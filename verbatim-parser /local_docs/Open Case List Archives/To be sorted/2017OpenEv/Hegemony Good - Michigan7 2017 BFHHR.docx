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3657" w:rsidRDefault="00413657" w:rsidP="00413657"/>
    <w:p w:rsidR="00286A47" w:rsidRDefault="0051014A" w:rsidP="00286A47">
      <w:pPr>
        <w:pStyle w:val="Heading1"/>
      </w:pPr>
      <w:r>
        <w:t>HEGEMONY GOOD</w:t>
      </w:r>
    </w:p>
    <w:p w:rsidR="0051014A" w:rsidRDefault="0051014A" w:rsidP="0051014A">
      <w:pPr>
        <w:pStyle w:val="Heading2"/>
      </w:pPr>
      <w:r>
        <w:t>MULTIPURPOSE</w:t>
      </w:r>
    </w:p>
    <w:p w:rsidR="00413657" w:rsidRDefault="00413657" w:rsidP="00C50A23">
      <w:pPr>
        <w:pStyle w:val="Heading3"/>
      </w:pPr>
      <w:r>
        <w:t>Brink</w:t>
      </w:r>
    </w:p>
    <w:p w:rsidR="00413657" w:rsidRDefault="0051014A" w:rsidP="00413657">
      <w:pPr>
        <w:pStyle w:val="Heading4"/>
      </w:pPr>
      <w:r>
        <w:t>Primacy is on the brink---doubts are beginning to linger</w:t>
      </w:r>
    </w:p>
    <w:p w:rsidR="00413657" w:rsidRPr="00AA70F0" w:rsidRDefault="00413657" w:rsidP="00413657">
      <w:pPr>
        <w:rPr>
          <w:b/>
          <w:sz w:val="26"/>
        </w:rPr>
      </w:pPr>
      <w:proofErr w:type="spellStart"/>
      <w:proofErr w:type="gramStart"/>
      <w:r>
        <w:rPr>
          <w:rStyle w:val="Style13ptBold"/>
        </w:rPr>
        <w:t>Tellis</w:t>
      </w:r>
      <w:proofErr w:type="spellEnd"/>
      <w:r>
        <w:rPr>
          <w:rStyle w:val="Style13ptBold"/>
        </w:rPr>
        <w:t xml:space="preserve"> 4/25/17’ - </w:t>
      </w:r>
      <w:r w:rsidRPr="00105E9C">
        <w:t>Tata Chair for Strategic Affairs and is a senior fellow at the Carnegie Endowment for International Peace, specializing in international security and U.S. foreign and defense policy with a special focus on Asia and the Indian subcontinent (Ashley, “Protecting American Primacy in the Indo-Pacific”, Carnegie Endowment for International Peace, 4/25/17, http://carnegieendowment.org/2017/04/25/protecting-american-primacy-in-indo-pacific-pub-68754//GHS-AK)</w:t>
      </w:r>
      <w:proofErr w:type="gramEnd"/>
    </w:p>
    <w:p w:rsidR="00413657" w:rsidRPr="0051014A" w:rsidRDefault="00413657" w:rsidP="00413657">
      <w:pPr>
        <w:rPr>
          <w:sz w:val="10"/>
        </w:rPr>
      </w:pPr>
      <w:r w:rsidRPr="00657C62">
        <w:rPr>
          <w:sz w:val="10"/>
        </w:rPr>
        <w:t>PRESERVING U.S. GLOBAL PRIMACY AND REGIONAL PREEMINENCE IN THE INDO-PACIFIC The first and perhaps most important task facing the United States today—a task rendered more urgent because of the recent election of President Donald J. Trump—is</w:t>
      </w:r>
      <w:r w:rsidRPr="00BD085E">
        <w:rPr>
          <w:rStyle w:val="StyleUnderline"/>
        </w:rPr>
        <w:t xml:space="preserve"> the need for a clear and public commitment to the preservation of U.S. global primacy</w:t>
      </w:r>
      <w:r w:rsidRPr="00657C62">
        <w:rPr>
          <w:sz w:val="10"/>
        </w:rPr>
        <w:t xml:space="preserve"> and its regional preeminence in the Indo-Pacific. The distractions accompanying the slogan “America First” have </w:t>
      </w:r>
      <w:r w:rsidRPr="00BD085E">
        <w:rPr>
          <w:rStyle w:val="Emphasis"/>
        </w:rPr>
        <w:t>created uncertainty in the minds of both U.S. allies and competitors about whether Washingto</w:t>
      </w:r>
      <w:r w:rsidRPr="00657C62">
        <w:rPr>
          <w:sz w:val="10"/>
        </w:rPr>
        <w:t xml:space="preserve">n still remains committed to protecting its position in the international system and preserving the international institutions that legitimize its leadership worldwide. </w:t>
      </w:r>
      <w:proofErr w:type="gramStart"/>
      <w:r w:rsidRPr="00657C62">
        <w:rPr>
          <w:sz w:val="10"/>
        </w:rPr>
        <w:t xml:space="preserve">Since the election, </w:t>
      </w:r>
      <w:r w:rsidRPr="00BD085E">
        <w:rPr>
          <w:rStyle w:val="StyleUnderline"/>
        </w:rPr>
        <w:t>the president has taken important and welcome steps to reaffirm the value of key alliances such as NATO</w:t>
      </w:r>
      <w:r w:rsidRPr="00657C62">
        <w:rPr>
          <w:sz w:val="10"/>
        </w:rPr>
        <w:t xml:space="preserve"> and those with Japan and South Korea, but </w:t>
      </w:r>
      <w:r w:rsidRPr="00BD085E">
        <w:rPr>
          <w:rStyle w:val="StyleUnderline"/>
        </w:rPr>
        <w:t xml:space="preserve">there still persist </w:t>
      </w:r>
      <w:r w:rsidRPr="0051014A">
        <w:rPr>
          <w:rStyle w:val="Emphasis"/>
        </w:rPr>
        <w:t>lingering doubts</w:t>
      </w:r>
      <w:r w:rsidRPr="00BD085E">
        <w:rPr>
          <w:rStyle w:val="StyleUnderline"/>
        </w:rPr>
        <w:t xml:space="preserve"> in key capitals around the world and especially in the Indo-Pacific region </w:t>
      </w:r>
      <w:r w:rsidRPr="00657C62">
        <w:rPr>
          <w:sz w:val="10"/>
        </w:rPr>
        <w:t xml:space="preserve">about </w:t>
      </w:r>
      <w:r w:rsidRPr="00BD085E">
        <w:rPr>
          <w:rStyle w:val="StyleUnderline"/>
        </w:rPr>
        <w:t>whether the administration will remain consistently committed to protecting the core elements of its international influence.</w:t>
      </w:r>
      <w:proofErr w:type="gramEnd"/>
      <w:r>
        <w:rPr>
          <w:rStyle w:val="StyleUnderline"/>
        </w:rPr>
        <w:t xml:space="preserve"> </w:t>
      </w:r>
      <w:r w:rsidRPr="00657C62">
        <w:rPr>
          <w:sz w:val="10"/>
        </w:rPr>
        <w:t xml:space="preserve">This is not an abstract concern about “international order” or about some other rarified </w:t>
      </w:r>
      <w:proofErr w:type="gramStart"/>
      <w:r w:rsidRPr="00657C62">
        <w:rPr>
          <w:sz w:val="10"/>
        </w:rPr>
        <w:t>concept</w:t>
      </w:r>
      <w:proofErr w:type="gramEnd"/>
      <w:r w:rsidRPr="00657C62">
        <w:rPr>
          <w:sz w:val="10"/>
        </w:rPr>
        <w:t xml:space="preserve"> that has little bearing on palpable American interests. Instead, </w:t>
      </w:r>
      <w:r w:rsidRPr="00BD085E">
        <w:rPr>
          <w:rStyle w:val="Emphasis"/>
        </w:rPr>
        <w:t>it is fundamentally about preserving an advantageous balance of power</w:t>
      </w:r>
      <w:r w:rsidRPr="00657C62">
        <w:rPr>
          <w:sz w:val="10"/>
        </w:rPr>
        <w:t xml:space="preserve">—a </w:t>
      </w:r>
      <w:r w:rsidRPr="00BD085E">
        <w:rPr>
          <w:rStyle w:val="Emphasis"/>
        </w:rPr>
        <w:t>meaningful superiority over our competitors</w:t>
      </w:r>
      <w:r w:rsidRPr="00657C62">
        <w:rPr>
          <w:sz w:val="10"/>
        </w:rPr>
        <w:t>—</w:t>
      </w:r>
      <w:r w:rsidRPr="00BD085E">
        <w:rPr>
          <w:rStyle w:val="StyleUnderline"/>
        </w:rPr>
        <w:t>so that the United States can successfully parry threats to the homeland at distance and simultaneously uphold international norms, rules, and institutions that both legitimize American preeminence and economize on the necessity of repeatedly using “hard power” to attain American objectives</w:t>
      </w:r>
      <w:r w:rsidRPr="00657C62">
        <w:rPr>
          <w:sz w:val="10"/>
        </w:rPr>
        <w:t>. As Senator John McCain has stated succinctly, preserving such a favorable balance of power requires “all elements of our national influence—diplomacy, alliances, trade, values, and most importantly, a strong U.S. military that can project power globally to deter war and, when necessary, defeat America’s adversaries.” These resources, in turn, are fielded entirely “for a simple reason: It benefits America most of all. It is in our national interest” (Senator John McCain, Restoring American Power, Senate Armed Services Committee, Washington, D.C., January 16, 2017, 2).</w:t>
      </w:r>
    </w:p>
    <w:p w:rsidR="00413657" w:rsidRPr="00657C62" w:rsidRDefault="00413657" w:rsidP="00413657"/>
    <w:p w:rsidR="0051014A" w:rsidRDefault="0051014A" w:rsidP="0051014A">
      <w:pPr>
        <w:pStyle w:val="Heading3"/>
      </w:pPr>
      <w:r>
        <w:t xml:space="preserve">AT </w:t>
      </w:r>
      <w:proofErr w:type="spellStart"/>
      <w:r>
        <w:t>Heg</w:t>
      </w:r>
      <w:proofErr w:type="spellEnd"/>
      <w:r>
        <w:t xml:space="preserve"> unsustainable</w:t>
      </w:r>
    </w:p>
    <w:p w:rsidR="0051014A" w:rsidRPr="008E67EC" w:rsidRDefault="0051014A" w:rsidP="0051014A">
      <w:pPr>
        <w:pStyle w:val="Heading4"/>
        <w:rPr>
          <w:rFonts w:cs="Times New Roman"/>
        </w:rPr>
      </w:pPr>
      <w:r>
        <w:rPr>
          <w:rFonts w:cs="Times New Roman"/>
        </w:rPr>
        <w:t xml:space="preserve">The </w:t>
      </w:r>
      <w:proofErr w:type="spellStart"/>
      <w:r>
        <w:rPr>
          <w:rFonts w:cs="Times New Roman"/>
        </w:rPr>
        <w:t>aff</w:t>
      </w:r>
      <w:proofErr w:type="spellEnd"/>
      <w:r>
        <w:rPr>
          <w:rFonts w:cs="Times New Roman"/>
        </w:rPr>
        <w:t xml:space="preserve"> makes </w:t>
      </w:r>
      <w:proofErr w:type="spellStart"/>
      <w:r>
        <w:rPr>
          <w:rFonts w:cs="Times New Roman"/>
        </w:rPr>
        <w:t>heg</w:t>
      </w:r>
      <w:proofErr w:type="spellEnd"/>
      <w:r>
        <w:rPr>
          <w:rFonts w:cs="Times New Roman"/>
        </w:rPr>
        <w:t xml:space="preserve"> sustainable</w:t>
      </w:r>
      <w:r w:rsidRPr="008E67EC">
        <w:rPr>
          <w:rFonts w:cs="Times New Roman"/>
        </w:rPr>
        <w:t xml:space="preserve"> and key to international institutions and stability --- literature consensus backs it and they conflate </w:t>
      </w:r>
      <w:proofErr w:type="spellStart"/>
      <w:r w:rsidRPr="008E67EC">
        <w:rPr>
          <w:rFonts w:cs="Times New Roman"/>
        </w:rPr>
        <w:t>heg</w:t>
      </w:r>
      <w:proofErr w:type="spellEnd"/>
      <w:r w:rsidRPr="008E67EC">
        <w:rPr>
          <w:rFonts w:cs="Times New Roman"/>
        </w:rPr>
        <w:t xml:space="preserve"> and interventionism</w:t>
      </w:r>
    </w:p>
    <w:p w:rsidR="0051014A" w:rsidRPr="008E67EC" w:rsidRDefault="0051014A" w:rsidP="0051014A">
      <w:pPr>
        <w:rPr>
          <w:rStyle w:val="Style13ptBold"/>
          <w:b w:val="0"/>
          <w:sz w:val="22"/>
        </w:rPr>
      </w:pPr>
      <w:r w:rsidRPr="008E67EC">
        <w:rPr>
          <w:rStyle w:val="Style13ptBold"/>
        </w:rPr>
        <w:t xml:space="preserve">Jervis 17 </w:t>
      </w:r>
      <w:r w:rsidRPr="008E67EC">
        <w:rPr>
          <w:rStyle w:val="Style13ptBold"/>
          <w:b w:val="0"/>
        </w:rPr>
        <w:t xml:space="preserve">--- </w:t>
      </w:r>
      <w:r w:rsidRPr="008E67EC">
        <w:rPr>
          <w:rStyle w:val="Style13ptBold"/>
          <w:b w:val="0"/>
          <w:sz w:val="22"/>
        </w:rPr>
        <w:t xml:space="preserve">PhD, Professor of International Politics at Columbia. (Robert, 6/27/17, “Book Review America Abroad: The United States’ Global Role in the 21st Century by Stephen G. Brooks and William C. </w:t>
      </w:r>
      <w:proofErr w:type="spellStart"/>
      <w:r w:rsidRPr="008E67EC">
        <w:rPr>
          <w:rStyle w:val="Style13ptBold"/>
          <w:b w:val="0"/>
          <w:sz w:val="22"/>
        </w:rPr>
        <w:t>Wohlforth</w:t>
      </w:r>
      <w:proofErr w:type="spellEnd"/>
      <w:r w:rsidRPr="008E67EC">
        <w:rPr>
          <w:rStyle w:val="Style13ptBold"/>
          <w:b w:val="0"/>
          <w:sz w:val="22"/>
        </w:rPr>
        <w:t>”, Wiley. http://onlinelibrary.wiley.com/doi/10.1002/polq.12649/full)//ET</w:t>
      </w:r>
    </w:p>
    <w:p w:rsidR="0051014A" w:rsidRPr="008E67EC" w:rsidRDefault="0051014A" w:rsidP="0051014A">
      <w:pPr>
        <w:rPr>
          <w:sz w:val="14"/>
        </w:rPr>
      </w:pPr>
      <w:r w:rsidRPr="008E67EC">
        <w:rPr>
          <w:sz w:val="14"/>
        </w:rPr>
        <w:t xml:space="preserve">Outsiders to the field are likely to believe that international relations scholars generally urge robust, if not belligerent, foreign policies and favor a strong and widespread presence of the United States on the world stage. This is quite wrong; </w:t>
      </w:r>
      <w:r w:rsidRPr="008E67EC">
        <w:rPr>
          <w:rStyle w:val="Emphasis"/>
        </w:rPr>
        <w:t>realism</w:t>
      </w:r>
      <w:r w:rsidRPr="008E67EC">
        <w:rPr>
          <w:sz w:val="14"/>
        </w:rPr>
        <w:t xml:space="preserve">, </w:t>
      </w:r>
      <w:r w:rsidRPr="008E67EC">
        <w:rPr>
          <w:rStyle w:val="StyleUnderline"/>
        </w:rPr>
        <w:t>the</w:t>
      </w:r>
      <w:r w:rsidRPr="008E67EC">
        <w:rPr>
          <w:sz w:val="14"/>
        </w:rPr>
        <w:t xml:space="preserve"> still </w:t>
      </w:r>
      <w:r w:rsidRPr="008E67EC">
        <w:rPr>
          <w:rStyle w:val="Emphasis"/>
        </w:rPr>
        <w:t>dominant</w:t>
      </w:r>
      <w:r w:rsidRPr="008E67EC">
        <w:rPr>
          <w:sz w:val="14"/>
        </w:rPr>
        <w:t xml:space="preserve">, if beleaguered, </w:t>
      </w:r>
      <w:r w:rsidRPr="008E67EC">
        <w:rPr>
          <w:rStyle w:val="StyleUnderline"/>
        </w:rPr>
        <w:t>approach to the subject, fully appreciates the dangers and costs of the threat</w:t>
      </w:r>
      <w:r w:rsidRPr="008E67EC">
        <w:rPr>
          <w:sz w:val="14"/>
        </w:rPr>
        <w:t xml:space="preserve">, let alone the </w:t>
      </w:r>
      <w:r w:rsidRPr="008E67EC">
        <w:rPr>
          <w:rStyle w:val="StyleUnderline"/>
        </w:rPr>
        <w:t>use, of military force</w:t>
      </w:r>
      <w:r w:rsidRPr="008E67EC">
        <w:rPr>
          <w:sz w:val="14"/>
        </w:rPr>
        <w:t xml:space="preserve">, and most realists urge that the United States be more restrained than it was under President George W. Bush and even under President Barack Obama. Indeed, </w:t>
      </w:r>
      <w:r w:rsidRPr="008E67EC">
        <w:rPr>
          <w:rStyle w:val="StyleUnderline"/>
        </w:rPr>
        <w:t>many of</w:t>
      </w:r>
      <w:r w:rsidRPr="008E67EC">
        <w:rPr>
          <w:sz w:val="14"/>
        </w:rPr>
        <w:t xml:space="preserve"> Donald </w:t>
      </w:r>
      <w:proofErr w:type="gramStart"/>
      <w:r w:rsidRPr="008E67EC">
        <w:rPr>
          <w:rStyle w:val="StyleUnderline"/>
        </w:rPr>
        <w:t>Trump’ s</w:t>
      </w:r>
      <w:proofErr w:type="gramEnd"/>
      <w:r w:rsidRPr="008E67EC">
        <w:rPr>
          <w:rStyle w:val="StyleUnderline"/>
        </w:rPr>
        <w:t xml:space="preserve"> pronouncements along these lines</w:t>
      </w:r>
      <w:r w:rsidRPr="008E67EC">
        <w:rPr>
          <w:sz w:val="14"/>
        </w:rPr>
        <w:t xml:space="preserve"> (although not his screeds against immigration and the current trade regime) </w:t>
      </w:r>
      <w:r w:rsidRPr="008E67EC">
        <w:rPr>
          <w:rStyle w:val="StyleUnderline"/>
        </w:rPr>
        <w:t>are</w:t>
      </w:r>
      <w:r w:rsidRPr="008E67EC">
        <w:rPr>
          <w:sz w:val="14"/>
        </w:rPr>
        <w:t xml:space="preserve"> crude </w:t>
      </w:r>
      <w:r w:rsidRPr="008E67EC">
        <w:rPr>
          <w:rStyle w:val="StyleUnderline"/>
        </w:rPr>
        <w:t>versions of much realist thinking.</w:t>
      </w:r>
      <w:r w:rsidRPr="008E67EC">
        <w:rPr>
          <w:sz w:val="14"/>
        </w:rPr>
        <w:t xml:space="preserve"> Against this background, America Abroad is much to be welcomed. It </w:t>
      </w:r>
      <w:r w:rsidRPr="008E67EC">
        <w:rPr>
          <w:rStyle w:val="StyleUnderline"/>
        </w:rPr>
        <w:t xml:space="preserve">is a well-argued defense of what the authors call “deep engagement,” </w:t>
      </w:r>
      <w:r w:rsidRPr="008E67EC">
        <w:rPr>
          <w:sz w:val="14"/>
        </w:rPr>
        <w:t xml:space="preserve">by which </w:t>
      </w:r>
      <w:r w:rsidRPr="008E67EC">
        <w:rPr>
          <w:rStyle w:val="StyleUnderline"/>
        </w:rPr>
        <w:t>they mean the maintenance of American alliances and security guarantees around the world, support for international institutions in both the security and economic arenas, and significant provision of international public goods</w:t>
      </w:r>
      <w:r w:rsidRPr="008E67EC">
        <w:rPr>
          <w:sz w:val="14"/>
        </w:rPr>
        <w:t xml:space="preserve">. The </w:t>
      </w:r>
      <w:r w:rsidRPr="008E67EC">
        <w:rPr>
          <w:rStyle w:val="StyleUnderline"/>
        </w:rPr>
        <w:t>logic is clear</w:t>
      </w:r>
      <w:r w:rsidRPr="008E67EC">
        <w:rPr>
          <w:sz w:val="14"/>
        </w:rPr>
        <w:t xml:space="preserve">, the </w:t>
      </w:r>
      <w:r w:rsidRPr="008E67EC">
        <w:rPr>
          <w:rStyle w:val="StyleUnderline"/>
        </w:rPr>
        <w:t>grounding in theories is thorough</w:t>
      </w:r>
      <w:r w:rsidRPr="008E67EC">
        <w:rPr>
          <w:sz w:val="14"/>
        </w:rPr>
        <w:t xml:space="preserve">, and the presentation of evidence, although necessarily plagued by the difficulty of pinning down causation, is fair-minded. As both a contribution to international relations theory and an intervention in current policy debates, Stephen G. Brooks and William C. </w:t>
      </w:r>
      <w:proofErr w:type="spellStart"/>
      <w:r w:rsidRPr="008E67EC">
        <w:rPr>
          <w:sz w:val="14"/>
        </w:rPr>
        <w:t>Wohlforth</w:t>
      </w:r>
      <w:proofErr w:type="spellEnd"/>
      <w:r w:rsidRPr="008E67EC">
        <w:rPr>
          <w:sz w:val="14"/>
        </w:rPr>
        <w:t xml:space="preserve"> have made a major contribution. </w:t>
      </w:r>
      <w:proofErr w:type="gramStart"/>
      <w:r w:rsidRPr="008E67EC">
        <w:rPr>
          <w:sz w:val="14"/>
        </w:rPr>
        <w:t xml:space="preserve">They cogently argue that many of the </w:t>
      </w:r>
      <w:r w:rsidRPr="008E67EC">
        <w:rPr>
          <w:rStyle w:val="StyleUnderline"/>
        </w:rPr>
        <w:t>attacks on deep engagement are misguided because their real target is “deep engagement plus”—that is</w:t>
      </w:r>
      <w:r w:rsidRPr="008E67EC">
        <w:rPr>
          <w:sz w:val="14"/>
        </w:rPr>
        <w:t xml:space="preserve">, the </w:t>
      </w:r>
      <w:r w:rsidRPr="008E67EC">
        <w:rPr>
          <w:rStyle w:val="StyleUnderline"/>
        </w:rPr>
        <w:t>post</w:t>
      </w:r>
      <w:r w:rsidRPr="008E67EC">
        <w:rPr>
          <w:sz w:val="14"/>
        </w:rPr>
        <w:t>–</w:t>
      </w:r>
      <w:r w:rsidRPr="008E67EC">
        <w:rPr>
          <w:rStyle w:val="StyleUnderline"/>
        </w:rPr>
        <w:t>September 11 policy of</w:t>
      </w:r>
      <w:r w:rsidRPr="008E67EC">
        <w:rPr>
          <w:sz w:val="14"/>
        </w:rPr>
        <w:t xml:space="preserve"> the George W. </w:t>
      </w:r>
      <w:r w:rsidRPr="008E67EC">
        <w:rPr>
          <w:rStyle w:val="StyleUnderline"/>
        </w:rPr>
        <w:t>Bush</w:t>
      </w:r>
      <w:r w:rsidRPr="008E67EC">
        <w:rPr>
          <w:sz w:val="14"/>
        </w:rPr>
        <w:t xml:space="preserve"> administration </w:t>
      </w:r>
      <w:r w:rsidRPr="008E67EC">
        <w:rPr>
          <w:rStyle w:val="StyleUnderline"/>
        </w:rPr>
        <w:t>of</w:t>
      </w:r>
      <w:r w:rsidRPr="008E67EC">
        <w:rPr>
          <w:sz w:val="14"/>
        </w:rPr>
        <w:t xml:space="preserve"> regime change, most obviously in the </w:t>
      </w:r>
      <w:r w:rsidRPr="008E67EC">
        <w:rPr>
          <w:rStyle w:val="StyleUnderline"/>
        </w:rPr>
        <w:t>invasion of Iraq</w:t>
      </w:r>
      <w:r w:rsidRPr="008E67EC">
        <w:rPr>
          <w:sz w:val="14"/>
        </w:rPr>
        <w:t>, but perhaps including Bill Clinton’s policy of “enlargement and engagement” that pushed NATO eastward and Obama’s intervention in Libya.</w:t>
      </w:r>
      <w:proofErr w:type="gramEnd"/>
      <w:r w:rsidRPr="008E67EC">
        <w:rPr>
          <w:sz w:val="14"/>
        </w:rPr>
        <w:t xml:space="preserve"> While these policies </w:t>
      </w:r>
      <w:proofErr w:type="gramStart"/>
      <w:r w:rsidRPr="008E67EC">
        <w:rPr>
          <w:sz w:val="14"/>
        </w:rPr>
        <w:t>can be debated</w:t>
      </w:r>
      <w:proofErr w:type="gramEnd"/>
      <w:r w:rsidRPr="008E67EC">
        <w:rPr>
          <w:sz w:val="14"/>
        </w:rPr>
        <w:t xml:space="preserve"> on their own terms, Brooks and </w:t>
      </w:r>
      <w:proofErr w:type="spellStart"/>
      <w:r w:rsidRPr="008E67EC">
        <w:rPr>
          <w:sz w:val="14"/>
        </w:rPr>
        <w:t>Wohlforth</w:t>
      </w:r>
      <w:proofErr w:type="spellEnd"/>
      <w:r w:rsidRPr="008E67EC">
        <w:rPr>
          <w:sz w:val="14"/>
        </w:rPr>
        <w:t xml:space="preserve"> argue that they are extensions of deep engagement, and </w:t>
      </w:r>
      <w:r w:rsidRPr="008E67EC">
        <w:rPr>
          <w:rStyle w:val="StyleUnderline"/>
        </w:rPr>
        <w:t>one can support the latter while believing that the extensions were misguided</w:t>
      </w:r>
      <w:r w:rsidRPr="008E67EC">
        <w:rPr>
          <w:sz w:val="14"/>
        </w:rPr>
        <w:t xml:space="preserve">. The authors admit, however, that one of the main dangers of deep engagement in an era of great American strength is the temptation to overreach. </w:t>
      </w:r>
      <w:r w:rsidRPr="008E67EC">
        <w:rPr>
          <w:rStyle w:val="StyleUnderline"/>
        </w:rPr>
        <w:t>Some have argued that deep engagement is unwise in the face of a rising China.</w:t>
      </w:r>
      <w:r w:rsidRPr="008E67EC">
        <w:rPr>
          <w:sz w:val="14"/>
        </w:rPr>
        <w:t xml:space="preserve"> Drawing with care on the work of others, </w:t>
      </w:r>
      <w:r w:rsidRPr="008E67EC">
        <w:rPr>
          <w:rStyle w:val="StyleUnderline"/>
        </w:rPr>
        <w:t xml:space="preserve">the authors show that we should not exaggerate. China’s dramatic economic growth disguises </w:t>
      </w:r>
      <w:r w:rsidRPr="008E67EC">
        <w:rPr>
          <w:rStyle w:val="Emphasis"/>
        </w:rPr>
        <w:t>many weaknesses</w:t>
      </w:r>
      <w:r w:rsidRPr="008E67EC">
        <w:rPr>
          <w:sz w:val="14"/>
        </w:rPr>
        <w:t xml:space="preserve">, </w:t>
      </w:r>
      <w:r w:rsidRPr="008E67EC">
        <w:rPr>
          <w:rStyle w:val="StyleUnderline"/>
        </w:rPr>
        <w:t>and while it can now challenge the United States in its immediate neighborhood</w:t>
      </w:r>
      <w:r w:rsidRPr="008E67EC">
        <w:rPr>
          <w:sz w:val="14"/>
        </w:rPr>
        <w:t xml:space="preserve">, </w:t>
      </w:r>
      <w:r w:rsidRPr="008E67EC">
        <w:rPr>
          <w:rStyle w:val="StyleUnderline"/>
        </w:rPr>
        <w:t xml:space="preserve">for the </w:t>
      </w:r>
      <w:proofErr w:type="gramStart"/>
      <w:r w:rsidRPr="008E67EC">
        <w:rPr>
          <w:rStyle w:val="StyleUnderline"/>
        </w:rPr>
        <w:t>foreseeable</w:t>
      </w:r>
      <w:proofErr w:type="gramEnd"/>
      <w:r w:rsidRPr="008E67EC">
        <w:rPr>
          <w:rStyle w:val="StyleUnderline"/>
        </w:rPr>
        <w:t xml:space="preserve"> future, </w:t>
      </w:r>
      <w:r w:rsidRPr="008E67EC">
        <w:rPr>
          <w:rStyle w:val="Emphasis"/>
        </w:rPr>
        <w:t>it cannot be a true peer competitor</w:t>
      </w:r>
      <w:r w:rsidRPr="008E67EC">
        <w:rPr>
          <w:sz w:val="14"/>
        </w:rPr>
        <w:t xml:space="preserve">. </w:t>
      </w:r>
      <w:r w:rsidRPr="008E67EC">
        <w:rPr>
          <w:rStyle w:val="StyleUnderline"/>
        </w:rPr>
        <w:t>Others argue that worldwide involvement is simply too expensive.</w:t>
      </w:r>
      <w:r w:rsidRPr="008E67EC">
        <w:rPr>
          <w:sz w:val="14"/>
        </w:rPr>
        <w:t xml:space="preserve"> Here, too, Brooks and </w:t>
      </w:r>
      <w:proofErr w:type="spellStart"/>
      <w:r w:rsidRPr="008E67EC">
        <w:rPr>
          <w:sz w:val="14"/>
        </w:rPr>
        <w:t>Wohlforth</w:t>
      </w:r>
      <w:proofErr w:type="spellEnd"/>
      <w:r w:rsidRPr="008E67EC">
        <w:rPr>
          <w:sz w:val="14"/>
        </w:rPr>
        <w:t xml:space="preserve"> disagree, showing that the </w:t>
      </w:r>
      <w:r w:rsidRPr="008E67EC">
        <w:rPr>
          <w:rStyle w:val="Emphasis"/>
        </w:rPr>
        <w:t>monetary costs are limited, military spending</w:t>
      </w:r>
      <w:r w:rsidRPr="008E67EC">
        <w:rPr>
          <w:sz w:val="14"/>
        </w:rPr>
        <w:t xml:space="preserve"> </w:t>
      </w:r>
      <w:r w:rsidRPr="008E67EC">
        <w:rPr>
          <w:rStyle w:val="StyleUnderline"/>
        </w:rPr>
        <w:t xml:space="preserve">at these levels </w:t>
      </w:r>
      <w:r w:rsidRPr="008E67EC">
        <w:rPr>
          <w:rStyle w:val="Emphasis"/>
        </w:rPr>
        <w:t>is not a significant burden on the economy</w:t>
      </w:r>
      <w:r w:rsidRPr="008E67EC">
        <w:rPr>
          <w:sz w:val="14"/>
        </w:rPr>
        <w:t xml:space="preserve">, </w:t>
      </w:r>
      <w:r w:rsidRPr="008E67EC">
        <w:rPr>
          <w:rStyle w:val="StyleUnderline"/>
        </w:rPr>
        <w:t>and that few alternative policies would save large sums.</w:t>
      </w:r>
      <w:r w:rsidRPr="008E67EC">
        <w:rPr>
          <w:sz w:val="14"/>
        </w:rPr>
        <w:t xml:space="preserve"> Perhaps the </w:t>
      </w:r>
      <w:r w:rsidRPr="008E67EC">
        <w:rPr>
          <w:rStyle w:val="StyleUnderline"/>
        </w:rPr>
        <w:t>most powerful argument against deep engagement is that America’s widespread guarantees are not necessary for its security and risk dragging it into wars</w:t>
      </w:r>
      <w:r w:rsidRPr="008E67EC">
        <w:rPr>
          <w:sz w:val="14"/>
        </w:rPr>
        <w:t xml:space="preserve">. Indeed, </w:t>
      </w:r>
      <w:r w:rsidRPr="008E67EC">
        <w:rPr>
          <w:rStyle w:val="StyleUnderline"/>
        </w:rPr>
        <w:t xml:space="preserve">it is odd that the end of the Cold War has led to more rather </w:t>
      </w:r>
      <w:r w:rsidRPr="008E67EC">
        <w:rPr>
          <w:sz w:val="14"/>
        </w:rPr>
        <w:t xml:space="preserve">than fewer </w:t>
      </w:r>
      <w:r w:rsidRPr="008E67EC">
        <w:rPr>
          <w:rStyle w:val="StyleUnderline"/>
        </w:rPr>
        <w:t>security commitments</w:t>
      </w:r>
      <w:r w:rsidRPr="008E67EC">
        <w:rPr>
          <w:sz w:val="14"/>
        </w:rPr>
        <w:t xml:space="preserve">. </w:t>
      </w:r>
      <w:r w:rsidRPr="008E67EC">
        <w:rPr>
          <w:rStyle w:val="StyleUnderline"/>
        </w:rPr>
        <w:t>Realism</w:t>
      </w:r>
      <w:r w:rsidRPr="008E67EC">
        <w:rPr>
          <w:sz w:val="14"/>
        </w:rPr>
        <w:t>—and common sense—</w:t>
      </w:r>
      <w:r w:rsidRPr="008E67EC">
        <w:rPr>
          <w:rStyle w:val="StyleUnderline"/>
        </w:rPr>
        <w:t>would lead us to expect that a diminution of threats would lead to decreases in American commitments</w:t>
      </w:r>
      <w:r w:rsidRPr="008E67EC">
        <w:rPr>
          <w:sz w:val="14"/>
        </w:rPr>
        <w:t xml:space="preserve">. Brooks and </w:t>
      </w:r>
      <w:proofErr w:type="spellStart"/>
      <w:r w:rsidRPr="008E67EC">
        <w:rPr>
          <w:sz w:val="14"/>
        </w:rPr>
        <w:t>Wohlforth</w:t>
      </w:r>
      <w:proofErr w:type="spellEnd"/>
      <w:r w:rsidRPr="008E67EC">
        <w:rPr>
          <w:sz w:val="14"/>
        </w:rPr>
        <w:t xml:space="preserve"> argue that </w:t>
      </w:r>
      <w:r w:rsidRPr="008E67EC">
        <w:rPr>
          <w:rStyle w:val="Emphasis"/>
        </w:rPr>
        <w:t xml:space="preserve">this continuing engagement both helps keep the world relatively safe and provides economic benefits for the United States </w:t>
      </w:r>
      <w:r w:rsidRPr="008E67EC">
        <w:rPr>
          <w:sz w:val="14"/>
        </w:rPr>
        <w:t xml:space="preserve">as well as for others. </w:t>
      </w:r>
      <w:r w:rsidRPr="008E67EC">
        <w:rPr>
          <w:rStyle w:val="StyleUnderline"/>
        </w:rPr>
        <w:t>Security interests may be paramount</w:t>
      </w:r>
      <w:r w:rsidRPr="008E67EC">
        <w:rPr>
          <w:sz w:val="14"/>
        </w:rPr>
        <w:t xml:space="preserve">, </w:t>
      </w:r>
      <w:r w:rsidRPr="008E67EC">
        <w:rPr>
          <w:rStyle w:val="StyleUnderline"/>
        </w:rPr>
        <w:t>but they are not the only component of the national interes</w:t>
      </w:r>
      <w:r w:rsidRPr="008E67EC">
        <w:rPr>
          <w:sz w:val="14"/>
        </w:rPr>
        <w:t xml:space="preserve">t. Furthermore, they argue, </w:t>
      </w:r>
      <w:r w:rsidRPr="008E67EC">
        <w:rPr>
          <w:rStyle w:val="StyleUnderline"/>
        </w:rPr>
        <w:t xml:space="preserve">the danger that commitments will pull the United States into armed conflicts it would otherwise shun </w:t>
      </w:r>
      <w:proofErr w:type="gramStart"/>
      <w:r w:rsidRPr="008E67EC">
        <w:rPr>
          <w:rStyle w:val="StyleUnderline"/>
        </w:rPr>
        <w:t xml:space="preserve">has been </w:t>
      </w:r>
      <w:r w:rsidRPr="008E67EC">
        <w:rPr>
          <w:rStyle w:val="Emphasis"/>
        </w:rPr>
        <w:t>greatly exaggerated</w:t>
      </w:r>
      <w:proofErr w:type="gramEnd"/>
      <w:r w:rsidRPr="008E67EC">
        <w:rPr>
          <w:sz w:val="14"/>
        </w:rPr>
        <w:t xml:space="preserve">. </w:t>
      </w:r>
      <w:r w:rsidRPr="008E67EC">
        <w:rPr>
          <w:rStyle w:val="StyleUnderline"/>
        </w:rPr>
        <w:t xml:space="preserve">To carry out </w:t>
      </w:r>
      <w:r w:rsidRPr="008E67EC">
        <w:rPr>
          <w:rStyle w:val="Emphasis"/>
        </w:rPr>
        <w:t>significant retrenchment</w:t>
      </w:r>
      <w:r w:rsidRPr="008E67EC">
        <w:rPr>
          <w:rStyle w:val="StyleUnderline"/>
        </w:rPr>
        <w:t xml:space="preserve"> would be to move into uncharted waters and to </w:t>
      </w:r>
      <w:r w:rsidRPr="008E67EC">
        <w:rPr>
          <w:rStyle w:val="Emphasis"/>
        </w:rPr>
        <w:t>run</w:t>
      </w:r>
      <w:r w:rsidRPr="008E67EC">
        <w:rPr>
          <w:rStyle w:val="StyleUnderline"/>
        </w:rPr>
        <w:t xml:space="preserve"> “the </w:t>
      </w:r>
      <w:r w:rsidRPr="008E67EC">
        <w:rPr>
          <w:rStyle w:val="Emphasis"/>
        </w:rPr>
        <w:t>grandest strategic experiment in history</w:t>
      </w:r>
      <w:r w:rsidRPr="008E67EC">
        <w:rPr>
          <w:sz w:val="14"/>
        </w:rPr>
        <w:t>” (pp. 198–199).</w:t>
      </w:r>
    </w:p>
    <w:p w:rsidR="0051014A" w:rsidRPr="008E67EC" w:rsidRDefault="0051014A" w:rsidP="0051014A">
      <w:pPr>
        <w:pStyle w:val="Heading4"/>
        <w:rPr>
          <w:rFonts w:cs="Times New Roman"/>
        </w:rPr>
      </w:pPr>
      <w:proofErr w:type="spellStart"/>
      <w:r w:rsidRPr="008E67EC">
        <w:rPr>
          <w:rFonts w:cs="Times New Roman"/>
        </w:rPr>
        <w:t>Heg</w:t>
      </w:r>
      <w:proofErr w:type="spellEnd"/>
      <w:r w:rsidRPr="008E67EC">
        <w:rPr>
          <w:rFonts w:cs="Times New Roman"/>
        </w:rPr>
        <w:t xml:space="preserve"> sustainable and </w:t>
      </w:r>
      <w:proofErr w:type="spellStart"/>
      <w:r w:rsidRPr="008E67EC">
        <w:rPr>
          <w:rFonts w:cs="Times New Roman"/>
        </w:rPr>
        <w:t>aff</w:t>
      </w:r>
      <w:proofErr w:type="spellEnd"/>
      <w:r w:rsidRPr="008E67EC">
        <w:rPr>
          <w:rFonts w:cs="Times New Roman"/>
        </w:rPr>
        <w:t xml:space="preserve"> solves it--- competitiveness overcomes any other warrant</w:t>
      </w:r>
    </w:p>
    <w:p w:rsidR="0051014A" w:rsidRPr="008E67EC" w:rsidRDefault="0051014A" w:rsidP="0051014A">
      <w:r w:rsidRPr="008E67EC">
        <w:rPr>
          <w:rStyle w:val="Style13ptBold"/>
        </w:rPr>
        <w:t xml:space="preserve">Ahmed 7/17/17 </w:t>
      </w:r>
      <w:r w:rsidRPr="008E67EC">
        <w:rPr>
          <w:rStyle w:val="Style13ptBold"/>
          <w:b w:val="0"/>
        </w:rPr>
        <w:t xml:space="preserve">--- </w:t>
      </w:r>
      <w:r w:rsidRPr="008E67EC">
        <w:rPr>
          <w:rStyle w:val="Style13ptBold"/>
          <w:b w:val="0"/>
          <w:sz w:val="22"/>
        </w:rPr>
        <w:t xml:space="preserve">Dr. </w:t>
      </w:r>
      <w:proofErr w:type="spellStart"/>
      <w:r w:rsidRPr="008E67EC">
        <w:rPr>
          <w:rStyle w:val="Style13ptBold"/>
          <w:b w:val="0"/>
          <w:sz w:val="22"/>
        </w:rPr>
        <w:t>Nafeez</w:t>
      </w:r>
      <w:proofErr w:type="spellEnd"/>
      <w:r w:rsidRPr="008E67EC">
        <w:rPr>
          <w:rStyle w:val="Style13ptBold"/>
          <w:b w:val="0"/>
          <w:sz w:val="22"/>
        </w:rPr>
        <w:t xml:space="preserve"> </w:t>
      </w:r>
      <w:proofErr w:type="spellStart"/>
      <w:r w:rsidRPr="008E67EC">
        <w:rPr>
          <w:rStyle w:val="Style13ptBold"/>
          <w:b w:val="0"/>
          <w:sz w:val="22"/>
        </w:rPr>
        <w:t>Mosaddeq</w:t>
      </w:r>
      <w:proofErr w:type="spellEnd"/>
      <w:r w:rsidRPr="008E67EC">
        <w:rPr>
          <w:rStyle w:val="Style13ptBold"/>
          <w:b w:val="0"/>
          <w:sz w:val="22"/>
        </w:rPr>
        <w:t xml:space="preserve"> Ahmed is Executive Director of the Institute for Policy Research and Development (IPRD), an independent think tank focused on the study of violent conflict, he has taught at the Department of International Relations, University of Sussex </w:t>
      </w:r>
      <w:r w:rsidRPr="008E67EC">
        <w:t>(</w:t>
      </w:r>
      <w:proofErr w:type="spellStart"/>
      <w:r w:rsidRPr="008E67EC">
        <w:t>Nafeez</w:t>
      </w:r>
      <w:proofErr w:type="spellEnd"/>
      <w:r w:rsidRPr="008E67EC">
        <w:t xml:space="preserve"> Ahmed, “Pentagon study declares American empire is ‘collapsing’”, Medium. https://medium.com/insurge-intelligence/pentagon-study-declares-american-empire-is-collapsing-746754cdaebf)//ET</w:t>
      </w:r>
    </w:p>
    <w:p w:rsidR="0051014A" w:rsidRPr="008E67EC" w:rsidRDefault="0051014A" w:rsidP="0051014A">
      <w:pPr>
        <w:rPr>
          <w:rStyle w:val="StyleUnderline"/>
        </w:rPr>
      </w:pPr>
      <w:r w:rsidRPr="008E67EC">
        <w:t xml:space="preserve">It is no surprise then that </w:t>
      </w:r>
      <w:r w:rsidRPr="008E67EC">
        <w:rPr>
          <w:rStyle w:val="StyleUnderline"/>
        </w:rPr>
        <w:t>even the Pentagon’s apparent conviction in the inexorable decline of U.S. power could well be overblown. According to</w:t>
      </w:r>
      <w:r w:rsidRPr="008E67EC">
        <w:t xml:space="preserve"> </w:t>
      </w:r>
      <w:proofErr w:type="spellStart"/>
      <w:r w:rsidRPr="008E67EC">
        <w:rPr>
          <w:rStyle w:val="StyleUnderline"/>
        </w:rPr>
        <w:t>Dr</w:t>
      </w:r>
      <w:proofErr w:type="spellEnd"/>
      <w:r w:rsidRPr="008E67EC">
        <w:t xml:space="preserve"> Sean </w:t>
      </w:r>
      <w:proofErr w:type="spellStart"/>
      <w:r w:rsidRPr="008E67EC">
        <w:rPr>
          <w:rStyle w:val="StyleUnderline"/>
        </w:rPr>
        <w:t>Starrs</w:t>
      </w:r>
      <w:proofErr w:type="spellEnd"/>
      <w:r w:rsidRPr="008E67EC">
        <w:rPr>
          <w:rStyle w:val="StyleUnderline"/>
        </w:rPr>
        <w:t xml:space="preserve"> of MIT’s</w:t>
      </w:r>
      <w:r w:rsidRPr="008E67EC">
        <w:t xml:space="preserve"> Center for International Studies, </w:t>
      </w:r>
      <w:r w:rsidRPr="008E67EC">
        <w:rPr>
          <w:rStyle w:val="StyleUnderline"/>
        </w:rPr>
        <w:t xml:space="preserve">a true picture of U.S. power cannot be determined solely from national accounts. We have to look at the accounts of </w:t>
      </w:r>
      <w:r w:rsidRPr="008E67EC">
        <w:rPr>
          <w:rStyle w:val="Emphasis"/>
        </w:rPr>
        <w:t>transnational corporations.</w:t>
      </w:r>
      <w:r w:rsidRPr="008E67EC">
        <w:rPr>
          <w:rStyle w:val="StyleUnderline"/>
        </w:rPr>
        <w:t xml:space="preserve"> </w:t>
      </w:r>
      <w:proofErr w:type="spellStart"/>
      <w:r w:rsidRPr="008E67EC">
        <w:rPr>
          <w:rStyle w:val="StyleUnderline"/>
        </w:rPr>
        <w:t>Starrs</w:t>
      </w:r>
      <w:proofErr w:type="spellEnd"/>
      <w:r w:rsidRPr="008E67EC">
        <w:rPr>
          <w:rStyle w:val="StyleUnderline"/>
        </w:rPr>
        <w:t xml:space="preserve"> shows that American </w:t>
      </w:r>
      <w:r w:rsidRPr="008E67EC">
        <w:rPr>
          <w:rStyle w:val="Emphasis"/>
        </w:rPr>
        <w:t>transnational corporations are vastly more powerful</w:t>
      </w:r>
      <w:r w:rsidRPr="008E67EC">
        <w:rPr>
          <w:rStyle w:val="StyleUnderline"/>
        </w:rPr>
        <w:t xml:space="preserve"> than their </w:t>
      </w:r>
      <w:proofErr w:type="gramStart"/>
      <w:r w:rsidRPr="008E67EC">
        <w:rPr>
          <w:rStyle w:val="StyleUnderline"/>
        </w:rPr>
        <w:t>competitors</w:t>
      </w:r>
      <w:proofErr w:type="gramEnd"/>
      <w:r w:rsidRPr="008E67EC">
        <w:rPr>
          <w:rStyle w:val="StyleUnderline"/>
        </w:rPr>
        <w:t>.</w:t>
      </w:r>
      <w:r w:rsidRPr="008E67EC">
        <w:t xml:space="preserve"> His </w:t>
      </w:r>
      <w:r w:rsidRPr="008E67EC">
        <w:rPr>
          <w:rStyle w:val="StyleUnderline"/>
        </w:rPr>
        <w:t xml:space="preserve">data suggests that American economic supremacism remains at an </w:t>
      </w:r>
      <w:r w:rsidRPr="008E67EC">
        <w:rPr>
          <w:rStyle w:val="Emphasis"/>
        </w:rPr>
        <w:t>all-time high</w:t>
      </w:r>
      <w:r w:rsidRPr="008E67EC">
        <w:t xml:space="preserve">, </w:t>
      </w:r>
      <w:r w:rsidRPr="008E67EC">
        <w:rPr>
          <w:rStyle w:val="StyleUnderline"/>
        </w:rPr>
        <w:t xml:space="preserve">and still </w:t>
      </w:r>
      <w:r w:rsidRPr="008E67EC">
        <w:rPr>
          <w:rStyle w:val="Emphasis"/>
        </w:rPr>
        <w:t>unchallenged</w:t>
      </w:r>
      <w:r w:rsidRPr="008E67EC">
        <w:rPr>
          <w:rStyle w:val="StyleUnderline"/>
        </w:rPr>
        <w:t xml:space="preserve"> even by an economic powerhouse like China. </w:t>
      </w:r>
      <w:r w:rsidRPr="008E67EC">
        <w:t xml:space="preserve">This does not necessarily discredit the Pentagon’s emerging recognition that U.S. imperial power faces a new era of decline and unprecedented volatility. </w:t>
      </w:r>
      <w:proofErr w:type="gramStart"/>
      <w:r w:rsidRPr="008E67EC">
        <w:t>But</w:t>
      </w:r>
      <w:proofErr w:type="gramEnd"/>
      <w:r w:rsidRPr="008E67EC">
        <w:t xml:space="preserve"> it does suggest that </w:t>
      </w:r>
      <w:r w:rsidRPr="008E67EC">
        <w:rPr>
          <w:rStyle w:val="StyleUnderline"/>
        </w:rPr>
        <w:t>the Pentagon’s sense of U.S. global pre-eminence is very much bound up with its capacity to project American capitalism globally.</w:t>
      </w:r>
    </w:p>
    <w:p w:rsidR="0051014A" w:rsidRPr="0051014A" w:rsidRDefault="0051014A" w:rsidP="0051014A"/>
    <w:p w:rsidR="0051014A" w:rsidRDefault="0051014A" w:rsidP="0051014A">
      <w:pPr>
        <w:pStyle w:val="Heading3"/>
      </w:pPr>
      <w:r>
        <w:t xml:space="preserve">AT </w:t>
      </w:r>
      <w:proofErr w:type="spellStart"/>
      <w:r>
        <w:t>H</w:t>
      </w:r>
      <w:r>
        <w:t>eg</w:t>
      </w:r>
      <w:proofErr w:type="spellEnd"/>
      <w:r>
        <w:t xml:space="preserve"> </w:t>
      </w:r>
      <w:proofErr w:type="spellStart"/>
      <w:r>
        <w:t>inev</w:t>
      </w:r>
      <w:proofErr w:type="spellEnd"/>
    </w:p>
    <w:p w:rsidR="0051014A" w:rsidRDefault="0051014A" w:rsidP="0051014A">
      <w:pPr>
        <w:pStyle w:val="Heading4"/>
      </w:pPr>
      <w:proofErr w:type="spellStart"/>
      <w:r>
        <w:t>Heg</w:t>
      </w:r>
      <w:proofErr w:type="spellEnd"/>
      <w:r>
        <w:t xml:space="preserve"> is not </w:t>
      </w:r>
      <w:proofErr w:type="spellStart"/>
      <w:r>
        <w:t>inev</w:t>
      </w:r>
      <w:proofErr w:type="spellEnd"/>
      <w:r>
        <w:t xml:space="preserve"> – faltering primacy in the status quo – </w:t>
      </w:r>
      <w:proofErr w:type="spellStart"/>
      <w:r>
        <w:t>Aff</w:t>
      </w:r>
      <w:proofErr w:type="spellEnd"/>
      <w:r>
        <w:t xml:space="preserve"> </w:t>
      </w:r>
      <w:proofErr w:type="gramStart"/>
      <w:r>
        <w:t>k2</w:t>
      </w:r>
      <w:proofErr w:type="gramEnd"/>
      <w:r>
        <w:t xml:space="preserve"> revitalize it </w:t>
      </w:r>
    </w:p>
    <w:p w:rsidR="0051014A" w:rsidRDefault="0051014A" w:rsidP="0051014A">
      <w:r w:rsidRPr="00310028">
        <w:rPr>
          <w:rStyle w:val="Style13ptBold"/>
        </w:rPr>
        <w:t xml:space="preserve">Brands and </w:t>
      </w:r>
      <w:proofErr w:type="spellStart"/>
      <w:r w:rsidRPr="00310028">
        <w:rPr>
          <w:rStyle w:val="Style13ptBold"/>
        </w:rPr>
        <w:t>Feaver</w:t>
      </w:r>
      <w:proofErr w:type="spellEnd"/>
      <w:r w:rsidRPr="00310028">
        <w:rPr>
          <w:rStyle w:val="Style13ptBold"/>
        </w:rPr>
        <w:t xml:space="preserve"> 16’</w:t>
      </w:r>
      <w:r>
        <w:t xml:space="preserve"> - </w:t>
      </w:r>
      <w:r w:rsidRPr="00310028">
        <w:t xml:space="preserve">Hal Brands is the Henry A. Kissinger Distinguished Professor of Global Affairs at Johns Hopkins University’s School of Advanced International </w:t>
      </w:r>
      <w:proofErr w:type="gramStart"/>
      <w:r w:rsidRPr="00310028">
        <w:t>Studies,</w:t>
      </w:r>
      <w:proofErr w:type="gramEnd"/>
      <w:r w:rsidRPr="00310028">
        <w:t xml:space="preserve"> and a Senior Fellow at the Center for Strategic and Budgetary Assessments.  Peter </w:t>
      </w:r>
      <w:proofErr w:type="spellStart"/>
      <w:r w:rsidRPr="00310028">
        <w:t>Feaver</w:t>
      </w:r>
      <w:proofErr w:type="spellEnd"/>
      <w:r w:rsidRPr="00310028">
        <w:t xml:space="preserve"> is Professor of Political Science and P</w:t>
      </w:r>
      <w:r>
        <w:t>ublic Policy at Duke University (Hal and Peter, “</w:t>
      </w:r>
      <w:r w:rsidRPr="00310028">
        <w:t>STRESS-TESTING THE FOUNDATIONS OF AMERICAN GRAND STRATEGY</w:t>
      </w:r>
      <w:r>
        <w:t xml:space="preserve">”, War on the Rocks, 9/16/16, </w:t>
      </w:r>
      <w:r w:rsidRPr="00310028">
        <w:t>https://warontherocks.com/2016/12/stress-testing-the-foundations-of-american-grand-strategy/</w:t>
      </w:r>
      <w:r>
        <w:t>/GHS-AK)</w:t>
      </w:r>
    </w:p>
    <w:p w:rsidR="0051014A" w:rsidRPr="000A5EB7" w:rsidRDefault="0051014A" w:rsidP="0051014A">
      <w:pPr>
        <w:rPr>
          <w:sz w:val="12"/>
        </w:rPr>
      </w:pPr>
      <w:r w:rsidRPr="000A5EB7">
        <w:rPr>
          <w:sz w:val="12"/>
        </w:rPr>
        <w:t>How solid are the assumptions underpinning American grand strategy? How valid are the key ideas that U.S. officials have about how the world works? Such assumptions represent the intellectual foundation upon which American statecraft rests. If the foundation is solid, American strategy has a decent chance of success. If the foundation is shaky, American strategy may collapse. After one of the most surprising presidential elections in generations, the need to reexamine core strategic assumptions has become ever more pressing. Since the Cold War, th</w:t>
      </w:r>
      <w:r w:rsidRPr="000A5EB7">
        <w:rPr>
          <w:rStyle w:val="StyleUnderline"/>
        </w:rPr>
        <w:t>e United States has pursued a grand strategy centered on maintaining America’s global primacy and extending the liberal international order</w:t>
      </w:r>
      <w:r w:rsidRPr="000A5EB7">
        <w:rPr>
          <w:sz w:val="12"/>
        </w:rPr>
        <w:t xml:space="preserve">. That </w:t>
      </w:r>
      <w:r w:rsidRPr="000A5EB7">
        <w:rPr>
          <w:rStyle w:val="StyleUnderline"/>
        </w:rPr>
        <w:t>grand strategy,</w:t>
      </w:r>
      <w:r w:rsidRPr="000A5EB7">
        <w:rPr>
          <w:sz w:val="12"/>
        </w:rPr>
        <w:t xml:space="preserve"> in turn, </w:t>
      </w:r>
      <w:r w:rsidRPr="000A5EB7">
        <w:rPr>
          <w:rStyle w:val="StyleUnderline"/>
        </w:rPr>
        <w:t>rested upon a set of optimistic assumptions about the sustainability of American dominance</w:t>
      </w:r>
      <w:r w:rsidRPr="000A5EB7">
        <w:rPr>
          <w:sz w:val="12"/>
        </w:rPr>
        <w:t xml:space="preserve"> and the direction in which the world is moving. Now, however, those assumptions are coming under greater strain than at any time in a quarter-century, thereby casting the future of American grand strategy into greater doubt. Assumptions and Post-Cold War Grand Strategy Since the end of the Cold War, </w:t>
      </w:r>
      <w:r w:rsidRPr="000A5EB7">
        <w:rPr>
          <w:rStyle w:val="StyleUnderline"/>
        </w:rPr>
        <w:t>America has pursued an ambitious grand strategy aimed at shaping the international system</w:t>
      </w:r>
      <w:r w:rsidRPr="000A5EB7">
        <w:rPr>
          <w:sz w:val="12"/>
        </w:rPr>
        <w:t xml:space="preserve">. Every president since George H.W. Bush has </w:t>
      </w:r>
      <w:r w:rsidRPr="000A5EB7">
        <w:rPr>
          <w:rStyle w:val="StyleUnderline"/>
        </w:rPr>
        <w:t>committed the United States to maintaining American primacy and expanding the liberal order</w:t>
      </w:r>
      <w:r w:rsidRPr="000A5EB7">
        <w:rPr>
          <w:sz w:val="12"/>
        </w:rPr>
        <w:t xml:space="preserve"> that originated in the West after World War II. Every </w:t>
      </w:r>
      <w:r w:rsidRPr="000A5EB7">
        <w:rPr>
          <w:rStyle w:val="StyleUnderline"/>
        </w:rPr>
        <w:t>president has likewise committed to proactively meeting emerging or resurgent threats</w:t>
      </w:r>
      <w:r w:rsidRPr="000A5EB7">
        <w:rPr>
          <w:sz w:val="12"/>
        </w:rPr>
        <w:t xml:space="preserve"> that might disrupt such a favorable order. </w:t>
      </w:r>
      <w:proofErr w:type="gramStart"/>
      <w:r w:rsidRPr="000A5EB7">
        <w:rPr>
          <w:sz w:val="12"/>
        </w:rPr>
        <w:t>And notwithstanding</w:t>
      </w:r>
      <w:proofErr w:type="gramEnd"/>
      <w:r w:rsidRPr="000A5EB7">
        <w:rPr>
          <w:sz w:val="12"/>
        </w:rPr>
        <w:t xml:space="preserve"> important variations, every </w:t>
      </w:r>
      <w:r w:rsidRPr="000A5EB7">
        <w:rPr>
          <w:rStyle w:val="StyleUnderline"/>
        </w:rPr>
        <w:t xml:space="preserve">president has done all this through initiatives that remained broadly consistent </w:t>
      </w:r>
      <w:r w:rsidRPr="000A5EB7">
        <w:rPr>
          <w:sz w:val="12"/>
        </w:rPr>
        <w:t xml:space="preserve">over time. These include </w:t>
      </w:r>
      <w:r w:rsidRPr="000A5EB7">
        <w:rPr>
          <w:rStyle w:val="StyleUnderline"/>
        </w:rPr>
        <w:t>preserving America’s unequaled military capabilities</w:t>
      </w:r>
      <w:r w:rsidRPr="000A5EB7">
        <w:rPr>
          <w:sz w:val="12"/>
        </w:rPr>
        <w:t xml:space="preserve"> and </w:t>
      </w:r>
      <w:r w:rsidRPr="000A5EB7">
        <w:rPr>
          <w:rStyle w:val="StyleUnderline"/>
        </w:rPr>
        <w:t>alliance commitments</w:t>
      </w:r>
      <w:r w:rsidRPr="000A5EB7">
        <w:rPr>
          <w:sz w:val="12"/>
        </w:rPr>
        <w:t xml:space="preserve">, </w:t>
      </w:r>
      <w:r w:rsidRPr="000A5EB7">
        <w:rPr>
          <w:rStyle w:val="StyleUnderline"/>
        </w:rPr>
        <w:t>supporting</w:t>
      </w:r>
      <w:r w:rsidRPr="000A5EB7">
        <w:rPr>
          <w:sz w:val="12"/>
        </w:rPr>
        <w:t xml:space="preserve"> the spread of </w:t>
      </w:r>
      <w:r w:rsidRPr="000A5EB7">
        <w:rPr>
          <w:rStyle w:val="StyleUnderline"/>
        </w:rPr>
        <w:t>democracy</w:t>
      </w:r>
      <w:r w:rsidRPr="000A5EB7">
        <w:rPr>
          <w:sz w:val="12"/>
        </w:rPr>
        <w:t xml:space="preserve"> and </w:t>
      </w:r>
      <w:r w:rsidRPr="000A5EB7">
        <w:rPr>
          <w:rStyle w:val="StyleUnderline"/>
        </w:rPr>
        <w:t>globalization</w:t>
      </w:r>
      <w:r w:rsidRPr="000A5EB7">
        <w:rPr>
          <w:sz w:val="12"/>
        </w:rPr>
        <w:t xml:space="preserve">, and using tools including military force to address major threats to the international system and U.S. interests. One reason that American grand strategy has remained </w:t>
      </w:r>
      <w:proofErr w:type="gramStart"/>
      <w:r w:rsidRPr="000A5EB7">
        <w:rPr>
          <w:sz w:val="12"/>
        </w:rPr>
        <w:t>fairly stable</w:t>
      </w:r>
      <w:proofErr w:type="gramEnd"/>
      <w:r w:rsidRPr="000A5EB7">
        <w:rPr>
          <w:sz w:val="12"/>
        </w:rPr>
        <w:t xml:space="preserve"> during the post-Cold War era is that the assumptions underlying it have also remained stable. Assumptions are the received wisdom among the policymaking elite — the intellectual axioms on which policy rests. They may be, for example, the core beliefs that policymakers hold about the nature and direction of the international system, their baseline views on a country’s particular role within that system, or their unstated “theories” about how some action will lead to some desired result. </w:t>
      </w:r>
      <w:proofErr w:type="gramStart"/>
      <w:r w:rsidRPr="000A5EB7">
        <w:rPr>
          <w:sz w:val="12"/>
        </w:rPr>
        <w:t>And</w:t>
      </w:r>
      <w:proofErr w:type="gramEnd"/>
      <w:r w:rsidRPr="000A5EB7">
        <w:rPr>
          <w:sz w:val="12"/>
        </w:rPr>
        <w:t xml:space="preserve"> crucially, although assumptions may sometimes be stated explicitly, they more often remain in the background, creating the implicit intellectual guidelines within which policy debates occur. Many of the dominant assumptions that have framed U.S. policy in recent decades emerged most fully after the Cold War, the point at which the United States gained uncontested international preeminence, and the last time there was a fundamental transformation of the international system. Today, however, several core assumptions are under increasing doubt, as we discuss here and in </w:t>
      </w:r>
      <w:proofErr w:type="gramStart"/>
      <w:r w:rsidRPr="000A5EB7">
        <w:rPr>
          <w:sz w:val="12"/>
        </w:rPr>
        <w:t>greater detail</w:t>
      </w:r>
      <w:proofErr w:type="gramEnd"/>
      <w:r w:rsidRPr="000A5EB7">
        <w:rPr>
          <w:sz w:val="12"/>
        </w:rPr>
        <w:t xml:space="preserve"> in our new article, “Stress-Testing American Grand Strategy” in the latest issue of Survival. </w:t>
      </w:r>
      <w:r w:rsidRPr="000A5EB7">
        <w:rPr>
          <w:rStyle w:val="Emphasis"/>
        </w:rPr>
        <w:t>Assumption #1: American Military Primacy Today, in the Future, and Everywhere</w:t>
      </w:r>
      <w:r>
        <w:rPr>
          <w:rStyle w:val="Emphasis"/>
        </w:rPr>
        <w:t xml:space="preserve"> </w:t>
      </w:r>
      <w:proofErr w:type="gramStart"/>
      <w:r w:rsidRPr="000A5EB7">
        <w:rPr>
          <w:sz w:val="12"/>
        </w:rPr>
        <w:t>The</w:t>
      </w:r>
      <w:proofErr w:type="gramEnd"/>
      <w:r w:rsidRPr="000A5EB7">
        <w:rPr>
          <w:sz w:val="12"/>
        </w:rPr>
        <w:t xml:space="preserve"> post-Cold War era has been </w:t>
      </w:r>
      <w:r w:rsidRPr="000A5EB7">
        <w:rPr>
          <w:rStyle w:val="StyleUnderline"/>
        </w:rPr>
        <w:t>defined by unrivaled U.S. military primacy at the global level.</w:t>
      </w:r>
      <w:r w:rsidRPr="000A5EB7">
        <w:rPr>
          <w:sz w:val="12"/>
        </w:rPr>
        <w:t xml:space="preserve"> That </w:t>
      </w:r>
      <w:r w:rsidRPr="000A5EB7">
        <w:rPr>
          <w:rStyle w:val="StyleUnderline"/>
        </w:rPr>
        <w:t>primacy</w:t>
      </w:r>
      <w:r w:rsidRPr="000A5EB7">
        <w:rPr>
          <w:sz w:val="12"/>
        </w:rPr>
        <w:t xml:space="preserve"> has also been </w:t>
      </w:r>
      <w:r w:rsidRPr="000A5EB7">
        <w:rPr>
          <w:rStyle w:val="StyleUnderline"/>
        </w:rPr>
        <w:t>evident</w:t>
      </w:r>
      <w:r w:rsidRPr="000A5EB7">
        <w:rPr>
          <w:sz w:val="12"/>
        </w:rPr>
        <w:t xml:space="preserve"> in virtually </w:t>
      </w:r>
      <w:r w:rsidRPr="000A5EB7">
        <w:rPr>
          <w:rStyle w:val="StyleUnderline"/>
        </w:rPr>
        <w:t>every key strategic theater,</w:t>
      </w:r>
      <w:r w:rsidRPr="000A5EB7">
        <w:rPr>
          <w:sz w:val="12"/>
        </w:rPr>
        <w:t xml:space="preserve"> where America could deploy combat power superior to what any challenger could amass even within its own regional “backyard.” This military asymmetry has been a fundamental enabler of America’s post-Cold War strategy, underwriting its overseas presence and security guarantees and enabling numerous interventions to confront challenges to America’s vision of international order. Yet even though </w:t>
      </w:r>
      <w:r w:rsidRPr="000A5EB7">
        <w:rPr>
          <w:rStyle w:val="StyleUnderline"/>
        </w:rPr>
        <w:t>American primacy remains impressive</w:t>
      </w:r>
      <w:r w:rsidRPr="000A5EB7">
        <w:rPr>
          <w:sz w:val="12"/>
        </w:rPr>
        <w:t xml:space="preserve"> today at the global level, that </w:t>
      </w:r>
      <w:r w:rsidRPr="000A5EB7">
        <w:rPr>
          <w:rStyle w:val="StyleUnderline"/>
        </w:rPr>
        <w:t>greater challenges to that primacy loom as key regional balances have shifted against the United States</w:t>
      </w:r>
      <w:r w:rsidRPr="000A5EB7">
        <w:rPr>
          <w:sz w:val="12"/>
        </w:rPr>
        <w:t xml:space="preserve">. A </w:t>
      </w:r>
      <w:r w:rsidRPr="000A5EB7">
        <w:rPr>
          <w:rStyle w:val="StyleUnderline"/>
        </w:rPr>
        <w:t>two-decade Chinese military buildup is rapidly changing the military balance</w:t>
      </w:r>
      <w:r w:rsidRPr="000A5EB7">
        <w:rPr>
          <w:sz w:val="12"/>
        </w:rPr>
        <w:t xml:space="preserve"> in East Asia, for instance, </w:t>
      </w:r>
      <w:r w:rsidRPr="000A5EB7">
        <w:rPr>
          <w:rStyle w:val="StyleUnderline"/>
        </w:rPr>
        <w:t>threatening U.S. access to the area</w:t>
      </w:r>
      <w:r w:rsidRPr="000A5EB7">
        <w:rPr>
          <w:sz w:val="12"/>
        </w:rPr>
        <w:t xml:space="preserve"> within the first island chain and complicating America’s ability to intervene in contingencies involving Taiwan and other allies and partners. In </w:t>
      </w:r>
      <w:proofErr w:type="gramStart"/>
      <w:r w:rsidRPr="000A5EB7">
        <w:rPr>
          <w:sz w:val="12"/>
        </w:rPr>
        <w:t>eastern</w:t>
      </w:r>
      <w:proofErr w:type="gramEnd"/>
      <w:r w:rsidRPr="000A5EB7">
        <w:rPr>
          <w:sz w:val="12"/>
        </w:rPr>
        <w:t xml:space="preserve"> Europe, Russian </w:t>
      </w:r>
      <w:r w:rsidRPr="000A5EB7">
        <w:rPr>
          <w:rStyle w:val="StyleUnderline"/>
        </w:rPr>
        <w:t>military modernization has allowed Moscow to achieve local overmatch</w:t>
      </w:r>
      <w:r w:rsidRPr="000A5EB7">
        <w:rPr>
          <w:sz w:val="12"/>
        </w:rPr>
        <w:t xml:space="preserve"> along NATO’s eastern frontier and to </w:t>
      </w:r>
      <w:r w:rsidRPr="000A5EB7">
        <w:rPr>
          <w:rStyle w:val="StyleUnderline"/>
        </w:rPr>
        <w:t>contest the U.S. ability to defend</w:t>
      </w:r>
      <w:r w:rsidRPr="000A5EB7">
        <w:rPr>
          <w:sz w:val="12"/>
        </w:rPr>
        <w:t xml:space="preserve"> its allies should conflict break out. Looking beyond Russia and China, the </w:t>
      </w:r>
      <w:r w:rsidRPr="000A5EB7">
        <w:rPr>
          <w:rStyle w:val="StyleUnderline"/>
        </w:rPr>
        <w:t>proliferation of precision-strike capabilities, integrated air defense systems</w:t>
      </w:r>
      <w:r w:rsidRPr="000A5EB7">
        <w:rPr>
          <w:sz w:val="12"/>
        </w:rPr>
        <w:t xml:space="preserve">, and other advanced capabilities are threatening or at least </w:t>
      </w:r>
      <w:r w:rsidRPr="000A5EB7">
        <w:rPr>
          <w:rStyle w:val="StyleUnderline"/>
        </w:rPr>
        <w:t>decreasing American superiority.</w:t>
      </w:r>
      <w:r>
        <w:rPr>
          <w:rStyle w:val="StyleUnderline"/>
        </w:rPr>
        <w:t xml:space="preserve"> </w:t>
      </w:r>
      <w:r w:rsidRPr="000A5EB7">
        <w:rPr>
          <w:sz w:val="12"/>
        </w:rPr>
        <w:t xml:space="preserve">The strategic implications of all this are not reassuring. In the future, this trend will undoubtedly </w:t>
      </w:r>
      <w:r w:rsidRPr="000A5EB7">
        <w:rPr>
          <w:rStyle w:val="StyleUnderline"/>
        </w:rPr>
        <w:t>complicate U.S. decisions about how and whether to use force by promising far higher costs</w:t>
      </w:r>
      <w:r w:rsidRPr="000A5EB7">
        <w:rPr>
          <w:sz w:val="12"/>
        </w:rPr>
        <w:t xml:space="preserve"> and risks should conflict occur. Likewise, it will make it </w:t>
      </w:r>
      <w:r w:rsidRPr="000A5EB7">
        <w:rPr>
          <w:rStyle w:val="StyleUnderline"/>
        </w:rPr>
        <w:t>harder for the United States to uphold its alliance commitments</w:t>
      </w:r>
      <w:r w:rsidRPr="000A5EB7">
        <w:rPr>
          <w:sz w:val="12"/>
        </w:rPr>
        <w:t xml:space="preserve"> in Europe and East Asia, thereby unnerving allies while perhaps tempting rivals. More broadly, because mil</w:t>
      </w:r>
      <w:r w:rsidRPr="000A5EB7">
        <w:rPr>
          <w:rStyle w:val="StyleUnderline"/>
        </w:rPr>
        <w:t>itary power casts a shadow over diplomacy,</w:t>
      </w:r>
      <w:r w:rsidRPr="000A5EB7">
        <w:rPr>
          <w:sz w:val="12"/>
        </w:rPr>
        <w:t xml:space="preserve"> this trend could well mean that </w:t>
      </w:r>
      <w:r w:rsidRPr="000A5EB7">
        <w:rPr>
          <w:rStyle w:val="StyleUnderline"/>
        </w:rPr>
        <w:t>Washington and its allies will find it more difficult to prevail on important issues of regional or international affairs</w:t>
      </w:r>
      <w:r w:rsidRPr="000A5EB7">
        <w:rPr>
          <w:sz w:val="12"/>
        </w:rPr>
        <w:t xml:space="preserve">. Should </w:t>
      </w:r>
      <w:r w:rsidRPr="000A5EB7">
        <w:rPr>
          <w:rStyle w:val="Emphasis"/>
        </w:rPr>
        <w:t>America’s military primacy come under greater fire, we should expect greater challenges and greater uncertainties to the international system itself</w:t>
      </w:r>
      <w:r w:rsidRPr="000A5EB7">
        <w:rPr>
          <w:sz w:val="12"/>
        </w:rPr>
        <w:t>.</w:t>
      </w:r>
    </w:p>
    <w:p w:rsidR="0051014A" w:rsidRPr="00413657" w:rsidRDefault="0051014A" w:rsidP="0051014A"/>
    <w:p w:rsidR="0051014A" w:rsidRPr="0051014A" w:rsidRDefault="0051014A" w:rsidP="0051014A">
      <w:pPr>
        <w:pStyle w:val="Heading3"/>
      </w:pPr>
      <w:r w:rsidRPr="0051014A">
        <w:t>AT Obama retrenched</w:t>
      </w:r>
    </w:p>
    <w:p w:rsidR="0051014A" w:rsidRPr="008E67EC" w:rsidRDefault="0051014A" w:rsidP="0051014A">
      <w:pPr>
        <w:pStyle w:val="Heading4"/>
        <w:rPr>
          <w:rFonts w:cs="Times New Roman"/>
        </w:rPr>
      </w:pPr>
      <w:r w:rsidRPr="008E67EC">
        <w:rPr>
          <w:rFonts w:cs="Times New Roman"/>
        </w:rPr>
        <w:t>Obama’s policies demonstrated strong resolve and avoided retrenchment</w:t>
      </w:r>
    </w:p>
    <w:p w:rsidR="0051014A" w:rsidRPr="008E67EC" w:rsidRDefault="0051014A" w:rsidP="0051014A">
      <w:r w:rsidRPr="008E67EC">
        <w:rPr>
          <w:rStyle w:val="Style13ptBold"/>
        </w:rPr>
        <w:t xml:space="preserve">Glaser and Thrall 2017 </w:t>
      </w:r>
      <w:r w:rsidRPr="008E67EC">
        <w:rPr>
          <w:rStyle w:val="Style13ptBold"/>
          <w:b w:val="0"/>
        </w:rPr>
        <w:t xml:space="preserve">--- </w:t>
      </w:r>
      <w:r w:rsidRPr="008E67EC">
        <w:rPr>
          <w:rStyle w:val="Style13ptBold"/>
          <w:b w:val="0"/>
          <w:sz w:val="22"/>
        </w:rPr>
        <w:t>Glaser, MA in international security policy, associate director of foreign policy studies at the Cato Institute. Thrall, senior fellow at Cato.</w:t>
      </w:r>
      <w:r w:rsidRPr="008E67EC">
        <w:rPr>
          <w:rStyle w:val="Style13ptBold"/>
        </w:rPr>
        <w:t xml:space="preserve"> </w:t>
      </w:r>
      <w:r w:rsidRPr="008E67EC">
        <w:t>(John Glaser and Trevor Thrall, June 3, 2017</w:t>
      </w:r>
      <w:proofErr w:type="gramStart"/>
      <w:r w:rsidRPr="008E67EC">
        <w:t>,  “</w:t>
      </w:r>
      <w:proofErr w:type="gramEnd"/>
      <w:r w:rsidRPr="008E67EC">
        <w:t>Obama's Foreign Policy</w:t>
      </w:r>
    </w:p>
    <w:p w:rsidR="0051014A" w:rsidRPr="008E67EC" w:rsidRDefault="0051014A" w:rsidP="0051014A">
      <w:r w:rsidRPr="008E67EC">
        <w:t>Legacy and the Myth of Retrenchment”, https://papers.ssrn.com/sol3/papers.cfm?abstract_id=2979450)//ET</w:t>
      </w:r>
    </w:p>
    <w:p w:rsidR="0051014A" w:rsidRPr="008E67EC" w:rsidRDefault="0051014A" w:rsidP="0051014A">
      <w:r w:rsidRPr="008E67EC">
        <w:t xml:space="preserve"> By this standard, as we shall illustrate below, </w:t>
      </w:r>
      <w:r w:rsidRPr="008E67EC">
        <w:rPr>
          <w:rStyle w:val="StyleUnderline"/>
        </w:rPr>
        <w:t xml:space="preserve">Obama’s foreign policy hewed more closely to primacy than to restraint, </w:t>
      </w:r>
      <w:r w:rsidRPr="008E67EC">
        <w:t xml:space="preserve">with negative consequences for American interests. When Obama did manage to steer a course toward restraint, the outcomes tended to be more positive. The Hawks’ Case for Obama’s Restraint </w:t>
      </w:r>
      <w:proofErr w:type="gramStart"/>
      <w:r w:rsidRPr="008E67EC">
        <w:t>Four</w:t>
      </w:r>
      <w:proofErr w:type="gramEnd"/>
      <w:r w:rsidRPr="008E67EC">
        <w:t xml:space="preserve"> episodes of Obama foreign policy form the bulk of the argument that Obama pursued restraint. </w:t>
      </w:r>
      <w:r w:rsidRPr="008E67EC">
        <w:rPr>
          <w:rStyle w:val="StyleUnderline"/>
        </w:rPr>
        <w:t xml:space="preserve">Withdrawal of U.S. troops from Iraq In 2008, the Bush administration negotiated a Status of Forces Agreement (SOFA) with the government of Iraq, </w:t>
      </w:r>
      <w:proofErr w:type="gramStart"/>
      <w:r w:rsidRPr="008E67EC">
        <w:rPr>
          <w:rStyle w:val="StyleUnderline"/>
        </w:rPr>
        <w:t>then</w:t>
      </w:r>
      <w:proofErr w:type="gramEnd"/>
      <w:r w:rsidRPr="008E67EC">
        <w:rPr>
          <w:rStyle w:val="StyleUnderline"/>
        </w:rPr>
        <w:t xml:space="preserve"> led by Prime Minister Nouri al-Maliki, mandating full withdrawal of all U.S. forces at the end of 2011.</w:t>
      </w:r>
      <w:r w:rsidRPr="008E67EC">
        <w:t xml:space="preserve"> </w:t>
      </w:r>
      <w:proofErr w:type="gramStart"/>
      <w:r w:rsidRPr="008E67EC">
        <w:t>Obama’s critics argue that given the unstable conditions in Iraq as the deadline drew nearer, the administration should have made more strenuous efforts to renegotiate the SOFA and keep American troops in place.16 They argue that the failure to do so resulted from the president’s predilection for retreat and they blame the withdrawal for the rise of the Islamic State in Iraq and Syria.</w:t>
      </w:r>
      <w:proofErr w:type="gramEnd"/>
      <w:r w:rsidRPr="008E67EC">
        <w:t xml:space="preserve"> However, </w:t>
      </w:r>
      <w:r w:rsidRPr="008E67EC">
        <w:rPr>
          <w:rStyle w:val="StyleUnderline"/>
        </w:rPr>
        <w:t>the Obama administration pressured the Maliki government for months for a new SOFA that would grant permission for a residual force of up to 10,000 to remain well beyond December 2011, and perhaps indefinitely</w:t>
      </w:r>
      <w:r w:rsidRPr="008E67EC">
        <w:t xml:space="preserve">. The Maliki cabinet and the Iraqi parliament resisted that pressure, stalemating the talks until the final months, at which point Obama decided to withdraw in accordance with the 2008 SOFA.17 Fully withdrawing from Iraq, admittedly, violated the typical Washington playbook. </w:t>
      </w:r>
      <w:proofErr w:type="gramStart"/>
      <w:r w:rsidRPr="008E67EC">
        <w:t>But</w:t>
      </w:r>
      <w:proofErr w:type="gramEnd"/>
      <w:r w:rsidRPr="008E67EC">
        <w:t xml:space="preserve"> Obama would later prove that his Iraq policy was not one of restraint by redeploying thousands of U.S. ground forces to aid the Iraqi military in fighting ISIS, policies that fit neatly within the interventionist script. Red Lines and Conflict in Syria By far the most controversial element of Obama’s Syria policy was the failure to enforce his “red line” forbidding the use of chemical weapons. In 2013, following reports that the Syrian regime of Bashar al-Assad killed more than 1,000 Syrians with sarin gas, many in Washington’s foreign policy community pressured the administration to bomb the Assad regime in response. The credibility of the United States, critics argued, was at stake.18 </w:t>
      </w:r>
      <w:proofErr w:type="gramStart"/>
      <w:r w:rsidRPr="008E67EC">
        <w:t>To</w:t>
      </w:r>
      <w:proofErr w:type="gramEnd"/>
      <w:r w:rsidRPr="008E67EC">
        <w:t xml:space="preserve"> be fair, the Obama administration was reluctant to escalate in Syria simply for the sake of credibility, but they did make an energetic public case for a bombing campaign. In an impassioned Senate testimony, then-Secretary of State John Kerry implored Congress to grant authority for military action, warning that the consequences of a failure to act would mean a loss of American credibility and signal that future war crimes would go unpunished. 19 In the end, this attempt to expand direct U.S. military involvement in the conflict was stymied by public, Congressional, and allied opposition, not by some penchant for retreat on the part of President Obama.20 But even though the Obama administration failed to enforce its red line, it followed a consistently interventionist approach from early on in the civil war. Obama authorized U.S. support for the Syrian rebel opposition in the form of arms, equipment, training, and resources. </w:t>
      </w:r>
      <w:proofErr w:type="gramStart"/>
      <w:r w:rsidRPr="008E67EC">
        <w:t>21 And</w:t>
      </w:r>
      <w:proofErr w:type="gramEnd"/>
      <w:r w:rsidRPr="008E67EC">
        <w:t xml:space="preserve"> later, with the rise of ISIS, the Obama administration supported opposition fighters on the ground, regularly bombing Syria and redeploying forces to Iraq to aid in the fight. Hawkish critics consistently complained about Obama’s unwillingness to intervene more forcefully in Syria, but the charge that Obama followed the path of strategic restraint does not withstand scrutiny: the administration engaged in limited intervention throughout the conflict. To the extent that President Obama resisted pressure from the national security bureaucracy and even members of his own cabinet to get more militarily involved in Syria, he avoided the inevitable pitfalls such action would have yielded for U.S. interests.22 Where he strayed from the impulse for restraint even his limited interventions produced poor results. Far from helping, limited intervention actually prolonged the conflict. As Eva </w:t>
      </w:r>
      <w:proofErr w:type="spellStart"/>
      <w:r w:rsidRPr="008E67EC">
        <w:t>Bellin</w:t>
      </w:r>
      <w:proofErr w:type="spellEnd"/>
      <w:r w:rsidRPr="008E67EC">
        <w:t xml:space="preserve"> and Peter Krause argued back in 2012, limited intervention “will not serve the moral impulse that animates it. To the contrary, it is more likely to amplify the harm that it seeks to eliminate by prolonging a hurting stalemate.”23 Dr. Florence </w:t>
      </w:r>
      <w:proofErr w:type="spellStart"/>
      <w:r w:rsidRPr="008E67EC">
        <w:t>Gaub</w:t>
      </w:r>
      <w:proofErr w:type="spellEnd"/>
      <w:r w:rsidRPr="008E67EC">
        <w:t xml:space="preserve">, a researcher at the NATO Defense College, concurred in 2013, writing that, “A continuous supply of weapons to both sides—whether from Russia, Iran or the Gulf States—only maintains the parties’ perception that fighting is a better option than negotiating. This explains why, in terms of statistical probability, an external supply of weapons lengthens a civil war.”24 These predictions corresponded with later reports toward the end of Obama’s tenure that the external meddling that characterized Syria’s civil war from the beginning helped produce the stalemate that continues to this day.25 </w:t>
      </w:r>
      <w:proofErr w:type="gramStart"/>
      <w:r w:rsidRPr="008E67EC">
        <w:rPr>
          <w:rStyle w:val="StyleUnderline"/>
        </w:rPr>
        <w:t>Responding</w:t>
      </w:r>
      <w:proofErr w:type="gramEnd"/>
      <w:r w:rsidRPr="008E67EC">
        <w:rPr>
          <w:rStyle w:val="StyleUnderline"/>
        </w:rPr>
        <w:t xml:space="preserve"> to Russian Incursions in Ukraine </w:t>
      </w:r>
      <w:r w:rsidRPr="008E67EC">
        <w:t xml:space="preserve">A similar story of partial interventionism played out in Ukraine. </w:t>
      </w:r>
      <w:proofErr w:type="gramStart"/>
      <w:r w:rsidRPr="008E67EC">
        <w:rPr>
          <w:rStyle w:val="StyleUnderline"/>
        </w:rPr>
        <w:t>Following</w:t>
      </w:r>
      <w:r w:rsidRPr="008E67EC">
        <w:t xml:space="preserve"> the ouster of Ukrainian President Viktor Yanukovych in February 2014 and subsequent </w:t>
      </w:r>
      <w:r w:rsidRPr="008E67EC">
        <w:rPr>
          <w:rStyle w:val="StyleUnderline"/>
        </w:rPr>
        <w:t>Russian annexation of Crime</w:t>
      </w:r>
      <w:r w:rsidRPr="008E67EC">
        <w:t xml:space="preserve">a and extended military actions in the eastern part of the country, President </w:t>
      </w:r>
      <w:r w:rsidRPr="008E67EC">
        <w:rPr>
          <w:rStyle w:val="StyleUnderline"/>
        </w:rPr>
        <w:t>Obama</w:t>
      </w:r>
      <w:r w:rsidRPr="008E67EC">
        <w:t xml:space="preserve"> did indeed </w:t>
      </w:r>
      <w:r w:rsidRPr="008E67EC">
        <w:rPr>
          <w:rStyle w:val="StyleUnderline"/>
        </w:rPr>
        <w:t>resist calls to rush Ukraine into the NATO alliance</w:t>
      </w:r>
      <w:r w:rsidRPr="008E67EC">
        <w:t xml:space="preserve">, provide arms to local Ukrainians to fight off Russian-backed secessionists, or even respond with direct U.S. military intervention.26 But a leaked phone call recording between Assistant Secretary of State Victoria </w:t>
      </w:r>
      <w:proofErr w:type="spellStart"/>
      <w:r w:rsidRPr="008E67EC">
        <w:t>Nuland</w:t>
      </w:r>
      <w:proofErr w:type="spellEnd"/>
      <w:r w:rsidRPr="008E67EC">
        <w:t xml:space="preserve"> and U.S. ambassador to Ukraine Geoffrey </w:t>
      </w:r>
      <w:proofErr w:type="spellStart"/>
      <w:r w:rsidRPr="008E67EC">
        <w:t>Pyatt</w:t>
      </w:r>
      <w:proofErr w:type="spellEnd"/>
      <w:r w:rsidRPr="008E67EC">
        <w:t xml:space="preserve">, in the words of the Washington Post, “[laid] bare a deep degree of U.S. involvement in affairs that Washington officially says are Ukraine’s to resolve.”27 As a candidate Obama supported Ukraine’s inclusion in NATO, and in response to Russian actions in 2014, </w:t>
      </w:r>
      <w:r w:rsidRPr="008E67EC">
        <w:rPr>
          <w:rStyle w:val="StyleUnderline"/>
        </w:rPr>
        <w:t>his administration provided hundreds of millions of dollars’ worth of non-lethal aid.</w:t>
      </w:r>
      <w:r w:rsidRPr="008E67EC">
        <w:t xml:space="preserve">28 </w:t>
      </w:r>
      <w:r w:rsidRPr="008E67EC">
        <w:rPr>
          <w:rStyle w:val="StyleUnderline"/>
        </w:rPr>
        <w:t>Obama’s</w:t>
      </w:r>
      <w:r w:rsidRPr="008E67EC">
        <w:t xml:space="preserve"> European Reassurance Initiative p</w:t>
      </w:r>
      <w:r w:rsidRPr="008E67EC">
        <w:rPr>
          <w:rStyle w:val="StyleUnderline"/>
        </w:rPr>
        <w:t>ledged “to help shore up the defenses of NATO members, as well as other non-NATO partners in the region, that feel most threatened by Russia’s actions against Ukraine</w:t>
      </w:r>
      <w:r w:rsidRPr="008E67EC">
        <w:t>.”</w:t>
      </w:r>
      <w:proofErr w:type="gramEnd"/>
      <w:r w:rsidRPr="008E67EC">
        <w:t xml:space="preserve">29 </w:t>
      </w:r>
      <w:r w:rsidRPr="008E67EC">
        <w:rPr>
          <w:rStyle w:val="StyleUnderline"/>
        </w:rPr>
        <w:t>The administration also coordinated a harsh economic sanctions regime against Moscow as punishment.</w:t>
      </w:r>
      <w:r w:rsidRPr="008E67EC">
        <w:t xml:space="preserve"> While </w:t>
      </w:r>
      <w:proofErr w:type="gramStart"/>
      <w:r w:rsidRPr="008E67EC">
        <w:t>it’s</w:t>
      </w:r>
      <w:proofErr w:type="gramEnd"/>
      <w:r w:rsidRPr="008E67EC">
        <w:t xml:space="preserve"> true Obama’s interventions were not as substantial as those the hawks supported</w:t>
      </w:r>
      <w:r w:rsidRPr="008E67EC">
        <w:rPr>
          <w:rStyle w:val="Emphasis"/>
        </w:rPr>
        <w:t xml:space="preserve">, it can hardly be argued that America sat out the fight. </w:t>
      </w:r>
      <w:r w:rsidRPr="008E67EC">
        <w:t xml:space="preserve">Though not a policy of restraint, </w:t>
      </w:r>
      <w:r w:rsidRPr="008E67EC">
        <w:rPr>
          <w:rStyle w:val="StyleUnderline"/>
        </w:rPr>
        <w:t>Obama’s limited respons</w:t>
      </w:r>
      <w:r w:rsidRPr="008E67EC">
        <w:t xml:space="preserve">e to the Ukraine crisis </w:t>
      </w:r>
      <w:r w:rsidRPr="008E67EC">
        <w:rPr>
          <w:rStyle w:val="StyleUnderline"/>
        </w:rPr>
        <w:t>avoided</w:t>
      </w:r>
      <w:r w:rsidRPr="008E67EC">
        <w:t xml:space="preserve"> a host of </w:t>
      </w:r>
      <w:r w:rsidRPr="008E67EC">
        <w:rPr>
          <w:rStyle w:val="StyleUnderline"/>
        </w:rPr>
        <w:t>negative consequences</w:t>
      </w:r>
      <w:r w:rsidRPr="008E67EC">
        <w:t xml:space="preserve"> </w:t>
      </w:r>
      <w:r w:rsidRPr="008E67EC">
        <w:rPr>
          <w:rStyle w:val="StyleUnderline"/>
        </w:rPr>
        <w:t>that would have</w:t>
      </w:r>
      <w:r w:rsidRPr="008E67EC">
        <w:t xml:space="preserve"> likely </w:t>
      </w:r>
      <w:r w:rsidRPr="008E67EC">
        <w:rPr>
          <w:rStyle w:val="StyleUnderline"/>
        </w:rPr>
        <w:t>followed</w:t>
      </w:r>
      <w:r w:rsidRPr="008E67EC">
        <w:t xml:space="preserve"> from the more aggressive response many called for at the time. A major U.S. military </w:t>
      </w:r>
      <w:r w:rsidRPr="008E67EC">
        <w:rPr>
          <w:rStyle w:val="StyleUnderline"/>
        </w:rPr>
        <w:t>intervention</w:t>
      </w:r>
      <w:r w:rsidRPr="008E67EC">
        <w:t xml:space="preserve"> would have pitted the United States against Russia in Russia’s own front yard in a situation that represented a vital national interest for Moscow, but which had negligible importance for U.S. interests. </w:t>
      </w:r>
      <w:proofErr w:type="gramStart"/>
      <w:r w:rsidRPr="008E67EC">
        <w:t>Not only would this have risked inadvertent escalation with a nuclear-armed adversary, but it would have undermined any hope for U.S.-Russian cooperation on other areas of importance, like counter-terrorism and bringing the Iran nuclear agreement to fruition.30 Like in Syria, the external meddling the Obama administration settled on simply incentivized the belligerents to dig in their heels, stalemating the conflict to the detriment of regional security.</w:t>
      </w:r>
      <w:proofErr w:type="gramEnd"/>
      <w:r w:rsidRPr="008E67EC">
        <w:t xml:space="preserve"> Western aid </w:t>
      </w:r>
      <w:proofErr w:type="gramStart"/>
      <w:r w:rsidRPr="008E67EC">
        <w:t>didn’t</w:t>
      </w:r>
      <w:proofErr w:type="gramEnd"/>
      <w:r w:rsidRPr="008E67EC">
        <w:t xml:space="preserve"> tip the balance of power inside Ukraine, sanctions didn’t reverse Russian policies, and successive diplomatic agreements and ceasefires failed to produce a political settlement. Iran and the Nuclear Deal Pressure for U.S. military action against Iran seemed to reach a fever pitch in the middle of President Obama’s tenure. As the Republican Party presidential nominee in 2012, Mitt Romney railed against Obama’s carrot and stick approach to Iran’s nuclear enrichment program, saying the president should instead have made “very clear” America’s willingness “to take military action to keep Iran from having a nuclear weapon.”</w:t>
      </w:r>
      <w:proofErr w:type="gramStart"/>
      <w:r w:rsidRPr="008E67EC">
        <w:t xml:space="preserve">31 That same year, Matthew </w:t>
      </w:r>
      <w:proofErr w:type="spellStart"/>
      <w:r w:rsidRPr="008E67EC">
        <w:t>Kroenig</w:t>
      </w:r>
      <w:proofErr w:type="spellEnd"/>
      <w:r w:rsidRPr="008E67EC">
        <w:t>, professor at Georgetown University and senior fellow at the Atlantic Council, bluntly urged the president to attack Iran.32 The Israeli government, led by right-wing Prime Minister Benjamin Netanyahu, reportedly came very close to bombing Iranian nuclear facilities, knowing the United States would be obligated to come to Israel’s defense in case of Iranian retaliation.33 In 2015, American Enterprise Institute scholar and former United Nations ambassador John Bolton penned a New York Times op-ed arguing it was long past time to “bomb Iran.”</w:t>
      </w:r>
      <w:proofErr w:type="gramEnd"/>
      <w:r w:rsidRPr="008E67EC">
        <w:t xml:space="preserve">34 Instead of taking military action, Obama pursued diplomacy, which finally resulted in an agreement to roll back Tehran’s nuclear program in exchange for sanctions relief. The deal immediately prompted hawkish voices in Washington to pillory the administration for naïveté, appeasement, and an excessive aversion to the military option.35 But Obama’s approach to Iran, which came closest to restraint, again proved his interventionist credentials. Obama put to use all of the tools of American leadership embedded in the doctrine of primacy except military action. </w:t>
      </w:r>
      <w:proofErr w:type="gramStart"/>
      <w:r w:rsidRPr="008E67EC">
        <w:t>And even</w:t>
      </w:r>
      <w:proofErr w:type="gramEnd"/>
      <w:r w:rsidRPr="008E67EC">
        <w:t xml:space="preserve"> then, Obama argued while running for office that “all options were on the table” to prevent Iran from getting nuclear weapons. </w:t>
      </w:r>
      <w:proofErr w:type="gramStart"/>
      <w:r w:rsidRPr="008E67EC">
        <w:t xml:space="preserve">Early on, Obama ordered cyber-attacks on the computer systems that powered Iran’s nuclear enrichment equipment, culminating in the </w:t>
      </w:r>
      <w:proofErr w:type="spellStart"/>
      <w:r w:rsidRPr="008E67EC">
        <w:t>Stuxnet</w:t>
      </w:r>
      <w:proofErr w:type="spellEnd"/>
      <w:r w:rsidRPr="008E67EC">
        <w:t xml:space="preserve"> virus, perhaps the most successful and devastating use of cyber-warfare in history.36 The aggressive nature of cyberwarfare should not be underestimated; after all, the Pentagon considers cyberattacks against the United States acts of war.37 Following that, the administration sought international cooperation on an economic sanctions regime, leading multi-party negotiations with the P5+1, and leveraging American power to satiate Sunni Arab and Israeli concerns about the agreement.</w:t>
      </w:r>
      <w:proofErr w:type="gramEnd"/>
      <w:r w:rsidRPr="008E67EC">
        <w:t xml:space="preserve"> It was, if anything, a “deeply engaged” approach, albeit one that skirted war as a first resort. It was by no means indicative of a restraint strategy. </w:t>
      </w:r>
      <w:r w:rsidRPr="008E67EC">
        <w:rPr>
          <w:rStyle w:val="Emphasis"/>
        </w:rPr>
        <w:t xml:space="preserve">The Persistence of Primacy under Obama </w:t>
      </w:r>
      <w:r w:rsidRPr="008E67EC">
        <w:t xml:space="preserve">As our analysis has shown thus far, </w:t>
      </w:r>
      <w:r w:rsidRPr="008E67EC">
        <w:rPr>
          <w:rStyle w:val="StyleUnderline"/>
        </w:rPr>
        <w:t xml:space="preserve">the hawks’ case that Obama retrenched is </w:t>
      </w:r>
      <w:r w:rsidRPr="008E67EC">
        <w:rPr>
          <w:rStyle w:val="Emphasis"/>
        </w:rPr>
        <w:t>weak</w:t>
      </w:r>
      <w:r w:rsidRPr="008E67EC">
        <w:t xml:space="preserve">, </w:t>
      </w:r>
      <w:r w:rsidRPr="008E67EC">
        <w:rPr>
          <w:rStyle w:val="StyleUnderline"/>
        </w:rPr>
        <w:t>even when focusing on the examples they typically used</w:t>
      </w:r>
      <w:r w:rsidRPr="008E67EC">
        <w:t xml:space="preserve"> to make the case</w:t>
      </w:r>
      <w:r w:rsidRPr="008E67EC">
        <w:rPr>
          <w:rStyle w:val="StyleUnderline"/>
        </w:rPr>
        <w:t xml:space="preserve">. Their case </w:t>
      </w:r>
      <w:r w:rsidRPr="008E67EC">
        <w:rPr>
          <w:rStyle w:val="Emphasis"/>
        </w:rPr>
        <w:t>falls apart entirely</w:t>
      </w:r>
      <w:r w:rsidRPr="008E67EC">
        <w:rPr>
          <w:rStyle w:val="StyleUnderline"/>
        </w:rPr>
        <w:t xml:space="preserve"> as we paint a more complete picture of Obama’s foreign policy over his eight years in office. </w:t>
      </w:r>
      <w:r w:rsidRPr="008E67EC">
        <w:t xml:space="preserve">In contrast to the approach called for by restraint, </w:t>
      </w:r>
      <w:r w:rsidRPr="008E67EC">
        <w:rPr>
          <w:rStyle w:val="StyleUnderline"/>
        </w:rPr>
        <w:t xml:space="preserve">Obama pursued a deeply </w:t>
      </w:r>
      <w:r w:rsidRPr="008E67EC">
        <w:rPr>
          <w:rStyle w:val="Emphasis"/>
        </w:rPr>
        <w:t>internationalist</w:t>
      </w:r>
      <w:r w:rsidRPr="008E67EC">
        <w:rPr>
          <w:rStyle w:val="StyleUnderline"/>
        </w:rPr>
        <w:t xml:space="preserve"> and </w:t>
      </w:r>
      <w:r w:rsidRPr="008E67EC">
        <w:rPr>
          <w:rStyle w:val="Emphasis"/>
        </w:rPr>
        <w:t>interventionist</w:t>
      </w:r>
      <w:r w:rsidRPr="008E67EC">
        <w:rPr>
          <w:rStyle w:val="StyleUnderline"/>
        </w:rPr>
        <w:t xml:space="preserve"> strategy throughout his presidency, preserving and in many cases deepening America’s expansive grand strategic commitments. </w:t>
      </w:r>
      <w:proofErr w:type="gramStart"/>
      <w:r w:rsidRPr="008E67EC">
        <w:t>Under Obama, the United States continued to guarantee the defense of almost 60 nations in Europe, Asia, and the Americas in formal security arrangements, along with several other tacit agreements with non-treaty allies in the Middle East and Asia.38 The United States also continued to maintain a forward-deployed military presence all over the world, with over 250,000 troops stationed at 800 military bases and installations in some 70 countries.</w:t>
      </w:r>
      <w:proofErr w:type="gramEnd"/>
      <w:r w:rsidRPr="008E67EC">
        <w:t xml:space="preserve"> </w:t>
      </w:r>
      <w:proofErr w:type="gramStart"/>
      <w:r w:rsidRPr="008E67EC">
        <w:rPr>
          <w:rStyle w:val="StyleUnderline"/>
        </w:rPr>
        <w:t>Throughout Obama’s tenure, military spending was structured roughly in order to fulfill these global commitments and to retain the ability to wage two major war contingencies in two separate theaters simultaneously</w:t>
      </w:r>
      <w:r w:rsidRPr="008E67EC">
        <w:t>, with U.S. military budgets making up approximately 40 percent of global defense expenditures.39 And though, unlike Bush, Obama did not invade two countries, he did preside over a massive expansion of the war on terror, authorizing drone strikes in at least seven different nations while in office.</w:t>
      </w:r>
      <w:proofErr w:type="gramEnd"/>
      <w:r w:rsidRPr="008E67EC">
        <w:t xml:space="preserve"> </w:t>
      </w:r>
      <w:r w:rsidRPr="008E67EC">
        <w:rPr>
          <w:rStyle w:val="StyleUnderline"/>
        </w:rPr>
        <w:t>These policies are not consistent with retrenchment or restraint</w:t>
      </w:r>
      <w:r w:rsidRPr="008E67EC">
        <w:t xml:space="preserve">. Nor did Obama follow the path of restraint in several critical instances that hawks tend to ignore when discussing Obama’s foreign policy legacy. The Expanding War on Terror Obama came into office sounding </w:t>
      </w:r>
      <w:proofErr w:type="gramStart"/>
      <w:r w:rsidRPr="008E67EC">
        <w:t>like</w:t>
      </w:r>
      <w:proofErr w:type="gramEnd"/>
      <w:r w:rsidRPr="008E67EC">
        <w:t xml:space="preserve"> a president committed to restraint. </w:t>
      </w:r>
      <w:proofErr w:type="gramStart"/>
      <w:r w:rsidRPr="008E67EC">
        <w:t>He was determined to end the war in Iraq and bring the war on terror to a close, but instead Obama found himself pursuing a very similar strategy to the one launched by the Bush administration.40 Despite officially retiring the phrase “global war on terror,” the Obama administration nonetheless committed itself to the same core objectives: destroying Al Qaeda and terrorist groups of global reach and working to diminish the root conditions that lead to terrorism.</w:t>
      </w:r>
      <w:proofErr w:type="gramEnd"/>
      <w:r w:rsidRPr="008E67EC">
        <w:t xml:space="preserve"> This strategic choice, in turn, ensured that Obama would pursue an expansive and heavily militarized campaign against first Al Qaeda and then the Islamic State. </w:t>
      </w:r>
      <w:proofErr w:type="gramStart"/>
      <w:r w:rsidRPr="008E67EC">
        <w:t>Unlike Bush, Obama did not invade and subsequently occupy two nations, opting instead for what the administration called a “light footprint” emphasizing Special Forces and airpower.41 Obama did, however, preside over a massive expansion of the American drone campaign, authorizing over 500 drone strikes in Pakistan, Libya, Iraq, Afghanistan, Syria, Somalia, and Yemen - more than ten times as many strikes as Bush ordered.42 Throughout his administration, Obama also approved record levels of arms sales to Middle East nations like Saudi Arabia and Bahrain and to other partners to build further capacity in the war on terror.43 And though Obama withdrew American troops from Iraq, he did so in part as a means of escalating U.S. efforts in Afghanistan, where he added tens of thousands of troops to prevent the reemergence of terrorism and the Taliban.</w:t>
      </w:r>
      <w:proofErr w:type="gramEnd"/>
      <w:r w:rsidRPr="008E67EC">
        <w:t xml:space="preserve"> Moreover, Obama continued to provide nation-building support in both Iraq and Afghanistan through police and military training efforts, arms transfers, and USAID-sponsored development programs. In September 2014, after the group’s shocking rise and capture of large swaths of Iraq and Syria, Obama pledged to “degrade, and ultimately destroy” the Islamic State. </w:t>
      </w:r>
      <w:proofErr w:type="gramStart"/>
      <w:r w:rsidRPr="008E67EC">
        <w:t>Though Obama’s efforts never satisfied his hawkish critics, many of whom called for the reinsertion of U.S. ground forces, over the next two years Obama ramped up the pace of airstrikes against ISIS and eventually sent thousands of U.S. troops to provide support to Iraqi forces and Syrian rebels fighting to take back the territory ISIS had captured.44 In short, Obama’s legacy regarding the war on terror is one of consistent and energetic interventionism.</w:t>
      </w:r>
      <w:proofErr w:type="gramEnd"/>
      <w:r w:rsidRPr="008E67EC">
        <w:t xml:space="preserve"> Contrary to the hawks’ claims, though Obama encouraged other nations to press the fight against Al Qaeda and ISIS, he never sought to </w:t>
      </w:r>
      <w:proofErr w:type="gramStart"/>
      <w:r w:rsidRPr="008E67EC">
        <w:t>pass the buck</w:t>
      </w:r>
      <w:proofErr w:type="gramEnd"/>
      <w:r w:rsidRPr="008E67EC">
        <w:t xml:space="preserve"> or share the burden. The United States maintained leadership in the fight against Al Qaeda and ISIS throughout his tenure. At no point did Obama indicate that the United States should abandon the war on terror, or pull back from its interventions and occupations in Afghanistan, the Middle East, or North Africa. Afghanistan and the Obama Surge Obama’s lack of restraint was near total when it came to Afghanistan. Indeed, he came into office promising to recommit American military forces to “finish the job in Afghanistan.”45 After a lengthy review, Obama surged in Afghanistan, deploying an additional 30,000 U.S. troops, bringing the total to 97,000, to fight the Taliban-led insurgency and shore up the regime in Kabul by training Afghan security forces.46 </w:t>
      </w:r>
      <w:proofErr w:type="gramStart"/>
      <w:r w:rsidRPr="008E67EC">
        <w:t>Despite</w:t>
      </w:r>
      <w:proofErr w:type="gramEnd"/>
      <w:r w:rsidRPr="008E67EC">
        <w:t xml:space="preserve"> some marginal and ephemeral improvements in the training mission, the surge strategy turned out to be an utter failure. </w:t>
      </w:r>
      <w:proofErr w:type="gramStart"/>
      <w:r w:rsidRPr="008E67EC">
        <w:t>More than 1,700 additional U.S. troops were killed since the start of the surge in December 2009 to February 2017, the annual number of civilian casualties increased by thousands, the Afghan government persisted in its corruption and rights abuses, and the Taliban and other jihadist groups gained more control and influence.47 Following the surge, some commentators criticized the president for broadcasting troop reduction timelines, thus signaling to the Taliban and the Afghan government an eventual American abandonment.</w:t>
      </w:r>
      <w:proofErr w:type="gramEnd"/>
      <w:r w:rsidRPr="008E67EC">
        <w:t xml:space="preserve"> </w:t>
      </w:r>
      <w:proofErr w:type="gramStart"/>
      <w:r w:rsidRPr="008E67EC">
        <w:t>But</w:t>
      </w:r>
      <w:proofErr w:type="gramEnd"/>
      <w:r w:rsidRPr="008E67EC">
        <w:t xml:space="preserve"> by and large the Obama administration pursued its policy in Afghanistan according to the interventionist playbook. Despite the failure of the strategy, President Obama nevertheless decided in October 2015 to halt the scheduled phased withdrawal and leave up to 9,800 troops there beyond his own tenure in office, extending America’s longest war indefinitely into the future.48 Libya Intervention and Regime Change The American intervention in Libya represented another clear break with the strategy of restraint. In 2011, with the authorization of the United Nations Security Council but without Congressional approval, the Obama administration and its NATO allies bombed Libya. The primary rationale for intervening militarily in Libya was the claim that the Muammar Gadhafi regime was on the cusp of violently crushing mass protests; the only way to prevent a humanitarian catastrophe, the argument went, was to use force.49 Secondary justifications included supporting America’s NATO allies and demonstrating U.S. support for the broader Arab Spring protest movement. Eventually, however, the mission grew and transformed into full-scale regime change, resulting in Gadhafi’s fall and murder in the streets. In the end, Libya illustrated not only the Obama administration’s lack of restraint, but also the inevitability of unintended consequences that follow intervention. In the end, the war probably did not improve the lot of the average Libyan or America’s image in the Arab world. </w:t>
      </w:r>
      <w:proofErr w:type="gramStart"/>
      <w:r w:rsidRPr="008E67EC">
        <w:t xml:space="preserve">Instead, years of low-level civil conflict and rampant corruption undermined the regime that replaced Gadhafi’s, while jihadist militants - including members of ISIS - flooded into the country’s ungoverned spaces, at one point attacking the U.S. consulate and killing the U.S. ambassador and three other Americans.50 Obama would later lament the lack of positive results produced by the Libya intervention, calling it “a mess.”51 The Pivot to Asia </w:t>
      </w:r>
      <w:r w:rsidRPr="008E67EC">
        <w:rPr>
          <w:rStyle w:val="StyleUnderline"/>
        </w:rPr>
        <w:t>The Asia-Pivot was essentially a strategy to contain China’s rise, and it followed the foreign policy activism of the primacy playbook to the letter.</w:t>
      </w:r>
      <w:r w:rsidRPr="008E67EC">
        <w:t>52 The approach involved three core elements: (1) maintaining and strengthening U.S. treaty alliances with Japan, South Korea, Australia, the Philippines, Thailand, and others; (2) increasing the overall U.S. military presence in the region; and (3) further integrating U.S. economic engagement in a way that marginalized and in some ways excluded China.</w:t>
      </w:r>
      <w:proofErr w:type="gramEnd"/>
      <w:r w:rsidRPr="008E67EC">
        <w:t xml:space="preserve"> Not only does this double down on the core elements of primacy, like extensive alliance networks and military preponderance, it also emphasized derailing the rise of a peer competitor, a fundamental objective of primacy. As with other policies in the primacy playbook, this approach to China generates more problems than it solves. First, it risks antagonizing Beijing by provoking feelings of encirclement, leading to a more aggressive Chinese foreign policy. Second, this strategy can exacerbate tensions between China and its U.S.-allied rivals along the East Asian littoral, increasing the risk of entanglement or inadvertent escalation. Finally, this approach devotes precious resources to staving off a problem that may not need solving in the first place. East Asian states are likely to balance against a rising China even without U.S. backing, and, in any case, maintaining U.S. military predominance in the Asia Pacific is not critical for America’s core security and economic interests. The United States remains insulated from major security threats from East Asia, which are unlikely to materialize in the first place. </w:t>
      </w:r>
      <w:r w:rsidRPr="008E67EC">
        <w:rPr>
          <w:rStyle w:val="StyleUnderline"/>
        </w:rPr>
        <w:t>Why Are the Hawks So Wrong about Obama</w:t>
      </w:r>
      <w:r w:rsidRPr="008E67EC">
        <w:t xml:space="preserve"> (And Why Does It Matter)? If the evidence that Obama followed the path of primacy is so clear, why are so many hawks confused about Obama’s foreign policy legacy? The most obvious possibility is that the hawks took Obama at his word. </w:t>
      </w:r>
      <w:r w:rsidRPr="008E67EC">
        <w:rPr>
          <w:rStyle w:val="StyleUnderline"/>
        </w:rPr>
        <w:t xml:space="preserve">Obama often talked like the restrainer he never was. </w:t>
      </w:r>
      <w:r w:rsidRPr="008E67EC">
        <w:t xml:space="preserve">He repeatedly expressed restraint-oriented sentiments in interviews, only to contradict them in his policies. In 2007 and 2008, while running for office, Obama called Iraq a “stupid war” and called for U.S. withdrawal. 53 In a 2013 speech at the National Defense University, he cited James </w:t>
      </w:r>
      <w:proofErr w:type="gramStart"/>
      <w:r w:rsidRPr="008E67EC">
        <w:t>Madison’s</w:t>
      </w:r>
      <w:proofErr w:type="gramEnd"/>
      <w:r w:rsidRPr="008E67EC">
        <w:t xml:space="preserve"> warning that, “No nation could preserve its freedom in the midst of continual warfare.” He added, “We cannot use force everywhere that a radical ideology takes root…a perpetual war — through drones or Special Forces or troop deployments — will prove self-defeating, and alter our country in troubling ways.”54 In 2014, he emphasized the unintended consequences of U.S. wars when he blamed the rise of ISIS on the U.S. invasion of Iraq: “ISIL is a direct outgrowth of Al-Qaeda in Iraq which grew out of our invasion which is an example of unintended consequences which is why we should generally aim before we shoot.”55 In a 2016 interview with The Atlantic, President Obama criticized the “playbook in Washington…that comes out of the foreign policy establishment” that tends to “prescribe…militarized responses” to problems the United States faces. “What I think is not smart is the idea that every time there is a problem, we send in our military to impose order,” he added. “We just can’t do that.” Obama also criticized free-riding allies not “carry[</w:t>
      </w:r>
      <w:proofErr w:type="spellStart"/>
      <w:r w:rsidRPr="008E67EC">
        <w:t>ing</w:t>
      </w:r>
      <w:proofErr w:type="spellEnd"/>
      <w:r w:rsidRPr="008E67EC">
        <w:t xml:space="preserve">] their weight.”56 But </w:t>
      </w:r>
      <w:r w:rsidRPr="008E67EC">
        <w:rPr>
          <w:rStyle w:val="StyleUnderline"/>
        </w:rPr>
        <w:t xml:space="preserve">the fact is that Obama said </w:t>
      </w:r>
      <w:proofErr w:type="gramStart"/>
      <w:r w:rsidRPr="008E67EC">
        <w:rPr>
          <w:rStyle w:val="StyleUnderline"/>
        </w:rPr>
        <w:t>a lot of</w:t>
      </w:r>
      <w:proofErr w:type="gramEnd"/>
      <w:r w:rsidRPr="008E67EC">
        <w:rPr>
          <w:rStyle w:val="StyleUnderline"/>
        </w:rPr>
        <w:t xml:space="preserve"> things during his eight years in office, and by no means were all of them restraint-oriented. </w:t>
      </w:r>
      <w:proofErr w:type="gramStart"/>
      <w:r w:rsidRPr="008E67EC">
        <w:rPr>
          <w:rStyle w:val="StyleUnderline"/>
        </w:rPr>
        <w:t>Even as a candidate running for the White House Obama consistently invoked the need for American leadership in the world, the importance of alliances, the need to prevent Iran from acquiring nuclear weapons, and the need to defeat Al Qaeda</w:t>
      </w:r>
      <w:r w:rsidRPr="008E67EC">
        <w:t xml:space="preserve">.57 In the same National Defense University speech in which he warned against perpetual war, he also warned against retrenchment, insisting, “any retreat from challenging regions will only increase the dangers that we face in the long run.”58 </w:t>
      </w:r>
      <w:r w:rsidRPr="008E67EC">
        <w:rPr>
          <w:rStyle w:val="StyleUnderline"/>
        </w:rPr>
        <w:t>A second</w:t>
      </w:r>
      <w:proofErr w:type="gramEnd"/>
      <w:r w:rsidRPr="008E67EC">
        <w:rPr>
          <w:rStyle w:val="StyleUnderline"/>
        </w:rPr>
        <w:t xml:space="preserve"> possibility is that hawks have misread Obama’s foreign policy because their worldview has become increasingly pessimistic and militaristic over time</w:t>
      </w:r>
      <w:r w:rsidRPr="008E67EC">
        <w:t xml:space="preserve">. During the </w:t>
      </w:r>
      <w:proofErr w:type="gramStart"/>
      <w:r w:rsidRPr="008E67EC">
        <w:t>1980s</w:t>
      </w:r>
      <w:proofErr w:type="gramEnd"/>
      <w:r w:rsidRPr="008E67EC">
        <w:t xml:space="preserve"> conservatives embraced the notion of “Peace through Strength,” but in the wake of 9/11 hawks appear to find that approach to be insufficiently aggressive. Despite the fact that the United States now stands without peer competitors and enjoys an incredible level of fundamental security, hawks see threats in every nook and cranny. Terrorism, despite its very modest toll on Americans, motivates hawks to call for vastly increased defense budgets and military intervention worldwide. Moreover, many hawks seem to have become so deeply convinced of the effectiveness of military force in international affairs that they now see any reluctance to intervene as a sign of weakness. To hawks, </w:t>
      </w:r>
      <w:proofErr w:type="gramStart"/>
      <w:r w:rsidRPr="008E67EC">
        <w:t>Obama’s more measured military responses</w:t>
      </w:r>
      <w:proofErr w:type="gramEnd"/>
      <w:r w:rsidRPr="008E67EC">
        <w:t xml:space="preserve"> (compared to Bush) and occasional resort to diplomacy thus seemed feckless and unacceptably risky.</w:t>
      </w:r>
    </w:p>
    <w:p w:rsidR="0051014A" w:rsidRPr="00286A47" w:rsidRDefault="0051014A" w:rsidP="0051014A"/>
    <w:p w:rsidR="0051014A" w:rsidRDefault="0051014A" w:rsidP="0051014A">
      <w:pPr>
        <w:pStyle w:val="Heading3"/>
      </w:pPr>
      <w:r>
        <w:t>AT No GPW</w:t>
      </w:r>
    </w:p>
    <w:p w:rsidR="0051014A" w:rsidRPr="009018BF" w:rsidRDefault="0051014A" w:rsidP="0051014A">
      <w:pPr>
        <w:pStyle w:val="Heading4"/>
      </w:pPr>
      <w:r>
        <w:t>Great power was is certainly possible</w:t>
      </w:r>
    </w:p>
    <w:p w:rsidR="0051014A" w:rsidRPr="009018BF" w:rsidRDefault="0051014A" w:rsidP="0051014A">
      <w:pPr>
        <w:rPr>
          <w:rStyle w:val="Style13ptBold"/>
          <w:b w:val="0"/>
        </w:rPr>
      </w:pPr>
      <w:r w:rsidRPr="00310028">
        <w:rPr>
          <w:rStyle w:val="Style13ptBold"/>
        </w:rPr>
        <w:t xml:space="preserve">Brands and </w:t>
      </w:r>
      <w:proofErr w:type="spellStart"/>
      <w:r w:rsidRPr="00310028">
        <w:rPr>
          <w:rStyle w:val="Style13ptBold"/>
        </w:rPr>
        <w:t>Feaver</w:t>
      </w:r>
      <w:proofErr w:type="spellEnd"/>
      <w:r w:rsidRPr="00310028">
        <w:rPr>
          <w:rStyle w:val="Style13ptBold"/>
        </w:rPr>
        <w:t xml:space="preserve"> 16’</w:t>
      </w:r>
      <w:r>
        <w:t xml:space="preserve"> - </w:t>
      </w:r>
      <w:r w:rsidRPr="00310028">
        <w:t xml:space="preserve">Hal Brands is the Henry A. Kissinger Distinguished Professor of Global Affairs at Johns Hopkins University’s School of Advanced International </w:t>
      </w:r>
      <w:proofErr w:type="gramStart"/>
      <w:r w:rsidRPr="00310028">
        <w:t>Studies,</w:t>
      </w:r>
      <w:proofErr w:type="gramEnd"/>
      <w:r w:rsidRPr="00310028">
        <w:t xml:space="preserve"> and a Senior Fellow at the Center for Strategic and Budgetary Assessments.  Peter </w:t>
      </w:r>
      <w:proofErr w:type="spellStart"/>
      <w:r w:rsidRPr="00310028">
        <w:t>Feaver</w:t>
      </w:r>
      <w:proofErr w:type="spellEnd"/>
      <w:r w:rsidRPr="00310028">
        <w:t xml:space="preserve"> is Professor of Political Science and P</w:t>
      </w:r>
      <w:r>
        <w:t>ublic Policy at Duke University (Hal and Peter, “</w:t>
      </w:r>
      <w:r w:rsidRPr="00310028">
        <w:t>STRESS-TESTING THE FOUNDATIONS OF AMERICAN GRAND STRATEGY</w:t>
      </w:r>
      <w:r>
        <w:t xml:space="preserve">”, War on the Rocks, 9/16/16, </w:t>
      </w:r>
      <w:r w:rsidRPr="00310028">
        <w:t>https://warontherocks.com/2016/12/stress-testing-the-foundations-of-american-grand-strategy/</w:t>
      </w:r>
      <w:r>
        <w:t>/GHS-AK)</w:t>
      </w:r>
    </w:p>
    <w:p w:rsidR="0051014A" w:rsidRDefault="0051014A" w:rsidP="0051014A">
      <w:pPr>
        <w:rPr>
          <w:sz w:val="12"/>
        </w:rPr>
      </w:pPr>
      <w:r w:rsidRPr="00BA039E">
        <w:rPr>
          <w:rStyle w:val="Emphasis"/>
        </w:rPr>
        <w:t>Assumption #4: Great-Power War is Obsolete</w:t>
      </w:r>
      <w:r>
        <w:rPr>
          <w:rStyle w:val="Emphasis"/>
        </w:rPr>
        <w:t xml:space="preserve"> </w:t>
      </w:r>
      <w:proofErr w:type="gramStart"/>
      <w:r w:rsidRPr="00BA039E">
        <w:rPr>
          <w:sz w:val="12"/>
        </w:rPr>
        <w:t>During</w:t>
      </w:r>
      <w:proofErr w:type="gramEnd"/>
      <w:r w:rsidRPr="00BA039E">
        <w:rPr>
          <w:sz w:val="12"/>
        </w:rPr>
        <w:t xml:space="preserve"> the Cold War, the world lived in fear of a great-power nuclear conflict. Yet </w:t>
      </w:r>
      <w:r w:rsidRPr="00BA039E">
        <w:rPr>
          <w:rStyle w:val="StyleUnderline"/>
        </w:rPr>
        <w:t>after the Cold War,</w:t>
      </w:r>
      <w:r w:rsidRPr="00BA039E">
        <w:rPr>
          <w:sz w:val="12"/>
        </w:rPr>
        <w:t xml:space="preserve"> it became increasingly </w:t>
      </w:r>
      <w:r w:rsidRPr="00BA039E">
        <w:rPr>
          <w:rStyle w:val="StyleUnderline"/>
        </w:rPr>
        <w:t xml:space="preserve">common to think that great-power wars were </w:t>
      </w:r>
      <w:proofErr w:type="gramStart"/>
      <w:r w:rsidRPr="00BA039E">
        <w:rPr>
          <w:rStyle w:val="StyleUnderline"/>
        </w:rPr>
        <w:t>things of the past</w:t>
      </w:r>
      <w:proofErr w:type="gramEnd"/>
      <w:r w:rsidRPr="00BA039E">
        <w:rPr>
          <w:rStyle w:val="StyleUnderline"/>
        </w:rPr>
        <w:t>.</w:t>
      </w:r>
      <w:r w:rsidRPr="00BA039E">
        <w:rPr>
          <w:sz w:val="12"/>
        </w:rPr>
        <w:t xml:space="preserve"> This assumption </w:t>
      </w:r>
      <w:proofErr w:type="gramStart"/>
      <w:r w:rsidRPr="00BA039E">
        <w:rPr>
          <w:sz w:val="12"/>
        </w:rPr>
        <w:t>was based</w:t>
      </w:r>
      <w:proofErr w:type="gramEnd"/>
      <w:r w:rsidRPr="00BA039E">
        <w:rPr>
          <w:sz w:val="12"/>
        </w:rPr>
        <w:t xml:space="preserve"> on several sub-premises, ranging from the decline of antagonistic ideologies such as communism to the apparently pacifying effects of globalization. </w:t>
      </w:r>
      <w:r w:rsidRPr="00BA039E">
        <w:rPr>
          <w:rStyle w:val="Emphasis"/>
        </w:rPr>
        <w:t xml:space="preserve">This assumption </w:t>
      </w:r>
      <w:proofErr w:type="gramStart"/>
      <w:r w:rsidRPr="00BA039E">
        <w:rPr>
          <w:rStyle w:val="Emphasis"/>
        </w:rPr>
        <w:t>is now being tested</w:t>
      </w:r>
      <w:proofErr w:type="gramEnd"/>
      <w:r w:rsidRPr="00BA039E">
        <w:rPr>
          <w:rStyle w:val="Emphasis"/>
        </w:rPr>
        <w:t>, however, as the specter of great-power war returns</w:t>
      </w:r>
      <w:r w:rsidRPr="00BA039E">
        <w:rPr>
          <w:sz w:val="12"/>
        </w:rPr>
        <w:t xml:space="preserve">. </w:t>
      </w:r>
      <w:r w:rsidRPr="00BA039E">
        <w:rPr>
          <w:rStyle w:val="Emphasis"/>
        </w:rPr>
        <w:t>Russia and China</w:t>
      </w:r>
      <w:r w:rsidRPr="00BA039E">
        <w:rPr>
          <w:sz w:val="12"/>
        </w:rPr>
        <w:t xml:space="preserve"> — </w:t>
      </w:r>
      <w:r w:rsidRPr="00BA039E">
        <w:rPr>
          <w:rStyle w:val="Emphasis"/>
        </w:rPr>
        <w:t>two key powers that were never fully reconciled to the post-Cold War order</w:t>
      </w:r>
      <w:r w:rsidRPr="00BA039E">
        <w:rPr>
          <w:sz w:val="12"/>
        </w:rPr>
        <w:t xml:space="preserve"> — are </w:t>
      </w:r>
      <w:r w:rsidRPr="00BA039E">
        <w:rPr>
          <w:rStyle w:val="StyleUnderline"/>
        </w:rPr>
        <w:t>pushing back</w:t>
      </w:r>
      <w:r w:rsidRPr="00BA039E">
        <w:rPr>
          <w:sz w:val="12"/>
        </w:rPr>
        <w:t xml:space="preserve"> against that order more </w:t>
      </w:r>
      <w:r w:rsidRPr="00BA039E">
        <w:rPr>
          <w:rStyle w:val="StyleUnderline"/>
        </w:rPr>
        <w:t>assertively</w:t>
      </w:r>
      <w:r w:rsidRPr="00BA039E">
        <w:rPr>
          <w:sz w:val="12"/>
        </w:rPr>
        <w:t xml:space="preserve"> than ever before. Vladimir Putin has used </w:t>
      </w:r>
      <w:r w:rsidRPr="00BA039E">
        <w:rPr>
          <w:rStyle w:val="StyleUnderline"/>
        </w:rPr>
        <w:t>force to halt the feared spread of Western influence and institutions</w:t>
      </w:r>
      <w:r w:rsidRPr="00BA039E">
        <w:rPr>
          <w:sz w:val="12"/>
        </w:rPr>
        <w:t xml:space="preserve"> into the former Soviet space. He has used </w:t>
      </w:r>
      <w:r w:rsidRPr="00BA039E">
        <w:rPr>
          <w:rStyle w:val="StyleUnderline"/>
        </w:rPr>
        <w:t>Russia’s military power to intimidate U.S. allies on NATO’s eastern flank.</w:t>
      </w:r>
      <w:r w:rsidRPr="00BA039E">
        <w:rPr>
          <w:sz w:val="12"/>
        </w:rPr>
        <w:t xml:space="preserve"> </w:t>
      </w:r>
      <w:r w:rsidRPr="00BA039E">
        <w:rPr>
          <w:rStyle w:val="StyleUnderline"/>
        </w:rPr>
        <w:t>China</w:t>
      </w:r>
      <w:r w:rsidRPr="00BA039E">
        <w:rPr>
          <w:sz w:val="12"/>
        </w:rPr>
        <w:t xml:space="preserve"> is using military and paramilitary forces to </w:t>
      </w:r>
      <w:r w:rsidRPr="00BA039E">
        <w:rPr>
          <w:rStyle w:val="StyleUnderline"/>
        </w:rPr>
        <w:t>coerce U.S. allies,</w:t>
      </w:r>
      <w:r w:rsidRPr="00BA039E">
        <w:rPr>
          <w:sz w:val="12"/>
        </w:rPr>
        <w:t xml:space="preserve"> adjust maritime boundaries by force, and </w:t>
      </w:r>
      <w:r w:rsidRPr="00BA039E">
        <w:rPr>
          <w:rStyle w:val="StyleUnderline"/>
        </w:rPr>
        <w:t>exert pressure</w:t>
      </w:r>
      <w:r w:rsidRPr="00BA039E">
        <w:rPr>
          <w:sz w:val="12"/>
        </w:rPr>
        <w:t xml:space="preserve"> on neighbors from Japan to Vietnam. Both Moscow and Beijing, moreover, are </w:t>
      </w:r>
      <w:r w:rsidRPr="00BA039E">
        <w:rPr>
          <w:rStyle w:val="StyleUnderline"/>
        </w:rPr>
        <w:t>developing warfighting capabilities and strategies designed to deny Washington access to their “near-</w:t>
      </w:r>
      <w:proofErr w:type="spellStart"/>
      <w:r w:rsidRPr="00BA039E">
        <w:rPr>
          <w:rStyle w:val="StyleUnderline"/>
        </w:rPr>
        <w:t>abroads</w:t>
      </w:r>
      <w:proofErr w:type="spellEnd"/>
      <w:r w:rsidRPr="00BA039E">
        <w:rPr>
          <w:sz w:val="12"/>
        </w:rPr>
        <w:t xml:space="preserve">” and to </w:t>
      </w:r>
      <w:r w:rsidRPr="00BA039E">
        <w:rPr>
          <w:rStyle w:val="StyleUnderline"/>
        </w:rPr>
        <w:t>prevail in a limited military conflict</w:t>
      </w:r>
      <w:r w:rsidRPr="00BA039E">
        <w:rPr>
          <w:sz w:val="12"/>
        </w:rPr>
        <w:t xml:space="preserve">. In other words, neither Russia nor China is acting </w:t>
      </w:r>
      <w:proofErr w:type="gramStart"/>
      <w:r w:rsidRPr="00BA039E">
        <w:rPr>
          <w:sz w:val="12"/>
        </w:rPr>
        <w:t>like</w:t>
      </w:r>
      <w:proofErr w:type="gramEnd"/>
      <w:r w:rsidRPr="00BA039E">
        <w:rPr>
          <w:sz w:val="12"/>
        </w:rPr>
        <w:t xml:space="preserve"> it believes great-power war is obsolete. Nor, for that matter, is the United States, as the Pentagon invests in a “third offset strategy” meant to re-establish American military dominance vis-à-vis great-power rivals. At present, of course, few analysts believe that either Russia or China wants war with Washington, and there are still powerful brakes on great-power conflict. </w:t>
      </w:r>
      <w:proofErr w:type="gramStart"/>
      <w:r w:rsidRPr="00BA039E">
        <w:rPr>
          <w:sz w:val="12"/>
        </w:rPr>
        <w:t>But</w:t>
      </w:r>
      <w:proofErr w:type="gramEnd"/>
      <w:r w:rsidRPr="00BA039E">
        <w:rPr>
          <w:sz w:val="12"/>
        </w:rPr>
        <w:t xml:space="preserve"> what is clear is that </w:t>
      </w:r>
      <w:r w:rsidRPr="00BA039E">
        <w:rPr>
          <w:rStyle w:val="StyleUnderline"/>
        </w:rPr>
        <w:t>America again has great-power rivals</w:t>
      </w:r>
      <w:r w:rsidRPr="00BA039E">
        <w:rPr>
          <w:sz w:val="12"/>
        </w:rPr>
        <w:t xml:space="preserve">, that those </w:t>
      </w:r>
      <w:r w:rsidRPr="00BA039E">
        <w:rPr>
          <w:rStyle w:val="StyleUnderline"/>
        </w:rPr>
        <w:t>rivals are willing to assert themselves even at risk of heightened geopolitical tensions</w:t>
      </w:r>
      <w:r w:rsidRPr="00BA039E">
        <w:rPr>
          <w:sz w:val="12"/>
        </w:rPr>
        <w:t xml:space="preserve">, and that the risk of great-power conflict has therefore reached a higher level than at any time since 1989. Assumption #5: </w:t>
      </w:r>
      <w:r w:rsidRPr="00BA039E">
        <w:rPr>
          <w:rStyle w:val="StyleUnderline"/>
        </w:rPr>
        <w:t>The Unstoppable and Irreversible Advance of Democracy</w:t>
      </w:r>
      <w:r w:rsidRPr="00BA039E">
        <w:rPr>
          <w:sz w:val="12"/>
        </w:rPr>
        <w:t xml:space="preserve"> When the Cold War ended, democracy was on the march. The number of electoral democracies rose from 39 to 120 between 1974 and 2000. That this trend is irreversible has been a guiding assumption of post-Cold War strategy. Washington assumed that the world will continue to democratize and that this progression would make the world more peaceful, prosperous, and stable. Today, however, </w:t>
      </w:r>
      <w:r w:rsidRPr="00BA039E">
        <w:rPr>
          <w:rStyle w:val="Emphasis"/>
        </w:rPr>
        <w:t>democracy’s future has become cloudier</w:t>
      </w:r>
      <w:r w:rsidRPr="00BA039E">
        <w:rPr>
          <w:sz w:val="12"/>
        </w:rPr>
        <w:t xml:space="preserve">. In countries from Venezuela to Turkey, illiberal leaders have taken power through democratic means and then set about dismantling the checks and balances that constrained them. </w:t>
      </w:r>
      <w:r w:rsidRPr="00BA039E">
        <w:rPr>
          <w:rStyle w:val="StyleUnderline"/>
        </w:rPr>
        <w:t>Illiberal great powers such as Russia and China have been pushing back against the spread of democracy in their own neighborhoods</w:t>
      </w:r>
      <w:r w:rsidRPr="00BA039E">
        <w:rPr>
          <w:sz w:val="12"/>
        </w:rPr>
        <w:t xml:space="preserve">, </w:t>
      </w:r>
      <w:r w:rsidRPr="00BA039E">
        <w:rPr>
          <w:rStyle w:val="StyleUnderline"/>
        </w:rPr>
        <w:t>opposing anti-authoritarian regime change overseas</w:t>
      </w:r>
      <w:r w:rsidRPr="00BA039E">
        <w:rPr>
          <w:sz w:val="12"/>
        </w:rPr>
        <w:t xml:space="preserve"> (in Syria, for instance), and touting the benefits of their own centralized models. Even in the West, </w:t>
      </w:r>
      <w:r w:rsidRPr="00BA039E">
        <w:rPr>
          <w:rStyle w:val="StyleUnderline"/>
        </w:rPr>
        <w:t>democracy’s prospects seem less certain</w:t>
      </w:r>
      <w:r w:rsidRPr="00BA039E">
        <w:rPr>
          <w:sz w:val="12"/>
        </w:rPr>
        <w:t xml:space="preserve">. The </w:t>
      </w:r>
      <w:r w:rsidRPr="00BA039E">
        <w:rPr>
          <w:rStyle w:val="StyleUnderline"/>
        </w:rPr>
        <w:t>rise of illiberal right-wing governments in Hungary</w:t>
      </w:r>
      <w:r w:rsidRPr="00BA039E">
        <w:rPr>
          <w:sz w:val="12"/>
        </w:rPr>
        <w:t xml:space="preserve"> and now </w:t>
      </w:r>
      <w:r w:rsidRPr="00BA039E">
        <w:rPr>
          <w:rStyle w:val="StyleUnderline"/>
        </w:rPr>
        <w:t>Poland</w:t>
      </w:r>
      <w:r w:rsidRPr="00BA039E">
        <w:rPr>
          <w:sz w:val="12"/>
        </w:rPr>
        <w:t xml:space="preserve"> has created </w:t>
      </w:r>
      <w:r w:rsidRPr="00BA039E">
        <w:rPr>
          <w:rStyle w:val="StyleUnderline"/>
        </w:rPr>
        <w:t>pockets of quasi-authoritarianism</w:t>
      </w:r>
      <w:r w:rsidRPr="00BA039E">
        <w:rPr>
          <w:sz w:val="12"/>
        </w:rPr>
        <w:t xml:space="preserve"> within NATO and the European Union, as the 2008 financial crisis and its aftermath have raised questions about whether democratic systems can deliver the economic goods. As a result, the </w:t>
      </w:r>
      <w:r w:rsidRPr="00BA039E">
        <w:rPr>
          <w:rStyle w:val="StyleUnderline"/>
        </w:rPr>
        <w:t xml:space="preserve">number of democracies in the world has </w:t>
      </w:r>
      <w:r w:rsidRPr="00BA039E">
        <w:rPr>
          <w:sz w:val="12"/>
        </w:rPr>
        <w:t>roughly</w:t>
      </w:r>
      <w:r w:rsidRPr="00BA039E">
        <w:rPr>
          <w:rStyle w:val="StyleUnderline"/>
        </w:rPr>
        <w:t xml:space="preserve"> plateaued</w:t>
      </w:r>
      <w:r w:rsidRPr="00BA039E">
        <w:rPr>
          <w:sz w:val="12"/>
        </w:rPr>
        <w:t xml:space="preserve"> since around 2006, and as one expert notes, Freedom House statistics show “that in each of the eight consecutive years from 2006 through 2013 more countries declined in freedom than improved.” Democratic stagnation — even recession — is underway. In the coming years, this </w:t>
      </w:r>
      <w:r w:rsidRPr="00BA039E">
        <w:rPr>
          <w:rStyle w:val="StyleUnderline"/>
        </w:rPr>
        <w:t>phenomenon will likely complicate American strategy</w:t>
      </w:r>
      <w:r w:rsidRPr="00BA039E">
        <w:rPr>
          <w:sz w:val="12"/>
        </w:rPr>
        <w:t xml:space="preserve">. It may </w:t>
      </w:r>
      <w:r w:rsidRPr="00BA039E">
        <w:rPr>
          <w:rStyle w:val="StyleUnderline"/>
        </w:rPr>
        <w:t xml:space="preserve">confront U.S. policymakers with the challenge of dealing with political illiberalism </w:t>
      </w:r>
      <w:r w:rsidRPr="00BA039E">
        <w:rPr>
          <w:sz w:val="12"/>
        </w:rPr>
        <w:t xml:space="preserve">within America’s core alliances and make it harder to rally opposition against authoritarian rivals such as Putin. This scenario may also heighten the difficulties and costs of promoting democracy and human rights overseas and force American policymakers to reassess how much emphasis to place on these efforts. Finally, a continued democratic recession could undermine one of the fundamental enthusiasms underlying post-Cold War statecraft — the idea that history is moving inexorably in America’s direction — and cast the country into a far more competitive ideological climate. </w:t>
      </w:r>
    </w:p>
    <w:p w:rsidR="0051014A" w:rsidRDefault="0051014A" w:rsidP="0051014A"/>
    <w:p w:rsidR="0051014A" w:rsidRDefault="0051014A" w:rsidP="0051014A">
      <w:pPr>
        <w:pStyle w:val="Heading3"/>
      </w:pPr>
      <w:r>
        <w:t xml:space="preserve">AT Globalization </w:t>
      </w:r>
      <w:proofErr w:type="spellStart"/>
      <w:r>
        <w:t>i</w:t>
      </w:r>
      <w:r>
        <w:t>nev</w:t>
      </w:r>
      <w:proofErr w:type="spellEnd"/>
    </w:p>
    <w:p w:rsidR="0051014A" w:rsidRDefault="0051014A" w:rsidP="0051014A">
      <w:pPr>
        <w:pStyle w:val="Heading4"/>
      </w:pPr>
      <w:r>
        <w:t>Globalization isn’t inevitable – it relies on US power</w:t>
      </w:r>
    </w:p>
    <w:p w:rsidR="0051014A" w:rsidRPr="009018BF" w:rsidRDefault="0051014A" w:rsidP="0051014A">
      <w:r w:rsidRPr="00310028">
        <w:rPr>
          <w:rStyle w:val="Style13ptBold"/>
        </w:rPr>
        <w:t xml:space="preserve">Brands and </w:t>
      </w:r>
      <w:proofErr w:type="spellStart"/>
      <w:r w:rsidRPr="00310028">
        <w:rPr>
          <w:rStyle w:val="Style13ptBold"/>
        </w:rPr>
        <w:t>Feaver</w:t>
      </w:r>
      <w:proofErr w:type="spellEnd"/>
      <w:r w:rsidRPr="00310028">
        <w:rPr>
          <w:rStyle w:val="Style13ptBold"/>
        </w:rPr>
        <w:t xml:space="preserve"> 16’</w:t>
      </w:r>
      <w:r>
        <w:t xml:space="preserve"> - </w:t>
      </w:r>
      <w:r w:rsidRPr="00310028">
        <w:t xml:space="preserve">Hal Brands is the Henry A. Kissinger Distinguished Professor of Global Affairs at Johns Hopkins University’s School of Advanced International </w:t>
      </w:r>
      <w:proofErr w:type="gramStart"/>
      <w:r w:rsidRPr="00310028">
        <w:t>Studies,</w:t>
      </w:r>
      <w:proofErr w:type="gramEnd"/>
      <w:r w:rsidRPr="00310028">
        <w:t xml:space="preserve"> and a Senior Fellow at the Center for Strategic and Budgetary Assessments.  Peter </w:t>
      </w:r>
      <w:proofErr w:type="spellStart"/>
      <w:r w:rsidRPr="00310028">
        <w:t>Feaver</w:t>
      </w:r>
      <w:proofErr w:type="spellEnd"/>
      <w:r w:rsidRPr="00310028">
        <w:t xml:space="preserve"> is Professor of Political Science and P</w:t>
      </w:r>
      <w:r>
        <w:t>ublic Policy at Duke University (Hal and Peter, “</w:t>
      </w:r>
      <w:r w:rsidRPr="00310028">
        <w:t>STRESS-TESTING THE FOUNDATIONS OF AMERICAN GRAND STRATEGY</w:t>
      </w:r>
      <w:r>
        <w:t xml:space="preserve">”, War on the Rocks, 9/16/16, </w:t>
      </w:r>
      <w:r w:rsidRPr="00310028">
        <w:t>https://warontherocks.com/2016/12/stress-testing-the-foundations-of-american-grand-strategy/</w:t>
      </w:r>
      <w:r>
        <w:t>/GHS-AK)</w:t>
      </w:r>
    </w:p>
    <w:p w:rsidR="0051014A" w:rsidRPr="00BA039E" w:rsidRDefault="0051014A" w:rsidP="0051014A">
      <w:pPr>
        <w:rPr>
          <w:rStyle w:val="Emphasis"/>
        </w:rPr>
      </w:pPr>
      <w:r w:rsidRPr="00BA039E">
        <w:rPr>
          <w:rStyle w:val="Emphasis"/>
        </w:rPr>
        <w:t>Assumption #6: Globalization is Inexorable</w:t>
      </w:r>
      <w:r>
        <w:rPr>
          <w:rStyle w:val="Emphasis"/>
        </w:rPr>
        <w:t xml:space="preserve"> </w:t>
      </w:r>
      <w:r w:rsidRPr="00BA039E">
        <w:rPr>
          <w:sz w:val="12"/>
        </w:rPr>
        <w:t xml:space="preserve">Just as American policymakers have been bullish on </w:t>
      </w:r>
      <w:proofErr w:type="gramStart"/>
      <w:r w:rsidRPr="00BA039E">
        <w:rPr>
          <w:sz w:val="12"/>
        </w:rPr>
        <w:t>democratization,</w:t>
      </w:r>
      <w:proofErr w:type="gramEnd"/>
      <w:r w:rsidRPr="00BA039E">
        <w:rPr>
          <w:sz w:val="12"/>
        </w:rPr>
        <w:t xml:space="preserve"> they have also </w:t>
      </w:r>
      <w:r w:rsidRPr="00BA039E">
        <w:rPr>
          <w:rStyle w:val="StyleUnderline"/>
        </w:rPr>
        <w:t>assumed that the advance of globalization is inexorable</w:t>
      </w:r>
      <w:r w:rsidRPr="00BA039E">
        <w:rPr>
          <w:sz w:val="12"/>
        </w:rPr>
        <w:t xml:space="preserve">, beneficial for humanity, and favorable for the United States. </w:t>
      </w:r>
      <w:proofErr w:type="gramStart"/>
      <w:r w:rsidRPr="00BA039E">
        <w:rPr>
          <w:sz w:val="12"/>
        </w:rPr>
        <w:t>But</w:t>
      </w:r>
      <w:proofErr w:type="gramEnd"/>
      <w:r w:rsidRPr="00BA039E">
        <w:rPr>
          <w:sz w:val="12"/>
        </w:rPr>
        <w:t xml:space="preserve"> is globalization’s advance as inexorable as previously thought? There are at least four reasons to think that the answer may be no. First, </w:t>
      </w:r>
      <w:r w:rsidRPr="00BA039E">
        <w:rPr>
          <w:rStyle w:val="StyleUnderline"/>
        </w:rPr>
        <w:t>although a true economic meltdown was averted less than a decade ago</w:t>
      </w:r>
      <w:r w:rsidRPr="00BA039E">
        <w:rPr>
          <w:sz w:val="12"/>
        </w:rPr>
        <w:t xml:space="preserve">, the </w:t>
      </w:r>
      <w:r w:rsidRPr="00BA039E">
        <w:rPr>
          <w:rStyle w:val="StyleUnderline"/>
        </w:rPr>
        <w:t xml:space="preserve">global financial crisis signaled that the international financial and economic system is </w:t>
      </w:r>
      <w:r w:rsidRPr="00BA039E">
        <w:rPr>
          <w:sz w:val="12"/>
        </w:rPr>
        <w:t xml:space="preserve">perhaps </w:t>
      </w:r>
      <w:r w:rsidRPr="00BA039E">
        <w:rPr>
          <w:rStyle w:val="StyleUnderline"/>
        </w:rPr>
        <w:t>less resilient</w:t>
      </w:r>
      <w:r w:rsidRPr="00BA039E">
        <w:rPr>
          <w:sz w:val="12"/>
        </w:rPr>
        <w:t xml:space="preserve"> than commonly thought to the sort of systemic crisis that disrupted globalization before. Second, the British vote to leave the European Union has shown that institutions commonly associated with globalization may be more fragile than previously believed. Third, as demonstrated most recently by Donald Trump’s electoral victory, political processes in America and throughout the West are revealing profound disillusion with economic integration as well as broader national and societal openness. Fourth, the return of serious great-power frictions has revived the possibility that geopolitics might once again thwart globalization or cause leading powers to take a more zero-sum approach to foreign economic policy. In these circumstances, it is becoming easier to see how </w:t>
      </w:r>
      <w:r w:rsidRPr="00BA039E">
        <w:rPr>
          <w:rStyle w:val="StyleUnderline"/>
        </w:rPr>
        <w:t xml:space="preserve">globalization </w:t>
      </w:r>
      <w:proofErr w:type="gramStart"/>
      <w:r w:rsidRPr="00BA039E">
        <w:rPr>
          <w:rStyle w:val="StyleUnderline"/>
        </w:rPr>
        <w:t>might be challenged or even potentially reversed in the coming</w:t>
      </w:r>
      <w:r w:rsidRPr="00BA039E">
        <w:rPr>
          <w:sz w:val="12"/>
        </w:rPr>
        <w:t xml:space="preserve"> </w:t>
      </w:r>
      <w:r w:rsidRPr="00BA039E">
        <w:rPr>
          <w:rStyle w:val="StyleUnderline"/>
        </w:rPr>
        <w:t>years</w:t>
      </w:r>
      <w:proofErr w:type="gramEnd"/>
      <w:r w:rsidRPr="00BA039E">
        <w:rPr>
          <w:sz w:val="12"/>
        </w:rPr>
        <w:t xml:space="preserve">. If this were this to occur, it would significantly complicate a U.S. foreign economic policy that has made promoting globalization its overarching raison </w:t>
      </w:r>
      <w:proofErr w:type="spellStart"/>
      <w:r w:rsidRPr="00BA039E">
        <w:rPr>
          <w:sz w:val="12"/>
        </w:rPr>
        <w:t>d’etre</w:t>
      </w:r>
      <w:proofErr w:type="spellEnd"/>
      <w:r w:rsidRPr="00BA039E">
        <w:rPr>
          <w:sz w:val="12"/>
        </w:rPr>
        <w:t xml:space="preserve"> in the post-Cold War era, while also significantly distorting the broader American conception of where the world </w:t>
      </w:r>
      <w:proofErr w:type="gramStart"/>
      <w:r w:rsidRPr="00BA039E">
        <w:rPr>
          <w:sz w:val="12"/>
        </w:rPr>
        <w:t>is headed</w:t>
      </w:r>
      <w:proofErr w:type="gramEnd"/>
      <w:r w:rsidRPr="00BA039E">
        <w:rPr>
          <w:sz w:val="12"/>
        </w:rPr>
        <w:t xml:space="preserve">. Assumption #7: Technology Will Save Us A final source of long-term U.S. optimism has been the belief that technological change </w:t>
      </w:r>
      <w:proofErr w:type="gramStart"/>
      <w:r w:rsidRPr="00BA039E">
        <w:rPr>
          <w:sz w:val="12"/>
        </w:rPr>
        <w:t>is basically</w:t>
      </w:r>
      <w:proofErr w:type="gramEnd"/>
      <w:r w:rsidRPr="00BA039E">
        <w:rPr>
          <w:sz w:val="12"/>
        </w:rPr>
        <w:t xml:space="preserve"> good for the flourishing and freedom of people around the world and that the United States is best placed to exploit such change. Today, however, this assumption </w:t>
      </w:r>
      <w:proofErr w:type="gramStart"/>
      <w:r w:rsidRPr="00BA039E">
        <w:rPr>
          <w:sz w:val="12"/>
        </w:rPr>
        <w:t>is being tested</w:t>
      </w:r>
      <w:proofErr w:type="gramEnd"/>
      <w:r w:rsidRPr="00BA039E">
        <w:rPr>
          <w:sz w:val="12"/>
        </w:rPr>
        <w:t xml:space="preserve"> in important ways. </w:t>
      </w:r>
      <w:r w:rsidRPr="00BA039E">
        <w:rPr>
          <w:rStyle w:val="Emphasis"/>
        </w:rPr>
        <w:t>In the political sphere, technological advances have sometimes empowered individuals to challenge dictators over the past decade</w:t>
      </w:r>
      <w:r w:rsidRPr="00BA039E">
        <w:rPr>
          <w:sz w:val="12"/>
        </w:rPr>
        <w:t xml:space="preserve"> — but they have also empowered dictators to repress citizens. Internal security services in Iran and other Middle Eastern countries have used activists’ Facebook profiles to map and disrupt protest networks and they have used advances in information technology to better surveil opposition groups. In China, Communist Party officials have worked to seize the “commanding heights” of the internet by using the state’s technological prowess to monitor incipient discontent, censor threatening information, spread propaganda, and harass and intimidate dissidents. There remains a lively debate on whether the forces of liberalism or illiberalism are more effectively harnessing technology, but it </w:t>
      </w:r>
      <w:proofErr w:type="gramStart"/>
      <w:r w:rsidRPr="00BA039E">
        <w:rPr>
          <w:sz w:val="12"/>
        </w:rPr>
        <w:t>can no longer simply be assumed</w:t>
      </w:r>
      <w:proofErr w:type="gramEnd"/>
      <w:r w:rsidRPr="00BA039E">
        <w:rPr>
          <w:sz w:val="12"/>
        </w:rPr>
        <w:t xml:space="preserve"> that the former will triumph. A similar and well-documented dynamic exists in the military sphere. Since the 1990s, China has been a “fast follower,” harnessing technological innovation and intensive resource investments to make enormous strides in capabilities needed to contest U.S. primacy. Hostile non-state groups such as Hezbollah have gained access to weapons systems — </w:t>
      </w:r>
      <w:r w:rsidRPr="00BA039E">
        <w:rPr>
          <w:rStyle w:val="StyleUnderline"/>
        </w:rPr>
        <w:t>from man-portable air defense systems (MANPADS) to guided surface-to-surface rockets</w:t>
      </w:r>
      <w:r w:rsidRPr="00BA039E">
        <w:rPr>
          <w:sz w:val="12"/>
        </w:rPr>
        <w:t xml:space="preserve"> — </w:t>
      </w:r>
      <w:r w:rsidRPr="00BA039E">
        <w:rPr>
          <w:rStyle w:val="StyleUnderline"/>
        </w:rPr>
        <w:t>that allow them to wield capabilities once the sole preserve of states</w:t>
      </w:r>
      <w:r w:rsidRPr="00BA039E">
        <w:rPr>
          <w:sz w:val="12"/>
        </w:rPr>
        <w:t xml:space="preserve">. Meanwhile, the proliferation of “leaderless” terrorism demonstrates how extremist groups have harnessed the power of the internet to achieve radicalization and mount difficult-to-disrupt attacks over great distances. Across several dimensions, </w:t>
      </w:r>
      <w:r w:rsidRPr="00BA039E">
        <w:rPr>
          <w:rStyle w:val="Emphasis"/>
        </w:rPr>
        <w:t>technology is narrowing the power gap between the United States and its adversaries, raising pointed questions about who will win the future after all.</w:t>
      </w:r>
      <w:r>
        <w:rPr>
          <w:rStyle w:val="Emphasis"/>
        </w:rPr>
        <w:t xml:space="preserve"> </w:t>
      </w:r>
      <w:r w:rsidRPr="00BA039E">
        <w:rPr>
          <w:sz w:val="12"/>
        </w:rPr>
        <w:t xml:space="preserve">Can America Cope? Since the end of the Cold War, </w:t>
      </w:r>
      <w:r w:rsidRPr="00BA039E">
        <w:rPr>
          <w:rStyle w:val="StyleUnderline"/>
        </w:rPr>
        <w:t xml:space="preserve">American strategy has been rooted in bullish assumptions about where the world </w:t>
      </w:r>
      <w:proofErr w:type="gramStart"/>
      <w:r w:rsidRPr="00BA039E">
        <w:rPr>
          <w:rStyle w:val="StyleUnderline"/>
        </w:rPr>
        <w:t>is headed</w:t>
      </w:r>
      <w:proofErr w:type="gramEnd"/>
      <w:r w:rsidRPr="00BA039E">
        <w:rPr>
          <w:rStyle w:val="StyleUnderline"/>
        </w:rPr>
        <w:t xml:space="preserve"> </w:t>
      </w:r>
      <w:r w:rsidRPr="00BA039E">
        <w:rPr>
          <w:sz w:val="12"/>
        </w:rPr>
        <w:t xml:space="preserve">and about the feasibility of sustaining U.S. dominance. Now, however, the world is changing geopolitically, economically, and ideologically, in ways that are often increasingly disadvantageous to the key tenets of American statecraft — and that portend an increasingly difficult and dangerous international environment in the future. Does this mean that America’s post-Cold War strategy is doomed and that </w:t>
      </w:r>
      <w:r w:rsidRPr="00BA039E">
        <w:rPr>
          <w:rStyle w:val="Emphasis"/>
        </w:rPr>
        <w:t>radical retrenchment is required? Not necessarily</w:t>
      </w:r>
      <w:r w:rsidRPr="00BA039E">
        <w:rPr>
          <w:sz w:val="12"/>
        </w:rPr>
        <w:t xml:space="preserve">. Key assumptions of U.S. globalism </w:t>
      </w:r>
      <w:proofErr w:type="gramStart"/>
      <w:r w:rsidRPr="00BA039E">
        <w:rPr>
          <w:sz w:val="12"/>
        </w:rPr>
        <w:t>have been tested</w:t>
      </w:r>
      <w:proofErr w:type="gramEnd"/>
      <w:r w:rsidRPr="00BA039E">
        <w:rPr>
          <w:sz w:val="12"/>
        </w:rPr>
        <w:t xml:space="preserve"> before — after Vietnam, for instance — and American leaders gradually made the adjustments needed to reinvigorate U.S. strategy. The question is thus whether America can mobilize its still-preeminent capabilities </w:t>
      </w:r>
      <w:proofErr w:type="gramStart"/>
      <w:r w:rsidRPr="00BA039E">
        <w:rPr>
          <w:sz w:val="12"/>
        </w:rPr>
        <w:t>to effectively address</w:t>
      </w:r>
      <w:proofErr w:type="gramEnd"/>
      <w:r w:rsidRPr="00BA039E">
        <w:rPr>
          <w:sz w:val="12"/>
        </w:rPr>
        <w:t xml:space="preserve"> a more challenging world. </w:t>
      </w:r>
      <w:proofErr w:type="gramStart"/>
      <w:r w:rsidRPr="00BA039E">
        <w:rPr>
          <w:sz w:val="12"/>
        </w:rPr>
        <w:t>And</w:t>
      </w:r>
      <w:proofErr w:type="gramEnd"/>
      <w:r w:rsidRPr="00BA039E">
        <w:rPr>
          <w:sz w:val="12"/>
        </w:rPr>
        <w:t xml:space="preserve"> the answer to that question bears on a final, longstanding assumption: that decline is a choice that America can reject because the U.S</w:t>
      </w:r>
      <w:r w:rsidRPr="00BA039E">
        <w:rPr>
          <w:rStyle w:val="Emphasis"/>
        </w:rPr>
        <w:t>. political system will ultimately support the decisions and sacrifices needed to sustain a strategy of primacy.</w:t>
      </w:r>
    </w:p>
    <w:p w:rsidR="0051014A" w:rsidRDefault="0051014A" w:rsidP="0051014A"/>
    <w:p w:rsidR="0051014A" w:rsidRDefault="0051014A" w:rsidP="0051014A">
      <w:pPr>
        <w:pStyle w:val="Heading3"/>
      </w:pPr>
      <w:r>
        <w:t>AT China DA</w:t>
      </w:r>
    </w:p>
    <w:p w:rsidR="0051014A" w:rsidRDefault="0051014A" w:rsidP="0051014A">
      <w:pPr>
        <w:pStyle w:val="Heading4"/>
      </w:pPr>
      <w:r>
        <w:t>Chinese leadership fails --- slow growth, domestic instability, media hype</w:t>
      </w:r>
    </w:p>
    <w:p w:rsidR="0051014A" w:rsidRPr="009902D8" w:rsidRDefault="0051014A" w:rsidP="0051014A">
      <w:proofErr w:type="spellStart"/>
      <w:r>
        <w:rPr>
          <w:rStyle w:val="Style13ptBold"/>
        </w:rPr>
        <w:t>Xiangwei</w:t>
      </w:r>
      <w:proofErr w:type="spellEnd"/>
      <w:r>
        <w:rPr>
          <w:rStyle w:val="Style13ptBold"/>
        </w:rPr>
        <w:t xml:space="preserve"> 17 </w:t>
      </w:r>
      <w:r>
        <w:rPr>
          <w:rStyle w:val="Style13ptBold"/>
          <w:b w:val="0"/>
        </w:rPr>
        <w:t xml:space="preserve">--- </w:t>
      </w:r>
      <w:r w:rsidRPr="009902D8">
        <w:rPr>
          <w:rStyle w:val="Style13ptBold"/>
          <w:b w:val="0"/>
          <w:sz w:val="22"/>
        </w:rPr>
        <w:t xml:space="preserve">former editor-in-chief of the South China Morning Post </w:t>
      </w:r>
      <w:r>
        <w:t>(WANG XIANGWEI, 4/1/17, “OPINION: FORGET THE HYPE ABOUT LEADING THE WORLD, CHINA HAS TO GET ITS OWN HOUSE IN ORDER”, http://www.scmp.com/week-asia/opinion/article/2083450/opinion-forget-hype-about-leading-world-china-has-get-its-own)//ET</w:t>
      </w:r>
    </w:p>
    <w:p w:rsidR="0051014A" w:rsidRDefault="0051014A" w:rsidP="0051014A">
      <w:pPr>
        <w:rPr>
          <w:rStyle w:val="StyleUnderline"/>
        </w:rPr>
      </w:pPr>
      <w:r w:rsidRPr="009902D8">
        <w:rPr>
          <w:sz w:val="14"/>
        </w:rPr>
        <w:t>In the coming weeks</w:t>
      </w:r>
      <w:r w:rsidRPr="009902D8">
        <w:rPr>
          <w:rStyle w:val="StyleUnderline"/>
        </w:rPr>
        <w:t>, two major events will again focus the international spotlight on China as it projects its power on the world stage.</w:t>
      </w:r>
      <w:r w:rsidRPr="009902D8">
        <w:rPr>
          <w:sz w:val="14"/>
        </w:rPr>
        <w:t xml:space="preserve"> Next week, President Xi Jinping (</w:t>
      </w:r>
      <w:proofErr w:type="spellStart"/>
      <w:r w:rsidRPr="009902D8">
        <w:rPr>
          <w:rFonts w:ascii="MS Gothic" w:eastAsia="MS Gothic" w:hAnsi="MS Gothic" w:cs="MS Gothic" w:hint="eastAsia"/>
          <w:sz w:val="14"/>
        </w:rPr>
        <w:t>習近平</w:t>
      </w:r>
      <w:proofErr w:type="spellEnd"/>
      <w:r w:rsidRPr="009902D8">
        <w:rPr>
          <w:sz w:val="14"/>
        </w:rPr>
        <w:t xml:space="preserve">) </w:t>
      </w:r>
      <w:proofErr w:type="gramStart"/>
      <w:r w:rsidRPr="009902D8">
        <w:rPr>
          <w:sz w:val="14"/>
        </w:rPr>
        <w:t>is expected</w:t>
      </w:r>
      <w:proofErr w:type="gramEnd"/>
      <w:r w:rsidRPr="009902D8">
        <w:rPr>
          <w:sz w:val="14"/>
        </w:rPr>
        <w:t xml:space="preserve"> to hold an informal summit with US President Donald Trump in Florida, the first time the two world leaders will meet face-to-face. In mid-May, Xi will host an international conference on China’s “One Belt, One Road” initiative in Beijing, which is expected to draw more than 1,200 government and business leaders including about 20 heads of states or governments. Images of Xi meeting Trump over hot issues such as North Korea’s nuclear proliferation or Xi addressing world leaders over a signature initiative of China’s blueprint for </w:t>
      </w:r>
      <w:proofErr w:type="spellStart"/>
      <w:r w:rsidRPr="009902D8">
        <w:rPr>
          <w:sz w:val="14"/>
        </w:rPr>
        <w:t>globalisation</w:t>
      </w:r>
      <w:proofErr w:type="spellEnd"/>
      <w:r w:rsidRPr="009902D8">
        <w:rPr>
          <w:sz w:val="14"/>
        </w:rPr>
        <w:t xml:space="preserve"> will most likely prompt more discussions about the rise of China’s </w:t>
      </w:r>
      <w:proofErr w:type="gramStart"/>
      <w:r w:rsidRPr="009902D8">
        <w:rPr>
          <w:sz w:val="14"/>
        </w:rPr>
        <w:t>clout</w:t>
      </w:r>
      <w:proofErr w:type="gramEnd"/>
      <w:r w:rsidRPr="009902D8">
        <w:rPr>
          <w:sz w:val="14"/>
        </w:rPr>
        <w:t xml:space="preserve">, and of its intention to assume the mantle of global leadership. </w:t>
      </w:r>
      <w:r w:rsidRPr="009902D8">
        <w:rPr>
          <w:rStyle w:val="StyleUnderline"/>
        </w:rPr>
        <w:t>Is China interested – and does it have the capacity to lead</w:t>
      </w:r>
      <w:r w:rsidRPr="009902D8">
        <w:rPr>
          <w:sz w:val="14"/>
        </w:rPr>
        <w:t xml:space="preserve">? Perhaps, an even more interesting question is this: </w:t>
      </w:r>
      <w:r w:rsidRPr="009902D8">
        <w:rPr>
          <w:rStyle w:val="StyleUnderline"/>
        </w:rPr>
        <w:t>is it willing?</w:t>
      </w:r>
      <w:r w:rsidRPr="009902D8">
        <w:rPr>
          <w:sz w:val="14"/>
        </w:rPr>
        <w:t xml:space="preserve"> </w:t>
      </w:r>
      <w:r w:rsidRPr="009902D8">
        <w:rPr>
          <w:rStyle w:val="StyleUnderline"/>
        </w:rPr>
        <w:t>Reading</w:t>
      </w:r>
      <w:r w:rsidRPr="009902D8">
        <w:rPr>
          <w:sz w:val="14"/>
        </w:rPr>
        <w:t xml:space="preserve"> both </w:t>
      </w:r>
      <w:r w:rsidRPr="009902D8">
        <w:rPr>
          <w:rStyle w:val="StyleUnderline"/>
        </w:rPr>
        <w:t>the international and the Chinese state media gives the impression that China is itching for a go at it.</w:t>
      </w:r>
      <w:r w:rsidRPr="009902D8">
        <w:rPr>
          <w:sz w:val="14"/>
        </w:rPr>
        <w:t xml:space="preserve"> Hardly a day goes by without the international media writing about China’s growing prominence in international diplomacy and economic affairs on issues ranging from trade and investment to multilateral institutions and systems – </w:t>
      </w:r>
      <w:r w:rsidRPr="009902D8">
        <w:rPr>
          <w:rStyle w:val="StyleUnderline"/>
        </w:rPr>
        <w:t>the catchphrase being “as America retreats, China advances”.</w:t>
      </w:r>
      <w:r>
        <w:rPr>
          <w:rStyle w:val="StyleUnderline"/>
        </w:rPr>
        <w:t xml:space="preserve"> </w:t>
      </w:r>
      <w:r w:rsidRPr="009902D8">
        <w:rPr>
          <w:sz w:val="14"/>
        </w:rPr>
        <w:t xml:space="preserve">Such reports will </w:t>
      </w:r>
      <w:proofErr w:type="gramStart"/>
      <w:r w:rsidRPr="009902D8">
        <w:rPr>
          <w:sz w:val="14"/>
        </w:rPr>
        <w:t>not go unnoticed</w:t>
      </w:r>
      <w:proofErr w:type="gramEnd"/>
      <w:r w:rsidRPr="009902D8">
        <w:rPr>
          <w:sz w:val="14"/>
        </w:rPr>
        <w:t xml:space="preserve"> by </w:t>
      </w:r>
      <w:r w:rsidRPr="009902D8">
        <w:rPr>
          <w:rStyle w:val="StyleUnderline"/>
        </w:rPr>
        <w:t>Chinese state media</w:t>
      </w:r>
      <w:r w:rsidRPr="009902D8">
        <w:rPr>
          <w:sz w:val="14"/>
        </w:rPr>
        <w:t xml:space="preserve">, which </w:t>
      </w:r>
      <w:r w:rsidRPr="009902D8">
        <w:rPr>
          <w:rStyle w:val="StyleUnderline"/>
        </w:rPr>
        <w:t>is already in overdrive praising Xi’s leadership skills</w:t>
      </w:r>
      <w:r w:rsidRPr="009902D8">
        <w:rPr>
          <w:sz w:val="14"/>
        </w:rPr>
        <w:t xml:space="preserve"> and bold vision as the “core” of the Chinese leadership, cherry picking the positive comments from the overseas reports to portray an international willingness to welcome China’s global leadership. Much </w:t>
      </w:r>
      <w:proofErr w:type="gramStart"/>
      <w:r w:rsidRPr="009902D8">
        <w:rPr>
          <w:sz w:val="14"/>
        </w:rPr>
        <w:t>has been written</w:t>
      </w:r>
      <w:proofErr w:type="gramEnd"/>
      <w:r w:rsidRPr="009902D8">
        <w:rPr>
          <w:sz w:val="14"/>
        </w:rPr>
        <w:t xml:space="preserve"> about Xi’s well-received speech at the World Economic Forum in Davos, Switzerland, where he made a robust </w:t>
      </w:r>
      <w:proofErr w:type="spellStart"/>
      <w:r w:rsidRPr="009902D8">
        <w:rPr>
          <w:sz w:val="14"/>
        </w:rPr>
        <w:t>defence</w:t>
      </w:r>
      <w:proofErr w:type="spellEnd"/>
      <w:r w:rsidRPr="009902D8">
        <w:rPr>
          <w:sz w:val="14"/>
        </w:rPr>
        <w:t xml:space="preserve"> of globalism and called for inclusive and sustainable development. Afterwards, many overseas media reports praised China for taking the reins of </w:t>
      </w:r>
      <w:proofErr w:type="spellStart"/>
      <w:r w:rsidRPr="009902D8">
        <w:rPr>
          <w:sz w:val="14"/>
        </w:rPr>
        <w:t>globalisation</w:t>
      </w:r>
      <w:proofErr w:type="spellEnd"/>
      <w:r w:rsidRPr="009902D8">
        <w:rPr>
          <w:sz w:val="14"/>
        </w:rPr>
        <w:t xml:space="preserve">. There is little doubt that the two upcoming events will give the Chinese media more ammunition to portray Xi standing tall on the international stage, ready to lead the world out of its current quandary, at a time when Trump has turned his back on globalism and Britain has officially triggered its exit from the European Union. China’s opening up requires open minds – not a blocked internet </w:t>
      </w:r>
      <w:proofErr w:type="gramStart"/>
      <w:r w:rsidRPr="009902D8">
        <w:rPr>
          <w:sz w:val="14"/>
        </w:rPr>
        <w:t>But</w:t>
      </w:r>
      <w:proofErr w:type="gramEnd"/>
      <w:r w:rsidRPr="009902D8">
        <w:rPr>
          <w:sz w:val="14"/>
        </w:rPr>
        <w:t xml:space="preserve"> </w:t>
      </w:r>
      <w:r w:rsidRPr="009902D8">
        <w:rPr>
          <w:rStyle w:val="StyleUnderline"/>
        </w:rPr>
        <w:t xml:space="preserve">it would be wise to </w:t>
      </w:r>
      <w:r w:rsidRPr="009902D8">
        <w:rPr>
          <w:rStyle w:val="Emphasis"/>
        </w:rPr>
        <w:t>take the media hype with more than a pinch of salt</w:t>
      </w:r>
      <w:r w:rsidRPr="009902D8">
        <w:rPr>
          <w:sz w:val="14"/>
        </w:rPr>
        <w:t xml:space="preserve">; </w:t>
      </w:r>
      <w:r w:rsidRPr="009902D8">
        <w:rPr>
          <w:rStyle w:val="StyleUnderline"/>
        </w:rPr>
        <w:t>Chinese leaders should also be reminded of the saying “the great enemy to leadership is flattery</w:t>
      </w:r>
      <w:r w:rsidRPr="009902D8">
        <w:rPr>
          <w:sz w:val="14"/>
        </w:rPr>
        <w:t xml:space="preserve">”. </w:t>
      </w:r>
      <w:r w:rsidRPr="009902D8">
        <w:rPr>
          <w:rStyle w:val="StyleUnderline"/>
        </w:rPr>
        <w:t xml:space="preserve">Beneath all the fawning </w:t>
      </w:r>
      <w:proofErr w:type="gramStart"/>
      <w:r w:rsidRPr="009902D8">
        <w:rPr>
          <w:rStyle w:val="StyleUnderline"/>
        </w:rPr>
        <w:t>lies</w:t>
      </w:r>
      <w:proofErr w:type="gramEnd"/>
      <w:r w:rsidRPr="009902D8">
        <w:rPr>
          <w:rStyle w:val="StyleUnderline"/>
        </w:rPr>
        <w:t xml:space="preserve"> the stark truth that </w:t>
      </w:r>
      <w:r w:rsidRPr="009902D8">
        <w:rPr>
          <w:rStyle w:val="Emphasis"/>
        </w:rPr>
        <w:t>China is nowhere near ready</w:t>
      </w:r>
      <w:r w:rsidRPr="009902D8">
        <w:rPr>
          <w:rStyle w:val="StyleUnderline"/>
        </w:rPr>
        <w:t xml:space="preserve"> to assume the mantle of global leadership, let alone aspire to displace the United States and push for a new international order.</w:t>
      </w:r>
      <w:r>
        <w:rPr>
          <w:rStyle w:val="StyleUnderline"/>
        </w:rPr>
        <w:t xml:space="preserve"> </w:t>
      </w:r>
      <w:r w:rsidRPr="009902D8">
        <w:rPr>
          <w:sz w:val="14"/>
        </w:rPr>
        <w:t xml:space="preserve">It is true that since Xi came to power in late 2012, he has managed to transform governance at home and has tried to take a more assertive and muscular stance on international diplomacy, particularly in relation to disputed territorial claims. With the rise of its economic power, China has pushed for a bigger say at international financial institutions such as the World Bank and the International Monetary Fund, which agreed to include the yuan as one of the five reserve currencies in its Special Drawing Rights basket. It has set up two multilateral lenders, </w:t>
      </w:r>
      <w:r w:rsidRPr="009902D8">
        <w:rPr>
          <w:rStyle w:val="StyleUnderline"/>
        </w:rPr>
        <w:t>the New Development Bank</w:t>
      </w:r>
      <w:r w:rsidRPr="009902D8">
        <w:rPr>
          <w:sz w:val="14"/>
        </w:rPr>
        <w:t xml:space="preserve"> and the </w:t>
      </w:r>
      <w:r w:rsidRPr="009902D8">
        <w:rPr>
          <w:rStyle w:val="StyleUnderline"/>
        </w:rPr>
        <w:t xml:space="preserve">Asian Infrastructure Investment Bank </w:t>
      </w:r>
      <w:r w:rsidRPr="009902D8">
        <w:rPr>
          <w:sz w:val="14"/>
        </w:rPr>
        <w:t xml:space="preserve">and launched the ambitious belt and road initiative. Is Xi’s new ‘core’ status a sign of strength, or weakness? </w:t>
      </w:r>
      <w:r w:rsidRPr="009902D8">
        <w:rPr>
          <w:rStyle w:val="StyleUnderline"/>
        </w:rPr>
        <w:t>Impressive achievements all, but they should not suggest an intention by China to create a new international order.</w:t>
      </w:r>
      <w:r>
        <w:rPr>
          <w:rStyle w:val="StyleUnderline"/>
        </w:rPr>
        <w:t xml:space="preserve"> </w:t>
      </w:r>
      <w:proofErr w:type="gramStart"/>
      <w:r w:rsidRPr="009902D8">
        <w:rPr>
          <w:sz w:val="14"/>
        </w:rPr>
        <w:t>First of all</w:t>
      </w:r>
      <w:proofErr w:type="gramEnd"/>
      <w:r w:rsidRPr="009902D8">
        <w:rPr>
          <w:sz w:val="14"/>
        </w:rPr>
        <w:t xml:space="preserve">, </w:t>
      </w:r>
      <w:r w:rsidRPr="009902D8">
        <w:rPr>
          <w:rStyle w:val="StyleUnderline"/>
        </w:rPr>
        <w:t>the reason China is pushing for a bigger voice on the international stage is to work within the existing system rather than subvert it, to exert its influence to improve it in a way so that its interests can be better heard and served</w:t>
      </w:r>
      <w:r w:rsidRPr="009902D8">
        <w:rPr>
          <w:sz w:val="14"/>
        </w:rPr>
        <w:t xml:space="preserve">. Xi’s Davos speech </w:t>
      </w:r>
      <w:proofErr w:type="gramStart"/>
      <w:r w:rsidRPr="009902D8">
        <w:rPr>
          <w:sz w:val="14"/>
        </w:rPr>
        <w:t>should be read</w:t>
      </w:r>
      <w:proofErr w:type="gramEnd"/>
      <w:r w:rsidRPr="009902D8">
        <w:rPr>
          <w:sz w:val="14"/>
        </w:rPr>
        <w:t xml:space="preserve"> in this context. He and other Chinese leaders are all too aware of their country’s own limitations and weaknesses to talk about leading the world. Secondly, </w:t>
      </w:r>
      <w:r w:rsidRPr="009902D8">
        <w:rPr>
          <w:rStyle w:val="StyleUnderline"/>
        </w:rPr>
        <w:t>the hype about China leading the world will no doubt heighten geopolitical worries and concerns in Asia and other regions</w:t>
      </w:r>
      <w:r w:rsidRPr="009902D8">
        <w:rPr>
          <w:sz w:val="14"/>
        </w:rPr>
        <w:t xml:space="preserve">. For instance, there have been concerns that China’s Maritime Silk Road initiative will help Beijing project its naval power abroad, and that smaller countries in Asia will be forced to choose sides between China </w:t>
      </w:r>
      <w:proofErr w:type="gramStart"/>
      <w:r w:rsidRPr="009902D8">
        <w:rPr>
          <w:sz w:val="14"/>
        </w:rPr>
        <w:t>or</w:t>
      </w:r>
      <w:proofErr w:type="gramEnd"/>
      <w:r w:rsidRPr="009902D8">
        <w:rPr>
          <w:sz w:val="14"/>
        </w:rPr>
        <w:t xml:space="preserve"> the US. Thirdly, </w:t>
      </w:r>
      <w:r w:rsidRPr="009902D8">
        <w:rPr>
          <w:rStyle w:val="StyleUnderline"/>
        </w:rPr>
        <w:t xml:space="preserve">many Chinese officials have </w:t>
      </w:r>
      <w:proofErr w:type="gramStart"/>
      <w:r w:rsidRPr="009902D8">
        <w:rPr>
          <w:rStyle w:val="StyleUnderline"/>
        </w:rPr>
        <w:t>gotten</w:t>
      </w:r>
      <w:proofErr w:type="gramEnd"/>
      <w:r w:rsidRPr="009902D8">
        <w:rPr>
          <w:rStyle w:val="StyleUnderline"/>
        </w:rPr>
        <w:t xml:space="preserve"> carried away by the constant talk of China’s rising international status, believing that they no longer need to learn new ideas and approaches from the outside world. Such erroneous thinking can be </w:t>
      </w:r>
      <w:r w:rsidRPr="009902D8">
        <w:rPr>
          <w:rStyle w:val="Emphasis"/>
        </w:rPr>
        <w:t xml:space="preserve">very counterproductive </w:t>
      </w:r>
      <w:r w:rsidRPr="009902D8">
        <w:rPr>
          <w:rStyle w:val="StyleUnderline"/>
        </w:rPr>
        <w:t xml:space="preserve">at a time when </w:t>
      </w:r>
      <w:r w:rsidRPr="009902D8">
        <w:rPr>
          <w:rStyle w:val="Emphasis"/>
        </w:rPr>
        <w:t>China’s reforms are at an impasse</w:t>
      </w:r>
      <w:r w:rsidRPr="009902D8">
        <w:rPr>
          <w:rStyle w:val="StyleUnderline"/>
        </w:rPr>
        <w:t xml:space="preserve"> and its efforts to become an innovation-driven country requires more openness.</w:t>
      </w:r>
      <w:r>
        <w:rPr>
          <w:rStyle w:val="StyleUnderline"/>
        </w:rPr>
        <w:t xml:space="preserve"> </w:t>
      </w:r>
      <w:r w:rsidRPr="009902D8">
        <w:rPr>
          <w:sz w:val="14"/>
        </w:rPr>
        <w:t xml:space="preserve">Even more importantly, </w:t>
      </w:r>
      <w:r w:rsidRPr="009902D8">
        <w:rPr>
          <w:rStyle w:val="StyleUnderline"/>
        </w:rPr>
        <w:t xml:space="preserve">China very much needs to focus on </w:t>
      </w:r>
      <w:r w:rsidRPr="009902D8">
        <w:rPr>
          <w:rStyle w:val="Emphasis"/>
        </w:rPr>
        <w:t>putting its own house in order</w:t>
      </w:r>
      <w:r w:rsidRPr="009902D8">
        <w:rPr>
          <w:sz w:val="14"/>
        </w:rPr>
        <w:t xml:space="preserve">, </w:t>
      </w:r>
      <w:r w:rsidRPr="009902D8">
        <w:rPr>
          <w:rStyle w:val="StyleUnderline"/>
        </w:rPr>
        <w:t>which should be the first and foremost priority</w:t>
      </w:r>
      <w:r w:rsidRPr="009902D8">
        <w:rPr>
          <w:sz w:val="14"/>
        </w:rPr>
        <w:t>. Despite the remarkable achievements</w:t>
      </w:r>
      <w:r w:rsidRPr="009902D8">
        <w:rPr>
          <w:rStyle w:val="StyleUnderline"/>
        </w:rPr>
        <w:t>, China is still undergoing a painful transition to being a full market economy and has a hard job of rebalancing its economy by reducing its reliance on investment and increasing consumption.</w:t>
      </w:r>
      <w:r>
        <w:rPr>
          <w:rStyle w:val="StyleUnderline"/>
        </w:rPr>
        <w:t xml:space="preserve"> </w:t>
      </w:r>
      <w:r w:rsidRPr="009902D8">
        <w:rPr>
          <w:sz w:val="14"/>
        </w:rPr>
        <w:t xml:space="preserve">When Xi meets Trump: why the casual approach in Mar-a-Lago could pay dividends </w:t>
      </w:r>
      <w:proofErr w:type="gramStart"/>
      <w:r w:rsidRPr="009902D8">
        <w:rPr>
          <w:rStyle w:val="Emphasis"/>
        </w:rPr>
        <w:t>But</w:t>
      </w:r>
      <w:proofErr w:type="gramEnd"/>
      <w:r w:rsidRPr="009902D8">
        <w:rPr>
          <w:rStyle w:val="Emphasis"/>
        </w:rPr>
        <w:t xml:space="preserve"> as the economy slows</w:t>
      </w:r>
      <w:r w:rsidRPr="009902D8">
        <w:rPr>
          <w:sz w:val="14"/>
        </w:rPr>
        <w:t xml:space="preserve">, </w:t>
      </w:r>
      <w:r w:rsidRPr="009902D8">
        <w:rPr>
          <w:rStyle w:val="StyleUnderline"/>
        </w:rPr>
        <w:t xml:space="preserve">the Chinese government will have to contend with risks of </w:t>
      </w:r>
      <w:r w:rsidRPr="009902D8">
        <w:rPr>
          <w:rStyle w:val="Emphasis"/>
        </w:rPr>
        <w:t>social instability</w:t>
      </w:r>
      <w:r w:rsidRPr="009902D8">
        <w:rPr>
          <w:sz w:val="14"/>
        </w:rPr>
        <w:t xml:space="preserve">. </w:t>
      </w:r>
      <w:r w:rsidRPr="009902D8">
        <w:rPr>
          <w:rStyle w:val="StyleUnderline"/>
        </w:rPr>
        <w:t>China’s economy may be the second largest in the world, but it still has to lift tens of millions of people out of poverty; its immediate goal is to enable the country to become a “moderately prosperous society</w:t>
      </w:r>
      <w:r w:rsidRPr="009902D8">
        <w:rPr>
          <w:sz w:val="14"/>
        </w:rPr>
        <w:t xml:space="preserve">” by 2020. With all those </w:t>
      </w:r>
      <w:proofErr w:type="gramStart"/>
      <w:r w:rsidRPr="009902D8">
        <w:rPr>
          <w:sz w:val="14"/>
        </w:rPr>
        <w:t>tasks at hand</w:t>
      </w:r>
      <w:proofErr w:type="gramEnd"/>
      <w:r w:rsidRPr="009902D8">
        <w:rPr>
          <w:sz w:val="14"/>
        </w:rPr>
        <w:t xml:space="preserve">, it can hardly afford to compete with the US for global leadership. Yes, China has every reason to push for </w:t>
      </w:r>
      <w:proofErr w:type="spellStart"/>
      <w:r w:rsidRPr="009902D8">
        <w:rPr>
          <w:sz w:val="14"/>
        </w:rPr>
        <w:t>globalisation</w:t>
      </w:r>
      <w:proofErr w:type="spellEnd"/>
      <w:r w:rsidRPr="009902D8">
        <w:rPr>
          <w:sz w:val="14"/>
        </w:rPr>
        <w:t xml:space="preserve"> – it has been one of its biggest benefactors – but it </w:t>
      </w:r>
      <w:r w:rsidRPr="009902D8">
        <w:rPr>
          <w:rStyle w:val="StyleUnderline"/>
        </w:rPr>
        <w:t xml:space="preserve">should be wary of talk that it is ready to take the reins of global leadership. </w:t>
      </w:r>
    </w:p>
    <w:p w:rsidR="0051014A" w:rsidRPr="009902D8" w:rsidRDefault="0051014A" w:rsidP="0051014A">
      <w:pPr>
        <w:rPr>
          <w:sz w:val="14"/>
        </w:rPr>
      </w:pPr>
    </w:p>
    <w:p w:rsidR="0051014A" w:rsidRDefault="0051014A" w:rsidP="0051014A">
      <w:pPr>
        <w:pStyle w:val="Heading4"/>
      </w:pPr>
      <w:r>
        <w:t xml:space="preserve">China leadership causes </w:t>
      </w:r>
      <w:proofErr w:type="spellStart"/>
      <w:r>
        <w:t>prolif</w:t>
      </w:r>
      <w:proofErr w:type="spellEnd"/>
      <w:r>
        <w:t xml:space="preserve"> --- empirics prove</w:t>
      </w:r>
    </w:p>
    <w:p w:rsidR="0051014A" w:rsidRPr="009902D8" w:rsidRDefault="0051014A" w:rsidP="0051014A">
      <w:r>
        <w:rPr>
          <w:rStyle w:val="Style13ptBold"/>
        </w:rPr>
        <w:t xml:space="preserve">Joshi 15 </w:t>
      </w:r>
      <w:r>
        <w:rPr>
          <w:rStyle w:val="Style13ptBold"/>
          <w:b w:val="0"/>
        </w:rPr>
        <w:t xml:space="preserve">--- </w:t>
      </w:r>
      <w:r w:rsidRPr="009902D8">
        <w:rPr>
          <w:rStyle w:val="Style13ptBold"/>
          <w:b w:val="0"/>
          <w:sz w:val="22"/>
        </w:rPr>
        <w:t xml:space="preserve">fellow at the </w:t>
      </w:r>
      <w:proofErr w:type="spellStart"/>
      <w:r w:rsidRPr="009902D8">
        <w:rPr>
          <w:rStyle w:val="Style13ptBold"/>
          <w:b w:val="0"/>
          <w:sz w:val="22"/>
        </w:rPr>
        <w:t>Takshashila</w:t>
      </w:r>
      <w:proofErr w:type="spellEnd"/>
      <w:r w:rsidRPr="009902D8">
        <w:rPr>
          <w:rStyle w:val="Style13ptBold"/>
          <w:b w:val="0"/>
          <w:sz w:val="22"/>
        </w:rPr>
        <w:t xml:space="preserve"> Institution, focusing on Indian strategic affairs and foreign policy towards Afghanistan. </w:t>
      </w:r>
      <w:r>
        <w:t>(Rohan Joshi, 2/15/15, “China, Pakistan, and Nuclear Non-Proliferation”, The Diplomat. http://thediplomat.com/2015/02/china-pakistan-and-nuclear-non-proliferation/)//ET</w:t>
      </w:r>
    </w:p>
    <w:p w:rsidR="0051014A" w:rsidRDefault="0051014A" w:rsidP="0051014A">
      <w:pPr>
        <w:rPr>
          <w:rStyle w:val="StyleUnderline"/>
        </w:rPr>
      </w:pPr>
      <w:r w:rsidRPr="009902D8">
        <w:rPr>
          <w:rStyle w:val="StyleUnderline"/>
        </w:rPr>
        <w:t>China</w:t>
      </w:r>
      <w:r w:rsidRPr="009902D8">
        <w:t xml:space="preserve"> has </w:t>
      </w:r>
      <w:r w:rsidRPr="009902D8">
        <w:rPr>
          <w:rStyle w:val="StyleUnderline"/>
        </w:rPr>
        <w:t xml:space="preserve">demonstrated </w:t>
      </w:r>
      <w:r w:rsidRPr="009902D8">
        <w:rPr>
          <w:rStyle w:val="Emphasis"/>
        </w:rPr>
        <w:t>remarkable consistency</w:t>
      </w:r>
      <w:r w:rsidRPr="009902D8">
        <w:rPr>
          <w:rStyle w:val="StyleUnderline"/>
        </w:rPr>
        <w:t xml:space="preserve"> over four decades in acting in ways that </w:t>
      </w:r>
      <w:r w:rsidRPr="009902D8">
        <w:rPr>
          <w:rStyle w:val="Emphasis"/>
        </w:rPr>
        <w:t>undermine with impunity the global non-proliferation regime</w:t>
      </w:r>
      <w:r w:rsidRPr="009902D8">
        <w:t xml:space="preserve">. </w:t>
      </w:r>
      <w:r w:rsidRPr="009902D8">
        <w:rPr>
          <w:rStyle w:val="StyleUnderline"/>
        </w:rPr>
        <w:t>Its nuclear deals with Pakistan –</w:t>
      </w:r>
      <w:r w:rsidRPr="009902D8">
        <w:t xml:space="preserve"> both military and civilian – </w:t>
      </w:r>
      <w:proofErr w:type="gramStart"/>
      <w:r w:rsidRPr="009902D8">
        <w:rPr>
          <w:rStyle w:val="StyleUnderline"/>
        </w:rPr>
        <w:t>were conceived and executed in secrecy</w:t>
      </w:r>
      <w:proofErr w:type="gramEnd"/>
      <w:r w:rsidRPr="009902D8">
        <w:rPr>
          <w:rStyle w:val="StyleUnderline"/>
        </w:rPr>
        <w:t>.</w:t>
      </w:r>
      <w:r w:rsidRPr="009902D8">
        <w:t xml:space="preserve"> The </w:t>
      </w:r>
      <w:r w:rsidRPr="009902D8">
        <w:rPr>
          <w:rStyle w:val="StyleUnderline"/>
        </w:rPr>
        <w:t xml:space="preserve">recent news articles now confirm that China remains committed to a long-term nuclear relationship with Pakistan under its own terms. </w:t>
      </w:r>
      <w:proofErr w:type="gramStart"/>
      <w:r w:rsidRPr="009902D8">
        <w:rPr>
          <w:rStyle w:val="StyleUnderline"/>
        </w:rPr>
        <w:t>This is a pattern of behavior that is unlikely to change without the application of sustained international pressure to bring China into compliance with the commitments it has undertaken.</w:t>
      </w:r>
      <w:proofErr w:type="gramEnd"/>
    </w:p>
    <w:p w:rsidR="0051014A" w:rsidRPr="00286A47" w:rsidRDefault="0051014A" w:rsidP="0051014A"/>
    <w:p w:rsidR="0051014A" w:rsidRDefault="0051014A" w:rsidP="0051014A">
      <w:pPr>
        <w:pStyle w:val="Heading2"/>
      </w:pPr>
      <w:r>
        <w:t>IMPACTS</w:t>
      </w:r>
    </w:p>
    <w:p w:rsidR="0051014A" w:rsidRDefault="0051014A" w:rsidP="0051014A">
      <w:pPr>
        <w:pStyle w:val="Heading3"/>
      </w:pPr>
      <w:r>
        <w:t xml:space="preserve">Cling </w:t>
      </w:r>
      <w:proofErr w:type="spellStart"/>
      <w:r>
        <w:t>inev</w:t>
      </w:r>
      <w:proofErr w:type="spellEnd"/>
    </w:p>
    <w:p w:rsidR="0051014A" w:rsidRDefault="0051014A" w:rsidP="0051014A">
      <w:pPr>
        <w:pStyle w:val="Heading4"/>
      </w:pPr>
      <w:r>
        <w:t xml:space="preserve">Cling to </w:t>
      </w:r>
      <w:proofErr w:type="spellStart"/>
      <w:r>
        <w:t>heg</w:t>
      </w:r>
      <w:proofErr w:type="spellEnd"/>
      <w:r>
        <w:t xml:space="preserve"> </w:t>
      </w:r>
      <w:proofErr w:type="spellStart"/>
      <w:r>
        <w:t>inev</w:t>
      </w:r>
      <w:proofErr w:type="spellEnd"/>
      <w:r>
        <w:t xml:space="preserve"> </w:t>
      </w:r>
    </w:p>
    <w:p w:rsidR="0051014A" w:rsidRPr="00E63EC2" w:rsidRDefault="0051014A" w:rsidP="0051014A">
      <w:pPr>
        <w:rPr>
          <w:b/>
        </w:rPr>
      </w:pPr>
      <w:proofErr w:type="spellStart"/>
      <w:r>
        <w:t>Petar</w:t>
      </w:r>
      <w:proofErr w:type="spellEnd"/>
      <w:r>
        <w:t xml:space="preserve"> </w:t>
      </w:r>
      <w:proofErr w:type="spellStart"/>
      <w:r w:rsidRPr="004D5891">
        <w:rPr>
          <w:b/>
        </w:rPr>
        <w:t>Kurečić</w:t>
      </w:r>
      <w:proofErr w:type="spellEnd"/>
      <w:r w:rsidRPr="004D5891">
        <w:rPr>
          <w:b/>
        </w:rPr>
        <w:t xml:space="preserve"> and</w:t>
      </w:r>
      <w:r>
        <w:t xml:space="preserve"> </w:t>
      </w:r>
      <w:proofErr w:type="spellStart"/>
      <w:r>
        <w:t>Binoy</w:t>
      </w:r>
      <w:proofErr w:type="spellEnd"/>
      <w:r>
        <w:t xml:space="preserve"> </w:t>
      </w:r>
      <w:proofErr w:type="spellStart"/>
      <w:r w:rsidRPr="004D5891">
        <w:rPr>
          <w:b/>
        </w:rPr>
        <w:t>Kampmark</w:t>
      </w:r>
      <w:proofErr w:type="spellEnd"/>
      <w:r>
        <w:rPr>
          <w:b/>
        </w:rPr>
        <w:t xml:space="preserve"> </w:t>
      </w:r>
      <w:r>
        <w:t>20</w:t>
      </w:r>
      <w:r>
        <w:rPr>
          <w:b/>
        </w:rPr>
        <w:t>16</w:t>
      </w:r>
    </w:p>
    <w:p w:rsidR="0051014A" w:rsidRDefault="0051014A" w:rsidP="0051014A">
      <w:r>
        <w:t>(</w:t>
      </w:r>
      <w:proofErr w:type="spellStart"/>
      <w:r>
        <w:t>Petar</w:t>
      </w:r>
      <w:proofErr w:type="spellEnd"/>
      <w:r>
        <w:t xml:space="preserve"> </w:t>
      </w:r>
      <w:proofErr w:type="spellStart"/>
      <w:r w:rsidRPr="00F30265">
        <w:t>Kurečić</w:t>
      </w:r>
      <w:proofErr w:type="spellEnd"/>
      <w:r>
        <w:t xml:space="preserve">-assistant professor at the Department of Business Economics, Department of Journalism. </w:t>
      </w:r>
      <w:proofErr w:type="spellStart"/>
      <w:r>
        <w:t>Binoy</w:t>
      </w:r>
      <w:proofErr w:type="spellEnd"/>
      <w:r>
        <w:t xml:space="preserve"> </w:t>
      </w:r>
      <w:proofErr w:type="spellStart"/>
      <w:r w:rsidRPr="00F30265">
        <w:t>Kampmark</w:t>
      </w:r>
      <w:proofErr w:type="spellEnd"/>
      <w:r>
        <w:t xml:space="preserve">-Senior Lecturer in the School of Global, Urban and Social Studies, teaching within the Bachelor of Social Science (Legal and Dispute Studies) program. </w:t>
      </w:r>
      <w:r w:rsidRPr="00F30265">
        <w:t xml:space="preserve"> </w:t>
      </w:r>
      <w:r>
        <w:t xml:space="preserve">“A MULTIFARIOUS, MULTIFACETED APPROACH TO THE MULTIPOLAR WORLD: A NECESSITY” </w:t>
      </w:r>
      <w:hyperlink r:id="rId6" w:history="1">
        <w:r w:rsidRPr="00DF18DB">
          <w:rPr>
            <w:rStyle w:val="Hyperlink"/>
          </w:rPr>
          <w:t>https://bib.irb.hr/datoteka/810701.A_Multifarious_Multi-Faceted_Approach_to_Multipolarity.pdf</w:t>
        </w:r>
      </w:hyperlink>
      <w:r>
        <w:t xml:space="preserve">) </w:t>
      </w:r>
      <w:proofErr w:type="spellStart"/>
      <w:r>
        <w:t>mba-alb</w:t>
      </w:r>
      <w:proofErr w:type="spellEnd"/>
    </w:p>
    <w:p w:rsidR="0051014A" w:rsidRDefault="0051014A" w:rsidP="0051014A">
      <w:pPr>
        <w:rPr>
          <w:sz w:val="14"/>
        </w:rPr>
      </w:pPr>
      <w:proofErr w:type="gramStart"/>
      <w:r w:rsidRPr="00382D58">
        <w:rPr>
          <w:u w:val="single"/>
        </w:rPr>
        <w:t xml:space="preserve">No matter what version of </w:t>
      </w:r>
      <w:r w:rsidRPr="00AB2A19">
        <w:rPr>
          <w:sz w:val="14"/>
        </w:rPr>
        <w:t>hegemonic stability theory (</w:t>
      </w:r>
      <w:r w:rsidRPr="00382D58">
        <w:rPr>
          <w:u w:val="single"/>
        </w:rPr>
        <w:t>HST) we accept</w:t>
      </w:r>
      <w:r w:rsidRPr="00AB2A19">
        <w:rPr>
          <w:sz w:val="14"/>
        </w:rPr>
        <w:t xml:space="preserve"> or completely reject (with its main thesis that hegemonic power brings stability and order in the system, from which not only the hegemon, but also smaller states benefit, more or </w:t>
      </w:r>
      <w:proofErr w:type="spellStart"/>
      <w:r w:rsidRPr="00AB2A19">
        <w:rPr>
          <w:sz w:val="14"/>
        </w:rPr>
        <w:t>lessxx</w:t>
      </w:r>
      <w:proofErr w:type="spellEnd"/>
      <w:r w:rsidRPr="00AB2A19">
        <w:rPr>
          <w:sz w:val="14"/>
        </w:rPr>
        <w:t xml:space="preserve">), </w:t>
      </w:r>
      <w:r w:rsidRPr="00382D58">
        <w:rPr>
          <w:u w:val="single"/>
        </w:rPr>
        <w:t xml:space="preserve">and instead accept </w:t>
      </w:r>
      <w:proofErr w:type="spellStart"/>
      <w:r w:rsidRPr="00382D58">
        <w:rPr>
          <w:u w:val="single"/>
        </w:rPr>
        <w:t>multipolarity</w:t>
      </w:r>
      <w:proofErr w:type="spellEnd"/>
      <w:r w:rsidRPr="00382D58">
        <w:rPr>
          <w:u w:val="single"/>
        </w:rPr>
        <w:t xml:space="preserve"> and a contestation between the dominant and contender states as an inevitable condition in the 21st century</w:t>
      </w:r>
      <w:r w:rsidRPr="00AB2A19">
        <w:rPr>
          <w:sz w:val="14"/>
        </w:rPr>
        <w:t xml:space="preserve">, </w:t>
      </w:r>
      <w:r w:rsidRPr="00382D58">
        <w:rPr>
          <w:b/>
          <w:u w:val="single"/>
        </w:rPr>
        <w:t>it is very difficult to imagine that the U.S.A. will not continue to pursue its own hegemony, albeit the success of this pursuit would definitely not be positive</w:t>
      </w:r>
      <w:r w:rsidRPr="00AB2A19">
        <w:rPr>
          <w:sz w:val="14"/>
        </w:rPr>
        <w:t>.</w:t>
      </w:r>
      <w:proofErr w:type="gramEnd"/>
      <w:r w:rsidRPr="00AB2A19">
        <w:rPr>
          <w:sz w:val="14"/>
        </w:rPr>
        <w:t xml:space="preserve"> However, we have to keep in mind that</w:t>
      </w:r>
      <w:r w:rsidRPr="00382D58">
        <w:rPr>
          <w:u w:val="single"/>
        </w:rPr>
        <w:t xml:space="preserve"> HST also claims that instability occurs in the system when a certain hegemon is losing its grip on hegemony </w:t>
      </w:r>
      <w:r w:rsidRPr="00AB2A19">
        <w:rPr>
          <w:sz w:val="14"/>
        </w:rPr>
        <w:t xml:space="preserve">(HST finds confirmations in the situation that preceded the two World Wars, and stagflation in the 1970ies). Nevertheless, a real hegemony, understood in a neorealist, neoliberal or even </w:t>
      </w:r>
      <w:proofErr w:type="spellStart"/>
      <w:r w:rsidRPr="00AB2A19">
        <w:rPr>
          <w:sz w:val="14"/>
        </w:rPr>
        <w:t>Gramscian</w:t>
      </w:r>
      <w:proofErr w:type="spellEnd"/>
      <w:r w:rsidRPr="00AB2A19">
        <w:rPr>
          <w:sz w:val="14"/>
        </w:rPr>
        <w:t xml:space="preserve"> sense, would not be possible in the future.</w:t>
      </w:r>
    </w:p>
    <w:p w:rsidR="0051014A" w:rsidRPr="00C50A23" w:rsidRDefault="0051014A" w:rsidP="0051014A"/>
    <w:p w:rsidR="00413657" w:rsidRDefault="0051014A" w:rsidP="00C50A23">
      <w:pPr>
        <w:pStyle w:val="Heading3"/>
      </w:pPr>
      <w:proofErr w:type="spellStart"/>
      <w:r>
        <w:t>Heg</w:t>
      </w:r>
      <w:proofErr w:type="spellEnd"/>
      <w:r>
        <w:t xml:space="preserve"> Good – transition wars</w:t>
      </w:r>
    </w:p>
    <w:p w:rsidR="00413657" w:rsidRPr="00864DE6" w:rsidRDefault="00413657" w:rsidP="00413657">
      <w:pPr>
        <w:pStyle w:val="Heading4"/>
      </w:pPr>
      <w:r>
        <w:t>American retreat magnifies risk of hostile aggression – collapses benefits of liberal order</w:t>
      </w:r>
    </w:p>
    <w:p w:rsidR="00413657" w:rsidRPr="002D7482" w:rsidRDefault="00413657" w:rsidP="00413657">
      <w:r>
        <w:rPr>
          <w:rStyle w:val="Style13ptBold"/>
        </w:rPr>
        <w:t xml:space="preserve">French 17’ - </w:t>
      </w:r>
      <w:r w:rsidRPr="002D7482">
        <w:t>senior writer for National Review, a senior fellow at the National Review Institute (David, “America Still Is — and Should Remain — the ‘Indispensable Nation’”, 5/17/17, National Review, http://www.nationalreview.com/article/447640/foreign-policy-indispensable-nation-donald-trump-jeet-heert-mistake//GHS-AK)</w:t>
      </w:r>
    </w:p>
    <w:p w:rsidR="00413657" w:rsidRPr="006E640D" w:rsidRDefault="00413657" w:rsidP="00413657">
      <w:pPr>
        <w:rPr>
          <w:sz w:val="10"/>
        </w:rPr>
      </w:pPr>
      <w:r w:rsidRPr="004429F2">
        <w:rPr>
          <w:sz w:val="10"/>
        </w:rPr>
        <w:t xml:space="preserve">What do Americans on both sides of the aisle mean when they call the U.S. the “indispensable nation”? </w:t>
      </w:r>
      <w:proofErr w:type="gramStart"/>
      <w:r w:rsidRPr="004429F2">
        <w:rPr>
          <w:sz w:val="10"/>
        </w:rPr>
        <w:t>It’s</w:t>
      </w:r>
      <w:proofErr w:type="gramEnd"/>
      <w:r w:rsidRPr="004429F2">
        <w:rPr>
          <w:sz w:val="10"/>
        </w:rPr>
        <w:t xml:space="preserve"> simply this: that </w:t>
      </w:r>
      <w:r w:rsidRPr="004429F2">
        <w:rPr>
          <w:rStyle w:val="Emphasis"/>
        </w:rPr>
        <w:t>without America maintaining its post–World War II role as the ultimate guarantor of the safety</w:t>
      </w:r>
      <w:r w:rsidRPr="004429F2">
        <w:rPr>
          <w:sz w:val="10"/>
        </w:rPr>
        <w:t xml:space="preserve"> and security of the Free World, </w:t>
      </w:r>
      <w:r w:rsidRPr="004429F2">
        <w:rPr>
          <w:rStyle w:val="Emphasis"/>
        </w:rPr>
        <w:t>the world is more likely</w:t>
      </w:r>
      <w:r w:rsidRPr="004429F2">
        <w:rPr>
          <w:sz w:val="10"/>
        </w:rPr>
        <w:t xml:space="preserve"> than not </w:t>
      </w:r>
      <w:r w:rsidRPr="004429F2">
        <w:rPr>
          <w:rStyle w:val="Emphasis"/>
        </w:rPr>
        <w:t>to revert to the historical mean of regional and perhaps even global conflict</w:t>
      </w:r>
      <w:r w:rsidRPr="004429F2">
        <w:rPr>
          <w:sz w:val="10"/>
        </w:rPr>
        <w:t xml:space="preserve">. Acknowledging that the U.S. is “indispensable” does not mean that </w:t>
      </w:r>
      <w:proofErr w:type="gramStart"/>
      <w:r w:rsidRPr="004429F2">
        <w:rPr>
          <w:sz w:val="10"/>
        </w:rPr>
        <w:t>we’re</w:t>
      </w:r>
      <w:proofErr w:type="gramEnd"/>
      <w:r w:rsidRPr="004429F2">
        <w:rPr>
          <w:sz w:val="10"/>
        </w:rPr>
        <w:t xml:space="preserve"> the world’s hegemon, controlling all the Earth’s peoples from Washington, D.C. It does not mean that different administrations at different times </w:t>
      </w:r>
      <w:proofErr w:type="gramStart"/>
      <w:r w:rsidRPr="004429F2">
        <w:rPr>
          <w:sz w:val="10"/>
        </w:rPr>
        <w:t>haven’t</w:t>
      </w:r>
      <w:proofErr w:type="gramEnd"/>
      <w:r w:rsidRPr="004429F2">
        <w:rPr>
          <w:sz w:val="10"/>
        </w:rPr>
        <w:t xml:space="preserve"> chosen to retreat from this or that peripheral commitment. It does depend, however, on the understanding </w:t>
      </w:r>
      <w:r w:rsidRPr="004429F2">
        <w:rPr>
          <w:rStyle w:val="Emphasis"/>
        </w:rPr>
        <w:t>that American retreat necessarily means</w:t>
      </w:r>
      <w:r w:rsidRPr="004429F2">
        <w:rPr>
          <w:sz w:val="10"/>
        </w:rPr>
        <w:t xml:space="preserve"> — in key strategic areas — </w:t>
      </w:r>
      <w:r w:rsidRPr="004429F2">
        <w:rPr>
          <w:rStyle w:val="Emphasis"/>
        </w:rPr>
        <w:t>the advance of powers hostile to American interests and hostile to international peace and security more broadly.</w:t>
      </w:r>
      <w:r>
        <w:rPr>
          <w:rStyle w:val="Emphasis"/>
        </w:rPr>
        <w:t xml:space="preserve"> </w:t>
      </w:r>
      <w:r w:rsidRPr="004429F2">
        <w:rPr>
          <w:sz w:val="10"/>
        </w:rPr>
        <w:t xml:space="preserve">Writing in The New Republic, </w:t>
      </w:r>
      <w:proofErr w:type="spellStart"/>
      <w:r w:rsidRPr="004429F2">
        <w:rPr>
          <w:sz w:val="10"/>
        </w:rPr>
        <w:t>Jeet</w:t>
      </w:r>
      <w:proofErr w:type="spellEnd"/>
      <w:r w:rsidRPr="004429F2">
        <w:rPr>
          <w:sz w:val="10"/>
        </w:rPr>
        <w:t xml:space="preserve"> </w:t>
      </w:r>
      <w:proofErr w:type="spellStart"/>
      <w:r w:rsidRPr="004429F2">
        <w:rPr>
          <w:rStyle w:val="StyleUnderline"/>
        </w:rPr>
        <w:t>Heer</w:t>
      </w:r>
      <w:proofErr w:type="spellEnd"/>
      <w:r w:rsidRPr="004429F2">
        <w:rPr>
          <w:rStyle w:val="StyleUnderline"/>
        </w:rPr>
        <w:t xml:space="preserve"> thinks that Donald Trump is well on his way to destroying America’s status </w:t>
      </w:r>
      <w:r w:rsidRPr="004429F2">
        <w:rPr>
          <w:sz w:val="10"/>
        </w:rPr>
        <w:t xml:space="preserve">as the world’s indispensable nation — after just four months in office. </w:t>
      </w:r>
      <w:proofErr w:type="gramStart"/>
      <w:r w:rsidRPr="004429F2">
        <w:rPr>
          <w:sz w:val="10"/>
        </w:rPr>
        <w:t>And</w:t>
      </w:r>
      <w:proofErr w:type="gramEnd"/>
      <w:r w:rsidRPr="004429F2">
        <w:rPr>
          <w:sz w:val="10"/>
        </w:rPr>
        <w:t xml:space="preserve"> </w:t>
      </w:r>
      <w:proofErr w:type="spellStart"/>
      <w:r w:rsidRPr="004429F2">
        <w:rPr>
          <w:sz w:val="10"/>
        </w:rPr>
        <w:t>Heer</w:t>
      </w:r>
      <w:proofErr w:type="spellEnd"/>
      <w:r w:rsidRPr="004429F2">
        <w:rPr>
          <w:sz w:val="10"/>
        </w:rPr>
        <w:t xml:space="preserve"> is not alone. He </w:t>
      </w:r>
      <w:r w:rsidRPr="004429F2">
        <w:rPr>
          <w:rStyle w:val="StyleUnderline"/>
        </w:rPr>
        <w:t>cites multiple foreign-policy thinkers who are not only proclaiming America’s strategic demise</w:t>
      </w:r>
      <w:r w:rsidRPr="004429F2">
        <w:rPr>
          <w:sz w:val="10"/>
        </w:rPr>
        <w:t xml:space="preserve">; </w:t>
      </w:r>
      <w:proofErr w:type="gramStart"/>
      <w:r w:rsidRPr="004429F2">
        <w:rPr>
          <w:sz w:val="10"/>
        </w:rPr>
        <w:t>they’re</w:t>
      </w:r>
      <w:proofErr w:type="gramEnd"/>
      <w:r w:rsidRPr="004429F2">
        <w:rPr>
          <w:sz w:val="10"/>
        </w:rPr>
        <w:t xml:space="preserve"> already anointing international substitutes, such as China and Germany. Even worse, </w:t>
      </w:r>
      <w:proofErr w:type="spellStart"/>
      <w:r w:rsidRPr="004429F2">
        <w:rPr>
          <w:rStyle w:val="StyleUnderline"/>
        </w:rPr>
        <w:t>Heer</w:t>
      </w:r>
      <w:proofErr w:type="spellEnd"/>
      <w:r w:rsidRPr="004429F2">
        <w:rPr>
          <w:rStyle w:val="StyleUnderline"/>
        </w:rPr>
        <w:t xml:space="preserve"> is celebrating the new international landscap</w:t>
      </w:r>
      <w:r w:rsidRPr="004429F2">
        <w:rPr>
          <w:sz w:val="10"/>
        </w:rPr>
        <w:t xml:space="preserve">e — believing </w:t>
      </w:r>
      <w:proofErr w:type="gramStart"/>
      <w:r w:rsidRPr="004429F2">
        <w:rPr>
          <w:sz w:val="10"/>
        </w:rPr>
        <w:t>it’s</w:t>
      </w:r>
      <w:proofErr w:type="gramEnd"/>
      <w:r w:rsidRPr="004429F2">
        <w:rPr>
          <w:sz w:val="10"/>
        </w:rPr>
        <w:t xml:space="preserve"> high time that the U.S. take a lesser role in world affairs. He thinks </w:t>
      </w:r>
      <w:proofErr w:type="gramStart"/>
      <w:r w:rsidRPr="004429F2">
        <w:rPr>
          <w:sz w:val="10"/>
        </w:rPr>
        <w:t>it’s</w:t>
      </w:r>
      <w:proofErr w:type="gramEnd"/>
      <w:r w:rsidRPr="004429F2">
        <w:rPr>
          <w:sz w:val="10"/>
        </w:rPr>
        <w:t xml:space="preserve"> time for other regional powers to fill the vacuum. </w:t>
      </w:r>
      <w:proofErr w:type="spellStart"/>
      <w:r w:rsidRPr="004429F2">
        <w:rPr>
          <w:rStyle w:val="Emphasis"/>
        </w:rPr>
        <w:t>Heer’s</w:t>
      </w:r>
      <w:proofErr w:type="spellEnd"/>
      <w:r w:rsidRPr="004429F2">
        <w:rPr>
          <w:rStyle w:val="Emphasis"/>
        </w:rPr>
        <w:t xml:space="preserve"> analysis </w:t>
      </w:r>
      <w:proofErr w:type="gramStart"/>
      <w:r w:rsidRPr="004429F2">
        <w:rPr>
          <w:rStyle w:val="Emphasis"/>
        </w:rPr>
        <w:t>is fundamentally flawed</w:t>
      </w:r>
      <w:proofErr w:type="gramEnd"/>
      <w:r w:rsidRPr="004429F2">
        <w:rPr>
          <w:rStyle w:val="Emphasis"/>
        </w:rPr>
        <w:t xml:space="preserve"> on both counts.</w:t>
      </w:r>
      <w:r w:rsidRPr="004429F2">
        <w:rPr>
          <w:sz w:val="10"/>
        </w:rPr>
        <w:t xml:space="preserve"> First, </w:t>
      </w:r>
      <w:proofErr w:type="gramStart"/>
      <w:r w:rsidRPr="004429F2">
        <w:rPr>
          <w:rStyle w:val="StyleUnderline"/>
        </w:rPr>
        <w:t>it’s</w:t>
      </w:r>
      <w:proofErr w:type="gramEnd"/>
      <w:r w:rsidRPr="004429F2">
        <w:rPr>
          <w:rStyle w:val="StyleUnderline"/>
        </w:rPr>
        <w:t xml:space="preserve"> simply wrong that Trump has fundamentally changed anything about America’s strategic approach abroad</w:t>
      </w:r>
      <w:r w:rsidRPr="004429F2">
        <w:rPr>
          <w:sz w:val="10"/>
        </w:rPr>
        <w:t xml:space="preserve">. </w:t>
      </w:r>
      <w:proofErr w:type="gramStart"/>
      <w:r w:rsidRPr="004429F2">
        <w:rPr>
          <w:sz w:val="10"/>
        </w:rPr>
        <w:t xml:space="preserve">For all Trump’s tweets and worrisome campaign rhetoric, since he’s been in office, his </w:t>
      </w:r>
      <w:r w:rsidRPr="004429F2">
        <w:rPr>
          <w:rStyle w:val="StyleUnderline"/>
        </w:rPr>
        <w:t>administration has reaffirmed its commitment to NATO, accelerated the fight against ISIS and other Islamic jihadists,</w:t>
      </w:r>
      <w:r w:rsidRPr="004429F2">
        <w:rPr>
          <w:sz w:val="10"/>
        </w:rPr>
        <w:t xml:space="preserve"> </w:t>
      </w:r>
      <w:r w:rsidRPr="004429F2">
        <w:rPr>
          <w:rStyle w:val="StyleUnderline"/>
        </w:rPr>
        <w:t>enforced Obama’s “red line”</w:t>
      </w:r>
      <w:r w:rsidRPr="004429F2">
        <w:rPr>
          <w:sz w:val="10"/>
        </w:rPr>
        <w:t xml:space="preserve"> against the use of chemical weapons in Syria, </w:t>
      </w:r>
      <w:r w:rsidRPr="004429F2">
        <w:rPr>
          <w:rStyle w:val="StyleUnderline"/>
        </w:rPr>
        <w:t>rushed missile-defense batteries to South Korea</w:t>
      </w:r>
      <w:r w:rsidRPr="004429F2">
        <w:rPr>
          <w:sz w:val="10"/>
        </w:rPr>
        <w:t xml:space="preserve">, and announced its </w:t>
      </w:r>
      <w:r w:rsidRPr="004429F2">
        <w:rPr>
          <w:rStyle w:val="StyleUnderline"/>
        </w:rPr>
        <w:t xml:space="preserve">intention to expand and modernize a military </w:t>
      </w:r>
      <w:r w:rsidRPr="004429F2">
        <w:rPr>
          <w:sz w:val="10"/>
        </w:rPr>
        <w:t>that was already the most powerful in the world.</w:t>
      </w:r>
      <w:proofErr w:type="gramEnd"/>
      <w:r w:rsidRPr="004429F2">
        <w:rPr>
          <w:sz w:val="10"/>
        </w:rPr>
        <w:t xml:space="preserve"> While all these decisions may dismay some of President Trump’s more isolationist supporters, in real-world terms, they mean </w:t>
      </w:r>
      <w:r w:rsidRPr="004429F2">
        <w:rPr>
          <w:rStyle w:val="Emphasis"/>
        </w:rPr>
        <w:t xml:space="preserve">exerting </w:t>
      </w:r>
      <w:proofErr w:type="gramStart"/>
      <w:r w:rsidRPr="004429F2">
        <w:rPr>
          <w:rStyle w:val="Emphasis"/>
        </w:rPr>
        <w:t>more American power abroad, not less</w:t>
      </w:r>
      <w:proofErr w:type="gramEnd"/>
      <w:r w:rsidRPr="004429F2">
        <w:rPr>
          <w:rStyle w:val="Emphasis"/>
        </w:rPr>
        <w:t>.</w:t>
      </w:r>
      <w:r>
        <w:rPr>
          <w:rStyle w:val="Emphasis"/>
        </w:rPr>
        <w:t xml:space="preserve"> </w:t>
      </w:r>
      <w:r w:rsidRPr="004429F2">
        <w:rPr>
          <w:sz w:val="10"/>
        </w:rPr>
        <w:t xml:space="preserve">Second, </w:t>
      </w:r>
      <w:proofErr w:type="spellStart"/>
      <w:r w:rsidRPr="004429F2">
        <w:rPr>
          <w:sz w:val="10"/>
        </w:rPr>
        <w:t>Heer</w:t>
      </w:r>
      <w:proofErr w:type="spellEnd"/>
      <w:r w:rsidRPr="004429F2">
        <w:rPr>
          <w:sz w:val="10"/>
        </w:rPr>
        <w:t xml:space="preserve"> glosses over the Obama administration’s beta test for American withdrawal. </w:t>
      </w:r>
      <w:proofErr w:type="gramStart"/>
      <w:r w:rsidRPr="004429F2">
        <w:rPr>
          <w:sz w:val="10"/>
        </w:rPr>
        <w:t>Remember</w:t>
      </w:r>
      <w:proofErr w:type="gramEnd"/>
      <w:r w:rsidRPr="004429F2">
        <w:rPr>
          <w:sz w:val="10"/>
        </w:rPr>
        <w:t xml:space="preserve"> “leading from behind”? </w:t>
      </w:r>
      <w:proofErr w:type="gramStart"/>
      <w:r w:rsidRPr="004429F2">
        <w:rPr>
          <w:sz w:val="10"/>
        </w:rPr>
        <w:t>Remember the Iraq retreat?</w:t>
      </w:r>
      <w:proofErr w:type="gramEnd"/>
      <w:r w:rsidRPr="004429F2">
        <w:rPr>
          <w:sz w:val="10"/>
        </w:rPr>
        <w:t xml:space="preserve"> In many ways, Barack Obama came into office with a worldview that echoed </w:t>
      </w:r>
      <w:proofErr w:type="spellStart"/>
      <w:proofErr w:type="gramStart"/>
      <w:r w:rsidRPr="004429F2">
        <w:rPr>
          <w:sz w:val="10"/>
        </w:rPr>
        <w:t>Heer’s</w:t>
      </w:r>
      <w:proofErr w:type="spellEnd"/>
      <w:proofErr w:type="gramEnd"/>
      <w:r w:rsidRPr="004429F2">
        <w:rPr>
          <w:sz w:val="10"/>
        </w:rPr>
        <w:t xml:space="preserve">. Obama believed that American power was in many ways responsible for the world’s ills, and that less American influence could well lead to less strife and conflict. Yet </w:t>
      </w:r>
      <w:r w:rsidRPr="004429F2">
        <w:rPr>
          <w:rStyle w:val="Emphasis"/>
        </w:rPr>
        <w:t>in every strategically important arena where America stepped back</w:t>
      </w:r>
      <w:r w:rsidRPr="004429F2">
        <w:rPr>
          <w:sz w:val="10"/>
        </w:rPr>
        <w:t xml:space="preserve">, </w:t>
      </w:r>
      <w:r w:rsidRPr="004429F2">
        <w:rPr>
          <w:rStyle w:val="Emphasis"/>
        </w:rPr>
        <w:t>our</w:t>
      </w:r>
      <w:r w:rsidRPr="004429F2">
        <w:rPr>
          <w:sz w:val="10"/>
        </w:rPr>
        <w:t xml:space="preserve"> nation’s </w:t>
      </w:r>
      <w:r w:rsidRPr="004429F2">
        <w:rPr>
          <w:rStyle w:val="Emphasis"/>
        </w:rPr>
        <w:t>rivals stepped forward</w:t>
      </w:r>
      <w:r w:rsidRPr="004429F2">
        <w:rPr>
          <w:sz w:val="10"/>
        </w:rPr>
        <w:t xml:space="preserve">. </w:t>
      </w:r>
      <w:proofErr w:type="gramStart"/>
      <w:r w:rsidRPr="004429F2">
        <w:rPr>
          <w:sz w:val="10"/>
        </w:rPr>
        <w:t xml:space="preserve">From the </w:t>
      </w:r>
      <w:r w:rsidRPr="004429F2">
        <w:rPr>
          <w:rStyle w:val="StyleUnderline"/>
        </w:rPr>
        <w:t>genocidal nightmare in Syria and Iraq</w:t>
      </w:r>
      <w:r w:rsidRPr="004429F2">
        <w:rPr>
          <w:sz w:val="10"/>
        </w:rPr>
        <w:t xml:space="preserve"> to </w:t>
      </w:r>
      <w:r w:rsidRPr="004429F2">
        <w:rPr>
          <w:rStyle w:val="StyleUnderline"/>
        </w:rPr>
        <w:t>China’s aggressive moves in Southeast Asia to Russia’s military aggression in Ukraine and Syria</w:t>
      </w:r>
      <w:r w:rsidRPr="004429F2">
        <w:rPr>
          <w:sz w:val="10"/>
        </w:rPr>
        <w:t>,</w:t>
      </w:r>
      <w:proofErr w:type="gramEnd"/>
      <w:r w:rsidRPr="004429F2">
        <w:rPr>
          <w:sz w:val="10"/>
        </w:rPr>
        <w:t xml:space="preserve"> </w:t>
      </w:r>
      <w:r w:rsidRPr="004429F2">
        <w:rPr>
          <w:rStyle w:val="Emphasis"/>
        </w:rPr>
        <w:t>American retreat</w:t>
      </w:r>
      <w:r w:rsidRPr="004429F2">
        <w:rPr>
          <w:sz w:val="10"/>
        </w:rPr>
        <w:t xml:space="preserve"> or hesitation </w:t>
      </w:r>
      <w:r w:rsidRPr="004429F2">
        <w:rPr>
          <w:rStyle w:val="Emphasis"/>
        </w:rPr>
        <w:t>emboldened enemies,</w:t>
      </w:r>
      <w:r w:rsidRPr="004429F2">
        <w:rPr>
          <w:sz w:val="10"/>
        </w:rPr>
        <w:t xml:space="preserve"> not friends. By the end of his second term, Obama had become a miniature George W. Bush, launching combat operations in Libya, Somalia, Syria, Iraq, Yemen, Afghanistan, and Pakistan. </w:t>
      </w:r>
      <w:proofErr w:type="gramStart"/>
      <w:r w:rsidRPr="004429F2">
        <w:rPr>
          <w:sz w:val="10"/>
        </w:rPr>
        <w:t>He’d</w:t>
      </w:r>
      <w:proofErr w:type="gramEnd"/>
      <w:r w:rsidRPr="004429F2">
        <w:rPr>
          <w:sz w:val="10"/>
        </w:rPr>
        <w:t xml:space="preserve"> sent troops forward in Poland and Estonia. Obama had finally learned the enduring, eternal lesson of foreign affairs. The operative word in the phrase “great </w:t>
      </w:r>
      <w:proofErr w:type="gramStart"/>
      <w:r w:rsidRPr="004429F2">
        <w:rPr>
          <w:sz w:val="10"/>
        </w:rPr>
        <w:t>power” is “power,”</w:t>
      </w:r>
      <w:proofErr w:type="gramEnd"/>
      <w:r w:rsidRPr="004429F2">
        <w:rPr>
          <w:sz w:val="10"/>
        </w:rPr>
        <w:t xml:space="preserve"> and absent that power the greatness or morality of a nation is of little count in international affairs. In reality, </w:t>
      </w:r>
      <w:proofErr w:type="spellStart"/>
      <w:r w:rsidRPr="004429F2">
        <w:rPr>
          <w:sz w:val="10"/>
        </w:rPr>
        <w:t>Heer</w:t>
      </w:r>
      <w:proofErr w:type="spellEnd"/>
      <w:r w:rsidRPr="004429F2">
        <w:rPr>
          <w:sz w:val="10"/>
        </w:rPr>
        <w:t xml:space="preserve"> and others are engaging little more than a </w:t>
      </w:r>
      <w:proofErr w:type="gramStart"/>
      <w:r w:rsidRPr="004429F2">
        <w:rPr>
          <w:sz w:val="10"/>
        </w:rPr>
        <w:t>fantasy-land</w:t>
      </w:r>
      <w:proofErr w:type="gramEnd"/>
      <w:r w:rsidRPr="004429F2">
        <w:rPr>
          <w:sz w:val="10"/>
        </w:rPr>
        <w:t xml:space="preserve"> intellectual exercise without bothering to realistically explore the alternatives to American engagement. </w:t>
      </w:r>
      <w:r w:rsidRPr="004429F2">
        <w:rPr>
          <w:rStyle w:val="StyleUnderline"/>
        </w:rPr>
        <w:t>What happens to international trade and stability if America yanked the U.S. Navy off the high seas</w:t>
      </w:r>
      <w:r w:rsidRPr="004429F2">
        <w:rPr>
          <w:sz w:val="10"/>
        </w:rPr>
        <w:t xml:space="preserve"> — </w:t>
      </w:r>
      <w:r w:rsidRPr="004429F2">
        <w:rPr>
          <w:rStyle w:val="StyleUnderline"/>
        </w:rPr>
        <w:t>leaving Western democracies with minimal ability to respond to regional instability</w:t>
      </w:r>
      <w:r w:rsidRPr="004429F2">
        <w:rPr>
          <w:sz w:val="10"/>
        </w:rPr>
        <w:t xml:space="preserve"> and ceding the balance of power to those countries with the largest land armies? </w:t>
      </w:r>
      <w:r w:rsidRPr="004429F2">
        <w:rPr>
          <w:rStyle w:val="StyleUnderline"/>
        </w:rPr>
        <w:t>No nation can project power like the United States</w:t>
      </w:r>
      <w:r w:rsidRPr="004429F2">
        <w:rPr>
          <w:sz w:val="10"/>
        </w:rPr>
        <w:t>, and ev</w:t>
      </w:r>
      <w:r w:rsidRPr="004429F2">
        <w:rPr>
          <w:rStyle w:val="StyleUnderline"/>
        </w:rPr>
        <w:t>en if Britain, France, and Japan</w:t>
      </w:r>
      <w:r w:rsidRPr="004429F2">
        <w:rPr>
          <w:sz w:val="10"/>
        </w:rPr>
        <w:t xml:space="preserve"> decided to </w:t>
      </w:r>
      <w:r w:rsidRPr="004429F2">
        <w:rPr>
          <w:rStyle w:val="StyleUnderline"/>
        </w:rPr>
        <w:t>reassert their historic international roles</w:t>
      </w:r>
      <w:r w:rsidRPr="004429F2">
        <w:rPr>
          <w:sz w:val="10"/>
        </w:rPr>
        <w:t xml:space="preserve">, it would </w:t>
      </w:r>
      <w:r w:rsidRPr="004429F2">
        <w:rPr>
          <w:rStyle w:val="StyleUnderline"/>
        </w:rPr>
        <w:t>take well over a decade of emergency efforts to design,</w:t>
      </w:r>
      <w:r w:rsidRPr="004429F2">
        <w:rPr>
          <w:sz w:val="10"/>
        </w:rPr>
        <w:t xml:space="preserve"> build, and </w:t>
      </w:r>
      <w:r w:rsidRPr="004429F2">
        <w:rPr>
          <w:rStyle w:val="StyleUnderline"/>
        </w:rPr>
        <w:t>deploy naval forces even a fraction of our size.</w:t>
      </w:r>
      <w:r>
        <w:rPr>
          <w:rStyle w:val="StyleUnderline"/>
        </w:rPr>
        <w:t xml:space="preserve"> </w:t>
      </w:r>
      <w:proofErr w:type="gramStart"/>
      <w:r w:rsidRPr="004429F2">
        <w:rPr>
          <w:sz w:val="10"/>
        </w:rPr>
        <w:t>Let’s</w:t>
      </w:r>
      <w:proofErr w:type="gramEnd"/>
      <w:r w:rsidRPr="004429F2">
        <w:rPr>
          <w:sz w:val="10"/>
        </w:rPr>
        <w:t xml:space="preserve"> put this another way. </w:t>
      </w:r>
      <w:r w:rsidRPr="004429F2">
        <w:rPr>
          <w:rStyle w:val="StyleUnderline"/>
        </w:rPr>
        <w:t>The international order can stand even if any given friendly regional power fails</w:t>
      </w:r>
      <w:r w:rsidRPr="004429F2">
        <w:rPr>
          <w:sz w:val="10"/>
        </w:rPr>
        <w:t xml:space="preserve">. It </w:t>
      </w:r>
      <w:r w:rsidRPr="004429F2">
        <w:rPr>
          <w:rStyle w:val="Emphasis"/>
        </w:rPr>
        <w:t>cannot stand if the U.S. abdicates</w:t>
      </w:r>
      <w:r w:rsidRPr="004429F2">
        <w:rPr>
          <w:sz w:val="10"/>
        </w:rPr>
        <w:t xml:space="preserve">. Germany can fail to meet its defense obligations, yet NATO can still deter Russia. The South Korean military could melt away, yet the U.S. could defeat North Korea. </w:t>
      </w:r>
      <w:proofErr w:type="gramStart"/>
      <w:r w:rsidRPr="004429F2">
        <w:rPr>
          <w:sz w:val="10"/>
        </w:rPr>
        <w:t>But</w:t>
      </w:r>
      <w:proofErr w:type="gramEnd"/>
      <w:r w:rsidRPr="004429F2">
        <w:rPr>
          <w:sz w:val="10"/>
        </w:rPr>
        <w:t xml:space="preserve"> </w:t>
      </w:r>
      <w:r w:rsidRPr="004429F2">
        <w:rPr>
          <w:rStyle w:val="Emphasis"/>
        </w:rPr>
        <w:t>if the United States retreats from these key strategic regions</w:t>
      </w:r>
      <w:r w:rsidRPr="004429F2">
        <w:rPr>
          <w:sz w:val="10"/>
        </w:rPr>
        <w:t xml:space="preserve">, </w:t>
      </w:r>
      <w:r w:rsidRPr="004429F2">
        <w:rPr>
          <w:rStyle w:val="StyleUnderline"/>
        </w:rPr>
        <w:t>can any allied regional power</w:t>
      </w:r>
      <w:r w:rsidRPr="004429F2">
        <w:rPr>
          <w:sz w:val="10"/>
        </w:rPr>
        <w:t xml:space="preserve"> (or coalition</w:t>
      </w:r>
      <w:r w:rsidRPr="004429F2">
        <w:rPr>
          <w:rStyle w:val="StyleUnderline"/>
        </w:rPr>
        <w:t xml:space="preserve">) truly step up and guarantee stability? </w:t>
      </w:r>
      <w:r w:rsidRPr="004429F2">
        <w:rPr>
          <w:sz w:val="10"/>
        </w:rPr>
        <w:t xml:space="preserve">The international order can stand even if any given friendly regional power fails. It cannot stand if the U.S. abdicates. What happens to </w:t>
      </w:r>
      <w:r w:rsidRPr="004429F2">
        <w:rPr>
          <w:rStyle w:val="StyleUnderline"/>
        </w:rPr>
        <w:t>international stability if America reneged on its commitments</w:t>
      </w:r>
      <w:r w:rsidRPr="004429F2">
        <w:rPr>
          <w:sz w:val="10"/>
        </w:rPr>
        <w:t xml:space="preserve"> to NATO, South Korea, or Japan? </w:t>
      </w:r>
      <w:proofErr w:type="gramStart"/>
      <w:r w:rsidRPr="004429F2">
        <w:rPr>
          <w:rStyle w:val="StyleUnderline"/>
        </w:rPr>
        <w:t>What if the U.S. decides to leave the Middle East</w:t>
      </w:r>
      <w:r w:rsidRPr="004429F2">
        <w:rPr>
          <w:sz w:val="10"/>
        </w:rPr>
        <w:t>?</w:t>
      </w:r>
      <w:proofErr w:type="gramEnd"/>
      <w:r w:rsidRPr="004429F2">
        <w:rPr>
          <w:sz w:val="10"/>
        </w:rPr>
        <w:t xml:space="preserve"> Does </w:t>
      </w:r>
      <w:proofErr w:type="spellStart"/>
      <w:r w:rsidRPr="004429F2">
        <w:rPr>
          <w:sz w:val="10"/>
        </w:rPr>
        <w:t>Heer</w:t>
      </w:r>
      <w:proofErr w:type="spellEnd"/>
      <w:r w:rsidRPr="004429F2">
        <w:rPr>
          <w:sz w:val="10"/>
        </w:rPr>
        <w:t xml:space="preserve"> legitimately believe that the immediate beneficiaries would be anyone other than Russia, China, Iran, and the barbaric North Korean regime? Yes, Germany has economic power, but it is </w:t>
      </w:r>
      <w:proofErr w:type="gramStart"/>
      <w:r w:rsidRPr="004429F2">
        <w:rPr>
          <w:sz w:val="10"/>
        </w:rPr>
        <w:t>utterly unable</w:t>
      </w:r>
      <w:proofErr w:type="gramEnd"/>
      <w:r w:rsidRPr="004429F2">
        <w:rPr>
          <w:sz w:val="10"/>
        </w:rPr>
        <w:t xml:space="preserve"> to take effective action beyond even its immediate borders, and without allied help its own army can’t even protect its own nation. There are certain military realities, and absent resort to their nuclear deterrent, nations such France and Britain are less equipped to defend, say, Poland than they were in 1939. During the campaign, intelligent critics of Trump’s proposed, more isolationist, </w:t>
      </w:r>
      <w:proofErr w:type="gramStart"/>
      <w:r w:rsidRPr="004429F2">
        <w:rPr>
          <w:sz w:val="10"/>
        </w:rPr>
        <w:t>foreign</w:t>
      </w:r>
      <w:proofErr w:type="gramEnd"/>
      <w:r w:rsidRPr="004429F2">
        <w:rPr>
          <w:sz w:val="10"/>
        </w:rPr>
        <w:t xml:space="preserve"> policy asked a consistent question: If America retreats, who advances? There are strategic backwaters (such as post–Cold War Latin America — left more benign after Cuba and the Soviet Union were neutered) where that question is less relevant, but in every strategically vital region in the world, the answer to that question in the short and medium term is quite simple: Our enemies. </w:t>
      </w:r>
      <w:proofErr w:type="gramStart"/>
      <w:r w:rsidRPr="004429F2">
        <w:rPr>
          <w:sz w:val="10"/>
        </w:rPr>
        <w:t>They’re</w:t>
      </w:r>
      <w:proofErr w:type="gramEnd"/>
      <w:r w:rsidRPr="004429F2">
        <w:rPr>
          <w:sz w:val="10"/>
        </w:rPr>
        <w:t xml:space="preserve"> the only nations with the will and the power to take advantage of American weakness. </w:t>
      </w:r>
      <w:proofErr w:type="gramStart"/>
      <w:r w:rsidRPr="004429F2">
        <w:rPr>
          <w:sz w:val="10"/>
        </w:rPr>
        <w:t xml:space="preserve">Like it or not, </w:t>
      </w:r>
      <w:r w:rsidRPr="004429F2">
        <w:rPr>
          <w:rStyle w:val="Emphasis"/>
        </w:rPr>
        <w:t>America is indispensable to the preservation of an international order that has</w:t>
      </w:r>
      <w:r w:rsidRPr="004429F2">
        <w:rPr>
          <w:sz w:val="10"/>
        </w:rPr>
        <w:t xml:space="preserve"> not only </w:t>
      </w:r>
      <w:r w:rsidRPr="004429F2">
        <w:rPr>
          <w:rStyle w:val="Emphasis"/>
        </w:rPr>
        <w:t>kept</w:t>
      </w:r>
      <w:r w:rsidRPr="004429F2">
        <w:rPr>
          <w:sz w:val="10"/>
        </w:rPr>
        <w:t xml:space="preserve"> the world broadly at </w:t>
      </w:r>
      <w:r w:rsidRPr="004429F2">
        <w:rPr>
          <w:rStyle w:val="Emphasis"/>
        </w:rPr>
        <w:t>peace</w:t>
      </w:r>
      <w:r w:rsidRPr="004429F2">
        <w:rPr>
          <w:sz w:val="10"/>
        </w:rPr>
        <w:t xml:space="preserve"> (certainly it has avoided catastrophes such as World War II, World War I, or even devastating conflicts such as the Napoleonic Wars), it </w:t>
      </w:r>
      <w:r w:rsidRPr="004429F2">
        <w:rPr>
          <w:rStyle w:val="StyleUnderline"/>
        </w:rPr>
        <w:t>actively defeated an aspiring hegemonic power in the Soviet Union</w:t>
      </w:r>
      <w:r w:rsidRPr="004429F2">
        <w:rPr>
          <w:sz w:val="10"/>
        </w:rPr>
        <w:t xml:space="preserve"> </w:t>
      </w:r>
      <w:r w:rsidRPr="004429F2">
        <w:rPr>
          <w:rStyle w:val="StyleUnderline"/>
        </w:rPr>
        <w:t>without a military cataclysm</w:t>
      </w:r>
      <w:r w:rsidRPr="004429F2">
        <w:rPr>
          <w:sz w:val="10"/>
        </w:rPr>
        <w:t>.</w:t>
      </w:r>
      <w:proofErr w:type="gramEnd"/>
      <w:r w:rsidRPr="004429F2">
        <w:rPr>
          <w:sz w:val="10"/>
        </w:rPr>
        <w:t xml:space="preserve"> </w:t>
      </w:r>
      <w:r w:rsidRPr="004429F2">
        <w:rPr>
          <w:rStyle w:val="StyleUnderline"/>
        </w:rPr>
        <w:t>Anyone</w:t>
      </w:r>
      <w:r w:rsidRPr="004429F2">
        <w:rPr>
          <w:sz w:val="10"/>
        </w:rPr>
        <w:t xml:space="preserve"> — whether he be named Donald Trump, Steve Bannon, or </w:t>
      </w:r>
      <w:proofErr w:type="spellStart"/>
      <w:r w:rsidRPr="004429F2">
        <w:rPr>
          <w:sz w:val="10"/>
        </w:rPr>
        <w:t>Jeet</w:t>
      </w:r>
      <w:proofErr w:type="spellEnd"/>
      <w:r w:rsidRPr="004429F2">
        <w:rPr>
          <w:sz w:val="10"/>
        </w:rPr>
        <w:t xml:space="preserve"> </w:t>
      </w:r>
      <w:proofErr w:type="spellStart"/>
      <w:r w:rsidRPr="004429F2">
        <w:rPr>
          <w:sz w:val="10"/>
        </w:rPr>
        <w:t>Heer</w:t>
      </w:r>
      <w:proofErr w:type="spellEnd"/>
      <w:r w:rsidRPr="004429F2">
        <w:rPr>
          <w:sz w:val="10"/>
        </w:rPr>
        <w:t xml:space="preserve"> — </w:t>
      </w:r>
      <w:r w:rsidRPr="004429F2">
        <w:rPr>
          <w:rStyle w:val="Emphasis"/>
        </w:rPr>
        <w:t>who thinks that the United States can</w:t>
      </w:r>
      <w:r w:rsidRPr="004429F2">
        <w:rPr>
          <w:sz w:val="10"/>
        </w:rPr>
        <w:t xml:space="preserve"> meaningfully </w:t>
      </w:r>
      <w:r w:rsidRPr="004429F2">
        <w:rPr>
          <w:rStyle w:val="Emphasis"/>
        </w:rPr>
        <w:t>change its international commitments</w:t>
      </w:r>
      <w:r w:rsidRPr="004429F2">
        <w:rPr>
          <w:sz w:val="10"/>
        </w:rPr>
        <w:t xml:space="preserve"> </w:t>
      </w:r>
      <w:r w:rsidRPr="004429F2">
        <w:rPr>
          <w:rStyle w:val="Emphasis"/>
        </w:rPr>
        <w:t>without incurring an unacceptable level of risk</w:t>
      </w:r>
      <w:r w:rsidRPr="004429F2">
        <w:rPr>
          <w:sz w:val="10"/>
        </w:rPr>
        <w:t xml:space="preserve"> not just </w:t>
      </w:r>
      <w:r w:rsidRPr="004429F2">
        <w:rPr>
          <w:rStyle w:val="Emphasis"/>
        </w:rPr>
        <w:t>to international peace</w:t>
      </w:r>
      <w:r w:rsidRPr="004429F2">
        <w:rPr>
          <w:sz w:val="10"/>
        </w:rPr>
        <w:t xml:space="preserve"> and </w:t>
      </w:r>
      <w:r w:rsidRPr="004429F2">
        <w:rPr>
          <w:rStyle w:val="Emphasis"/>
        </w:rPr>
        <w:t>stability</w:t>
      </w:r>
      <w:r w:rsidRPr="004429F2">
        <w:rPr>
          <w:sz w:val="10"/>
        </w:rPr>
        <w:t xml:space="preserve"> but to the prosperity and well-being of our own citizens </w:t>
      </w:r>
      <w:r w:rsidRPr="004429F2">
        <w:rPr>
          <w:rStyle w:val="Emphasis"/>
        </w:rPr>
        <w:t>is not living in the real world</w:t>
      </w:r>
      <w:r w:rsidRPr="004429F2">
        <w:rPr>
          <w:sz w:val="10"/>
        </w:rPr>
        <w:t xml:space="preserve">. </w:t>
      </w:r>
      <w:proofErr w:type="gramStart"/>
      <w:r w:rsidRPr="004429F2">
        <w:rPr>
          <w:sz w:val="10"/>
        </w:rPr>
        <w:t>It’s</w:t>
      </w:r>
      <w:proofErr w:type="gramEnd"/>
      <w:r w:rsidRPr="004429F2">
        <w:rPr>
          <w:sz w:val="10"/>
        </w:rPr>
        <w:t xml:space="preserve"> true that President Trump has made statements that have made our allies unnecessarily nervous about American plans and intentions. </w:t>
      </w:r>
      <w:proofErr w:type="gramStart"/>
      <w:r w:rsidRPr="004429F2">
        <w:rPr>
          <w:sz w:val="10"/>
        </w:rPr>
        <w:t>It’s</w:t>
      </w:r>
      <w:proofErr w:type="gramEnd"/>
      <w:r w:rsidRPr="004429F2">
        <w:rPr>
          <w:sz w:val="10"/>
        </w:rPr>
        <w:t xml:space="preserve"> true that Trump is erratic. </w:t>
      </w:r>
      <w:proofErr w:type="gramStart"/>
      <w:r w:rsidRPr="004429F2">
        <w:rPr>
          <w:sz w:val="10"/>
        </w:rPr>
        <w:t>But</w:t>
      </w:r>
      <w:proofErr w:type="gramEnd"/>
      <w:r w:rsidRPr="004429F2">
        <w:rPr>
          <w:sz w:val="10"/>
        </w:rPr>
        <w:t xml:space="preserve"> he hasn’t diminished American power, and he certainly hasn’t changed the reality of international dependency on American power. America is the indispensable power, and not even Donald Trump can change that fundamental strategic fact.</w:t>
      </w:r>
    </w:p>
    <w:p w:rsidR="00413657" w:rsidRPr="0000708F" w:rsidRDefault="00413657" w:rsidP="00413657">
      <w:pPr>
        <w:pStyle w:val="Heading4"/>
      </w:pPr>
      <w:r>
        <w:t xml:space="preserve">Power Transition Theory </w:t>
      </w:r>
      <w:r w:rsidR="0051014A">
        <w:t>is true and magnified by information opacity</w:t>
      </w:r>
    </w:p>
    <w:p w:rsidR="00413657" w:rsidRPr="00217B6A" w:rsidRDefault="00413657" w:rsidP="00413657">
      <w:pPr>
        <w:rPr>
          <w:rStyle w:val="Style13ptBold"/>
        </w:rPr>
      </w:pPr>
      <w:proofErr w:type="gramStart"/>
      <w:r>
        <w:rPr>
          <w:rStyle w:val="Style13ptBold"/>
        </w:rPr>
        <w:t>Debs and Monteiro 14’ –</w:t>
      </w:r>
      <w:r w:rsidRPr="00217B6A">
        <w:t xml:space="preserve"> Debs is an </w:t>
      </w:r>
      <w:proofErr w:type="spellStart"/>
      <w:r w:rsidRPr="00217B6A">
        <w:t>asssociate</w:t>
      </w:r>
      <w:proofErr w:type="spellEnd"/>
      <w:r w:rsidRPr="00217B6A">
        <w:t xml:space="preserve"> Professor of Political Science at Yale University, where he is also a Research Fellow at the Whitney and Betty MacMillan Center for International and Area Studies, and co-Director of the </w:t>
      </w:r>
      <w:proofErr w:type="spellStart"/>
      <w:r w:rsidRPr="00217B6A">
        <w:t>Leitner</w:t>
      </w:r>
      <w:proofErr w:type="spellEnd"/>
      <w:r w:rsidRPr="00217B6A">
        <w:t xml:space="preserve"> Program of International and Comparative Political Economy, Monteiro is an Associate Professor of Political Science at Yale University, where he teaches International Relations theory and security studies.</w:t>
      </w:r>
      <w:proofErr w:type="gramEnd"/>
      <w:r w:rsidRPr="00217B6A">
        <w:t xml:space="preserve"> He earned his Ph.D. in Political Science from the University of Chicago (Alexandre and </w:t>
      </w:r>
      <w:proofErr w:type="spellStart"/>
      <w:r w:rsidRPr="00217B6A">
        <w:t>Nuno</w:t>
      </w:r>
      <w:proofErr w:type="spellEnd"/>
      <w:r w:rsidRPr="00217B6A">
        <w:t>, “Known Unknowns: Power Shifts, Uncertainty, and War”, Yale University, 2014, http://www.nunomonteiro.org/wp-content/uploads/Debs-Monteiro-2012-Known-Unknowns.pdf//GHS-AK)</w:t>
      </w:r>
    </w:p>
    <w:p w:rsidR="00413657" w:rsidRPr="0000708F" w:rsidRDefault="00413657" w:rsidP="00413657">
      <w:pPr>
        <w:rPr>
          <w:sz w:val="8"/>
        </w:rPr>
      </w:pPr>
      <w:r w:rsidRPr="00852E43">
        <w:rPr>
          <w:rStyle w:val="Emphasis"/>
        </w:rPr>
        <w:t>Power shifts are a long-standing object of study in international</w:t>
      </w:r>
      <w:r w:rsidRPr="0000708F">
        <w:rPr>
          <w:sz w:val="8"/>
        </w:rPr>
        <w:t xml:space="preserve"> politics. For Thucydides, “increasing Athenian greatness and the resulting fear among the Lacedaemonians made going to war inevitable.”1 Recently</w:t>
      </w:r>
      <w:r w:rsidRPr="00852E43">
        <w:rPr>
          <w:rStyle w:val="StyleUnderline"/>
        </w:rPr>
        <w:t>, power transition theory focused on power shifts as a cause of systemic wars</w:t>
      </w:r>
      <w:r w:rsidRPr="0000708F">
        <w:rPr>
          <w:sz w:val="8"/>
        </w:rPr>
        <w:t xml:space="preserve">.2 Likewise, rationalist explanations for war point to </w:t>
      </w:r>
      <w:r w:rsidRPr="00852E43">
        <w:rPr>
          <w:rStyle w:val="Emphasis"/>
        </w:rPr>
        <w:t>large and rapid power shifts as a sufficient cause for war</w:t>
      </w:r>
      <w:r w:rsidRPr="0000708F">
        <w:rPr>
          <w:sz w:val="8"/>
        </w:rPr>
        <w:t xml:space="preserve">.3 Still, two problems remain in the study of power shifts. First, most existing scholarship conceptualizes them as exogenous. Yet, most large and rapid shifts in the balance of power are endogenous to state interaction, resulting from militarization efforts. Second, the few pieces that </w:t>
      </w:r>
      <w:proofErr w:type="spellStart"/>
      <w:r w:rsidRPr="0000708F">
        <w:rPr>
          <w:sz w:val="8"/>
        </w:rPr>
        <w:t>endogenize</w:t>
      </w:r>
      <w:proofErr w:type="spellEnd"/>
      <w:r w:rsidRPr="0000708F">
        <w:rPr>
          <w:sz w:val="8"/>
        </w:rPr>
        <w:t xml:space="preserve"> power shifts fail to acknowledge the time lag between the moment in which a state decides to invest in military capabilities and the moment these become available, ignoring the possibility of a preventive attack. Yet, this possibility informs states’ decisions to develop new military capabilities that would produce large and rapid power shifts, such as nuclear weapons. The prospect of prevention makes it possible to deter large and rapid power shifts peacefully. In sum, no existing scholarship fully incorporates key properties of most large and rapid power shifts. </w:t>
      </w:r>
      <w:r w:rsidRPr="00852E43">
        <w:rPr>
          <w:rStyle w:val="StyleUnderline"/>
        </w:rPr>
        <w:t>We conceptualize power shifts as the result of a state’s investment with delayed return in military capabilities</w:t>
      </w:r>
      <w:r w:rsidRPr="0000708F">
        <w:rPr>
          <w:sz w:val="8"/>
        </w:rPr>
        <w:t xml:space="preserve"> and then </w:t>
      </w:r>
      <w:r w:rsidRPr="00852E43">
        <w:rPr>
          <w:rStyle w:val="StyleUnderline"/>
        </w:rPr>
        <w:t>determine when they trigger preventive</w:t>
      </w:r>
      <w:r w:rsidRPr="0000708F">
        <w:rPr>
          <w:sz w:val="8"/>
        </w:rPr>
        <w:t xml:space="preserve"> </w:t>
      </w:r>
      <w:r w:rsidRPr="00852E43">
        <w:rPr>
          <w:rStyle w:val="StyleUnderline"/>
        </w:rPr>
        <w:t>wars</w:t>
      </w:r>
      <w:r w:rsidRPr="0000708F">
        <w:rPr>
          <w:sz w:val="8"/>
        </w:rPr>
        <w:t xml:space="preserve">.4 </w:t>
      </w:r>
      <w:proofErr w:type="gramStart"/>
      <w:r w:rsidRPr="0000708F">
        <w:rPr>
          <w:sz w:val="8"/>
        </w:rPr>
        <w:t>When</w:t>
      </w:r>
      <w:proofErr w:type="gramEnd"/>
      <w:r w:rsidRPr="0000708F">
        <w:rPr>
          <w:sz w:val="8"/>
        </w:rPr>
        <w:t xml:space="preserve"> </w:t>
      </w:r>
      <w:r w:rsidRPr="00852E43">
        <w:rPr>
          <w:rStyle w:val="Emphasis"/>
        </w:rPr>
        <w:t>investments in military capabilities are transparent, other states can resort to preventive war</w:t>
      </w:r>
      <w:r>
        <w:rPr>
          <w:rStyle w:val="Emphasis"/>
        </w:rPr>
        <w:t xml:space="preserve"> </w:t>
      </w:r>
      <w:r w:rsidRPr="0000708F">
        <w:rPr>
          <w:sz w:val="8"/>
        </w:rPr>
        <w:t xml:space="preserve">to preclude a large and rapid power shift. </w:t>
      </w:r>
      <w:r w:rsidRPr="00852E43">
        <w:rPr>
          <w:rStyle w:val="StyleUnderline"/>
        </w:rPr>
        <w:t>The specter of preventive war in turn deters states from making investments that would produce such shifts</w:t>
      </w:r>
      <w:r w:rsidRPr="0000708F">
        <w:rPr>
          <w:sz w:val="8"/>
        </w:rPr>
        <w:t xml:space="preserve">, as they </w:t>
      </w:r>
      <w:proofErr w:type="gramStart"/>
      <w:r w:rsidRPr="0000708F">
        <w:rPr>
          <w:sz w:val="8"/>
        </w:rPr>
        <w:t>would be attacked</w:t>
      </w:r>
      <w:proofErr w:type="gramEnd"/>
      <w:r w:rsidRPr="0000708F">
        <w:rPr>
          <w:sz w:val="8"/>
        </w:rPr>
        <w:t xml:space="preserve"> before the new capabilities become available. This means that </w:t>
      </w:r>
      <w:r w:rsidRPr="00852E43">
        <w:rPr>
          <w:rStyle w:val="Emphasis"/>
        </w:rPr>
        <w:t>preventive wars do not occur when military investments are transparent</w:t>
      </w:r>
      <w:r w:rsidRPr="0000708F">
        <w:rPr>
          <w:sz w:val="8"/>
        </w:rPr>
        <w:t xml:space="preserve">; </w:t>
      </w:r>
      <w:r w:rsidRPr="00852E43">
        <w:rPr>
          <w:rStyle w:val="Emphasis"/>
        </w:rPr>
        <w:t>peace always prevails regardless of the magnitude of possible power shifts</w:t>
      </w:r>
      <w:r w:rsidRPr="0000708F">
        <w:rPr>
          <w:sz w:val="8"/>
        </w:rPr>
        <w:t xml:space="preserve">. </w:t>
      </w:r>
      <w:r w:rsidRPr="00852E43">
        <w:rPr>
          <w:rStyle w:val="StyleUnderline"/>
        </w:rPr>
        <w:t>Small shifts would not be enough to trigger preventive wars.</w:t>
      </w:r>
      <w:r w:rsidRPr="0000708F">
        <w:rPr>
          <w:sz w:val="8"/>
        </w:rPr>
        <w:t xml:space="preserve"> Large shifts would, but they </w:t>
      </w:r>
      <w:proofErr w:type="gramStart"/>
      <w:r w:rsidRPr="0000708F">
        <w:rPr>
          <w:sz w:val="8"/>
        </w:rPr>
        <w:t>are deterred</w:t>
      </w:r>
      <w:proofErr w:type="gramEnd"/>
      <w:r w:rsidRPr="0000708F">
        <w:rPr>
          <w:sz w:val="8"/>
        </w:rPr>
        <w:t xml:space="preserve"> through the possibility of war. </w:t>
      </w:r>
      <w:r w:rsidRPr="00852E43">
        <w:rPr>
          <w:rStyle w:val="Emphasis"/>
        </w:rPr>
        <w:t xml:space="preserve">Endogenous power shifts </w:t>
      </w:r>
      <w:r w:rsidRPr="0000708F">
        <w:rPr>
          <w:sz w:val="8"/>
        </w:rPr>
        <w:t>only</w:t>
      </w:r>
      <w:r w:rsidRPr="00852E43">
        <w:rPr>
          <w:rStyle w:val="Emphasis"/>
        </w:rPr>
        <w:t xml:space="preserve"> produce war under (realistic) conditions of uncertainty about military investment decisions</w:t>
      </w:r>
      <w:r w:rsidRPr="0000708F">
        <w:rPr>
          <w:sz w:val="8"/>
        </w:rPr>
        <w:t xml:space="preserve">. </w:t>
      </w:r>
      <w:r w:rsidRPr="00852E43">
        <w:rPr>
          <w:rStyle w:val="StyleUnderline"/>
        </w:rPr>
        <w:t>Uncertainty about a state’s military investment decisions</w:t>
      </w:r>
      <w:r w:rsidRPr="0000708F">
        <w:rPr>
          <w:sz w:val="8"/>
        </w:rPr>
        <w:t xml:space="preserve"> prevents other states from trusting that investments </w:t>
      </w:r>
      <w:proofErr w:type="gramStart"/>
      <w:r w:rsidRPr="0000708F">
        <w:rPr>
          <w:sz w:val="8"/>
        </w:rPr>
        <w:t>will be detected</w:t>
      </w:r>
      <w:proofErr w:type="gramEnd"/>
      <w:r w:rsidRPr="0000708F">
        <w:rPr>
          <w:sz w:val="8"/>
        </w:rPr>
        <w:t xml:space="preserve">. This uncertainty </w:t>
      </w:r>
      <w:r w:rsidRPr="00852E43">
        <w:rPr>
          <w:rStyle w:val="StyleUnderline"/>
        </w:rPr>
        <w:t>has two effects.</w:t>
      </w:r>
      <w:r w:rsidRPr="0000708F">
        <w:rPr>
          <w:sz w:val="8"/>
        </w:rPr>
        <w:t xml:space="preserve"> First, it </w:t>
      </w:r>
      <w:r w:rsidRPr="00852E43">
        <w:rPr>
          <w:rStyle w:val="Emphasis"/>
        </w:rPr>
        <w:t>opens the possibility of a state secretly investing in significant military capabilities</w:t>
      </w:r>
      <w:r w:rsidRPr="0000708F">
        <w:rPr>
          <w:sz w:val="8"/>
        </w:rPr>
        <w:t xml:space="preserve"> hoping to produce a large and rapid power shift as a fait accompli. Second, and consequently, it </w:t>
      </w:r>
      <w:r w:rsidRPr="00852E43">
        <w:rPr>
          <w:rStyle w:val="Emphasis"/>
        </w:rPr>
        <w:t>gives other states an incentive to strike preventively even in the absence of unambiguous evidence that an investment leading to a large and rapid power shift is underway.</w:t>
      </w:r>
      <w:r w:rsidRPr="0000708F">
        <w:rPr>
          <w:sz w:val="8"/>
        </w:rPr>
        <w:t xml:space="preserve"> In other words, </w:t>
      </w:r>
      <w:r w:rsidRPr="00852E43">
        <w:rPr>
          <w:rStyle w:val="Emphasis"/>
        </w:rPr>
        <w:t>uncertainty</w:t>
      </w:r>
      <w:r w:rsidRPr="0000708F">
        <w:rPr>
          <w:sz w:val="8"/>
        </w:rPr>
        <w:t xml:space="preserve"> about the timely detection of military investments </w:t>
      </w:r>
      <w:r w:rsidRPr="00852E43">
        <w:rPr>
          <w:rStyle w:val="Emphasis"/>
        </w:rPr>
        <w:t>makes preventive wars rational even against targets that are “innocent”</w:t>
      </w:r>
      <w:r w:rsidRPr="0000708F">
        <w:rPr>
          <w:sz w:val="8"/>
        </w:rPr>
        <w:t xml:space="preserve"> – i.e., have been deterred from undertaking military investments. The likelihood of preventive war in turn depends on its effectiveness: how long it guarantees that the target will not militarize. Greater effectiveness makes a preventive war more tempting, undermining peace. At the same time, </w:t>
      </w:r>
      <w:r w:rsidRPr="00852E43">
        <w:rPr>
          <w:rStyle w:val="StyleUnderline"/>
        </w:rPr>
        <w:t>greater effectiveness makes the threat of preventive war more credible</w:t>
      </w:r>
      <w:r w:rsidRPr="0000708F">
        <w:rPr>
          <w:sz w:val="8"/>
        </w:rPr>
        <w:t xml:space="preserve">, making military investments less likely. Taken together, </w:t>
      </w:r>
      <w:r w:rsidRPr="00852E43">
        <w:rPr>
          <w:rStyle w:val="Emphasis"/>
        </w:rPr>
        <w:t>these two effects increase the likelihood that preventive wars are mistaken.</w:t>
      </w:r>
      <w:r>
        <w:rPr>
          <w:rStyle w:val="Emphasis"/>
        </w:rPr>
        <w:t xml:space="preserve"> </w:t>
      </w:r>
      <w:r w:rsidRPr="0000708F">
        <w:rPr>
          <w:sz w:val="8"/>
        </w:rPr>
        <w:t xml:space="preserve">Our argument makes two main contributions. First, we specify a new causal mechanism for preventive wars. </w:t>
      </w:r>
      <w:r w:rsidRPr="00852E43">
        <w:rPr>
          <w:rStyle w:val="StyleUnderline"/>
        </w:rPr>
        <w:t>In exogenous power shifts, preventive war can happen with perfect information</w:t>
      </w:r>
      <w:r w:rsidRPr="0000708F">
        <w:rPr>
          <w:sz w:val="8"/>
        </w:rPr>
        <w:t xml:space="preserve">. Not so when power shifts are endogenous, in which case preventive war requires uncertainty. Using the language of rationalist explanations for war, our argument shows that, when power shifts are endogenous, commitment problems only </w:t>
      </w:r>
      <w:r>
        <w:rPr>
          <w:sz w:val="8"/>
        </w:rPr>
        <w:t>lead to war in the presence of</w:t>
      </w:r>
      <w:r w:rsidRPr="0000708F">
        <w:rPr>
          <w:sz w:val="8"/>
        </w:rPr>
        <w:t xml:space="preserve"> information problems. Second, we show how </w:t>
      </w:r>
      <w:r w:rsidRPr="0000708F">
        <w:rPr>
          <w:rStyle w:val="StyleUnderline"/>
        </w:rPr>
        <w:t>preventive wars can happen within a rationalist framework even against a target that is not investing in military powe</w:t>
      </w:r>
      <w:r w:rsidRPr="0000708F">
        <w:rPr>
          <w:sz w:val="8"/>
        </w:rPr>
        <w:t>r. These contributions have imp</w:t>
      </w:r>
      <w:r w:rsidRPr="0000708F">
        <w:rPr>
          <w:rStyle w:val="StyleUnderline"/>
        </w:rPr>
        <w:t>ortant practical implications in an era of U.S. military preponderance</w:t>
      </w:r>
      <w:r w:rsidRPr="0000708F">
        <w:rPr>
          <w:sz w:val="8"/>
        </w:rPr>
        <w:t xml:space="preserve">. An </w:t>
      </w:r>
      <w:r w:rsidRPr="0000708F">
        <w:rPr>
          <w:rStyle w:val="StyleUnderline"/>
        </w:rPr>
        <w:t>investment in military capabilities</w:t>
      </w:r>
      <w:r w:rsidRPr="0000708F">
        <w:rPr>
          <w:sz w:val="8"/>
        </w:rPr>
        <w:t xml:space="preserve"> – e.g., a nuclear-weapons program – is more likely to </w:t>
      </w:r>
      <w:r w:rsidRPr="0000708F">
        <w:rPr>
          <w:rStyle w:val="StyleUnderline"/>
        </w:rPr>
        <w:t>effect a large and rapid power shift when the prior relative power of the militarizing state is low</w:t>
      </w:r>
      <w:r w:rsidRPr="0000708F">
        <w:rPr>
          <w:sz w:val="8"/>
        </w:rPr>
        <w:t xml:space="preserve">. </w:t>
      </w:r>
      <w:proofErr w:type="gramStart"/>
      <w:r w:rsidRPr="0000708F">
        <w:rPr>
          <w:sz w:val="8"/>
        </w:rPr>
        <w:t>But</w:t>
      </w:r>
      <w:proofErr w:type="gramEnd"/>
      <w:r w:rsidRPr="0000708F">
        <w:rPr>
          <w:sz w:val="8"/>
        </w:rPr>
        <w:t xml:space="preserve"> if s</w:t>
      </w:r>
      <w:r w:rsidRPr="0000708F">
        <w:rPr>
          <w:rStyle w:val="StyleUnderline"/>
        </w:rPr>
        <w:t>tates with low relative power are more likely to produce large and rapid power shif</w:t>
      </w:r>
      <w:r w:rsidRPr="0000708F">
        <w:rPr>
          <w:sz w:val="8"/>
        </w:rPr>
        <w:t>ts, they are also more likely to be targeted by preventive attacks launched by more powerful states. We show that such preventive attacks may occur in the absence of unambiguous evidence that the target is militarizing. This means that preventive military action launched by powerful states such as the United States will sometimes target states that are not conducting suspected military investments.</w:t>
      </w:r>
    </w:p>
    <w:p w:rsidR="00413657" w:rsidRPr="00413657" w:rsidRDefault="00413657" w:rsidP="00413657"/>
    <w:p w:rsidR="0051014A" w:rsidRPr="008E67EC" w:rsidRDefault="0051014A" w:rsidP="0051014A">
      <w:pPr>
        <w:pStyle w:val="Heading3"/>
      </w:pPr>
      <w:proofErr w:type="spellStart"/>
      <w:r>
        <w:t>Heg</w:t>
      </w:r>
      <w:proofErr w:type="spellEnd"/>
      <w:r>
        <w:t xml:space="preserve"> Good – LL</w:t>
      </w:r>
    </w:p>
    <w:p w:rsidR="0051014A" w:rsidRPr="008E67EC" w:rsidRDefault="0051014A" w:rsidP="0051014A">
      <w:pPr>
        <w:pStyle w:val="Heading4"/>
        <w:rPr>
          <w:rFonts w:cs="Times New Roman"/>
        </w:rPr>
      </w:pPr>
      <w:r w:rsidRPr="008E67EC">
        <w:rPr>
          <w:rFonts w:cs="Times New Roman"/>
        </w:rPr>
        <w:t xml:space="preserve">Hegemony is good --- key to check Russia, Chinese, and Iran revisionism – empirics prove net stability under </w:t>
      </w:r>
      <w:proofErr w:type="spellStart"/>
      <w:r w:rsidRPr="008E67EC">
        <w:rPr>
          <w:rFonts w:cs="Times New Roman"/>
        </w:rPr>
        <w:t>heg</w:t>
      </w:r>
      <w:proofErr w:type="spellEnd"/>
    </w:p>
    <w:p w:rsidR="0051014A" w:rsidRPr="008E67EC" w:rsidRDefault="0051014A" w:rsidP="0051014A">
      <w:r w:rsidRPr="008E67EC">
        <w:rPr>
          <w:rStyle w:val="Style13ptBold"/>
        </w:rPr>
        <w:t xml:space="preserve">Brands and Edelman 17 </w:t>
      </w:r>
      <w:r w:rsidRPr="008E67EC">
        <w:rPr>
          <w:rStyle w:val="Style13ptBold"/>
          <w:b w:val="0"/>
          <w:sz w:val="22"/>
        </w:rPr>
        <w:t xml:space="preserve">--- </w:t>
      </w:r>
      <w:r w:rsidRPr="008E67EC">
        <w:t xml:space="preserve">Brands is senior fellow at the Center for Strategic and Budgetary Assessments (CSBA) and Professor of Global Affairs at the Johns Hopkins School of Advanced International </w:t>
      </w:r>
      <w:proofErr w:type="gramStart"/>
      <w:r w:rsidRPr="008E67EC">
        <w:t>Studies .</w:t>
      </w:r>
      <w:proofErr w:type="gramEnd"/>
      <w:r w:rsidRPr="008E67EC">
        <w:t xml:space="preserve"> Eric Edelman is counselor at CSBA and the Practitioner in Residence at SAIS. (Hal Brands and Eric </w:t>
      </w:r>
      <w:proofErr w:type="spellStart"/>
      <w:r w:rsidRPr="008E67EC">
        <w:t>Edleman</w:t>
      </w:r>
      <w:proofErr w:type="spellEnd"/>
      <w:r w:rsidRPr="008E67EC">
        <w:t>, June 21, 2017, “America and the Geopolitics of Upheaval”, The National Interest. http://nationalinterest.org/feature/america-the-geopolitics-upheaval-21258)//ET</w:t>
      </w:r>
    </w:p>
    <w:p w:rsidR="0051014A" w:rsidRPr="008E67EC" w:rsidRDefault="0051014A" w:rsidP="0051014A">
      <w:pPr>
        <w:rPr>
          <w:rStyle w:val="StyleUnderline"/>
        </w:rPr>
      </w:pPr>
      <w:r w:rsidRPr="008E67EC">
        <w:rPr>
          <w:rStyle w:val="StyleUnderline"/>
        </w:rPr>
        <w:t>During</w:t>
      </w:r>
      <w:r w:rsidRPr="008E67EC">
        <w:rPr>
          <w:sz w:val="14"/>
        </w:rPr>
        <w:t xml:space="preserve"> Donald </w:t>
      </w:r>
      <w:r w:rsidRPr="008E67EC">
        <w:rPr>
          <w:rStyle w:val="StyleUnderline"/>
        </w:rPr>
        <w:t>Trump’s presidency</w:t>
      </w:r>
      <w:r w:rsidRPr="008E67EC">
        <w:rPr>
          <w:sz w:val="14"/>
        </w:rPr>
        <w:t xml:space="preserve"> and after, </w:t>
      </w:r>
      <w:r w:rsidRPr="008E67EC">
        <w:rPr>
          <w:rStyle w:val="StyleUnderline"/>
        </w:rPr>
        <w:t xml:space="preserve">U.S. foreign policy is likely to </w:t>
      </w:r>
      <w:proofErr w:type="gramStart"/>
      <w:r w:rsidRPr="008E67EC">
        <w:rPr>
          <w:rStyle w:val="StyleUnderline"/>
        </w:rPr>
        <w:t>be wracked</w:t>
      </w:r>
      <w:proofErr w:type="gramEnd"/>
      <w:r w:rsidRPr="008E67EC">
        <w:rPr>
          <w:rStyle w:val="StyleUnderline"/>
        </w:rPr>
        <w:t xml:space="preserve"> by crises</w:t>
      </w:r>
      <w:r w:rsidRPr="008E67EC">
        <w:rPr>
          <w:sz w:val="14"/>
        </w:rPr>
        <w:t xml:space="preserve">. The </w:t>
      </w:r>
      <w:r w:rsidRPr="008E67EC">
        <w:rPr>
          <w:rStyle w:val="StyleUnderline"/>
        </w:rPr>
        <w:t>instability and violence along a resurgent Russia’s periphery,</w:t>
      </w:r>
      <w:r w:rsidRPr="008E67EC">
        <w:rPr>
          <w:sz w:val="14"/>
        </w:rPr>
        <w:t xml:space="preserve"> the </w:t>
      </w:r>
      <w:r w:rsidRPr="008E67EC">
        <w:rPr>
          <w:rStyle w:val="StyleUnderline"/>
        </w:rPr>
        <w:t xml:space="preserve">growing frictions with </w:t>
      </w:r>
      <w:r w:rsidRPr="008E67EC">
        <w:rPr>
          <w:sz w:val="14"/>
        </w:rPr>
        <w:t xml:space="preserve">an increasingly </w:t>
      </w:r>
      <w:r w:rsidRPr="008E67EC">
        <w:rPr>
          <w:rStyle w:val="StyleUnderline"/>
        </w:rPr>
        <w:t>assertive China</w:t>
      </w:r>
      <w:r w:rsidRPr="008E67EC">
        <w:rPr>
          <w:sz w:val="14"/>
        </w:rPr>
        <w:t xml:space="preserve">, the </w:t>
      </w:r>
      <w:r w:rsidRPr="008E67EC">
        <w:rPr>
          <w:rStyle w:val="StyleUnderline"/>
        </w:rPr>
        <w:t>provocations of a rapidly nuclearizing North Korea</w:t>
      </w:r>
      <w:r w:rsidRPr="008E67EC">
        <w:rPr>
          <w:sz w:val="14"/>
        </w:rPr>
        <w:t xml:space="preserve"> </w:t>
      </w:r>
      <w:r w:rsidRPr="008E67EC">
        <w:rPr>
          <w:rStyle w:val="StyleUnderline"/>
        </w:rPr>
        <w:t>and the profound chaos at work throughout the Middle East: these</w:t>
      </w:r>
      <w:r w:rsidRPr="008E67EC">
        <w:rPr>
          <w:sz w:val="14"/>
        </w:rPr>
        <w:t xml:space="preserve"> and other challenges </w:t>
      </w:r>
      <w:r w:rsidRPr="008E67EC">
        <w:rPr>
          <w:rStyle w:val="StyleUnderline"/>
        </w:rPr>
        <w:t>have</w:t>
      </w:r>
      <w:r w:rsidRPr="008E67EC">
        <w:rPr>
          <w:sz w:val="14"/>
        </w:rPr>
        <w:t xml:space="preserve"> recently </w:t>
      </w:r>
      <w:r w:rsidRPr="008E67EC">
        <w:rPr>
          <w:rStyle w:val="StyleUnderline"/>
        </w:rPr>
        <w:t>tested U.S. officials</w:t>
      </w:r>
      <w:r w:rsidRPr="008E67EC">
        <w:rPr>
          <w:sz w:val="14"/>
        </w:rPr>
        <w:t xml:space="preserve"> and are likely to do so for the foreseeable future. The world now seems less stable and more dangerous than at any time since the Cold War</w:t>
      </w:r>
      <w:proofErr w:type="gramStart"/>
      <w:r w:rsidRPr="008E67EC">
        <w:rPr>
          <w:sz w:val="14"/>
        </w:rPr>
        <w:t>;</w:t>
      </w:r>
      <w:proofErr w:type="gramEnd"/>
      <w:r w:rsidRPr="008E67EC">
        <w:rPr>
          <w:sz w:val="14"/>
        </w:rPr>
        <w:t xml:space="preserve"> the number and severity of global crises are increasing. Yet </w:t>
      </w:r>
      <w:r w:rsidRPr="008E67EC">
        <w:rPr>
          <w:rStyle w:val="StyleUnderline"/>
        </w:rPr>
        <w:t>crises do not occur in a vacuum</w:t>
      </w:r>
      <w:r w:rsidRPr="008E67EC">
        <w:rPr>
          <w:sz w:val="14"/>
        </w:rPr>
        <w:t xml:space="preserve">; </w:t>
      </w:r>
      <w:r w:rsidRPr="008E67EC">
        <w:rPr>
          <w:rStyle w:val="Emphasis"/>
        </w:rPr>
        <w:t>they are symptomatic of deeper changes in the international order</w:t>
      </w:r>
      <w:r w:rsidRPr="008E67EC">
        <w:rPr>
          <w:sz w:val="14"/>
        </w:rPr>
        <w:t xml:space="preserve">. Accordingly, America’s responses will be </w:t>
      </w:r>
      <w:proofErr w:type="gramStart"/>
      <w:r w:rsidRPr="008E67EC">
        <w:rPr>
          <w:sz w:val="14"/>
        </w:rPr>
        <w:t>ill-informed</w:t>
      </w:r>
      <w:proofErr w:type="gramEnd"/>
      <w:r w:rsidRPr="008E67EC">
        <w:rPr>
          <w:sz w:val="14"/>
        </w:rPr>
        <w:t xml:space="preserve"> and </w:t>
      </w:r>
      <w:proofErr w:type="spellStart"/>
      <w:r w:rsidRPr="008E67EC">
        <w:rPr>
          <w:sz w:val="14"/>
        </w:rPr>
        <w:t>astrategic</w:t>
      </w:r>
      <w:proofErr w:type="spellEnd"/>
      <w:r w:rsidRPr="008E67EC">
        <w:rPr>
          <w:sz w:val="14"/>
        </w:rPr>
        <w:t xml:space="preserve"> unless Washington first forms a deeper conception of the current moment. The </w:t>
      </w:r>
      <w:r w:rsidRPr="008E67EC">
        <w:rPr>
          <w:rStyle w:val="StyleUnderline"/>
        </w:rPr>
        <w:t xml:space="preserve">geopolitical changes underway </w:t>
      </w:r>
      <w:proofErr w:type="gramStart"/>
      <w:r w:rsidRPr="008E67EC">
        <w:rPr>
          <w:rStyle w:val="StyleUnderline"/>
        </w:rPr>
        <w:t>are often framed</w:t>
      </w:r>
      <w:proofErr w:type="gramEnd"/>
      <w:r w:rsidRPr="008E67EC">
        <w:rPr>
          <w:rStyle w:val="StyleUnderline"/>
        </w:rPr>
        <w:t xml:space="preserve"> in terms of “polarity</w:t>
      </w:r>
      <w:r w:rsidRPr="008E67EC">
        <w:rPr>
          <w:sz w:val="14"/>
        </w:rPr>
        <w:t>”—</w:t>
      </w:r>
      <w:r w:rsidRPr="008E67EC">
        <w:rPr>
          <w:rStyle w:val="StyleUnderline"/>
        </w:rPr>
        <w:t>the debate on whether America’s “unipolar moment” is over</w:t>
      </w:r>
      <w:r w:rsidRPr="008E67EC">
        <w:rPr>
          <w:sz w:val="14"/>
        </w:rPr>
        <w:t xml:space="preserve"> and a multipolar world has emerged. </w:t>
      </w:r>
      <w:proofErr w:type="gramStart"/>
      <w:r w:rsidRPr="008E67EC">
        <w:rPr>
          <w:sz w:val="14"/>
        </w:rPr>
        <w:t>But</w:t>
      </w:r>
      <w:proofErr w:type="gramEnd"/>
      <w:r w:rsidRPr="008E67EC">
        <w:rPr>
          <w:sz w:val="14"/>
        </w:rPr>
        <w:t xml:space="preserve"> this debate is misleading. On the one hand, </w:t>
      </w:r>
      <w:r w:rsidRPr="008E67EC">
        <w:rPr>
          <w:rStyle w:val="StyleUnderline"/>
        </w:rPr>
        <w:t xml:space="preserve">discussions of polarity frequently </w:t>
      </w:r>
      <w:r w:rsidRPr="008E67EC">
        <w:rPr>
          <w:rStyle w:val="Emphasis"/>
        </w:rPr>
        <w:t xml:space="preserve">exaggerate American decline, </w:t>
      </w:r>
      <w:r w:rsidRPr="008E67EC">
        <w:rPr>
          <w:rStyle w:val="StyleUnderline"/>
        </w:rPr>
        <w:t xml:space="preserve">obscuring the fact that even though Washington’s international superiority has diminished, </w:t>
      </w:r>
      <w:r w:rsidRPr="008E67EC">
        <w:rPr>
          <w:rStyle w:val="Emphasis"/>
        </w:rPr>
        <w:t>its global lead over any single challenger remains quite impressive</w:t>
      </w:r>
      <w:r w:rsidRPr="008E67EC">
        <w:rPr>
          <w:sz w:val="14"/>
        </w:rPr>
        <w:t xml:space="preserve">. On the other hand, the polarity debate actually obscures both the degree and breadth of the ongoing changes in the international system, and of the challenges facing American officials. The fundamental fact of international politics today is that the post–Cold War era has ended. The </w:t>
      </w:r>
      <w:r w:rsidRPr="008E67EC">
        <w:rPr>
          <w:rStyle w:val="StyleUnderline"/>
        </w:rPr>
        <w:t xml:space="preserve">defining features of that period were uncontested U.S. </w:t>
      </w:r>
      <w:r w:rsidRPr="008E67EC">
        <w:rPr>
          <w:sz w:val="14"/>
        </w:rPr>
        <w:t xml:space="preserve">and Western </w:t>
      </w:r>
      <w:r w:rsidRPr="008E67EC">
        <w:rPr>
          <w:rStyle w:val="StyleUnderline"/>
        </w:rPr>
        <w:t>primacy, marked declines in ideological struggle and great-power conflict, and remarkable global cooperation in addressing key international-security challenges</w:t>
      </w:r>
      <w:r w:rsidRPr="008E67EC">
        <w:rPr>
          <w:sz w:val="14"/>
        </w:rPr>
        <w:t xml:space="preserve">. </w:t>
      </w:r>
      <w:r w:rsidRPr="008E67EC">
        <w:rPr>
          <w:rStyle w:val="StyleUnderline"/>
        </w:rPr>
        <w:t>Now</w:t>
      </w:r>
      <w:r w:rsidRPr="008E67EC">
        <w:rPr>
          <w:sz w:val="14"/>
        </w:rPr>
        <w:t>, however, the world has returned to a more normal</w:t>
      </w:r>
      <w:proofErr w:type="gramStart"/>
      <w:r w:rsidRPr="008E67EC">
        <w:rPr>
          <w:sz w:val="14"/>
        </w:rPr>
        <w:t>—which</w:t>
      </w:r>
      <w:proofErr w:type="gramEnd"/>
      <w:r w:rsidRPr="008E67EC">
        <w:rPr>
          <w:sz w:val="14"/>
        </w:rPr>
        <w:t xml:space="preserve"> is to say, more dangerous and unsettled—state. The core characteristics of the emerging era are the gradual erosion of U.S. and Western primacy, revived great-power competition across all three key regions of Eurasia, renewed global ideological struggle, and empowerment of the agents of international strife and disorder. What makes the present period so tumultuous is that these forces often compound one another’s destabilizing effects; moreover, their collective impact is magnified by a growing uncertainty about whether America and other traditional defenders of the international system will continue playing that role in the future. </w:t>
      </w:r>
      <w:r w:rsidRPr="008E67EC">
        <w:rPr>
          <w:rStyle w:val="StyleUnderline"/>
        </w:rPr>
        <w:t>American primacy is not dead,</w:t>
      </w:r>
      <w:r w:rsidRPr="008E67EC">
        <w:rPr>
          <w:sz w:val="14"/>
        </w:rPr>
        <w:t xml:space="preserve"> in other words, </w:t>
      </w:r>
      <w:r w:rsidRPr="008E67EC">
        <w:rPr>
          <w:rStyle w:val="StyleUnderline"/>
        </w:rPr>
        <w:t xml:space="preserve">and true </w:t>
      </w:r>
      <w:proofErr w:type="spellStart"/>
      <w:r w:rsidRPr="008E67EC">
        <w:rPr>
          <w:rStyle w:val="StyleUnderline"/>
        </w:rPr>
        <w:t>multipolarity</w:t>
      </w:r>
      <w:proofErr w:type="spellEnd"/>
      <w:r w:rsidRPr="008E67EC">
        <w:rPr>
          <w:rStyle w:val="StyleUnderline"/>
        </w:rPr>
        <w:t xml:space="preserve"> is still a long ways off. </w:t>
      </w:r>
      <w:proofErr w:type="gramStart"/>
      <w:r w:rsidRPr="008E67EC">
        <w:rPr>
          <w:rStyle w:val="StyleUnderline"/>
        </w:rPr>
        <w:t>But</w:t>
      </w:r>
      <w:proofErr w:type="gramEnd"/>
      <w:r w:rsidRPr="008E67EC">
        <w:rPr>
          <w:rStyle w:val="StyleUnderline"/>
        </w:rPr>
        <w:t xml:space="preserve"> U.S. primacy is</w:t>
      </w:r>
      <w:r w:rsidRPr="008E67EC">
        <w:rPr>
          <w:sz w:val="14"/>
        </w:rPr>
        <w:t xml:space="preserve"> far more </w:t>
      </w:r>
      <w:r w:rsidRPr="008E67EC">
        <w:rPr>
          <w:rStyle w:val="StyleUnderline"/>
        </w:rPr>
        <w:t>contested</w:t>
      </w:r>
      <w:r w:rsidRPr="008E67EC">
        <w:rPr>
          <w:sz w:val="14"/>
        </w:rPr>
        <w:t xml:space="preserve"> than at any time in a quarter-century, and the friendly contours of the post–Cold War system have given way to a darker and more challenging environment. THE BEST way to understand the present era is to compare it to the previous one. </w:t>
      </w:r>
      <w:r w:rsidRPr="008E67EC">
        <w:rPr>
          <w:rStyle w:val="StyleUnderline"/>
        </w:rPr>
        <w:t xml:space="preserve">The post–Cold War era </w:t>
      </w:r>
      <w:proofErr w:type="gramStart"/>
      <w:r w:rsidRPr="008E67EC">
        <w:rPr>
          <w:rStyle w:val="StyleUnderline"/>
        </w:rPr>
        <w:t>was defined</w:t>
      </w:r>
      <w:proofErr w:type="gramEnd"/>
      <w:r w:rsidRPr="008E67EC">
        <w:rPr>
          <w:rStyle w:val="StyleUnderline"/>
        </w:rPr>
        <w:t xml:space="preserve"> by four phenomena that made it historically favorable to American interests. The first was uncontested U.S. primacy</w:t>
      </w:r>
      <w:r w:rsidRPr="008E67EC">
        <w:rPr>
          <w:sz w:val="14"/>
        </w:rPr>
        <w:t xml:space="preserve">. </w:t>
      </w:r>
      <w:r w:rsidRPr="008E67EC">
        <w:rPr>
          <w:rStyle w:val="StyleUnderline"/>
        </w:rPr>
        <w:t>America emerged from the Cold War with clear economic dominance, possessing nearly 25 percent of global GDP in 1994. It controlled nearly 40 percent of world defense outlays, along with utterly unrivaled advantages in global power-projection capabilities</w:t>
      </w:r>
      <w:r w:rsidRPr="008E67EC">
        <w:rPr>
          <w:sz w:val="14"/>
        </w:rPr>
        <w:t xml:space="preserve">. Crucially, these capabilities not only gave Washington an enormous lead over any geopolitical competitor; they also provided the ability—as Saddam Hussein discovered in 1991—to marshal decisive military might in virtually all the key strategic regions around the world. In the nineteenth century, the British ship of the line symbolized London’s global primacy; in the late twentieth century, the American carrier strike group symbolized an even more imposing preeminence. Nor was American dominance purely unilateral, because it </w:t>
      </w:r>
      <w:proofErr w:type="gramStart"/>
      <w:r w:rsidRPr="008E67EC">
        <w:rPr>
          <w:sz w:val="14"/>
        </w:rPr>
        <w:t>was powerfully accentuated</w:t>
      </w:r>
      <w:proofErr w:type="gramEnd"/>
      <w:r w:rsidRPr="008E67EC">
        <w:rPr>
          <w:sz w:val="14"/>
        </w:rPr>
        <w:t xml:space="preserve">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w:t>
      </w:r>
      <w:proofErr w:type="gramStart"/>
      <w:r w:rsidRPr="008E67EC">
        <w:rPr>
          <w:sz w:val="14"/>
        </w:rPr>
        <w:t>it was one of the most pronounced imbalances the world had ever seen</w:t>
      </w:r>
      <w:proofErr w:type="gramEnd"/>
      <w:r w:rsidRPr="008E67EC">
        <w:rPr>
          <w:sz w:val="14"/>
        </w:rPr>
        <w:t xml:space="preserve">. </w:t>
      </w:r>
      <w:r w:rsidRPr="008E67EC">
        <w:rPr>
          <w:rStyle w:val="StyleUnderline"/>
        </w:rPr>
        <w:t>U.S. dominance was also evident in a second phenomenon—the decline of international ideological competition</w:t>
      </w:r>
      <w:r w:rsidRPr="008E67EC">
        <w:rPr>
          <w:sz w:val="14"/>
        </w:rPr>
        <w:t xml:space="preserve">. </w:t>
      </w:r>
      <w:proofErr w:type="gramStart"/>
      <w:r w:rsidRPr="008E67EC">
        <w:rPr>
          <w:sz w:val="14"/>
        </w:rPr>
        <w:t xml:space="preserve">Francis Fukuyama’s “end of history” thesis has been much derided, but it captured three indisputable facts about the post–Cold War era: that </w:t>
      </w:r>
      <w:r w:rsidRPr="008E67EC">
        <w:rPr>
          <w:rStyle w:val="StyleUnderline"/>
        </w:rPr>
        <w:t>democracy and markets were spreading more widely than ever before</w:t>
      </w:r>
      <w:r w:rsidRPr="008E67EC">
        <w:rPr>
          <w:sz w:val="14"/>
        </w:rPr>
        <w:t xml:space="preserve">; that </w:t>
      </w:r>
      <w:r w:rsidRPr="008E67EC">
        <w:rPr>
          <w:rStyle w:val="StyleUnderline"/>
        </w:rPr>
        <w:t>there was no credible global competitor to the liberal-capitalist model</w:t>
      </w:r>
      <w:r w:rsidRPr="008E67EC">
        <w:rPr>
          <w:sz w:val="14"/>
        </w:rPr>
        <w:t xml:space="preserve">; and that </w:t>
      </w:r>
      <w:r w:rsidRPr="008E67EC">
        <w:rPr>
          <w:rStyle w:val="StyleUnderline"/>
        </w:rPr>
        <w:t>even former U.S. enemies, such as Russia, and authoritarian states, such as China, were making unprecedented efforts to integrate into the liberal order</w:t>
      </w:r>
      <w:r w:rsidRPr="008E67EC">
        <w:rPr>
          <w:sz w:val="14"/>
        </w:rPr>
        <w:t xml:space="preserve"> either </w:t>
      </w:r>
      <w:r w:rsidRPr="008E67EC">
        <w:rPr>
          <w:rStyle w:val="StyleUnderline"/>
        </w:rPr>
        <w:t>economically, politically</w:t>
      </w:r>
      <w:r w:rsidRPr="008E67EC">
        <w:rPr>
          <w:sz w:val="14"/>
        </w:rPr>
        <w:t xml:space="preserve"> or both.</w:t>
      </w:r>
      <w:proofErr w:type="gramEnd"/>
      <w:r w:rsidRPr="008E67EC">
        <w:rPr>
          <w:sz w:val="14"/>
        </w:rPr>
        <w:t xml:space="preserve"> To be clear, Western concepts of human rights and political democracy were far from fully accepted in these countries, and Russian and Chinese leaders—among others—</w:t>
      </w:r>
      <w:proofErr w:type="gramStart"/>
      <w:r w:rsidRPr="008E67EC">
        <w:rPr>
          <w:sz w:val="14"/>
        </w:rPr>
        <w:t>sooner or later</w:t>
      </w:r>
      <w:proofErr w:type="gramEnd"/>
      <w:r w:rsidRPr="008E67EC">
        <w:rPr>
          <w:sz w:val="14"/>
        </w:rPr>
        <w:t xml:space="preserve"> came to see liberal proselytism as a grave threat. </w:t>
      </w:r>
      <w:proofErr w:type="gramStart"/>
      <w:r w:rsidRPr="008E67EC">
        <w:rPr>
          <w:sz w:val="14"/>
        </w:rPr>
        <w:t>But</w:t>
      </w:r>
      <w:proofErr w:type="gramEnd"/>
      <w:r w:rsidRPr="008E67EC">
        <w:rPr>
          <w:sz w:val="14"/>
        </w:rPr>
        <w:t xml:space="preserve"> the </w:t>
      </w:r>
      <w:r w:rsidRPr="008E67EC">
        <w:rPr>
          <w:rStyle w:val="StyleUnderline"/>
        </w:rPr>
        <w:t xml:space="preserve">intense ideological struggles </w:t>
      </w:r>
      <w:r w:rsidRPr="008E67EC">
        <w:rPr>
          <w:sz w:val="14"/>
        </w:rPr>
        <w:t xml:space="preserve">of the twentieth century </w:t>
      </w:r>
      <w:r w:rsidRPr="008E67EC">
        <w:rPr>
          <w:rStyle w:val="StyleUnderline"/>
        </w:rPr>
        <w:t>were clearly over</w:t>
      </w:r>
      <w:r w:rsidRPr="008E67EC">
        <w:rPr>
          <w:sz w:val="14"/>
        </w:rPr>
        <w:t xml:space="preserve">, and the liberal model seemed incontestably ascendant. These first two phenomena related to a third—the remarkable great-power comity of the post–Cold War era. </w:t>
      </w:r>
      <w:r w:rsidRPr="008E67EC">
        <w:rPr>
          <w:rStyle w:val="StyleUnderline"/>
        </w:rPr>
        <w:t xml:space="preserve">The end of the Cold War </w:t>
      </w:r>
      <w:proofErr w:type="gramStart"/>
      <w:r w:rsidRPr="008E67EC">
        <w:rPr>
          <w:rStyle w:val="StyleUnderline"/>
        </w:rPr>
        <w:t>did not</w:t>
      </w:r>
      <w:r w:rsidRPr="008E67EC">
        <w:rPr>
          <w:sz w:val="14"/>
        </w:rPr>
        <w:t>, as was widely expected, see</w:t>
      </w:r>
      <w:proofErr w:type="gramEnd"/>
      <w:r w:rsidRPr="008E67EC">
        <w:rPr>
          <w:sz w:val="14"/>
        </w:rPr>
        <w:t xml:space="preserve"> a fragmenting of America’s alliances, or a resurgence of Japanese and German revisionism. Rather, the major </w:t>
      </w:r>
      <w:r w:rsidRPr="008E67EC">
        <w:rPr>
          <w:rStyle w:val="StyleUnderline"/>
        </w:rPr>
        <w:t xml:space="preserve">Western powers remained </w:t>
      </w:r>
      <w:r w:rsidRPr="008E67EC">
        <w:rPr>
          <w:rStyle w:val="Emphasis"/>
        </w:rPr>
        <w:t>tied to America</w:t>
      </w:r>
      <w:r w:rsidRPr="008E67EC">
        <w:rPr>
          <w:sz w:val="14"/>
        </w:rPr>
        <w:t xml:space="preserve">, </w:t>
      </w:r>
      <w:r w:rsidRPr="008E67EC">
        <w:rPr>
          <w:rStyle w:val="StyleUnderline"/>
        </w:rPr>
        <w:t>largely because Washington continued to provide crucial global public goods such as security and leadership of an open global economy</w:t>
      </w:r>
      <w:r w:rsidRPr="008E67EC">
        <w:rPr>
          <w:sz w:val="14"/>
        </w:rPr>
        <w:t xml:space="preserve">. Moreover, the sheer geopolitical dominance of the Western coalition meant that it was dangerous if not impossible for countries like Russia and China to mount serious great-power challenges of their own. Admittedly, </w:t>
      </w:r>
      <w:r w:rsidRPr="008E67EC">
        <w:rPr>
          <w:rStyle w:val="StyleUnderline"/>
        </w:rPr>
        <w:t>there remained sometimes</w:t>
      </w:r>
      <w:r w:rsidRPr="008E67EC">
        <w:rPr>
          <w:sz w:val="14"/>
        </w:rPr>
        <w:t xml:space="preserve">-serious </w:t>
      </w:r>
      <w:r w:rsidRPr="008E67EC">
        <w:rPr>
          <w:rStyle w:val="StyleUnderline"/>
        </w:rPr>
        <w:t>disagreements</w:t>
      </w:r>
      <w:r w:rsidRPr="008E67EC">
        <w:rPr>
          <w:sz w:val="14"/>
        </w:rPr>
        <w:t xml:space="preserve"> between the United States and these countries, over issues from NATO enlargement to Taiwan, and those disagreements would grow more pronounced with time. </w:t>
      </w:r>
      <w:proofErr w:type="gramStart"/>
      <w:r w:rsidRPr="008E67EC">
        <w:rPr>
          <w:rStyle w:val="StyleUnderline"/>
        </w:rPr>
        <w:t>But</w:t>
      </w:r>
      <w:proofErr w:type="gramEnd"/>
      <w:r w:rsidRPr="008E67EC">
        <w:rPr>
          <w:rStyle w:val="StyleUnderline"/>
        </w:rPr>
        <w:t xml:space="preserve"> the danger of great-power war was nonetheless historically low during the 1990s, and great-power rivalries were more muted than at any time since the Concert of Europe. All of these characteristics fed into</w:t>
      </w:r>
      <w:r w:rsidRPr="008E67EC">
        <w:rPr>
          <w:sz w:val="14"/>
        </w:rPr>
        <w:t xml:space="preserve"> a final post–Cold War phenomenon: </w:t>
      </w:r>
      <w:r w:rsidRPr="008E67EC">
        <w:rPr>
          <w:rStyle w:val="StyleUnderline"/>
        </w:rPr>
        <w:t>remarkable multilateral cooperation in addressing the relatively mild international disorder of the day.</w:t>
      </w:r>
      <w:r w:rsidRPr="008E67EC">
        <w:rPr>
          <w:sz w:val="14"/>
        </w:rPr>
        <w:t xml:space="preserve"> </w:t>
      </w:r>
      <w:r w:rsidRPr="008E67EC">
        <w:rPr>
          <w:rStyle w:val="StyleUnderline"/>
        </w:rPr>
        <w:t>With great-power conflict dormant, U.S. foreign policy and the international community focused largely on combating lesser geopolitical “spoilers,” from ethnic cleansing to mass-casualty terrorism to the actions of aggressive regional powers such as Iraq or North Korea</w:t>
      </w:r>
      <w:r w:rsidRPr="008E67EC">
        <w:rPr>
          <w:sz w:val="14"/>
        </w:rPr>
        <w:t xml:space="preserve">. These efforts, in turn, </w:t>
      </w:r>
      <w:proofErr w:type="gramStart"/>
      <w:r w:rsidRPr="008E67EC">
        <w:rPr>
          <w:sz w:val="14"/>
        </w:rPr>
        <w:t>were greatly aided</w:t>
      </w:r>
      <w:proofErr w:type="gramEnd"/>
      <w:r w:rsidRPr="008E67EC">
        <w:rPr>
          <w:sz w:val="14"/>
        </w:rPr>
        <w:t xml:space="preserve"> by the relatively tranquil state of international politics. The absence of great-power conflict made it far easier to organize broad coalitions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w:t>
      </w:r>
      <w:r w:rsidRPr="008E67EC">
        <w:rPr>
          <w:rStyle w:val="StyleUnderline"/>
        </w:rPr>
        <w:t>It would be a mistake,</w:t>
      </w:r>
      <w:r w:rsidRPr="008E67EC">
        <w:rPr>
          <w:sz w:val="14"/>
        </w:rPr>
        <w:t xml:space="preserve"> of course</w:t>
      </w:r>
      <w:r w:rsidRPr="008E67EC">
        <w:rPr>
          <w:rStyle w:val="StyleUnderline"/>
        </w:rPr>
        <w:t>, to exaggerate how benign</w:t>
      </w:r>
      <w:r w:rsidRPr="008E67EC">
        <w:rPr>
          <w:sz w:val="14"/>
        </w:rPr>
        <w:t xml:space="preserve"> or pliable </w:t>
      </w:r>
      <w:r w:rsidRPr="008E67EC">
        <w:rPr>
          <w:rStyle w:val="StyleUnderline"/>
        </w:rPr>
        <w:t>the post–Cold War environment really was.</w:t>
      </w:r>
      <w:r w:rsidRPr="008E67EC">
        <w:rPr>
          <w:sz w:val="14"/>
        </w:rPr>
        <w:t xml:space="preserve"> The “global disorder” of the period hardly seemed mild for the victims of catastrophic terrorism or ethnic cleansing; </w:t>
      </w:r>
      <w:r w:rsidRPr="008E67EC">
        <w:rPr>
          <w:rStyle w:val="StyleUnderline"/>
        </w:rPr>
        <w:t>U.S. primacy was not omnipotence,</w:t>
      </w:r>
      <w:r w:rsidRPr="008E67EC">
        <w:rPr>
          <w:sz w:val="14"/>
        </w:rPr>
        <w:t xml:space="preserve"> </w:t>
      </w:r>
      <w:proofErr w:type="gramStart"/>
      <w:r w:rsidRPr="008E67EC">
        <w:rPr>
          <w:sz w:val="14"/>
        </w:rPr>
        <w:t>as Washington’s travails in places from Mogadishu to Srebrenica to Helmand amply demonstrated</w:t>
      </w:r>
      <w:proofErr w:type="gramEnd"/>
      <w:r w:rsidRPr="008E67EC">
        <w:rPr>
          <w:sz w:val="14"/>
        </w:rPr>
        <w:t xml:space="preserve">. </w:t>
      </w:r>
      <w:proofErr w:type="gramStart"/>
      <w:r w:rsidRPr="008E67EC">
        <w:rPr>
          <w:rStyle w:val="Emphasis"/>
        </w:rPr>
        <w:t>But</w:t>
      </w:r>
      <w:proofErr w:type="gramEnd"/>
      <w:r w:rsidRPr="008E67EC">
        <w:rPr>
          <w:rStyle w:val="Emphasis"/>
        </w:rPr>
        <w:t xml:space="preserve"> by any meaningful historical comparison,</w:t>
      </w:r>
      <w:r w:rsidRPr="008E67EC">
        <w:rPr>
          <w:sz w:val="14"/>
        </w:rPr>
        <w:t xml:space="preserve"> </w:t>
      </w:r>
      <w:r w:rsidRPr="008E67EC">
        <w:rPr>
          <w:rStyle w:val="StyleUnderline"/>
        </w:rPr>
        <w:t>the structure of international politics was uniquely conducive to the promotion of U.S. interests and ideals—a fact that is now the source of some nostalgia as the global system changes in five significant ways. THE FIRST key structural shift underway is the erosion of U.S.</w:t>
      </w:r>
      <w:r w:rsidRPr="008E67EC">
        <w:rPr>
          <w:sz w:val="14"/>
        </w:rPr>
        <w:t xml:space="preserve"> and Western </w:t>
      </w:r>
      <w:r w:rsidRPr="008E67EC">
        <w:rPr>
          <w:rStyle w:val="StyleUnderline"/>
        </w:rPr>
        <w:t>primacy</w:t>
      </w:r>
      <w:r w:rsidRPr="008E67EC">
        <w:rPr>
          <w:sz w:val="14"/>
        </w:rPr>
        <w:t xml:space="preserve">. It is incorrect to see this change as a transition from </w:t>
      </w:r>
      <w:proofErr w:type="spellStart"/>
      <w:r w:rsidRPr="008E67EC">
        <w:rPr>
          <w:sz w:val="14"/>
        </w:rPr>
        <w:t>unipolarity</w:t>
      </w:r>
      <w:proofErr w:type="spellEnd"/>
      <w:r w:rsidRPr="008E67EC">
        <w:rPr>
          <w:sz w:val="14"/>
        </w:rPr>
        <w:t xml:space="preserve"> to </w:t>
      </w:r>
      <w:proofErr w:type="spellStart"/>
      <w:r w:rsidRPr="008E67EC">
        <w:rPr>
          <w:sz w:val="14"/>
        </w:rPr>
        <w:t>multipolarity</w:t>
      </w:r>
      <w:proofErr w:type="spellEnd"/>
      <w:r w:rsidRPr="008E67EC">
        <w:rPr>
          <w:sz w:val="14"/>
        </w:rPr>
        <w:t xml:space="preserve">, for true </w:t>
      </w:r>
      <w:proofErr w:type="spellStart"/>
      <w:r w:rsidRPr="008E67EC">
        <w:rPr>
          <w:sz w:val="14"/>
        </w:rPr>
        <w:t>multipolarity</w:t>
      </w:r>
      <w:proofErr w:type="spellEnd"/>
      <w:r w:rsidRPr="008E67EC">
        <w:rPr>
          <w:sz w:val="14"/>
        </w:rPr>
        <w:t xml:space="preserve"> will not arrive anytime soon. </w:t>
      </w:r>
      <w:r w:rsidRPr="008E67EC">
        <w:rPr>
          <w:rStyle w:val="StyleUnderline"/>
        </w:rPr>
        <w:t>The United States still possesses substantial economic advantages over its closest competitor, China, namely an $18 trillion GDP</w:t>
      </w:r>
      <w:r w:rsidRPr="008E67EC">
        <w:rPr>
          <w:sz w:val="14"/>
        </w:rPr>
        <w:t xml:space="preserve"> that (as of 2015) was more than $7 trillion larger than China’s, and a per-capita GDP roughly four times that of China</w:t>
      </w:r>
      <w:r w:rsidRPr="008E67EC">
        <w:rPr>
          <w:rStyle w:val="StyleUnderline"/>
        </w:rPr>
        <w:t>. U.S. defense spending also remains around three times that of China, and Washington maintains enormous advantages in the power-projection capabilities</w:t>
      </w:r>
      <w:r w:rsidRPr="008E67EC">
        <w:rPr>
          <w:sz w:val="14"/>
        </w:rPr>
        <w:t>—aircraft carriers, advanced tactical aircraft, nuclear-powered submarines and others—</w:t>
      </w:r>
      <w:r w:rsidRPr="008E67EC">
        <w:rPr>
          <w:rStyle w:val="StyleUnderline"/>
        </w:rPr>
        <w:t xml:space="preserve">that allow it to command the global commons and exert disproportionate influence around the world. What has happened </w:t>
      </w:r>
      <w:r w:rsidRPr="008E67EC">
        <w:rPr>
          <w:sz w:val="14"/>
        </w:rPr>
        <w:t xml:space="preserve">over the past fifteen years, </w:t>
      </w:r>
      <w:r w:rsidRPr="008E67EC">
        <w:rPr>
          <w:rStyle w:val="StyleUnderline"/>
        </w:rPr>
        <w:t>however, is that the extent of U.S.</w:t>
      </w:r>
      <w:r w:rsidRPr="008E67EC">
        <w:rPr>
          <w:sz w:val="14"/>
        </w:rPr>
        <w:t xml:space="preserve"> and Western </w:t>
      </w:r>
      <w:r w:rsidRPr="008E67EC">
        <w:rPr>
          <w:rStyle w:val="StyleUnderline"/>
        </w:rPr>
        <w:t>primacy has diminished. The U.S. shares of global wealth and military spending have declined from 25 percent and 42 percent</w:t>
      </w:r>
      <w:r w:rsidRPr="008E67EC">
        <w:rPr>
          <w:sz w:val="14"/>
        </w:rPr>
        <w:t xml:space="preserve">, respectively, in 2004, </w:t>
      </w:r>
      <w:r w:rsidRPr="008E67EC">
        <w:rPr>
          <w:rStyle w:val="StyleUnderline"/>
        </w:rPr>
        <w:t>to around 22 and 34 percent in</w:t>
      </w:r>
      <w:r w:rsidRPr="008E67EC">
        <w:rPr>
          <w:sz w:val="14"/>
        </w:rPr>
        <w:t xml:space="preserve">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Western overmatch remains impressive by historical standards, but the global playing field </w:t>
      </w:r>
      <w:proofErr w:type="gramStart"/>
      <w:r w:rsidRPr="008E67EC">
        <w:rPr>
          <w:sz w:val="14"/>
        </w:rPr>
        <w:t>is slanted</w:t>
      </w:r>
      <w:proofErr w:type="gramEnd"/>
      <w:r w:rsidRPr="008E67EC">
        <w:rPr>
          <w:sz w:val="14"/>
        </w:rPr>
        <w:t xml:space="preserve"> much less dramatically than before. Meanwhile, </w:t>
      </w:r>
      <w:r w:rsidRPr="008E67EC">
        <w:rPr>
          <w:rStyle w:val="StyleUnderline"/>
        </w:rPr>
        <w:t>the relative positions of America’s principal competitors have improved significantly. Russian economic power remains unimpressive,</w:t>
      </w:r>
      <w:r w:rsidRPr="008E67EC">
        <w:rPr>
          <w:sz w:val="14"/>
        </w:rPr>
        <w:t xml:space="preserve"> but an aggressive military modernization program has roughly doubled defense spending over a decade while also developing the capabilities needed to compete with the West—airborne assault units, special-operations forces, ballistic and other missile systems, and anti-access/area-denial capabilities, among others. </w:t>
      </w:r>
      <w:r w:rsidRPr="008E67EC">
        <w:rPr>
          <w:rStyle w:val="StyleUnderline"/>
        </w:rPr>
        <w:t>China</w:t>
      </w:r>
      <w:r w:rsidRPr="008E67EC">
        <w:rPr>
          <w:sz w:val="14"/>
        </w:rPr>
        <w:t xml:space="preserve">, meanwhile, </w:t>
      </w:r>
      <w:r w:rsidRPr="008E67EC">
        <w:rPr>
          <w:rStyle w:val="StyleUnderline"/>
        </w:rPr>
        <w:t>has expanded its share of global wealth more than threefold,</w:t>
      </w:r>
      <w:r w:rsidRPr="008E67EC">
        <w:rPr>
          <w:sz w:val="14"/>
        </w:rPr>
        <w:t xml:space="preserve"> from 3.3 to 11.8 percent, between 1994 and 2015, and its share of world military spending more than fivefold, from 2.2 to 12.2 percent. As in Russia’s case, China’s military buildup has featured the tools—ballistic and cruise missiles, diesel-electric and nuclear submarines, advanced air defenses, and fourth-generation fighters—needed to offset longstanding U.S. advantages in the Asia-Pacific, as well as capabilities, such as aircraft carriers, needed to project Chinese power even further afield. The uncontested U.S. primacy of the 1990s has become the highly contested primacy of today. </w:t>
      </w:r>
      <w:r w:rsidRPr="008E67EC">
        <w:rPr>
          <w:rStyle w:val="StyleUnderline"/>
        </w:rPr>
        <w:t xml:space="preserve">This is no academic distinction; the pernicious effects of this shift </w:t>
      </w:r>
      <w:proofErr w:type="gramStart"/>
      <w:r w:rsidRPr="008E67EC">
        <w:rPr>
          <w:rStyle w:val="StyleUnderline"/>
        </w:rPr>
        <w:t>are already being seen</w:t>
      </w:r>
      <w:proofErr w:type="gramEnd"/>
      <w:r w:rsidRPr="008E67EC">
        <w:rPr>
          <w:rStyle w:val="StyleUnderline"/>
        </w:rPr>
        <w:t>. The decline of allied military power has made it harder for those allies to defend themselves against growing security threats, and to make more than token military contributions to addressing global challenges such as the rise of the Islamic State</w:t>
      </w:r>
      <w:r w:rsidRPr="008E67EC">
        <w:rPr>
          <w:sz w:val="14"/>
        </w:rPr>
        <w:t xml:space="preserve">. Secretary of Defense Robert Gates famously warned in 2011 that NATO faced a “dim if not dismal future” if European capabilities continued to </w:t>
      </w:r>
      <w:proofErr w:type="gramStart"/>
      <w:r w:rsidRPr="008E67EC">
        <w:rPr>
          <w:sz w:val="14"/>
        </w:rPr>
        <w:t>erode;</w:t>
      </w:r>
      <w:proofErr w:type="gramEnd"/>
      <w:r w:rsidRPr="008E67EC">
        <w:rPr>
          <w:sz w:val="14"/>
        </w:rPr>
        <w:t xml:space="preserve"> American frustration has only become more pronounced since then. More fundamentally still, the changing power balance means that U.S. rivals and adversaries now have greater ability to shift the international order to suit their own preferences, a factor driving a second key shift in global politics today. IF GREAT-POWER comity was the post–Cold War norm, </w:t>
      </w:r>
      <w:r w:rsidRPr="008E67EC">
        <w:rPr>
          <w:rStyle w:val="Emphasis"/>
        </w:rPr>
        <w:t>great-power competition is the standard</w:t>
      </w:r>
      <w:r w:rsidRPr="008E67EC">
        <w:rPr>
          <w:sz w:val="14"/>
        </w:rPr>
        <w:t xml:space="preserve"> today. Authoritarian rivals that were never fully reconciled to the post–Cold War order, and accepted it only to the degree compelled by U.S. and Western primacy, are now using their greater relative power to push back against that order in key geopolitical regions from East Asia to the Middle East to </w:t>
      </w:r>
      <w:proofErr w:type="gramStart"/>
      <w:r w:rsidRPr="008E67EC">
        <w:rPr>
          <w:sz w:val="14"/>
        </w:rPr>
        <w:t>eastern</w:t>
      </w:r>
      <w:proofErr w:type="gramEnd"/>
      <w:r w:rsidRPr="008E67EC">
        <w:rPr>
          <w:sz w:val="14"/>
        </w:rPr>
        <w:t xml:space="preserve"> Europe. Because Washington’s principal adversaries can concentrate their resources regionally, rather than having to distribute them globally, the power shifts that have occurred in recent years are having outsized effects at the regional level. </w:t>
      </w:r>
      <w:proofErr w:type="gramStart"/>
      <w:r w:rsidRPr="008E67EC">
        <w:rPr>
          <w:sz w:val="14"/>
        </w:rPr>
        <w:t>And</w:t>
      </w:r>
      <w:proofErr w:type="gramEnd"/>
      <w:r w:rsidRPr="008E67EC">
        <w:rPr>
          <w:sz w:val="14"/>
        </w:rPr>
        <w:t xml:space="preserve"> because the regional orders now being challenged have been the foundation of the broader post–Cold War system, these countries are effectively subverting the system “from the bottom up.” Consider </w:t>
      </w:r>
      <w:r w:rsidRPr="008E67EC">
        <w:rPr>
          <w:rStyle w:val="StyleUnderline"/>
        </w:rPr>
        <w:t>Chinese behavior in East Asia</w:t>
      </w:r>
      <w:r w:rsidRPr="008E67EC">
        <w:rPr>
          <w:sz w:val="14"/>
        </w:rPr>
        <w:t xml:space="preserve">. Chinese leaders always saw America’s post–Cold War dominance as a transitory condition to </w:t>
      </w:r>
      <w:proofErr w:type="gramStart"/>
      <w:r w:rsidRPr="008E67EC">
        <w:rPr>
          <w:sz w:val="14"/>
        </w:rPr>
        <w:t>be suffered</w:t>
      </w:r>
      <w:proofErr w:type="gramEnd"/>
      <w:r w:rsidRPr="008E67EC">
        <w:rPr>
          <w:sz w:val="14"/>
        </w:rPr>
        <w:t xml:space="preserve"> for a time, not something to be welcomed forever. </w:t>
      </w:r>
      <w:proofErr w:type="gramStart"/>
      <w:r w:rsidRPr="008E67EC">
        <w:rPr>
          <w:sz w:val="14"/>
        </w:rPr>
        <w:t>And so</w:t>
      </w:r>
      <w:proofErr w:type="gramEnd"/>
      <w:r w:rsidRPr="008E67EC">
        <w:rPr>
          <w:sz w:val="14"/>
        </w:rPr>
        <w:t xml:space="preserve"> </w:t>
      </w:r>
      <w:r w:rsidRPr="008E67EC">
        <w:rPr>
          <w:rStyle w:val="StyleUnderline"/>
        </w:rPr>
        <w:t xml:space="preserve">as China’s geopolitical potential has soared, Beijing has taken bolder steps to erect a </w:t>
      </w:r>
      <w:r w:rsidRPr="008E67EC">
        <w:rPr>
          <w:rStyle w:val="Emphasis"/>
        </w:rPr>
        <w:t>Sino-centric regional order</w:t>
      </w:r>
      <w:r w:rsidRPr="008E67EC">
        <w:rPr>
          <w:sz w:val="14"/>
        </w:rPr>
        <w:t xml:space="preserve">. </w:t>
      </w:r>
      <w:r w:rsidRPr="008E67EC">
        <w:rPr>
          <w:rStyle w:val="StyleUnderline"/>
        </w:rPr>
        <w:t>It has asserted expansive maritime claims and used techniques such as island building to shift facts on the ground without risking a premature military clash with America.</w:t>
      </w:r>
      <w:r w:rsidRPr="008E67EC">
        <w:rPr>
          <w:sz w:val="14"/>
        </w:rPr>
        <w:t xml:space="preserve"> It has </w:t>
      </w:r>
      <w:r w:rsidRPr="008E67EC">
        <w:rPr>
          <w:rStyle w:val="Emphasis"/>
        </w:rPr>
        <w:t xml:space="preserve">challenged longstanding norms such as freedom of navigation </w:t>
      </w:r>
      <w:r w:rsidRPr="008E67EC">
        <w:rPr>
          <w:sz w:val="14"/>
        </w:rPr>
        <w:t>in the South China Sea, and steadily increased efforts to coerce its neighbors</w:t>
      </w:r>
      <w:r w:rsidRPr="008E67EC">
        <w:rPr>
          <w:rStyle w:val="StyleUnderline"/>
        </w:rPr>
        <w:t>. It has probed and worked to weaken U.S. alliances and partnerships, by simultaneously wooing and intimidating America’s regional friends.</w:t>
      </w:r>
      <w:r w:rsidRPr="008E67EC">
        <w:rPr>
          <w:sz w:val="14"/>
        </w:rPr>
        <w:t xml:space="preserve"> Finally, Beijing has conducted a major military buildup focused precisely on capabilities that will give it dominance over its neighbors and prevent the United States from intervening in their defense. These efforts are now having an accumulating effect. </w:t>
      </w:r>
      <w:r w:rsidRPr="008E67EC">
        <w:rPr>
          <w:rStyle w:val="StyleUnderline"/>
        </w:rPr>
        <w:t>Chinese coercion has dramatically altered perceptions of momentum and power in the region, while the Chinese buildup has made the outcome of a Sino-American war over Taiwan or other regional hotspots far more doubtful</w:t>
      </w:r>
      <w:r w:rsidRPr="008E67EC">
        <w:rPr>
          <w:sz w:val="14"/>
        </w:rPr>
        <w:t xml:space="preserve">. Chinese economic diplomacy has drawn many countries in the region closer into Beijing’s economic orbit. “America has lost” the struggle for regional supremacy, President Rodrigo </w:t>
      </w:r>
      <w:proofErr w:type="spellStart"/>
      <w:r w:rsidRPr="008E67EC">
        <w:rPr>
          <w:sz w:val="14"/>
        </w:rPr>
        <w:t>Duterte</w:t>
      </w:r>
      <w:proofErr w:type="spellEnd"/>
      <w:r w:rsidRPr="008E67EC">
        <w:rPr>
          <w:sz w:val="14"/>
        </w:rPr>
        <w:t xml:space="preserve"> of the Philippines announced in 2016—an exaggeration, surely, but a marker of how contested the region has become. </w:t>
      </w:r>
      <w:r w:rsidRPr="008E67EC">
        <w:rPr>
          <w:rStyle w:val="StyleUnderline"/>
        </w:rPr>
        <w:t xml:space="preserve">Great-power competition is even more unvarnished in Europe, where a </w:t>
      </w:r>
      <w:r w:rsidRPr="008E67EC">
        <w:rPr>
          <w:rStyle w:val="Emphasis"/>
        </w:rPr>
        <w:t>militarily resurgent Russia is reasserting lost influence</w:t>
      </w:r>
      <w:r w:rsidRPr="008E67EC">
        <w:rPr>
          <w:rStyle w:val="StyleUnderline"/>
        </w:rPr>
        <w:t xml:space="preserve"> and undoing key aspects of the post–Cold War settlement</w:t>
      </w:r>
      <w:r w:rsidRPr="008E67EC">
        <w:rPr>
          <w:sz w:val="14"/>
        </w:rPr>
        <w:t xml:space="preserve">. Moscow has waged wars of conquest against Georgia and Ukraine; it has worked to undermine NATO and the European Union through efforts ranging from paramilitary subversion, to military intimidation, to financial support for anti-EU and anti-NATO politicians and other intervention in Western political processes. In doing all of this, </w:t>
      </w:r>
      <w:r w:rsidRPr="008E67EC">
        <w:rPr>
          <w:rStyle w:val="StyleUnderline"/>
        </w:rPr>
        <w:t xml:space="preserve">Russia has fundamentally contested the notion of a post–Cold War Europe </w:t>
      </w:r>
      <w:proofErr w:type="gramStart"/>
      <w:r w:rsidRPr="008E67EC">
        <w:rPr>
          <w:rStyle w:val="StyleUnderline"/>
        </w:rPr>
        <w:t>whole</w:t>
      </w:r>
      <w:proofErr w:type="gramEnd"/>
      <w:r w:rsidRPr="008E67EC">
        <w:rPr>
          <w:rStyle w:val="StyleUnderline"/>
        </w:rPr>
        <w:t>, free and at peace; it has challenged—with some success—the institutions that have long maintained security and prosperity in the region</w:t>
      </w:r>
      <w:r w:rsidRPr="008E67EC">
        <w:rPr>
          <w:sz w:val="14"/>
        </w:rPr>
        <w:t xml:space="preserve">. </w:t>
      </w:r>
      <w:proofErr w:type="gramStart"/>
      <w:r w:rsidRPr="008E67EC">
        <w:rPr>
          <w:sz w:val="14"/>
        </w:rPr>
        <w:t>And</w:t>
      </w:r>
      <w:proofErr w:type="gramEnd"/>
      <w:r w:rsidRPr="008E67EC">
        <w:rPr>
          <w:sz w:val="14"/>
        </w:rPr>
        <w:t xml:space="preserve"> as with China, t</w:t>
      </w:r>
      <w:r w:rsidRPr="008E67EC">
        <w:rPr>
          <w:rStyle w:val="StyleUnderline"/>
        </w:rPr>
        <w:t>hese actions have been underwritten by a military buildup that has restored Russian overmatch along NATO’s exposed eastern flank</w:t>
      </w:r>
      <w:r w:rsidRPr="008E67EC">
        <w:rPr>
          <w:sz w:val="14"/>
        </w:rPr>
        <w:t xml:space="preserve"> and enhanced Moscow’s ability to project power as far afield as the Middle East. Russia has become an ambitious great power again: it is asserting its prerogatives in ways that only seem anomalous in contrast to the remarkable cooperation of the post–Cold War era. Finally, </w:t>
      </w:r>
      <w:r w:rsidRPr="008E67EC">
        <w:rPr>
          <w:rStyle w:val="StyleUnderline"/>
        </w:rPr>
        <w:t xml:space="preserve">geopolitical </w:t>
      </w:r>
      <w:r w:rsidRPr="008E67EC">
        <w:rPr>
          <w:rStyle w:val="Emphasis"/>
        </w:rPr>
        <w:t>revisionism is alive and well in the Middle East</w:t>
      </w:r>
      <w:r w:rsidRPr="008E67EC">
        <w:rPr>
          <w:sz w:val="14"/>
        </w:rPr>
        <w:t xml:space="preserve">. </w:t>
      </w:r>
      <w:r w:rsidRPr="008E67EC">
        <w:rPr>
          <w:rStyle w:val="StyleUnderline"/>
        </w:rPr>
        <w:t>Iran</w:t>
      </w:r>
      <w:r w:rsidRPr="008E67EC">
        <w:rPr>
          <w:sz w:val="14"/>
        </w:rPr>
        <w:t xml:space="preserve"> is not in the same power-political class as Russia or China, but it </w:t>
      </w:r>
      <w:r w:rsidRPr="008E67EC">
        <w:rPr>
          <w:rStyle w:val="StyleUnderline"/>
        </w:rPr>
        <w:t>is a regional power seeking to assert regional mastery. It is doing so via the use of proxies and its own forces in conflicts in Syria, Yemen and Iraq, via</w:t>
      </w:r>
      <w:r w:rsidRPr="008E67EC">
        <w:rPr>
          <w:sz w:val="14"/>
        </w:rPr>
        <w:t xml:space="preserve"> the </w:t>
      </w:r>
      <w:proofErr w:type="spellStart"/>
      <w:r w:rsidRPr="008E67EC">
        <w:rPr>
          <w:rStyle w:val="StyleUnderline"/>
        </w:rPr>
        <w:t>weaponization</w:t>
      </w:r>
      <w:proofErr w:type="spellEnd"/>
      <w:r w:rsidRPr="008E67EC">
        <w:rPr>
          <w:rStyle w:val="StyleUnderline"/>
        </w:rPr>
        <w:t xml:space="preserve"> of sectarianism</w:t>
      </w:r>
      <w:r w:rsidRPr="008E67EC">
        <w:rPr>
          <w:sz w:val="14"/>
        </w:rPr>
        <w:t xml:space="preserve"> in countries across the region, and </w:t>
      </w:r>
      <w:r w:rsidRPr="008E67EC">
        <w:rPr>
          <w:rStyle w:val="StyleUnderline"/>
        </w:rPr>
        <w:t>via investments in asymmetric capabilities</w:t>
      </w:r>
      <w:r w:rsidRPr="008E67EC">
        <w:rPr>
          <w:sz w:val="14"/>
        </w:rPr>
        <w:t xml:space="preserve"> such as ballistic missiles and special-operations forces. This agenda has led Tehran into conflict with U.S. security partners such as Egypt, Saudi Arabia and the United Arab Emirates; it has contributed significantly to the instability that plagues the region. Each of these geopolitical challenges is different, of course. </w:t>
      </w:r>
      <w:proofErr w:type="gramStart"/>
      <w:r w:rsidRPr="008E67EC">
        <w:rPr>
          <w:sz w:val="14"/>
        </w:rPr>
        <w:t>But</w:t>
      </w:r>
      <w:proofErr w:type="gramEnd"/>
      <w:r w:rsidRPr="008E67EC">
        <w:rPr>
          <w:sz w:val="14"/>
        </w:rPr>
        <w:t xml:space="preserve"> taken collectively, they represent a geopolitical sea change from the post–Cold War era. The </w:t>
      </w:r>
      <w:r w:rsidRPr="008E67EC">
        <w:rPr>
          <w:rStyle w:val="StyleUnderline"/>
        </w:rPr>
        <w:t>revival of great-power competition entails sharper international tensions than have been known for decades,</w:t>
      </w:r>
      <w:r w:rsidRPr="008E67EC">
        <w:rPr>
          <w:sz w:val="14"/>
        </w:rPr>
        <w:t xml:space="preserve"> and the return of Cold War phenomena such as arms races and security dilemmas. It entails intensifying conflicts over the global rules of the road, on issues from freedom of navigation in the South China Sea to the illegitimacy of altering borders by force. It entails starker struggles over states that reside at the intersection of rival great powers’ spheres of influence, such as the Philippines, Ukraine and Iraq. Finally, </w:t>
      </w:r>
      <w:r w:rsidRPr="008E67EC">
        <w:rPr>
          <w:rStyle w:val="StyleUnderline"/>
        </w:rPr>
        <w:t xml:space="preserve">it raises the prospect that </w:t>
      </w:r>
      <w:r w:rsidRPr="008E67EC">
        <w:rPr>
          <w:rStyle w:val="Emphasis"/>
        </w:rPr>
        <w:t>great-power rivalry could lead to great-power wa</w:t>
      </w:r>
      <w:r w:rsidRPr="008E67EC">
        <w:rPr>
          <w:rStyle w:val="StyleUnderline"/>
        </w:rPr>
        <w:t>r</w:t>
      </w:r>
      <w:r w:rsidRPr="008E67EC">
        <w:rPr>
          <w:sz w:val="14"/>
        </w:rPr>
        <w:t>—</w:t>
      </w:r>
      <w:r w:rsidRPr="008E67EC">
        <w:rPr>
          <w:rStyle w:val="StyleUnderline"/>
        </w:rPr>
        <w:t>a phenomenon that seemed to have followed the Soviet Union onto the ash heap of history with the end of the Cold Wa</w:t>
      </w:r>
      <w:r w:rsidRPr="008E67EC">
        <w:rPr>
          <w:sz w:val="14"/>
        </w:rPr>
        <w:t xml:space="preserve">r. The world has not yet returned to the titanic geopolitical struggles of the twentieth century, but </w:t>
      </w:r>
      <w:r w:rsidRPr="008E67EC">
        <w:rPr>
          <w:rStyle w:val="StyleUnderline"/>
        </w:rPr>
        <w:t xml:space="preserve">it is returning to the historical norm of great-power strife—with all the dangers that entails. </w:t>
      </w:r>
      <w:r w:rsidRPr="008E67EC">
        <w:rPr>
          <w:sz w:val="14"/>
        </w:rPr>
        <w:t xml:space="preserve">AS GREAT-POWER competition has returned, so has global ideological struggle. If the post–Cold War era </w:t>
      </w:r>
      <w:proofErr w:type="gramStart"/>
      <w:r w:rsidRPr="008E67EC">
        <w:rPr>
          <w:sz w:val="14"/>
        </w:rPr>
        <w:t>featured</w:t>
      </w:r>
      <w:proofErr w:type="gramEnd"/>
      <w:r w:rsidRPr="008E67EC">
        <w:rPr>
          <w:sz w:val="14"/>
        </w:rPr>
        <w:t xml:space="preserve"> a widespread assumption that the dominance of the liberal political-economic model was incontestable, the current era is seeing the revival of authoritarian challenges and the reemergence of ideological differences as a driver of geopolitical conflict. Today’s world is rife not just with geopolitical revisionism, but with ideological revisionism as well. To begin with, the spread of democracy has stalled. Between 1974 and 2000, the number of electoral democracies tripled, from thirty-nine to 120. Yet the number of electoral democracies has remained roughly stagnant since then, and in every year since </w:t>
      </w:r>
      <w:proofErr w:type="gramStart"/>
      <w:r w:rsidRPr="008E67EC">
        <w:rPr>
          <w:sz w:val="14"/>
        </w:rPr>
        <w:t>2006</w:t>
      </w:r>
      <w:proofErr w:type="gramEnd"/>
      <w:r w:rsidRPr="008E67EC">
        <w:rPr>
          <w:sz w:val="14"/>
        </w:rPr>
        <w:t xml:space="preserve"> more countries have experienced declines in freedom than increases. From the rise of antidemocratic leaders in Venezuela and Turkey, to the erosion of democratic norms within NATO countries such as Poland and Hungary, democracy’s travails are an increasingly global phenomenon. </w:t>
      </w:r>
      <w:r w:rsidRPr="008E67EC">
        <w:rPr>
          <w:rStyle w:val="StyleUnderline"/>
        </w:rPr>
        <w:t>Authoritarian models</w:t>
      </w:r>
      <w:r w:rsidRPr="008E67EC">
        <w:rPr>
          <w:sz w:val="14"/>
        </w:rPr>
        <w:t xml:space="preserve">, meanwhile, </w:t>
      </w:r>
      <w:r w:rsidRPr="008E67EC">
        <w:rPr>
          <w:rStyle w:val="StyleUnderline"/>
        </w:rPr>
        <w:t>are making a comeback</w:t>
      </w:r>
      <w:r w:rsidRPr="008E67EC">
        <w:rPr>
          <w:sz w:val="14"/>
        </w:rPr>
        <w:t xml:space="preserve">. Tenacious dictators have mobilized the power of technology to better monitor and repress dissent. Moreover, the economic and social difficulties many democracies have encountered in recent years have created an opening for unabashedly authoritarian leaders. Hungary’s Viktor </w:t>
      </w:r>
      <w:proofErr w:type="spellStart"/>
      <w:r w:rsidRPr="008E67EC">
        <w:rPr>
          <w:sz w:val="14"/>
        </w:rPr>
        <w:t>Orban</w:t>
      </w:r>
      <w:proofErr w:type="spellEnd"/>
      <w:r w:rsidRPr="008E67EC">
        <w:rPr>
          <w:sz w:val="14"/>
        </w:rPr>
        <w:t xml:space="preserve"> made global headlines in 2014 when he castigated the debilities of liberal society and declared the ascendancy of the “illiberal state.” Likewise, powerful authoritarian states are assiduously working not just to repress internal challenges, </w:t>
      </w:r>
      <w:proofErr w:type="gramStart"/>
      <w:r w:rsidRPr="008E67EC">
        <w:rPr>
          <w:sz w:val="14"/>
        </w:rPr>
        <w:t>but</w:t>
      </w:r>
      <w:proofErr w:type="gramEnd"/>
      <w:r w:rsidRPr="008E67EC">
        <w:rPr>
          <w:sz w:val="14"/>
        </w:rPr>
        <w:t xml:space="preserve"> to thwart and reverse democracy’s advance overseas. Russia and China are supporting besieged authoritarian regimes, while also resisting efforts to punish gross human-rights violations through the United Nations. In recent years, in fact, all three of America’s major geopolitical competitors—Russia, Iran and China—have joined forces to support Bashar al-Assad’s murderous regime in Syria, through measures ranging from intelligence and economic support to full-on military intervention. The end of history has ended; the global ideological battle </w:t>
      </w:r>
      <w:proofErr w:type="gramStart"/>
      <w:r w:rsidRPr="008E67EC">
        <w:rPr>
          <w:sz w:val="14"/>
        </w:rPr>
        <w:t>has been joined</w:t>
      </w:r>
      <w:proofErr w:type="gramEnd"/>
      <w:r w:rsidRPr="008E67EC">
        <w:rPr>
          <w:sz w:val="14"/>
        </w:rPr>
        <w:t xml:space="preserve"> once more. That </w:t>
      </w:r>
      <w:r w:rsidRPr="008E67EC">
        <w:rPr>
          <w:rStyle w:val="StyleUnderline"/>
        </w:rPr>
        <w:t>ideological battle</w:t>
      </w:r>
      <w:r w:rsidRPr="008E67EC">
        <w:rPr>
          <w:sz w:val="14"/>
        </w:rPr>
        <w:t xml:space="preserve">, in turn, </w:t>
      </w:r>
      <w:r w:rsidRPr="008E67EC">
        <w:rPr>
          <w:rStyle w:val="StyleUnderline"/>
        </w:rPr>
        <w:t>has reemerged as a marker and cause of great-power rivalry. The United States and its largely democratic allies increasingly find themselves in conflict with revisionist authoritarian governments in Russia and China</w:t>
      </w:r>
      <w:r w:rsidRPr="008E67EC">
        <w:rPr>
          <w:sz w:val="14"/>
        </w:rPr>
        <w:t xml:space="preserve">. This is no coincidence. </w:t>
      </w:r>
      <w:r w:rsidRPr="008E67EC">
        <w:rPr>
          <w:rStyle w:val="StyleUnderline"/>
        </w:rPr>
        <w:t>Opposing domestic political structures fuel mutual mistrust; they create differing visions of what type of international order is legitimate and desirable.</w:t>
      </w:r>
      <w:r w:rsidRPr="008E67EC">
        <w:rPr>
          <w:sz w:val="14"/>
        </w:rPr>
        <w:t xml:space="preserve"> Washington has long sought a world full of democracies, and it has viewed the persistence of powerful authoritarian states as an affront to that project. Russian and Chinese leaders are desperate to make the world safe for authoritarians, and view U.S. foreign policy as a menace to that project. </w:t>
      </w:r>
      <w:r w:rsidRPr="008E67EC">
        <w:rPr>
          <w:rStyle w:val="StyleUnderline"/>
        </w:rPr>
        <w:t>A great hope of the post–Cold War world was that ideological convergence would lead to greater geopolitical harmony</w:t>
      </w:r>
      <w:r w:rsidRPr="008E67EC">
        <w:rPr>
          <w:sz w:val="14"/>
        </w:rPr>
        <w:t xml:space="preserve">. Alas, today ideological struggle and great-power conflict increasingly go hand in hand. THESE FIRST three characteristics relate to a fourth marker of the evolving international system: an intensification of global disorder. Throughout the post–Cold War era, U.S. policymakers feared that bipolarity’s end would unleash new or previously repressed forms of upheaval. </w:t>
      </w:r>
      <w:proofErr w:type="gramStart"/>
      <w:r w:rsidRPr="008E67EC">
        <w:rPr>
          <w:sz w:val="14"/>
        </w:rPr>
        <w:t>And</w:t>
      </w:r>
      <w:proofErr w:type="gramEnd"/>
      <w:r w:rsidRPr="008E67EC">
        <w:rPr>
          <w:sz w:val="14"/>
        </w:rPr>
        <w:t xml:space="preserve"> although that era has ended, we now see not an abatement, but an exacerbation of upheaval. As Hedley Bull wrote in The Anarchical Society, international politics features the continual clash between the forces of order and disorder. Today, due to factors ranging from rapid technological change to the disruptions caused by globalization, the agents of disorder seem more empowered than at any time in decades. That empowerment is evident in phenomena that might otherwise seem unconnected. Take the emergence of super-spoilers—actors that cannot remake the international order, but can disrupt it fundamentally. </w:t>
      </w:r>
      <w:proofErr w:type="gramStart"/>
      <w:r w:rsidRPr="008E67EC">
        <w:rPr>
          <w:sz w:val="14"/>
        </w:rPr>
        <w:t>North Korea now boasts an increasingly robust nuclear arsenal and is doggedly building an intercontinental delivery capability, controlled by an alarmingly bellicose leadership.</w:t>
      </w:r>
      <w:proofErr w:type="gramEnd"/>
      <w:r w:rsidRPr="008E67EC">
        <w:rPr>
          <w:sz w:val="14"/>
        </w:rPr>
        <w:t xml:space="preserve"> Pyongyang is thus developing continually greater ability to underwrite its perpetually provocative behavior, and to threaten its opponents in the region and beyond with greater damage than ever before. Then there is the Islamic State. Although its military fortunes are in decline, the Islamic State has shown unprecedented ability, among </w:t>
      </w:r>
      <w:proofErr w:type="spellStart"/>
      <w:r w:rsidRPr="008E67EC">
        <w:rPr>
          <w:sz w:val="14"/>
        </w:rPr>
        <w:t>nonstate</w:t>
      </w:r>
      <w:proofErr w:type="spellEnd"/>
      <w:r w:rsidRPr="008E67EC">
        <w:rPr>
          <w:sz w:val="14"/>
        </w:rPr>
        <w:t xml:space="preserve"> actors, to foster chaos in a crucial geopolitical region, to master the use of technology for propaganda and recruiting purposes and to command or inspire acts of violence around the globe. Concern with rogue actors is nothing new, but not since Saddam Hussein’s defeat in 1991 have the rogues been </w:t>
      </w:r>
      <w:proofErr w:type="gramStart"/>
      <w:r w:rsidRPr="008E67EC">
        <w:rPr>
          <w:sz w:val="14"/>
        </w:rPr>
        <w:t>so</w:t>
      </w:r>
      <w:proofErr w:type="gramEnd"/>
      <w:r w:rsidRPr="008E67EC">
        <w:rPr>
          <w:sz w:val="14"/>
        </w:rPr>
        <w:t xml:space="preserve"> capable of profound geopolitical disruption as they are today. The rise of the Islamic State also illuminates another aspect of intensifying disorder, which is that contemporary instability is now manifesting itself on a scale not seen for many years. To say that today’s Middle East is in crisis is a laughable understatement; the region is suffering a generalized breakdown of order comparable to what befell Europe during the Thirty Years’ War. Military conflicts are raging in the Arabian Peninsula, Iraq, the Levant and Libya; violent instability flourishes nearly from one end of the region to the other. The traditional authoritarian Arab state model </w:t>
      </w:r>
      <w:proofErr w:type="gramStart"/>
      <w:r w:rsidRPr="008E67EC">
        <w:rPr>
          <w:sz w:val="14"/>
        </w:rPr>
        <w:t>has been undermined in some countries and collapsed in others</w:t>
      </w:r>
      <w:proofErr w:type="gramEnd"/>
      <w:r w:rsidRPr="008E67EC">
        <w:rPr>
          <w:sz w:val="14"/>
        </w:rPr>
        <w:t xml:space="preserve">; international borders have been rendered irrelevant. Whether—let alone when—the Middle East will be put back together is anyone’s guess; in the meantime, Middle Eastern instability has spread to neighboring areas such as Europe, with refugee flows and terrorist attacks having profound political and security effects. A final manifestation of intensified global disorder is the proliferation of issues that are increasingly difficult to address through existing international fora. In recent years, global governance has worked fairly well on some issues—addressing the 2007–8 financial crisis, or suppressing piracy off the Horn of Africa. But on other issues, from the threats posed by cyberespionage and cyberwarfare, to the dilemmas of reconciling state sovereignty to the protection of human rights, to the challenges of making globalization work for communities that often feel themselves battered by impersonal economic and technological forces, the complexity of transnational problems seems to be outpacing the capacity of extant institutions. All of these issues contribute to an international environment in which instability has taken on alarming dimensions. </w:t>
      </w:r>
      <w:proofErr w:type="gramStart"/>
      <w:r w:rsidRPr="008E67EC">
        <w:rPr>
          <w:sz w:val="14"/>
        </w:rPr>
        <w:t>And</w:t>
      </w:r>
      <w:proofErr w:type="gramEnd"/>
      <w:r w:rsidRPr="008E67EC">
        <w:rPr>
          <w:sz w:val="14"/>
        </w:rPr>
        <w:t xml:space="preserve"> if it was hard enough for the international community to address such issues amid great-power comity, it is now harder still amid surging great-power competition. Compare the painfully slow, but ultimately effective, international response to ethnic cleansing in Bosnia during the 1990s with the utterly ineffective efforts to address a greater catastrophe in Syria today. In the former case, U.S. dominance and decent relations with Russia made possible international consensus on the need to use force in Bosnia, and Moscow even participated in the subsequent NATO-led peacekeeping mission. In the latter case, resurgent Russian rivalry with Washington has consistently frustrated efforts to </w:t>
      </w:r>
      <w:proofErr w:type="gramStart"/>
      <w:r w:rsidRPr="008E67EC">
        <w:rPr>
          <w:sz w:val="14"/>
        </w:rPr>
        <w:t>bring the Syrian Civil War to an end</w:t>
      </w:r>
      <w:proofErr w:type="gramEnd"/>
      <w:r w:rsidRPr="008E67EC">
        <w:rPr>
          <w:sz w:val="14"/>
        </w:rPr>
        <w:t xml:space="preserve">. </w:t>
      </w:r>
      <w:r w:rsidRPr="008E67EC">
        <w:rPr>
          <w:rStyle w:val="StyleUnderline"/>
        </w:rPr>
        <w:t>Great-power conflict has also complicated efforts to develop international norms regarding cyberspace.</w:t>
      </w:r>
      <w:r w:rsidRPr="008E67EC">
        <w:rPr>
          <w:sz w:val="14"/>
        </w:rPr>
        <w:t xml:space="preserve"> In fact, </w:t>
      </w:r>
      <w:r w:rsidRPr="008E67EC">
        <w:rPr>
          <w:rStyle w:val="StyleUnderline"/>
        </w:rPr>
        <w:t>as demonstrated by aggressive Russian and Chinese hacking of U.S. systems</w:t>
      </w:r>
      <w:r w:rsidRPr="008E67EC">
        <w:rPr>
          <w:sz w:val="14"/>
        </w:rPr>
        <w:t>—including Moscow’s effort to influence the 2016 presidential election—</w:t>
      </w:r>
      <w:r w:rsidRPr="008E67EC">
        <w:rPr>
          <w:rStyle w:val="StyleUnderline"/>
        </w:rPr>
        <w:t xml:space="preserve">cyberspace has become an arena for geopolitical rivalry. The contested nature of the new global politics </w:t>
      </w:r>
      <w:proofErr w:type="gramStart"/>
      <w:r w:rsidRPr="008E67EC">
        <w:rPr>
          <w:rStyle w:val="StyleUnderline"/>
        </w:rPr>
        <w:t>is exacerbated</w:t>
      </w:r>
      <w:proofErr w:type="gramEnd"/>
      <w:r w:rsidRPr="008E67EC">
        <w:rPr>
          <w:rStyle w:val="StyleUnderline"/>
        </w:rPr>
        <w:t xml:space="preserve"> by the fact that the sources of today’s international upheaval often exacerbate one another.</w:t>
      </w:r>
    </w:p>
    <w:p w:rsidR="0051014A" w:rsidRPr="008E67EC" w:rsidRDefault="0051014A" w:rsidP="0051014A">
      <w:pPr>
        <w:pStyle w:val="Heading4"/>
        <w:rPr>
          <w:rStyle w:val="StyleUnderline"/>
          <w:rFonts w:cs="Times New Roman"/>
          <w:sz w:val="28"/>
          <w:u w:val="none"/>
        </w:rPr>
      </w:pPr>
      <w:proofErr w:type="spellStart"/>
      <w:r w:rsidRPr="008E67EC">
        <w:rPr>
          <w:rStyle w:val="StyleUnderline"/>
          <w:rFonts w:cs="Times New Roman"/>
          <w:sz w:val="28"/>
          <w:u w:val="none"/>
        </w:rPr>
        <w:t>Heg</w:t>
      </w:r>
      <w:proofErr w:type="spellEnd"/>
      <w:r w:rsidRPr="008E67EC">
        <w:rPr>
          <w:rStyle w:val="StyleUnderline"/>
          <w:rFonts w:cs="Times New Roman"/>
          <w:sz w:val="28"/>
          <w:u w:val="none"/>
        </w:rPr>
        <w:t xml:space="preserve"> is key to </w:t>
      </w:r>
      <w:proofErr w:type="spellStart"/>
      <w:r w:rsidRPr="008E67EC">
        <w:rPr>
          <w:rStyle w:val="StyleUnderline"/>
          <w:rFonts w:cs="Times New Roman"/>
          <w:sz w:val="28"/>
          <w:u w:val="none"/>
        </w:rPr>
        <w:t>ILaw</w:t>
      </w:r>
      <w:proofErr w:type="spellEnd"/>
      <w:r w:rsidRPr="008E67EC">
        <w:rPr>
          <w:rStyle w:val="StyleUnderline"/>
          <w:rFonts w:cs="Times New Roman"/>
          <w:sz w:val="28"/>
          <w:u w:val="none"/>
        </w:rPr>
        <w:t>, crisis management, and resolving structural inequalities</w:t>
      </w:r>
    </w:p>
    <w:p w:rsidR="0051014A" w:rsidRPr="008E67EC" w:rsidRDefault="0051014A" w:rsidP="0051014A">
      <w:r w:rsidRPr="008E67EC">
        <w:rPr>
          <w:rStyle w:val="Style13ptBold"/>
        </w:rPr>
        <w:t xml:space="preserve">Almond 17 </w:t>
      </w:r>
      <w:r w:rsidRPr="008E67EC">
        <w:rPr>
          <w:rStyle w:val="Style13ptBold"/>
          <w:b w:val="0"/>
        </w:rPr>
        <w:t xml:space="preserve">--- </w:t>
      </w:r>
      <w:r w:rsidRPr="008E67EC">
        <w:rPr>
          <w:rStyle w:val="Style13ptBold"/>
          <w:b w:val="0"/>
          <w:sz w:val="22"/>
        </w:rPr>
        <w:t xml:space="preserve">Partner and Vice-President at The Wicks Group, advised U.S. Economic and Security Review Commission. </w:t>
      </w:r>
      <w:r w:rsidRPr="008E67EC">
        <w:t>(</w:t>
      </w:r>
      <w:proofErr w:type="spellStart"/>
      <w:r w:rsidRPr="008E67EC">
        <w:t>Roncevert</w:t>
      </w:r>
      <w:proofErr w:type="spellEnd"/>
      <w:r w:rsidRPr="008E67EC">
        <w:t xml:space="preserve"> </w:t>
      </w:r>
      <w:proofErr w:type="spellStart"/>
      <w:r w:rsidRPr="008E67EC">
        <w:t>Ganan</w:t>
      </w:r>
      <w:proofErr w:type="spellEnd"/>
      <w:r w:rsidRPr="008E67EC">
        <w:t xml:space="preserve"> Almond, 2/20/17, “Preserving the Global Commons Is Putting America First”, Columbia Journal of Transnational Law. http://jtl.columbia.edu/preserving-the-global-commons-is-putting-america-first/)//ET</w:t>
      </w:r>
    </w:p>
    <w:p w:rsidR="0051014A" w:rsidRPr="008E67EC" w:rsidRDefault="0051014A" w:rsidP="0051014A">
      <w:pPr>
        <w:rPr>
          <w:rStyle w:val="StyleUnderline"/>
        </w:rPr>
      </w:pPr>
      <w:r w:rsidRPr="008E67EC">
        <w:t xml:space="preserve">However, the </w:t>
      </w:r>
      <w:r w:rsidRPr="008E67EC">
        <w:rPr>
          <w:rStyle w:val="StyleUnderline"/>
        </w:rPr>
        <w:t>last three decades</w:t>
      </w:r>
      <w:r w:rsidRPr="008E67EC">
        <w:t xml:space="preserve">, the </w:t>
      </w:r>
      <w:r w:rsidRPr="008E67EC">
        <w:rPr>
          <w:rStyle w:val="StyleUnderline"/>
        </w:rPr>
        <w:t>greatest era of global wealth creation</w:t>
      </w:r>
      <w:r w:rsidRPr="008E67EC">
        <w:t xml:space="preserve"> in history—</w:t>
      </w:r>
      <w:r w:rsidRPr="008E67EC">
        <w:rPr>
          <w:rStyle w:val="StyleUnderline"/>
        </w:rPr>
        <w:t xml:space="preserve">with </w:t>
      </w:r>
      <w:r w:rsidRPr="008E67EC">
        <w:rPr>
          <w:rStyle w:val="Emphasis"/>
        </w:rPr>
        <w:t>nearly a billion people</w:t>
      </w:r>
      <w:r w:rsidRPr="008E67EC">
        <w:rPr>
          <w:rStyle w:val="StyleUnderline"/>
        </w:rPr>
        <w:t xml:space="preserve"> lifted from absolute poverty</w:t>
      </w:r>
      <w:r w:rsidRPr="008E67EC">
        <w:t>—</w:t>
      </w:r>
      <w:r w:rsidRPr="008E67EC">
        <w:rPr>
          <w:rStyle w:val="StyleUnderline"/>
        </w:rPr>
        <w:t>has not been a zero sum game for America</w:t>
      </w:r>
      <w:r w:rsidRPr="008E67EC">
        <w:t xml:space="preserve">. </w:t>
      </w:r>
      <w:r w:rsidRPr="008E67EC">
        <w:rPr>
          <w:rStyle w:val="StyleUnderline"/>
        </w:rPr>
        <w:t xml:space="preserve">The </w:t>
      </w:r>
      <w:r w:rsidRPr="008E67EC">
        <w:rPr>
          <w:rStyle w:val="Emphasis"/>
        </w:rPr>
        <w:t>international order America helped construct</w:t>
      </w:r>
      <w:r w:rsidRPr="008E67EC">
        <w:rPr>
          <w:rStyle w:val="StyleUnderline"/>
        </w:rPr>
        <w:t xml:space="preserve"> is responsible not only for these gains, but also for the very wealth and power the United States and its citizens enjoy today</w:t>
      </w:r>
      <w:r w:rsidRPr="008E67EC">
        <w:t xml:space="preserve">. </w:t>
      </w:r>
      <w:r w:rsidRPr="008E67EC">
        <w:rPr>
          <w:rStyle w:val="StyleUnderline"/>
        </w:rPr>
        <w:t xml:space="preserve">With </w:t>
      </w:r>
      <w:proofErr w:type="gramStart"/>
      <w:r w:rsidRPr="008E67EC">
        <w:rPr>
          <w:rStyle w:val="StyleUnderline"/>
        </w:rPr>
        <w:t>world</w:t>
      </w:r>
      <w:proofErr w:type="gramEnd"/>
      <w:r w:rsidRPr="008E67EC">
        <w:rPr>
          <w:rStyle w:val="StyleUnderline"/>
        </w:rPr>
        <w:t xml:space="preserve"> leadership comes</w:t>
      </w:r>
      <w:r w:rsidRPr="008E67EC">
        <w:t xml:space="preserve"> special burdens, but also </w:t>
      </w:r>
      <w:r w:rsidRPr="008E67EC">
        <w:rPr>
          <w:rStyle w:val="Emphasis"/>
        </w:rPr>
        <w:t>extraordinary benefits</w:t>
      </w:r>
      <w:r w:rsidRPr="008E67EC">
        <w:t>. Indeed, th</w:t>
      </w:r>
      <w:r w:rsidRPr="008E67EC">
        <w:rPr>
          <w:rStyle w:val="StyleUnderline"/>
        </w:rPr>
        <w:t>e answer to the challenges America faces is</w:t>
      </w:r>
      <w:r w:rsidRPr="008E67EC">
        <w:t xml:space="preserve"> not withdrawing behind borders, but </w:t>
      </w:r>
      <w:r w:rsidRPr="008E67EC">
        <w:rPr>
          <w:rStyle w:val="StyleUnderline"/>
        </w:rPr>
        <w:t xml:space="preserve">building upon the unique advantages of the United States as the world’s most indispensable nation. This starts with sustaining the </w:t>
      </w:r>
      <w:r w:rsidRPr="008E67EC">
        <w:rPr>
          <w:rStyle w:val="Emphasis"/>
        </w:rPr>
        <w:t xml:space="preserve">global commons supported by American power and international law. </w:t>
      </w:r>
      <w:r w:rsidRPr="008E67EC">
        <w:t xml:space="preserve">President </w:t>
      </w:r>
      <w:proofErr w:type="gramStart"/>
      <w:r w:rsidRPr="008E67EC">
        <w:t>Trump’s</w:t>
      </w:r>
      <w:proofErr w:type="gramEnd"/>
      <w:r w:rsidRPr="008E67EC">
        <w:t xml:space="preserve"> stated foreign policy approach runs contrary to assessments by the U.S. intelligence community. According to a recent U.S. National Intelligence Council report, prepared for the new president, economic, technological, and security trends are increasing the number of states that can exert geopolitical influence, bringing the unipolar post-Cold War period to a close. </w:t>
      </w:r>
      <w:r w:rsidRPr="008E67EC">
        <w:rPr>
          <w:rStyle w:val="StyleUnderline"/>
        </w:rPr>
        <w:t>Traditional state power—reflected in gross domestic product, military spending, population size, and technology level</w:t>
      </w:r>
      <w:r w:rsidRPr="008E67EC">
        <w:t>—</w:t>
      </w:r>
      <w:r w:rsidRPr="008E67EC">
        <w:rPr>
          <w:rStyle w:val="StyleUnderline"/>
        </w:rPr>
        <w:t>will be less effective in achieving desired outcomes in international affairs.</w:t>
      </w:r>
      <w:r w:rsidRPr="008E67EC">
        <w:t xml:space="preserve"> Instead, </w:t>
      </w:r>
      <w:r w:rsidRPr="008E67EC">
        <w:rPr>
          <w:rStyle w:val="StyleUnderline"/>
        </w:rPr>
        <w:t>revisionist states and non-state actors will resort to non-traditional and asymmetric forms of power to shape event</w:t>
      </w:r>
      <w:r w:rsidRPr="008E67EC">
        <w:t xml:space="preserve">s. </w:t>
      </w:r>
      <w:r w:rsidRPr="008E67EC">
        <w:rPr>
          <w:rStyle w:val="StyleUnderline"/>
        </w:rPr>
        <w:t xml:space="preserve">If American and the West turn inward, competing interests among powers will lead to the </w:t>
      </w:r>
      <w:r w:rsidRPr="008E67EC">
        <w:rPr>
          <w:rStyle w:val="Emphasis"/>
        </w:rPr>
        <w:t>bypassing of international institutions, deterioration of norms, spheres of influence, and ad hoc crisis management.</w:t>
      </w:r>
      <w:r w:rsidRPr="008E67EC">
        <w:rPr>
          <w:rStyle w:val="StyleUnderline"/>
        </w:rPr>
        <w:t xml:space="preserve"> Dismantling of the international-rules based order, built and sustained by U.S. global leadership, will have </w:t>
      </w:r>
      <w:proofErr w:type="gramStart"/>
      <w:r w:rsidRPr="008E67EC">
        <w:rPr>
          <w:rStyle w:val="StyleUnderline"/>
        </w:rPr>
        <w:t>far reaching</w:t>
      </w:r>
      <w:proofErr w:type="gramEnd"/>
      <w:r w:rsidRPr="008E67EC">
        <w:rPr>
          <w:rStyle w:val="StyleUnderline"/>
        </w:rPr>
        <w:t xml:space="preserve"> consequences for America and its citizens. Among the casualties in this potential strategic context is the global commons, the platform that sustains and furthers American influence and prosperity.</w:t>
      </w:r>
      <w:r w:rsidRPr="008E67EC">
        <w:t xml:space="preserve"> The global commons includes the shared domains that enable the </w:t>
      </w:r>
      <w:proofErr w:type="gramStart"/>
      <w:r w:rsidRPr="008E67EC">
        <w:t>world-wide</w:t>
      </w:r>
      <w:proofErr w:type="gramEnd"/>
      <w:r w:rsidRPr="008E67EC">
        <w:t xml:space="preserve"> movement and exchange of persons, goods, technology, information and ideas. It </w:t>
      </w:r>
      <w:proofErr w:type="gramStart"/>
      <w:r w:rsidRPr="008E67EC">
        <w:t>is found</w:t>
      </w:r>
      <w:proofErr w:type="gramEnd"/>
      <w:r w:rsidRPr="008E67EC">
        <w:t xml:space="preserve"> in the air we breathe, the skies we fly through, the waters we sail through, the distant space we aspire to, the communications we exchange, and the human values we hold dear. </w:t>
      </w:r>
      <w:r w:rsidRPr="008E67EC">
        <w:rPr>
          <w:rStyle w:val="StyleUnderline"/>
        </w:rPr>
        <w:t>Under American leadership, international law has served to</w:t>
      </w:r>
      <w:r w:rsidRPr="008E67EC">
        <w:t xml:space="preserve"> articulate, </w:t>
      </w:r>
      <w:r w:rsidRPr="008E67EC">
        <w:rPr>
          <w:rStyle w:val="StyleUnderline"/>
        </w:rPr>
        <w:t>legitimize, and protect the global commons</w:t>
      </w:r>
      <w:r w:rsidRPr="008E67EC">
        <w:t xml:space="preserve">. For example, Washington has used its economic primacy to facilitate trade and lower barriers via the World Trade Organization regime. America’s technological and commercial leadership has led to the standardization of rules governing global aviation </w:t>
      </w:r>
      <w:r w:rsidRPr="008E67EC">
        <w:rPr>
          <w:rStyle w:val="StyleUnderline"/>
        </w:rPr>
        <w:t>under the Convention on International Civil Aviation</w:t>
      </w:r>
      <w:r w:rsidRPr="008E67EC">
        <w:t xml:space="preserve">. The U.S. military protects the high seas and airspace above from claims of national sovereignty, pursuant to norms set forth in the </w:t>
      </w:r>
      <w:r w:rsidRPr="008E67EC">
        <w:rPr>
          <w:rStyle w:val="StyleUnderline"/>
        </w:rPr>
        <w:t>UN Convention on the Law of the Sea</w:t>
      </w:r>
      <w:r w:rsidRPr="008E67EC">
        <w:t xml:space="preserve">. Washington has encouraged adherence to the </w:t>
      </w:r>
      <w:r w:rsidRPr="008E67EC">
        <w:rPr>
          <w:rStyle w:val="StyleUnderline"/>
        </w:rPr>
        <w:t>Outer Space Treaty</w:t>
      </w:r>
      <w:r w:rsidRPr="008E67EC">
        <w:t xml:space="preserve">, which provides that space </w:t>
      </w:r>
      <w:proofErr w:type="gramStart"/>
      <w:r w:rsidRPr="008E67EC">
        <w:t>is</w:t>
      </w:r>
      <w:proofErr w:type="gramEnd"/>
      <w:r w:rsidRPr="008E67EC">
        <w:t xml:space="preserve"> not subject to sovereignty claims by any means, such as use or occupation. The United States works closely with the Internet Corporation for Assigned Names and Numbers (“ICANN”), an international non-profit organization, in the field of internet governance. America has also relied on instruments like the Refugee Convention and Convention </w:t>
      </w:r>
      <w:proofErr w:type="gramStart"/>
      <w:r w:rsidRPr="008E67EC">
        <w:t>Against</w:t>
      </w:r>
      <w:proofErr w:type="gramEnd"/>
      <w:r w:rsidRPr="008E67EC">
        <w:t xml:space="preserve"> Torture to protect shared ideals developed from the collective trauma of world war. More recently, the </w:t>
      </w:r>
      <w:r w:rsidRPr="008E67EC">
        <w:rPr>
          <w:rStyle w:val="StyleUnderline"/>
        </w:rPr>
        <w:t>United States assisted</w:t>
      </w:r>
      <w:r w:rsidRPr="008E67EC">
        <w:t xml:space="preserve"> in the realization of the Paris Agreement, </w:t>
      </w:r>
      <w:r w:rsidRPr="008E67EC">
        <w:rPr>
          <w:rStyle w:val="StyleUnderline"/>
        </w:rPr>
        <w:t xml:space="preserve">under the UN Framework Convention on Climate Change, the primary mechanism for responding to this common environmental threat. </w:t>
      </w:r>
      <w:r w:rsidRPr="008E67EC">
        <w:t xml:space="preserve">In turn, </w:t>
      </w:r>
      <w:r w:rsidRPr="008E67EC">
        <w:rPr>
          <w:rStyle w:val="StyleUnderline"/>
        </w:rPr>
        <w:t>international rules and regimes protecting the global commons have also strengthened U.S. primacy in world affairs. High seas freedoms</w:t>
      </w:r>
      <w:r w:rsidRPr="008E67EC">
        <w:t>—including the freedoms of navigation and overflight—</w:t>
      </w:r>
      <w:r w:rsidRPr="008E67EC">
        <w:rPr>
          <w:rStyle w:val="StyleUnderline"/>
        </w:rPr>
        <w:t>enable the U.S. military’s unparalleled capacity to project force worldwide.</w:t>
      </w:r>
      <w:r w:rsidRPr="008E67EC">
        <w:t xml:space="preserve"> America’s adherence to harmonized aviation requirements, including shared operating rules in international airspace, promotes the export of U.S.-manufactured aircraft and aerospace technology. </w:t>
      </w:r>
      <w:r w:rsidRPr="008E67EC">
        <w:rPr>
          <w:rStyle w:val="StyleUnderline"/>
        </w:rPr>
        <w:t>The maintenance of free space has supported the growth of America’s leading commercial space industry. Washington’s stewardship and delegation of global internet governance has furthered America’s influence in cyberspace.</w:t>
      </w:r>
      <w:r w:rsidRPr="008E67EC">
        <w:t xml:space="preserve"> Our reputation as a land welcoming of immigrants and refugees—embedded in the stone of Ellis Island—has furthered the dynamism of our economy. Hubs of foreign-born talent like Silicon Valley and North Carolina’s Research Triangle show that respecting human rights is enlightened self-interest. </w:t>
      </w:r>
      <w:r w:rsidRPr="008E67EC">
        <w:rPr>
          <w:rStyle w:val="StyleUnderline"/>
        </w:rPr>
        <w:t xml:space="preserve">America’s promotion of global environmental protection is critical to containing and managing the ecological harm associated with emerging economies like China. It is true that the United States </w:t>
      </w:r>
      <w:proofErr w:type="gramStart"/>
      <w:r w:rsidRPr="008E67EC">
        <w:rPr>
          <w:rStyle w:val="StyleUnderline"/>
        </w:rPr>
        <w:t>has, at times, deviated</w:t>
      </w:r>
      <w:proofErr w:type="gramEnd"/>
      <w:r w:rsidRPr="008E67EC">
        <w:rPr>
          <w:rStyle w:val="StyleUnderline"/>
        </w:rPr>
        <w:t xml:space="preserve"> from international law</w:t>
      </w:r>
      <w:r w:rsidRPr="008E67EC">
        <w:t xml:space="preserve"> and institutions</w:t>
      </w:r>
      <w:r w:rsidRPr="008E67EC">
        <w:rPr>
          <w:rStyle w:val="StyleUnderline"/>
        </w:rPr>
        <w:t>. However, even in instances of divergence, Washington has recognized and measured its behavior against these regimes</w:t>
      </w:r>
      <w:r w:rsidRPr="008E67EC">
        <w:t xml:space="preserve"> (thus implicitly reinforcing them). Moreover, criticizing the international rules-based order as being ineffective </w:t>
      </w:r>
      <w:proofErr w:type="gramStart"/>
      <w:r w:rsidRPr="008E67EC">
        <w:t>is misplaced</w:t>
      </w:r>
      <w:proofErr w:type="gramEnd"/>
      <w:r w:rsidRPr="008E67EC">
        <w:t xml:space="preserve"> and ignores compelling evidence to the contrary. In international relations, power runs downhill like water. International law channels power in predictable and recognized directions—like a system of irrigation—that allows for the growth of public goods. In the event of a global crisis, institutions like the UN Security Council provide an existing means for achieving consensus among major powers. </w:t>
      </w:r>
      <w:r w:rsidRPr="008E67EC">
        <w:rPr>
          <w:rStyle w:val="StyleUnderline"/>
        </w:rPr>
        <w:t>The international community and the United States, especially, would find new and significant transaction costs in the event Washington withdrawals from the world stage.</w:t>
      </w:r>
    </w:p>
    <w:p w:rsidR="0051014A" w:rsidRPr="005B7AF8" w:rsidRDefault="0051014A" w:rsidP="0051014A">
      <w:pPr>
        <w:pStyle w:val="Heading4"/>
      </w:pPr>
      <w:proofErr w:type="spellStart"/>
      <w:r>
        <w:t>U</w:t>
      </w:r>
      <w:r w:rsidRPr="005B7AF8">
        <w:t>nipolarity</w:t>
      </w:r>
      <w:proofErr w:type="spellEnd"/>
      <w:r w:rsidRPr="005B7AF8">
        <w:t xml:space="preserve"> creates structural barriers to conflict escalation</w:t>
      </w:r>
    </w:p>
    <w:p w:rsidR="0051014A" w:rsidRPr="00C51C7B" w:rsidRDefault="0051014A" w:rsidP="0051014A">
      <w:r>
        <w:t xml:space="preserve">Howard J. </w:t>
      </w:r>
      <w:proofErr w:type="spellStart"/>
      <w:r w:rsidRPr="00C51C7B">
        <w:rPr>
          <w:rStyle w:val="Style13ptBold"/>
        </w:rPr>
        <w:t>Shatz</w:t>
      </w:r>
      <w:proofErr w:type="spellEnd"/>
      <w:r>
        <w:t xml:space="preserve"> 6/21/</w:t>
      </w:r>
      <w:r w:rsidRPr="00C51C7B">
        <w:rPr>
          <w:rStyle w:val="Style13ptBold"/>
        </w:rPr>
        <w:t>16</w:t>
      </w:r>
      <w:r>
        <w:t xml:space="preserve">, a senior economist at the RAND Corporation, director of RAND-Initiated Research, and a member of the </w:t>
      </w:r>
      <w:proofErr w:type="spellStart"/>
      <w:r>
        <w:t>Pardee</w:t>
      </w:r>
      <w:proofErr w:type="spellEnd"/>
      <w:r>
        <w:t xml:space="preserve"> RAND Graduate School faculty. </w:t>
      </w:r>
      <w:proofErr w:type="gramStart"/>
      <w:r>
        <w:t>He specializes in international economics, including economic development, foreign direct investment, and international trade; and economics and national security, Ph.D. in public policy, Harvard University; M.I.A. in international policy analysis and management, Middle East studies, School of International and Public Affairs, Columbia University; postgraduate study in Middle East studies, Tel Aviv University, "U.S. International Economic Strategy in a Turbulent World", RAND, www.rand.org/pubs/research_reports/RR1521.html</w:t>
      </w:r>
      <w:proofErr w:type="gramEnd"/>
    </w:p>
    <w:p w:rsidR="0051014A" w:rsidRPr="00253D5E" w:rsidRDefault="0051014A" w:rsidP="0051014A">
      <w:r w:rsidRPr="0098203C">
        <w:t xml:space="preserve">The Ends of Economics and the Means to Achieve </w:t>
      </w:r>
      <w:proofErr w:type="gramStart"/>
      <w:r w:rsidRPr="0098203C">
        <w:t>Them</w:t>
      </w:r>
      <w:proofErr w:type="gramEnd"/>
      <w:r w:rsidRPr="0098203C">
        <w:t xml:space="preserve"> </w:t>
      </w:r>
      <w:r w:rsidRPr="004D319D">
        <w:rPr>
          <w:rStyle w:val="StyleUnderline"/>
        </w:rPr>
        <w:t>The ends of U.S. international economic policy are to contribute to national economic growth and prosperity.</w:t>
      </w:r>
      <w:r w:rsidRPr="0098203C">
        <w:t xml:space="preserve"> Contributing to the prosperity of allies and friends and seeking global growth and development more generally support this goal. Rising standards of living have been an important policy goal of the United States for generations. </w:t>
      </w:r>
      <w:r w:rsidRPr="001D54C2">
        <w:rPr>
          <w:rStyle w:val="StyleUnderline"/>
          <w:highlight w:val="green"/>
        </w:rPr>
        <w:t xml:space="preserve">A </w:t>
      </w:r>
      <w:r w:rsidRPr="001D54C2">
        <w:rPr>
          <w:rStyle w:val="Emphasis"/>
          <w:highlight w:val="green"/>
        </w:rPr>
        <w:t>strong economy</w:t>
      </w:r>
      <w:r w:rsidRPr="001D54C2">
        <w:rPr>
          <w:rStyle w:val="StyleUnderline"/>
          <w:highlight w:val="green"/>
        </w:rPr>
        <w:t xml:space="preserve"> is</w:t>
      </w:r>
      <w:r w:rsidRPr="004D319D">
        <w:rPr>
          <w:rStyle w:val="StyleUnderline"/>
        </w:rPr>
        <w:t xml:space="preserve"> also </w:t>
      </w:r>
      <w:r w:rsidRPr="001D54C2">
        <w:rPr>
          <w:rStyle w:val="Emphasis"/>
          <w:highlight w:val="green"/>
        </w:rPr>
        <w:t>necessary</w:t>
      </w:r>
      <w:r w:rsidRPr="001D54C2">
        <w:rPr>
          <w:rStyle w:val="StyleUnderline"/>
          <w:highlight w:val="green"/>
        </w:rPr>
        <w:t xml:space="preserve"> to</w:t>
      </w:r>
      <w:r w:rsidRPr="004D319D">
        <w:rPr>
          <w:rStyle w:val="StyleUnderline"/>
        </w:rPr>
        <w:t xml:space="preserve"> pay for the </w:t>
      </w:r>
      <w:r w:rsidRPr="001D54C2">
        <w:rPr>
          <w:rStyle w:val="StyleUnderline"/>
          <w:highlight w:val="green"/>
        </w:rPr>
        <w:t>implement</w:t>
      </w:r>
      <w:r w:rsidRPr="004D319D">
        <w:rPr>
          <w:rStyle w:val="StyleUnderline"/>
        </w:rPr>
        <w:t xml:space="preserve">ation of </w:t>
      </w:r>
      <w:r w:rsidRPr="001D54C2">
        <w:rPr>
          <w:rStyle w:val="Emphasis"/>
          <w:highlight w:val="green"/>
        </w:rPr>
        <w:t>foreign policy</w:t>
      </w:r>
      <w:r w:rsidRPr="001D54C2">
        <w:rPr>
          <w:rStyle w:val="StyleUnderline"/>
          <w:highlight w:val="green"/>
        </w:rPr>
        <w:t>. Tax revenues</w:t>
      </w:r>
      <w:r w:rsidRPr="004D319D">
        <w:rPr>
          <w:rStyle w:val="StyleUnderline"/>
        </w:rPr>
        <w:t xml:space="preserve"> are necessary to </w:t>
      </w:r>
      <w:r w:rsidRPr="001D54C2">
        <w:rPr>
          <w:rStyle w:val="StyleUnderline"/>
          <w:highlight w:val="green"/>
        </w:rPr>
        <w:t xml:space="preserve">fund </w:t>
      </w:r>
      <w:r w:rsidRPr="001D54C2">
        <w:rPr>
          <w:rStyle w:val="Emphasis"/>
          <w:highlight w:val="green"/>
        </w:rPr>
        <w:t>military, diplomatic, commercial, environmental, and humanitarian efforts</w:t>
      </w:r>
      <w:r w:rsidRPr="001D54C2">
        <w:rPr>
          <w:rStyle w:val="StyleUnderline"/>
          <w:highlight w:val="green"/>
        </w:rPr>
        <w:t xml:space="preserve">. </w:t>
      </w:r>
      <w:r w:rsidRPr="0098203C">
        <w:rPr>
          <w:rStyle w:val="StyleUnderline"/>
        </w:rPr>
        <w:t xml:space="preserve">U.S. economic policy can influence the well-being of other nations, and thus the </w:t>
      </w:r>
      <w:r w:rsidRPr="0098203C">
        <w:rPr>
          <w:rStyle w:val="Emphasis"/>
        </w:rPr>
        <w:t>U</w:t>
      </w:r>
      <w:r w:rsidRPr="0098203C">
        <w:rPr>
          <w:rStyle w:val="StyleUnderline"/>
        </w:rPr>
        <w:t xml:space="preserve">nited </w:t>
      </w:r>
      <w:r w:rsidRPr="0098203C">
        <w:rPr>
          <w:rStyle w:val="Emphasis"/>
        </w:rPr>
        <w:t>S</w:t>
      </w:r>
      <w:r w:rsidRPr="0098203C">
        <w:rPr>
          <w:rStyle w:val="StyleUnderline"/>
        </w:rPr>
        <w:t xml:space="preserve">tates’ </w:t>
      </w:r>
      <w:r w:rsidRPr="0098203C">
        <w:rPr>
          <w:rStyle w:val="Emphasis"/>
        </w:rPr>
        <w:t>global standing</w:t>
      </w:r>
      <w:r w:rsidRPr="0098203C">
        <w:rPr>
          <w:rStyle w:val="StyleUnderline"/>
        </w:rPr>
        <w:t>. The 2008 financial crisis was a major contributor</w:t>
      </w:r>
      <w:r w:rsidRPr="004D319D">
        <w:rPr>
          <w:rStyle w:val="StyleUnderline"/>
        </w:rPr>
        <w:t xml:space="preserve"> to global recession, creating resentment in some countries and denting the preeminence of U.S. financial and economic leadership. </w:t>
      </w:r>
      <w:r w:rsidRPr="001D54C2">
        <w:rPr>
          <w:rStyle w:val="Emphasis"/>
          <w:highlight w:val="green"/>
        </w:rPr>
        <w:t>As the U.S. economic recovery outstrips</w:t>
      </w:r>
      <w:r w:rsidRPr="004D319D">
        <w:rPr>
          <w:rStyle w:val="StyleUnderline"/>
        </w:rPr>
        <w:t xml:space="preserve"> that of many </w:t>
      </w:r>
      <w:r w:rsidRPr="001D54C2">
        <w:rPr>
          <w:rStyle w:val="Emphasis"/>
          <w:highlight w:val="green"/>
        </w:rPr>
        <w:t xml:space="preserve">other nations, a commensurate gain in U.S. </w:t>
      </w:r>
      <w:proofErr w:type="gramStart"/>
      <w:r w:rsidRPr="001D54C2">
        <w:rPr>
          <w:rStyle w:val="Emphasis"/>
          <w:highlight w:val="green"/>
        </w:rPr>
        <w:t>clout</w:t>
      </w:r>
      <w:proofErr w:type="gramEnd"/>
      <w:r w:rsidRPr="001D54C2">
        <w:rPr>
          <w:rStyle w:val="Emphasis"/>
          <w:highlight w:val="green"/>
        </w:rPr>
        <w:t xml:space="preserve"> over international economic policy and governance may follow.</w:t>
      </w:r>
      <w:r w:rsidRPr="001D54C2">
        <w:rPr>
          <w:rStyle w:val="StyleUnderline"/>
          <w:highlight w:val="green"/>
        </w:rPr>
        <w:t xml:space="preserve"> </w:t>
      </w:r>
      <w:r w:rsidRPr="0098203C">
        <w:rPr>
          <w:rStyle w:val="StyleUnderline"/>
        </w:rPr>
        <w:t xml:space="preserve">The </w:t>
      </w:r>
      <w:r w:rsidRPr="0098203C">
        <w:rPr>
          <w:rStyle w:val="Emphasis"/>
        </w:rPr>
        <w:t>U</w:t>
      </w:r>
      <w:r w:rsidRPr="0098203C">
        <w:rPr>
          <w:rStyle w:val="StyleUnderline"/>
        </w:rPr>
        <w:t xml:space="preserve">nited </w:t>
      </w:r>
      <w:r w:rsidRPr="0098203C">
        <w:rPr>
          <w:rStyle w:val="Emphasis"/>
        </w:rPr>
        <w:t>S</w:t>
      </w:r>
      <w:r w:rsidRPr="0098203C">
        <w:rPr>
          <w:rStyle w:val="StyleUnderline"/>
        </w:rPr>
        <w:t xml:space="preserve">tates and its allies have created a rules-based, global economic system in which nations are relatively free to trade and invest with each other. </w:t>
      </w:r>
      <w:r w:rsidRPr="001D54C2">
        <w:rPr>
          <w:rStyle w:val="StyleUnderline"/>
          <w:highlight w:val="green"/>
        </w:rPr>
        <w:t>An important challenge is that</w:t>
      </w:r>
      <w:r w:rsidRPr="004D319D">
        <w:rPr>
          <w:rStyle w:val="StyleUnderline"/>
        </w:rPr>
        <w:t xml:space="preserve"> although the United States is still the world’s largest single economy, the economies of </w:t>
      </w:r>
      <w:r w:rsidRPr="001D54C2">
        <w:rPr>
          <w:rStyle w:val="StyleUnderline"/>
          <w:highlight w:val="green"/>
        </w:rPr>
        <w:t>countries that have not</w:t>
      </w:r>
      <w:r w:rsidRPr="004D319D">
        <w:rPr>
          <w:rStyle w:val="StyleUnderline"/>
        </w:rPr>
        <w:t xml:space="preserve"> necessarily </w:t>
      </w:r>
      <w:r w:rsidRPr="001D54C2">
        <w:rPr>
          <w:rStyle w:val="StyleUnderline"/>
          <w:highlight w:val="green"/>
        </w:rPr>
        <w:t>been close partners are growing faster, and</w:t>
      </w:r>
      <w:r w:rsidRPr="004D319D">
        <w:rPr>
          <w:rStyle w:val="StyleUnderline"/>
        </w:rPr>
        <w:t xml:space="preserve"> the economies of traditional </w:t>
      </w:r>
      <w:r w:rsidRPr="001D54C2">
        <w:rPr>
          <w:rStyle w:val="StyleUnderline"/>
          <w:highlight w:val="green"/>
        </w:rPr>
        <w:t>allies</w:t>
      </w:r>
      <w:r w:rsidRPr="004D319D">
        <w:rPr>
          <w:rStyle w:val="StyleUnderline"/>
        </w:rPr>
        <w:t xml:space="preserve">, particularly Europe and Japan, </w:t>
      </w:r>
      <w:r w:rsidRPr="001D54C2">
        <w:rPr>
          <w:rStyle w:val="StyleUnderline"/>
          <w:highlight w:val="green"/>
        </w:rPr>
        <w:t>are growing more slowly</w:t>
      </w:r>
      <w:r w:rsidRPr="004D319D">
        <w:rPr>
          <w:rStyle w:val="StyleUnderline"/>
        </w:rPr>
        <w:t xml:space="preserve">. This means that </w:t>
      </w:r>
      <w:r w:rsidRPr="002928BA">
        <w:rPr>
          <w:rStyle w:val="StyleUnderline"/>
        </w:rPr>
        <w:t>the combined economic weight of the United States and its traditional partners is receding</w:t>
      </w:r>
      <w:r w:rsidRPr="002928BA">
        <w:t>. How this will translate into U.S. ability to maintain and improve the global econo</w:t>
      </w:r>
      <w:r w:rsidRPr="0098203C">
        <w:t xml:space="preserve">mic system is unclear, but </w:t>
      </w:r>
      <w:r w:rsidRPr="001D54C2">
        <w:rPr>
          <w:rStyle w:val="StyleUnderline"/>
          <w:highlight w:val="green"/>
        </w:rPr>
        <w:t>it</w:t>
      </w:r>
      <w:r w:rsidRPr="004D319D">
        <w:rPr>
          <w:rStyle w:val="StyleUnderline"/>
        </w:rPr>
        <w:t xml:space="preserve"> certainly </w:t>
      </w:r>
      <w:r w:rsidRPr="001D54C2">
        <w:rPr>
          <w:rStyle w:val="StyleUnderline"/>
          <w:highlight w:val="green"/>
        </w:rPr>
        <w:t>does not make the job easier</w:t>
      </w:r>
      <w:r w:rsidRPr="0098203C">
        <w:t xml:space="preserve">. Accordingly, </w:t>
      </w:r>
      <w:r w:rsidRPr="004D319D">
        <w:rPr>
          <w:rStyle w:val="StyleUnderline"/>
        </w:rPr>
        <w:t xml:space="preserve">the United States and its allies will need </w:t>
      </w:r>
      <w:proofErr w:type="gramStart"/>
      <w:r w:rsidRPr="004D319D">
        <w:rPr>
          <w:rStyle w:val="StyleUnderline"/>
        </w:rPr>
        <w:t>to carefully consider</w:t>
      </w:r>
      <w:proofErr w:type="gramEnd"/>
      <w:r w:rsidRPr="004D319D">
        <w:rPr>
          <w:rStyle w:val="StyleUnderline"/>
        </w:rPr>
        <w:t xml:space="preserve"> how to integrate the developing economies into the system</w:t>
      </w:r>
      <w:r w:rsidRPr="0098203C">
        <w:t xml:space="preserve">, both as participants and as countries with a voice in the formation of system rules. </w:t>
      </w:r>
      <w:r w:rsidRPr="004D319D">
        <w:rPr>
          <w:rStyle w:val="StyleUnderline"/>
        </w:rPr>
        <w:t>Within this system, the</w:t>
      </w:r>
      <w:r w:rsidRPr="0098203C">
        <w:t xml:space="preserve"> World Trade Organization (</w:t>
      </w:r>
      <w:r w:rsidRPr="004D319D">
        <w:rPr>
          <w:rStyle w:val="StyleUnderline"/>
        </w:rPr>
        <w:t>WTO</w:t>
      </w:r>
      <w:r w:rsidRPr="0098203C">
        <w:t xml:space="preserve">), </w:t>
      </w:r>
      <w:r w:rsidRPr="004D319D">
        <w:rPr>
          <w:rStyle w:val="StyleUnderline"/>
        </w:rPr>
        <w:t>free trade agreements, bilateral investment treaties, and other mechanisms form the international institutional foundation.</w:t>
      </w:r>
      <w:r w:rsidRPr="0098203C">
        <w:t xml:space="preserve"> The International Monetary Fund (IMF), originally the creation of the United States and its allies, has now become the global central bank. It assists all member nations experiencing balance-of-payments or other economic crises. The United States and its allies also created a set of multilateral institutions that provide lending and expert advice to help poor nations grow—the World Bank, the Inter-American Development Bank, the Asian Development Bank, the African Development Bank, and the European Bank for Reconstruction and Development, among others. </w:t>
      </w:r>
      <w:r w:rsidRPr="001D54C2">
        <w:rPr>
          <w:rStyle w:val="StyleUnderline"/>
          <w:highlight w:val="green"/>
        </w:rPr>
        <w:t>Assistance</w:t>
      </w:r>
      <w:r w:rsidRPr="004D319D">
        <w:rPr>
          <w:rStyle w:val="StyleUnderline"/>
        </w:rPr>
        <w:t xml:space="preserve"> to poorer countries also </w:t>
      </w:r>
      <w:r w:rsidRPr="001D54C2">
        <w:rPr>
          <w:rStyle w:val="StyleUnderline"/>
          <w:highlight w:val="green"/>
        </w:rPr>
        <w:t>can increase U.S. security</w:t>
      </w:r>
      <w:r w:rsidRPr="0098203C">
        <w:t xml:space="preserve">. For example, </w:t>
      </w:r>
      <w:r w:rsidRPr="004D319D">
        <w:rPr>
          <w:rStyle w:val="StyleUnderline"/>
        </w:rPr>
        <w:t xml:space="preserve">analysis of the causes of civil wars has found that </w:t>
      </w:r>
      <w:r w:rsidRPr="001D54C2">
        <w:rPr>
          <w:rStyle w:val="StyleUnderline"/>
          <w:highlight w:val="green"/>
        </w:rPr>
        <w:t xml:space="preserve">slow economic growth is associated with </w:t>
      </w:r>
      <w:r w:rsidRPr="0098203C">
        <w:rPr>
          <w:rStyle w:val="StyleUnderline"/>
        </w:rPr>
        <w:t xml:space="preserve">such </w:t>
      </w:r>
      <w:r w:rsidRPr="001D54C2">
        <w:rPr>
          <w:rStyle w:val="StyleUnderline"/>
          <w:highlight w:val="green"/>
        </w:rPr>
        <w:t>wars, as are events that cause economies to fall into recession</w:t>
      </w:r>
      <w:r w:rsidRPr="0098203C">
        <w:t xml:space="preserve">.7 </w:t>
      </w:r>
      <w:proofErr w:type="gramStart"/>
      <w:r w:rsidRPr="001D54C2">
        <w:rPr>
          <w:rStyle w:val="StyleUnderline"/>
          <w:highlight w:val="green"/>
        </w:rPr>
        <w:t>Such</w:t>
      </w:r>
      <w:proofErr w:type="gramEnd"/>
      <w:r w:rsidRPr="001D54C2">
        <w:rPr>
          <w:rStyle w:val="StyleUnderline"/>
          <w:highlight w:val="green"/>
        </w:rPr>
        <w:t xml:space="preserve"> wars</w:t>
      </w:r>
      <w:r w:rsidRPr="004D319D">
        <w:rPr>
          <w:rStyle w:val="StyleUnderline"/>
        </w:rPr>
        <w:t xml:space="preserve"> can </w:t>
      </w:r>
      <w:r w:rsidRPr="001D54C2">
        <w:rPr>
          <w:rStyle w:val="StyleUnderline"/>
          <w:highlight w:val="green"/>
        </w:rPr>
        <w:t xml:space="preserve">have </w:t>
      </w:r>
      <w:r w:rsidRPr="001D54C2">
        <w:rPr>
          <w:rStyle w:val="Emphasis"/>
          <w:highlight w:val="green"/>
        </w:rPr>
        <w:t>spillover effects</w:t>
      </w:r>
      <w:r w:rsidRPr="001D54C2">
        <w:rPr>
          <w:rStyle w:val="StyleUnderline"/>
          <w:highlight w:val="green"/>
        </w:rPr>
        <w:t xml:space="preserve"> for U.S. allies or result in ungoverned </w:t>
      </w:r>
      <w:r w:rsidRPr="0098203C">
        <w:rPr>
          <w:rStyle w:val="StyleUnderline"/>
        </w:rPr>
        <w:t xml:space="preserve">spaces that serve as </w:t>
      </w:r>
      <w:r w:rsidRPr="001D54C2">
        <w:rPr>
          <w:rStyle w:val="StyleUnderline"/>
          <w:highlight w:val="green"/>
        </w:rPr>
        <w:t xml:space="preserve">havens for </w:t>
      </w:r>
      <w:r w:rsidRPr="001D54C2">
        <w:rPr>
          <w:rStyle w:val="Emphasis"/>
          <w:highlight w:val="green"/>
        </w:rPr>
        <w:t>violent groups</w:t>
      </w:r>
      <w:r w:rsidRPr="001D54C2">
        <w:rPr>
          <w:rStyle w:val="StyleUnderline"/>
          <w:highlight w:val="green"/>
        </w:rPr>
        <w:t>.</w:t>
      </w:r>
      <w:r w:rsidRPr="004D319D">
        <w:rPr>
          <w:rStyle w:val="StyleUnderline"/>
        </w:rPr>
        <w:t xml:space="preserve"> Another segment of this global economic infrastructure includes institutions that enable policy coordination and progress toward economic liberalization and advancement</w:t>
      </w:r>
      <w:r w:rsidRPr="0098203C">
        <w:t xml:space="preserve">. For example, </w:t>
      </w:r>
      <w:r w:rsidRPr="004D319D">
        <w:rPr>
          <w:rStyle w:val="StyleUnderline"/>
        </w:rPr>
        <w:t>the</w:t>
      </w:r>
      <w:r w:rsidRPr="0098203C">
        <w:t xml:space="preserve"> </w:t>
      </w:r>
      <w:proofErr w:type="spellStart"/>
      <w:r w:rsidRPr="0098203C">
        <w:t>Organisation</w:t>
      </w:r>
      <w:proofErr w:type="spellEnd"/>
      <w:r w:rsidRPr="0098203C">
        <w:t xml:space="preserve"> for Economic Co-operation and Development (</w:t>
      </w:r>
      <w:r w:rsidRPr="004D319D">
        <w:rPr>
          <w:rStyle w:val="StyleUnderline"/>
        </w:rPr>
        <w:t>OECD</w:t>
      </w:r>
      <w:r w:rsidRPr="0098203C">
        <w:t xml:space="preserve">) </w:t>
      </w:r>
      <w:r w:rsidRPr="004D319D">
        <w:rPr>
          <w:rStyle w:val="StyleUnderline"/>
        </w:rPr>
        <w:t>is a group of more than 30 democratic market economies that serves as a forum for sharing best practices</w:t>
      </w:r>
      <w:r w:rsidRPr="0098203C">
        <w:t xml:space="preserve">, maintains </w:t>
      </w:r>
      <w:proofErr w:type="spellStart"/>
      <w:r w:rsidRPr="0098203C">
        <w:t>multicountry</w:t>
      </w:r>
      <w:proofErr w:type="spellEnd"/>
      <w:r w:rsidRPr="0098203C">
        <w:t xml:space="preserve"> databases, and publishes research and policy reviews. Other such organizations include the Group of Seven (G-7)—the United States, Canada, France, Germany, Italy, Japan, and the United Kingdom (UK)—and the G-20 group of leading economies as well as the Asia Pacific Economic Cooperation forum and the International Energy Agency. </w:t>
      </w:r>
      <w:r w:rsidRPr="004D319D">
        <w:rPr>
          <w:rStyle w:val="StyleUnderline"/>
        </w:rPr>
        <w:t xml:space="preserve">Although these organizations have critics, most of the criticism focuses on their actions rather than the need for or desirability of their existence. </w:t>
      </w:r>
      <w:r w:rsidRPr="001D54C2">
        <w:rPr>
          <w:rStyle w:val="StyleUnderline"/>
          <w:highlight w:val="green"/>
        </w:rPr>
        <w:t xml:space="preserve">This network of institutions, with the </w:t>
      </w:r>
      <w:r w:rsidRPr="001D54C2">
        <w:rPr>
          <w:rStyle w:val="Emphasis"/>
          <w:highlight w:val="green"/>
        </w:rPr>
        <w:t>U</w:t>
      </w:r>
      <w:r w:rsidRPr="004D319D">
        <w:rPr>
          <w:rStyle w:val="StyleUnderline"/>
        </w:rPr>
        <w:t xml:space="preserve">nited </w:t>
      </w:r>
      <w:r w:rsidRPr="001D54C2">
        <w:rPr>
          <w:rStyle w:val="Emphasis"/>
          <w:highlight w:val="green"/>
        </w:rPr>
        <w:t>S</w:t>
      </w:r>
      <w:r w:rsidRPr="004D319D">
        <w:rPr>
          <w:rStyle w:val="StyleUnderline"/>
        </w:rPr>
        <w:t xml:space="preserve">tates </w:t>
      </w:r>
      <w:r w:rsidRPr="001D54C2">
        <w:rPr>
          <w:rStyle w:val="StyleUnderline"/>
          <w:highlight w:val="green"/>
        </w:rPr>
        <w:t>as</w:t>
      </w:r>
      <w:r w:rsidRPr="004D319D">
        <w:rPr>
          <w:rStyle w:val="StyleUnderline"/>
        </w:rPr>
        <w:t xml:space="preserve"> either </w:t>
      </w:r>
      <w:r w:rsidRPr="001D54C2">
        <w:rPr>
          <w:rStyle w:val="StyleUnderline"/>
          <w:highlight w:val="green"/>
        </w:rPr>
        <w:t>the leading nation</w:t>
      </w:r>
      <w:r w:rsidRPr="004D319D">
        <w:rPr>
          <w:rStyle w:val="StyleUnderline"/>
        </w:rPr>
        <w:t xml:space="preserve"> or an influential voice, </w:t>
      </w:r>
      <w:r w:rsidRPr="001D54C2">
        <w:rPr>
          <w:rStyle w:val="StyleUnderline"/>
          <w:highlight w:val="green"/>
        </w:rPr>
        <w:t xml:space="preserve">has enabled </w:t>
      </w:r>
      <w:r w:rsidRPr="0098203C">
        <w:rPr>
          <w:rStyle w:val="StyleUnderline"/>
        </w:rPr>
        <w:t xml:space="preserve">a more liberal international economic order. The resulting </w:t>
      </w:r>
      <w:r w:rsidRPr="001D54C2">
        <w:rPr>
          <w:rStyle w:val="StyleUnderline"/>
          <w:highlight w:val="green"/>
        </w:rPr>
        <w:t xml:space="preserve">growth in trade </w:t>
      </w:r>
      <w:r w:rsidRPr="0098203C">
        <w:rPr>
          <w:rStyle w:val="StyleUnderline"/>
        </w:rPr>
        <w:t xml:space="preserve">and </w:t>
      </w:r>
      <w:r w:rsidRPr="001D54C2">
        <w:rPr>
          <w:rStyle w:val="StyleUnderline"/>
          <w:highlight w:val="green"/>
        </w:rPr>
        <w:t xml:space="preserve">economic exchange </w:t>
      </w:r>
      <w:r w:rsidRPr="0098203C">
        <w:rPr>
          <w:rStyle w:val="StyleUnderline"/>
        </w:rPr>
        <w:t xml:space="preserve">has enabled </w:t>
      </w:r>
      <w:r w:rsidRPr="001D54C2">
        <w:rPr>
          <w:rStyle w:val="StyleUnderline"/>
          <w:highlight w:val="green"/>
        </w:rPr>
        <w:t>greater global prosperity</w:t>
      </w:r>
      <w:r w:rsidRPr="0098203C">
        <w:t xml:space="preserve">.8 </w:t>
      </w:r>
      <w:proofErr w:type="gramStart"/>
      <w:r w:rsidRPr="0098203C">
        <w:t>More</w:t>
      </w:r>
      <w:proofErr w:type="gramEnd"/>
      <w:r w:rsidRPr="0098203C">
        <w:t xml:space="preserve"> important from the U.S. point of view, it has enabled domestic economic growth and prosperity and helped attract a large set of countries to participate in this system because of the benefits they derive from it. </w:t>
      </w:r>
      <w:proofErr w:type="gramStart"/>
      <w:r w:rsidRPr="0098203C">
        <w:t xml:space="preserve">For all of these reasons, </w:t>
      </w:r>
      <w:r w:rsidRPr="0098203C">
        <w:rPr>
          <w:rStyle w:val="StyleUnderline"/>
        </w:rPr>
        <w:t>economics is an important part of U.S</w:t>
      </w:r>
      <w:r w:rsidRPr="004D319D">
        <w:rPr>
          <w:rStyle w:val="StyleUnderline"/>
        </w:rPr>
        <w:t>. international strategy, to the degree that some argue it should even play a leading role.</w:t>
      </w:r>
      <w:r w:rsidRPr="0098203C">
        <w:t xml:space="preserve">9 Looking forward, </w:t>
      </w:r>
      <w:r w:rsidRPr="001D54C2">
        <w:rPr>
          <w:rStyle w:val="Emphasis"/>
          <w:highlight w:val="green"/>
        </w:rPr>
        <w:t xml:space="preserve">sustained U.S. economic growth </w:t>
      </w:r>
      <w:r w:rsidRPr="001D54C2">
        <w:rPr>
          <w:rStyle w:val="StyleUnderline"/>
          <w:highlight w:val="green"/>
        </w:rPr>
        <w:t>would allow the</w:t>
      </w:r>
      <w:r w:rsidRPr="001D54C2">
        <w:rPr>
          <w:rStyle w:val="Emphasis"/>
          <w:highlight w:val="green"/>
        </w:rPr>
        <w:t xml:space="preserve"> U</w:t>
      </w:r>
      <w:r w:rsidRPr="004D319D">
        <w:rPr>
          <w:rStyle w:val="StyleUnderline"/>
        </w:rPr>
        <w:t xml:space="preserve">nited </w:t>
      </w:r>
      <w:r w:rsidRPr="001D54C2">
        <w:rPr>
          <w:rStyle w:val="Emphasis"/>
          <w:highlight w:val="green"/>
        </w:rPr>
        <w:t>S</w:t>
      </w:r>
      <w:r w:rsidRPr="004D319D">
        <w:rPr>
          <w:rStyle w:val="StyleUnderline"/>
        </w:rPr>
        <w:t xml:space="preserve">tates not only to invest in infrastructure and education at home, but also </w:t>
      </w:r>
      <w:r w:rsidRPr="001D54C2">
        <w:rPr>
          <w:rStyle w:val="Emphasis"/>
          <w:highlight w:val="green"/>
        </w:rPr>
        <w:t>to maintain the institutions and personnel needed to fulfill its foreign-policy and defense goals</w:t>
      </w:r>
      <w:r w:rsidRPr="001D54C2">
        <w:rPr>
          <w:rStyle w:val="StyleUnderline"/>
          <w:highlight w:val="green"/>
        </w:rPr>
        <w:t>, heighten its standing in the world, and continue to set a global agenda that has benefited</w:t>
      </w:r>
      <w:r w:rsidRPr="0098203C">
        <w:t xml:space="preserve"> not only U.S. citizens but </w:t>
      </w:r>
      <w:r w:rsidRPr="001D54C2">
        <w:rPr>
          <w:rStyle w:val="StyleUnderline"/>
          <w:highlight w:val="green"/>
        </w:rPr>
        <w:t>billions</w:t>
      </w:r>
      <w:r w:rsidRPr="0098203C">
        <w:t xml:space="preserve"> worldwide.10 U.S. national security strategies have long included the goal of promoting global prosperity, but often as one piece of or as an adjunct to other policies.11</w:t>
      </w:r>
      <w:proofErr w:type="gramEnd"/>
    </w:p>
    <w:p w:rsidR="0051014A" w:rsidRDefault="0051014A" w:rsidP="0051014A"/>
    <w:p w:rsidR="0051014A" w:rsidRPr="00CF1AB5" w:rsidRDefault="0051014A" w:rsidP="0051014A">
      <w:pPr>
        <w:pStyle w:val="Heading4"/>
      </w:pPr>
      <w:r>
        <w:t>Hegemony allows creation of world order favorable to peace and prosperity – also solves war</w:t>
      </w:r>
    </w:p>
    <w:p w:rsidR="0051014A" w:rsidRPr="00196181" w:rsidRDefault="0051014A" w:rsidP="0051014A">
      <w:pPr>
        <w:rPr>
          <w:rStyle w:val="Style13ptBold"/>
        </w:rPr>
      </w:pPr>
      <w:r>
        <w:rPr>
          <w:rStyle w:val="Style13ptBold"/>
        </w:rPr>
        <w:t xml:space="preserve">Brands 16’ - </w:t>
      </w:r>
      <w:r w:rsidRPr="00196181">
        <w:t>Henry A. Kissinger Distinguished Professor of Global Affairs at Johns Hopkins University’s School of Advanced International Studies (Hal, “The Era of American Primacy Is Far from Over”, National Interest, 8/24/16, http://nationalinterest.org/blog/the-skeptics/the-era-american-primacy-far-over-17465?page=show//GHS-AK)</w:t>
      </w:r>
    </w:p>
    <w:p w:rsidR="0051014A" w:rsidRPr="00CF1AB5" w:rsidRDefault="0051014A" w:rsidP="0051014A">
      <w:pPr>
        <w:rPr>
          <w:rStyle w:val="Emphasis"/>
        </w:rPr>
      </w:pPr>
      <w:r w:rsidRPr="00CF1AB5">
        <w:rPr>
          <w:sz w:val="12"/>
        </w:rPr>
        <w:t xml:space="preserve">First, </w:t>
      </w:r>
      <w:r w:rsidRPr="00196181">
        <w:rPr>
          <w:rStyle w:val="Emphasis"/>
        </w:rPr>
        <w:t>the possession of international primacy has benefitted the United States greatly</w:t>
      </w:r>
      <w:r w:rsidRPr="00CF1AB5">
        <w:rPr>
          <w:sz w:val="12"/>
        </w:rPr>
        <w:t xml:space="preserve"> over the years, </w:t>
      </w:r>
      <w:r w:rsidRPr="00196181">
        <w:rPr>
          <w:rStyle w:val="Emphasis"/>
        </w:rPr>
        <w:t>allowing it to fashion a generally advantageous world order</w:t>
      </w:r>
      <w:r w:rsidRPr="00CF1AB5">
        <w:rPr>
          <w:sz w:val="12"/>
        </w:rPr>
        <w:t xml:space="preserve">. Second, and contrary to what </w:t>
      </w:r>
      <w:proofErr w:type="gramStart"/>
      <w:r w:rsidRPr="00CF1AB5">
        <w:rPr>
          <w:sz w:val="12"/>
        </w:rPr>
        <w:t>is often argued</w:t>
      </w:r>
      <w:proofErr w:type="gramEnd"/>
      <w:r w:rsidRPr="00CF1AB5">
        <w:rPr>
          <w:sz w:val="12"/>
        </w:rPr>
        <w:t xml:space="preserve"> today, </w:t>
      </w:r>
      <w:r w:rsidRPr="00196181">
        <w:rPr>
          <w:rStyle w:val="Emphasis"/>
        </w:rPr>
        <w:t>this era of American primacy is not yet over</w:t>
      </w:r>
      <w:r w:rsidRPr="00CF1AB5">
        <w:rPr>
          <w:sz w:val="12"/>
        </w:rPr>
        <w:t>, nor will it end anytime soon—the United States still has a commanding lead in the most important dimensions of global power. Third, however</w:t>
      </w:r>
      <w:r w:rsidRPr="00196181">
        <w:rPr>
          <w:rStyle w:val="StyleUnderline"/>
        </w:rPr>
        <w:t xml:space="preserve">, if American primacy still remains intact, that primacy is nonetheless growing more contested today </w:t>
      </w:r>
      <w:r w:rsidRPr="00CF1AB5">
        <w:rPr>
          <w:sz w:val="12"/>
        </w:rPr>
        <w:t xml:space="preserve">than at any previous time during the post-Cold War era. </w:t>
      </w:r>
      <w:proofErr w:type="gramStart"/>
      <w:r w:rsidRPr="00CF1AB5">
        <w:rPr>
          <w:sz w:val="12"/>
        </w:rPr>
        <w:t>And fourth</w:t>
      </w:r>
      <w:proofErr w:type="gramEnd"/>
      <w:r w:rsidRPr="00CF1AB5">
        <w:rPr>
          <w:sz w:val="12"/>
        </w:rPr>
        <w:t xml:space="preserve">, although it would be </w:t>
      </w:r>
      <w:r w:rsidRPr="00196181">
        <w:rPr>
          <w:rStyle w:val="Emphasis"/>
        </w:rPr>
        <w:t>unwise for the United States to retrench dramatically from its globe-straddling posture, America will need to make greater investments, and greater efforts, to sustain its eminently favorable global position in the years to come.</w:t>
      </w:r>
      <w:r>
        <w:rPr>
          <w:rStyle w:val="Emphasis"/>
        </w:rPr>
        <w:t xml:space="preserve"> </w:t>
      </w:r>
      <w:proofErr w:type="gramStart"/>
      <w:r w:rsidRPr="00CF1AB5">
        <w:rPr>
          <w:sz w:val="12"/>
        </w:rPr>
        <w:t>Let’s</w:t>
      </w:r>
      <w:proofErr w:type="gramEnd"/>
      <w:r w:rsidRPr="00CF1AB5">
        <w:rPr>
          <w:sz w:val="12"/>
        </w:rPr>
        <w:t xml:space="preserve"> start with the first point—</w:t>
      </w:r>
      <w:r w:rsidRPr="00196181">
        <w:rPr>
          <w:rStyle w:val="Emphasis"/>
        </w:rPr>
        <w:t>that primacy has been very good for the United States</w:t>
      </w:r>
      <w:r w:rsidRPr="00CF1AB5">
        <w:rPr>
          <w:sz w:val="12"/>
        </w:rPr>
        <w:t xml:space="preserve">. </w:t>
      </w:r>
      <w:r w:rsidRPr="00196181">
        <w:rPr>
          <w:rStyle w:val="StyleUnderline"/>
        </w:rPr>
        <w:t>America has enjoyed some degree of international primacy since World War II,</w:t>
      </w:r>
      <w:r w:rsidRPr="00CF1AB5">
        <w:rPr>
          <w:sz w:val="12"/>
        </w:rPr>
        <w:t xml:space="preserve"> and an </w:t>
      </w:r>
      <w:r w:rsidRPr="00196181">
        <w:rPr>
          <w:rStyle w:val="StyleUnderline"/>
        </w:rPr>
        <w:t>essentially unrivaled sort of primacy since the end of the Cold War</w:t>
      </w:r>
      <w:r w:rsidRPr="00CF1AB5">
        <w:rPr>
          <w:sz w:val="12"/>
        </w:rPr>
        <w:t xml:space="preserve">. </w:t>
      </w:r>
      <w:proofErr w:type="gramStart"/>
      <w:r w:rsidRPr="00CF1AB5">
        <w:rPr>
          <w:sz w:val="12"/>
        </w:rPr>
        <w:t>And</w:t>
      </w:r>
      <w:proofErr w:type="gramEnd"/>
      <w:r w:rsidRPr="00CF1AB5">
        <w:rPr>
          <w:sz w:val="12"/>
        </w:rPr>
        <w:t xml:space="preserve"> over the course of several decades, Washington has used that </w:t>
      </w:r>
      <w:r w:rsidRPr="00196181">
        <w:rPr>
          <w:rStyle w:val="StyleUnderline"/>
        </w:rPr>
        <w:t>primacy to shape an international system that</w:t>
      </w:r>
      <w:r w:rsidRPr="00CF1AB5">
        <w:rPr>
          <w:sz w:val="12"/>
        </w:rPr>
        <w:t>, by any meaningful comparison</w:t>
      </w:r>
      <w:r w:rsidRPr="00196181">
        <w:rPr>
          <w:rStyle w:val="Emphasis"/>
        </w:rPr>
        <w:t xml:space="preserve">, has been highly conducive to American interests and ideals. Washington has employed its power to uphold stability in key regions, to foster the spread of democracy and human rights, to anchor a prosperous and liberal global economy, and to contain or roll back the influence of aggressive authoritarian powers or other malign actors that might fundamentally disrupt this more or less happy state of affairs. </w:t>
      </w:r>
      <w:r w:rsidRPr="00CF1AB5">
        <w:rPr>
          <w:sz w:val="12"/>
        </w:rPr>
        <w:t xml:space="preserve">To be sure, the temptations of power have occasionally gotten the better of Americans, leading to military interventions or other exertions that have proven counterproductive in the end—Vietnam and Iraq being the two foremost examples. </w:t>
      </w:r>
      <w:proofErr w:type="gramStart"/>
      <w:r w:rsidRPr="00CF1AB5">
        <w:rPr>
          <w:sz w:val="12"/>
        </w:rPr>
        <w:t>But on the whole,</w:t>
      </w:r>
      <w:proofErr w:type="gramEnd"/>
      <w:r w:rsidRPr="00CF1AB5">
        <w:rPr>
          <w:sz w:val="12"/>
        </w:rPr>
        <w:t xml:space="preserve"> </w:t>
      </w:r>
      <w:r w:rsidRPr="00196181">
        <w:rPr>
          <w:rStyle w:val="Emphasis"/>
        </w:rPr>
        <w:t>the United States has profited handsomely from its primacy, using it to shape a fairly congenial global order</w:t>
      </w:r>
      <w:r w:rsidRPr="00CF1AB5">
        <w:rPr>
          <w:sz w:val="12"/>
        </w:rPr>
        <w:t>. Moreover—and this is the second key point—</w:t>
      </w:r>
      <w:r w:rsidRPr="00196181">
        <w:rPr>
          <w:rStyle w:val="StyleUnderline"/>
        </w:rPr>
        <w:t>reports of American primacy’s demise are much exaggerated</w:t>
      </w:r>
      <w:r w:rsidRPr="00CF1AB5">
        <w:rPr>
          <w:sz w:val="12"/>
        </w:rPr>
        <w:t>, just as they have been in previous instance of premature “</w:t>
      </w:r>
      <w:proofErr w:type="spellStart"/>
      <w:r w:rsidRPr="00CF1AB5">
        <w:rPr>
          <w:sz w:val="12"/>
        </w:rPr>
        <w:t>declinism</w:t>
      </w:r>
      <w:proofErr w:type="spellEnd"/>
      <w:r w:rsidRPr="00CF1AB5">
        <w:rPr>
          <w:sz w:val="12"/>
        </w:rPr>
        <w:t xml:space="preserve">” over the past seventy years. For by the most important metrics, the United States still boasts sizable leads over its closest geopolitical competitors. Consider the economic balance. In 2014, </w:t>
      </w:r>
      <w:r w:rsidRPr="00196181">
        <w:rPr>
          <w:rStyle w:val="Emphasis"/>
        </w:rPr>
        <w:t>America had a $17.5 trillion GDP</w:t>
      </w:r>
      <w:r w:rsidRPr="00CF1AB5">
        <w:rPr>
          <w:sz w:val="12"/>
        </w:rPr>
        <w:t xml:space="preserve"> that was more than $7 trillion larger than China’s. </w:t>
      </w:r>
      <w:proofErr w:type="gramStart"/>
      <w:r w:rsidRPr="00CF1AB5">
        <w:rPr>
          <w:sz w:val="12"/>
        </w:rPr>
        <w:t>It’s</w:t>
      </w:r>
      <w:proofErr w:type="gramEnd"/>
      <w:r w:rsidRPr="00CF1AB5">
        <w:rPr>
          <w:sz w:val="12"/>
        </w:rPr>
        <w:t xml:space="preserve"> per capita GDP—which is a key measure of how much wealth a country can actually extract from its citizenry to pursue ambitious international objectives—was around four times as large as China’s. If one considers more holistic measures like “inclusive wealth,” which takes into account factors such as China’s catastrophic degradation of its environment, then the U.S. lead becomes even larger. Add in all of the long-term economic problems that a country like China </w:t>
      </w:r>
      <w:proofErr w:type="gramStart"/>
      <w:r w:rsidRPr="00CF1AB5">
        <w:rPr>
          <w:sz w:val="12"/>
        </w:rPr>
        <w:t>faces,</w:t>
      </w:r>
      <w:proofErr w:type="gramEnd"/>
      <w:r w:rsidRPr="00CF1AB5">
        <w:rPr>
          <w:sz w:val="12"/>
        </w:rPr>
        <w:t xml:space="preserve"> and confident predictions of impending Chinese economic supremacy seem increasingly tenuous. In the military realm, U.</w:t>
      </w:r>
      <w:r w:rsidRPr="00196181">
        <w:rPr>
          <w:rStyle w:val="StyleUnderline"/>
        </w:rPr>
        <w:t>S. global primacy is even more pronounced.</w:t>
      </w:r>
      <w:r w:rsidRPr="00CF1AB5">
        <w:rPr>
          <w:sz w:val="12"/>
        </w:rPr>
        <w:t xml:space="preserve"> U.S. </w:t>
      </w:r>
      <w:r w:rsidRPr="00196181">
        <w:rPr>
          <w:rStyle w:val="StyleUnderline"/>
        </w:rPr>
        <w:t>defense spending remained around three times as high as China’s</w:t>
      </w:r>
      <w:r w:rsidRPr="00CF1AB5">
        <w:rPr>
          <w:sz w:val="12"/>
        </w:rPr>
        <w:t xml:space="preserve"> as of 2014, meaning that the absolute American lead in overall military investment and capabilities is actually getting substantially larger each year. </w:t>
      </w:r>
      <w:r w:rsidRPr="00196181">
        <w:rPr>
          <w:rStyle w:val="StyleUnderline"/>
        </w:rPr>
        <w:t xml:space="preserve">The U.S. military also has global power-projection capabilities that </w:t>
      </w:r>
      <w:proofErr w:type="gramStart"/>
      <w:r w:rsidRPr="00196181">
        <w:rPr>
          <w:rStyle w:val="StyleUnderline"/>
        </w:rPr>
        <w:t>won’t</w:t>
      </w:r>
      <w:proofErr w:type="gramEnd"/>
      <w:r w:rsidRPr="00196181">
        <w:rPr>
          <w:rStyle w:val="StyleUnderline"/>
        </w:rPr>
        <w:t xml:space="preserve"> be matched for decades</w:t>
      </w:r>
      <w:r w:rsidRPr="00CF1AB5">
        <w:rPr>
          <w:sz w:val="12"/>
        </w:rPr>
        <w:t xml:space="preserve">, if even then; it has vast amounts of recent experience in complex operations; it possesses extraordinarily high levels of human capital, married to the flexible command-and-control structures needed to make the most of that capital. </w:t>
      </w:r>
      <w:proofErr w:type="gramStart"/>
      <w:r w:rsidRPr="00CF1AB5">
        <w:rPr>
          <w:sz w:val="12"/>
        </w:rPr>
        <w:t>And</w:t>
      </w:r>
      <w:proofErr w:type="gramEnd"/>
      <w:r w:rsidRPr="00CF1AB5">
        <w:rPr>
          <w:sz w:val="12"/>
        </w:rPr>
        <w:t xml:space="preserve">, of course, the United States has literally dozens of allies that add significantly to the aggregate power of the community that Washington leads; challengers like Russia and China have a very small number of allies that are often more liabilities than assets. As Stephen Brooks and William </w:t>
      </w:r>
      <w:proofErr w:type="spellStart"/>
      <w:r w:rsidRPr="00CF1AB5">
        <w:rPr>
          <w:sz w:val="12"/>
        </w:rPr>
        <w:t>Wohlforth</w:t>
      </w:r>
      <w:proofErr w:type="spellEnd"/>
      <w:r w:rsidRPr="00CF1AB5">
        <w:rPr>
          <w:sz w:val="12"/>
        </w:rPr>
        <w:t xml:space="preserve"> have therefore concluded in a recent study of global power dynamics, “Everyone should start getting used to a world in which the United States remains the sole superpower for decades to come.” Yet this leads to a third key point about American power—that although it is highly premature to say that the era of U.S. primacy has passed, </w:t>
      </w:r>
      <w:r w:rsidRPr="00196181">
        <w:rPr>
          <w:rStyle w:val="StyleUnderline"/>
        </w:rPr>
        <w:t>it is not premature to observe that this primacy is being tested and stressed more strenuously than at any time since the Cold War.</w:t>
      </w:r>
      <w:r w:rsidRPr="00CF1AB5">
        <w:rPr>
          <w:sz w:val="12"/>
        </w:rPr>
        <w:t xml:space="preserve"> </w:t>
      </w:r>
      <w:r w:rsidRPr="00196181">
        <w:rPr>
          <w:rStyle w:val="StyleUnderline"/>
        </w:rPr>
        <w:t>The challenges that the United States faces to its primacy today are arguably more serious than they have been at any time in a quarter-century; they are certainly more numerous than at any previous point during this period.</w:t>
      </w:r>
      <w:r>
        <w:rPr>
          <w:rStyle w:val="StyleUnderline"/>
        </w:rPr>
        <w:t xml:space="preserve"> </w:t>
      </w:r>
      <w:r w:rsidRPr="00CF1AB5">
        <w:rPr>
          <w:sz w:val="12"/>
        </w:rPr>
        <w:t xml:space="preserve">Undoubtedly sitting atop the list of those challenges is the return of </w:t>
      </w:r>
      <w:r w:rsidRPr="00196181">
        <w:rPr>
          <w:rStyle w:val="StyleUnderline"/>
        </w:rPr>
        <w:t>great-power competition</w:t>
      </w:r>
      <w:r w:rsidRPr="00CF1AB5">
        <w:rPr>
          <w:sz w:val="12"/>
        </w:rPr>
        <w:t xml:space="preserve">. </w:t>
      </w:r>
      <w:r w:rsidRPr="00196181">
        <w:rPr>
          <w:rStyle w:val="Emphasis"/>
        </w:rPr>
        <w:t>Major regional powers like Russia and China</w:t>
      </w:r>
      <w:r w:rsidRPr="00CF1AB5">
        <w:rPr>
          <w:sz w:val="12"/>
        </w:rPr>
        <w:t xml:space="preserve">—which never really accepted a post-Cold War order dominated by the United States—are now </w:t>
      </w:r>
      <w:r w:rsidRPr="00196181">
        <w:rPr>
          <w:rStyle w:val="Emphasis"/>
        </w:rPr>
        <w:t>using their power and capabilities to push back against that order. They</w:t>
      </w:r>
      <w:r w:rsidRPr="00CF1AB5">
        <w:rPr>
          <w:sz w:val="12"/>
        </w:rPr>
        <w:t xml:space="preserve"> are seeking to dominate their “near </w:t>
      </w:r>
      <w:proofErr w:type="spellStart"/>
      <w:r w:rsidRPr="00CF1AB5">
        <w:rPr>
          <w:sz w:val="12"/>
        </w:rPr>
        <w:t>abroads</w:t>
      </w:r>
      <w:proofErr w:type="spellEnd"/>
      <w:r w:rsidRPr="00CF1AB5">
        <w:rPr>
          <w:sz w:val="12"/>
        </w:rPr>
        <w:t xml:space="preserve">”; they are testing American alliances along the periphery of U.S. power. Indeed, notwithstanding the fact that U.S. global military primacy remains intact, these countries are developing and deploying capabilities that </w:t>
      </w:r>
      <w:r w:rsidRPr="00196181">
        <w:rPr>
          <w:rStyle w:val="Emphasis"/>
        </w:rPr>
        <w:t>increasingly menace America’s ability to project that power into East Asia and Eastern Europe</w:t>
      </w:r>
      <w:r w:rsidRPr="00CF1AB5">
        <w:rPr>
          <w:sz w:val="12"/>
        </w:rPr>
        <w:t xml:space="preserve">. </w:t>
      </w:r>
      <w:r w:rsidRPr="00196181">
        <w:rPr>
          <w:rStyle w:val="Emphasis"/>
        </w:rPr>
        <w:t>Regional military balances are therefore shifting in adverse ways, confronting the United States with military and geopolitical challenges unlike any it has faced since the end of the Cold War.</w:t>
      </w:r>
      <w:r>
        <w:rPr>
          <w:rStyle w:val="Emphasis"/>
        </w:rPr>
        <w:t xml:space="preserve"> </w:t>
      </w:r>
      <w:r w:rsidRPr="00CF1AB5">
        <w:rPr>
          <w:sz w:val="12"/>
        </w:rPr>
        <w:t xml:space="preserve">American primacy </w:t>
      </w:r>
      <w:proofErr w:type="gramStart"/>
      <w:r w:rsidRPr="00CF1AB5">
        <w:rPr>
          <w:sz w:val="12"/>
        </w:rPr>
        <w:t>is being tested</w:t>
      </w:r>
      <w:proofErr w:type="gramEnd"/>
      <w:r w:rsidRPr="00CF1AB5">
        <w:rPr>
          <w:sz w:val="12"/>
        </w:rPr>
        <w:t xml:space="preserve"> in other ways, as well. The “end of history” has now ended—the world ideological climate is becoming more contested as the spread of democracy has stalled, and authoritarianism seems to be making a modest comeback. The exploits of the Islamic State, which has utterly destabilized a key region, and North Korea, which is reportedly working toward an ICBM capability to complement its growing nuclear arsenal, demonstrate that the challenge posed by “rogue” actors is probably greater than at any time since Saddam Hussein’s defeat in the Persian Gulf War in 1991. U.S. allies have become relatively weaker in terms of their shares of global GDP and defense spending over the past fifteen years; the European allies have systematically divested themselves of many key military capabilities. </w:t>
      </w:r>
      <w:proofErr w:type="gramStart"/>
      <w:r w:rsidRPr="00CF1AB5">
        <w:rPr>
          <w:sz w:val="12"/>
        </w:rPr>
        <w:t>And</w:t>
      </w:r>
      <w:proofErr w:type="gramEnd"/>
      <w:r w:rsidRPr="00CF1AB5">
        <w:rPr>
          <w:sz w:val="12"/>
        </w:rPr>
        <w:t xml:space="preserve"> within the United States, partisan gridlock and polarization have played havoc with the Pentagon’s force structure, modernization programs, and readiness over the past half-decade, amid broader questions about whether Americans care to sustain an ambitious global project any longer. It is still not time to panic about the state of American primacy, then, but there is real cause for concern. So what is America to do? Advocates of restraint often argue that Washington should roll back many of the alliance commitments and forward deployments that have long characterized U.S. strategy, and fall back to a far more austere international posture. Yet as discussed previously, </w:t>
      </w:r>
      <w:r w:rsidRPr="00CF1AB5">
        <w:rPr>
          <w:rStyle w:val="StyleUnderline"/>
        </w:rPr>
        <w:t>this position overstates the degree of American relative decline,</w:t>
      </w:r>
      <w:r w:rsidRPr="00CF1AB5">
        <w:rPr>
          <w:sz w:val="12"/>
        </w:rPr>
        <w:t xml:space="preserve"> for America’s primacy has not yet eroded to the point where it lacks options other than dramatic retrenchment. Moreover, as I have argued elsewhere at greater length, proposals for “offshore balancing” or other retrenchment-minded strategies rest on highly precarious assumptions about whether the world would remain stable and congenial following a major geopolitical retreat. In other words, if you think that the world seems dangerous and unstable now, just wait and see what it looks like without U.S. engagement and </w:t>
      </w:r>
      <w:proofErr w:type="gramStart"/>
      <w:r w:rsidRPr="00CF1AB5">
        <w:rPr>
          <w:sz w:val="12"/>
        </w:rPr>
        <w:t>presence</w:t>
      </w:r>
      <w:proofErr w:type="gramEnd"/>
      <w:r w:rsidRPr="00CF1AB5">
        <w:rPr>
          <w:sz w:val="12"/>
        </w:rPr>
        <w:t xml:space="preserve"> as we have known it for the past seventy years. What is true enough, however, is </w:t>
      </w:r>
      <w:r w:rsidRPr="00CF1AB5">
        <w:rPr>
          <w:rStyle w:val="StyleUnderline"/>
        </w:rPr>
        <w:t>that Washington will undoubtedly have to work harder</w:t>
      </w:r>
      <w:r w:rsidRPr="00CF1AB5">
        <w:rPr>
          <w:sz w:val="12"/>
        </w:rPr>
        <w:t xml:space="preserve">—and </w:t>
      </w:r>
      <w:r w:rsidRPr="00CF1AB5">
        <w:rPr>
          <w:rStyle w:val="StyleUnderline"/>
        </w:rPr>
        <w:t>invest more</w:t>
      </w:r>
      <w:r w:rsidRPr="00CF1AB5">
        <w:rPr>
          <w:sz w:val="12"/>
        </w:rPr>
        <w:t>—</w:t>
      </w:r>
      <w:r w:rsidRPr="00CF1AB5">
        <w:rPr>
          <w:rStyle w:val="StyleUnderline"/>
        </w:rPr>
        <w:t>to maintain an acceptable degree of primacy</w:t>
      </w:r>
      <w:r w:rsidRPr="00CF1AB5">
        <w:rPr>
          <w:sz w:val="12"/>
        </w:rPr>
        <w:t xml:space="preserve">, and the benefits it has long provided. During the post–Cold War era, </w:t>
      </w:r>
      <w:r w:rsidRPr="00CF1AB5">
        <w:rPr>
          <w:rStyle w:val="StyleUnderline"/>
        </w:rPr>
        <w:t>America has essentially been able to enjoy primacy on the cheap</w:t>
      </w:r>
      <w:r w:rsidRPr="00CF1AB5">
        <w:rPr>
          <w:sz w:val="12"/>
        </w:rPr>
        <w:t xml:space="preserve">. It has spent as little as 3 percent of GDP on defense during this period, while also deferring hard choices about deficits, ballooning domestic spending, and other critical long-term fiscal issues. </w:t>
      </w:r>
      <w:r w:rsidRPr="00CF1AB5">
        <w:rPr>
          <w:rStyle w:val="Emphasis"/>
        </w:rPr>
        <w:t>There will be no such luxury in the coming years.</w:t>
      </w:r>
    </w:p>
    <w:p w:rsidR="0051014A" w:rsidRDefault="0051014A" w:rsidP="0051014A"/>
    <w:p w:rsidR="0051014A" w:rsidRDefault="0051014A" w:rsidP="0051014A"/>
    <w:p w:rsidR="0051014A" w:rsidRPr="00196181" w:rsidRDefault="0051014A" w:rsidP="0051014A">
      <w:pPr>
        <w:pStyle w:val="Heading4"/>
      </w:pPr>
      <w:r>
        <w:t xml:space="preserve">Strategic Insolvency magnifies geopolitical instability – maintaining primacy is critical to offset </w:t>
      </w:r>
    </w:p>
    <w:p w:rsidR="0051014A" w:rsidRDefault="0051014A" w:rsidP="0051014A">
      <w:r w:rsidRPr="00E12505">
        <w:rPr>
          <w:rStyle w:val="Style13ptBold"/>
        </w:rPr>
        <w:t>Edelman 17’</w:t>
      </w:r>
      <w:r>
        <w:t xml:space="preserve"> - </w:t>
      </w:r>
      <w:r w:rsidRPr="00E12505">
        <w:t xml:space="preserve">Roger </w:t>
      </w:r>
      <w:proofErr w:type="spellStart"/>
      <w:r w:rsidRPr="00E12505">
        <w:t>Hertog</w:t>
      </w:r>
      <w:proofErr w:type="spellEnd"/>
      <w:r w:rsidRPr="00E12505">
        <w:t xml:space="preserve"> Distinguished Practitioner-in-Residence at the Philip Merrill Center for Strategic Studies</w:t>
      </w:r>
      <w:r>
        <w:t xml:space="preserve"> (Eric, “</w:t>
      </w:r>
      <w:r w:rsidRPr="00E12505">
        <w:t>Avoiding a Strategy of Bluff: The Crisis of American Military Primacy</w:t>
      </w:r>
      <w:r>
        <w:t xml:space="preserve">”, 3/21/17, Real Clear Defense, </w:t>
      </w:r>
      <w:r w:rsidRPr="00E12505">
        <w:t>http://www.realcleardefense.com/articles/2017/03/21/the_crisis_of_american_military_primacy_111014.html</w:t>
      </w:r>
      <w:r>
        <w:t>//GHS-AK)</w:t>
      </w:r>
    </w:p>
    <w:p w:rsidR="0051014A" w:rsidRPr="00CF1AB5" w:rsidRDefault="0051014A" w:rsidP="0051014A">
      <w:pPr>
        <w:rPr>
          <w:sz w:val="12"/>
        </w:rPr>
      </w:pPr>
      <w:r w:rsidRPr="00BE0700">
        <w:rPr>
          <w:rStyle w:val="StyleUnderline"/>
        </w:rPr>
        <w:t>This</w:t>
      </w:r>
      <w:r w:rsidRPr="00CF1AB5">
        <w:rPr>
          <w:rStyle w:val="StyleUnderline"/>
        </w:rPr>
        <w:t xml:space="preserve"> state of strategic insolvency poses numerous dangers to both the United States and the broader international order that American grand strategy has traditionally supported.</w:t>
      </w:r>
      <w:r w:rsidRPr="00CF1AB5">
        <w:rPr>
          <w:sz w:val="12"/>
        </w:rPr>
        <w:t xml:space="preserve"> It will </w:t>
      </w:r>
      <w:r w:rsidRPr="00CF1AB5">
        <w:rPr>
          <w:rStyle w:val="Emphasis"/>
        </w:rPr>
        <w:t>undermine U.S. alliances,</w:t>
      </w:r>
      <w:r w:rsidRPr="00CF1AB5">
        <w:rPr>
          <w:sz w:val="12"/>
        </w:rPr>
        <w:t xml:space="preserve"> by </w:t>
      </w:r>
      <w:r w:rsidRPr="00CF1AB5">
        <w:rPr>
          <w:rStyle w:val="Emphasis"/>
        </w:rPr>
        <w:t>creating new doubts regarding the credibility of Washington’s guarantees</w:t>
      </w:r>
      <w:r w:rsidRPr="00CF1AB5">
        <w:rPr>
          <w:sz w:val="12"/>
        </w:rPr>
        <w:t xml:space="preserve">. It will </w:t>
      </w:r>
      <w:r w:rsidRPr="00CF1AB5">
        <w:rPr>
          <w:rStyle w:val="Emphasis"/>
        </w:rPr>
        <w:t>undercut deterrence</w:t>
      </w:r>
      <w:r w:rsidRPr="00CF1AB5">
        <w:rPr>
          <w:sz w:val="12"/>
        </w:rPr>
        <w:t xml:space="preserve">, by </w:t>
      </w:r>
      <w:r w:rsidRPr="00CF1AB5">
        <w:rPr>
          <w:rStyle w:val="Emphasis"/>
        </w:rPr>
        <w:t>tempting adversaries such as Russia, China, and Iran to calculate that the United States</w:t>
      </w:r>
      <w:r w:rsidRPr="00CF1AB5">
        <w:rPr>
          <w:sz w:val="12"/>
        </w:rPr>
        <w:t xml:space="preserve"> may be unwilling—or </w:t>
      </w:r>
      <w:r w:rsidRPr="00CF1AB5">
        <w:rPr>
          <w:rStyle w:val="Emphasis"/>
        </w:rPr>
        <w:t>unable—to oppose aggression</w:t>
      </w:r>
      <w:r w:rsidRPr="00CF1AB5">
        <w:rPr>
          <w:sz w:val="12"/>
        </w:rPr>
        <w:t xml:space="preserve">. It will </w:t>
      </w:r>
      <w:r w:rsidRPr="00CF1AB5">
        <w:rPr>
          <w:rStyle w:val="Emphasis"/>
        </w:rPr>
        <w:t>make for far harder fights should conflict erupt in key areas from Europe to the Middle East to East Asia</w:t>
      </w:r>
      <w:r w:rsidRPr="00CF1AB5">
        <w:rPr>
          <w:sz w:val="12"/>
        </w:rPr>
        <w:t xml:space="preserve">, and it may ultimately </w:t>
      </w:r>
      <w:r w:rsidRPr="00CF1AB5">
        <w:rPr>
          <w:rStyle w:val="Emphasis"/>
        </w:rPr>
        <w:t>result in a situation in which the United States simply cannot defend countries it has pledged to defend</w:t>
      </w:r>
      <w:r w:rsidRPr="00CF1AB5">
        <w:rPr>
          <w:sz w:val="12"/>
        </w:rPr>
        <w:t xml:space="preserve">. The United States would currently face </w:t>
      </w:r>
      <w:r w:rsidRPr="00CF1AB5">
        <w:rPr>
          <w:rStyle w:val="Emphasis"/>
        </w:rPr>
        <w:t xml:space="preserve">grave difficulties defending the Baltic </w:t>
      </w:r>
      <w:proofErr w:type="gramStart"/>
      <w:r w:rsidRPr="00CF1AB5">
        <w:rPr>
          <w:rStyle w:val="Emphasis"/>
        </w:rPr>
        <w:t>states</w:t>
      </w:r>
      <w:proofErr w:type="gramEnd"/>
      <w:r w:rsidRPr="00CF1AB5">
        <w:rPr>
          <w:rStyle w:val="Emphasis"/>
        </w:rPr>
        <w:t xml:space="preserve"> from a Russian assault</w:t>
      </w:r>
      <w:r w:rsidRPr="00CF1AB5">
        <w:rPr>
          <w:sz w:val="12"/>
        </w:rPr>
        <w:t xml:space="preserve">, for instance; the military balance around Taiwan and elsewhere in East Asia has also eroded dramatically. Finally, </w:t>
      </w:r>
      <w:r w:rsidRPr="00CF1AB5">
        <w:rPr>
          <w:rStyle w:val="Emphasis"/>
        </w:rPr>
        <w:t>as U.S. military power becomes less imposing, U.S. diplomacy is likely to encounter greater difficultie</w:t>
      </w:r>
      <w:r w:rsidRPr="00CF1AB5">
        <w:rPr>
          <w:sz w:val="12"/>
        </w:rPr>
        <w:t xml:space="preserve">s as well. </w:t>
      </w:r>
      <w:r w:rsidRPr="00CF1AB5">
        <w:rPr>
          <w:rStyle w:val="Emphasis"/>
        </w:rPr>
        <w:t>American officials continually aver that the U.S. military is the finest fighting force</w:t>
      </w:r>
      <w:r w:rsidRPr="00CF1AB5">
        <w:rPr>
          <w:sz w:val="12"/>
        </w:rPr>
        <w:t xml:space="preserve"> in the history of the world, but today, U</w:t>
      </w:r>
      <w:r w:rsidRPr="00CF1AB5">
        <w:rPr>
          <w:rStyle w:val="Emphasis"/>
        </w:rPr>
        <w:t>.S. military power has become dangerously insufficient relative to the grand strategy and international order it has traditionally supported.</w:t>
      </w:r>
      <w:r>
        <w:rPr>
          <w:rStyle w:val="Emphasis"/>
        </w:rPr>
        <w:t xml:space="preserve"> </w:t>
      </w:r>
      <w:r w:rsidRPr="00CF1AB5">
        <w:rPr>
          <w:sz w:val="12"/>
        </w:rPr>
        <w:t xml:space="preserve">Great powers facing strategic insolvency have three basic strategic options. </w:t>
      </w:r>
      <w:r w:rsidRPr="00CF1AB5">
        <w:rPr>
          <w:rStyle w:val="StyleUnderline"/>
        </w:rPr>
        <w:t>First, the United States could decrease its global commitments</w:t>
      </w:r>
      <w:r w:rsidRPr="00CF1AB5">
        <w:rPr>
          <w:sz w:val="12"/>
        </w:rPr>
        <w:t>, thereby bringing its strategic obligations back into alignment with a diminished military resource base. In practice, this might mean dispensing with U.S. security commitments to the most geographically exposed allies and partners—such as Taiwan and the Baltic states—in hopes of reconsolidating a more defensible strategic perimeter</w:t>
      </w:r>
      <w:r w:rsidRPr="00CF1AB5">
        <w:rPr>
          <w:rStyle w:val="Emphasis"/>
        </w:rPr>
        <w:t>. Yet the appeal of this option is largely illusory</w:t>
      </w:r>
      <w:r w:rsidRPr="00CF1AB5">
        <w:rPr>
          <w:sz w:val="12"/>
        </w:rPr>
        <w:t>, for eve</w:t>
      </w:r>
      <w:r w:rsidRPr="00CF1AB5">
        <w:rPr>
          <w:rStyle w:val="Emphasis"/>
        </w:rPr>
        <w:t xml:space="preserve">n reducing </w:t>
      </w:r>
      <w:proofErr w:type="gramStart"/>
      <w:r w:rsidRPr="00CF1AB5">
        <w:rPr>
          <w:rStyle w:val="Emphasis"/>
        </w:rPr>
        <w:t>defense</w:t>
      </w:r>
      <w:proofErr w:type="gramEnd"/>
      <w:r w:rsidRPr="00CF1AB5">
        <w:rPr>
          <w:rStyle w:val="Emphasis"/>
        </w:rPr>
        <w:t xml:space="preserve"> spending will not come close to balancing the U.S. federal budget absent major changes in tax and entitlement polici</w:t>
      </w:r>
      <w:r w:rsidRPr="00CF1AB5">
        <w:rPr>
          <w:sz w:val="12"/>
        </w:rPr>
        <w:t xml:space="preserve">es, and </w:t>
      </w:r>
      <w:r w:rsidRPr="00CF1AB5">
        <w:rPr>
          <w:rStyle w:val="Emphasis"/>
        </w:rPr>
        <w:t>U.S. retrenchment</w:t>
      </w:r>
      <w:r w:rsidRPr="00CF1AB5">
        <w:rPr>
          <w:sz w:val="12"/>
        </w:rPr>
        <w:t xml:space="preserve"> from East Asia, the Middle East, or Eastern Europe is likely to </w:t>
      </w:r>
      <w:r w:rsidRPr="00CF1AB5">
        <w:rPr>
          <w:rStyle w:val="Emphasis"/>
        </w:rPr>
        <w:t>generate profound geopolitical instability.</w:t>
      </w:r>
      <w:r w:rsidRPr="00CF1AB5">
        <w:rPr>
          <w:sz w:val="12"/>
        </w:rPr>
        <w:t xml:space="preserve"> </w:t>
      </w:r>
      <w:r w:rsidRPr="00CF1AB5">
        <w:rPr>
          <w:rStyle w:val="Emphasis"/>
        </w:rPr>
        <w:t>Aggressive revisionist powers</w:t>
      </w:r>
      <w:r w:rsidRPr="00CF1AB5">
        <w:rPr>
          <w:sz w:val="12"/>
        </w:rPr>
        <w:t xml:space="preserve"> may well be </w:t>
      </w:r>
      <w:r w:rsidRPr="00CF1AB5">
        <w:rPr>
          <w:rStyle w:val="Emphasis"/>
        </w:rPr>
        <w:t>emboldened by U.S. retreat</w:t>
      </w:r>
      <w:r w:rsidRPr="00CF1AB5">
        <w:rPr>
          <w:sz w:val="12"/>
        </w:rPr>
        <w:t xml:space="preserve">; </w:t>
      </w:r>
      <w:r w:rsidRPr="00CF1AB5">
        <w:rPr>
          <w:rStyle w:val="Emphasis"/>
        </w:rPr>
        <w:t>remaining U.S. allies may lose confidence in the credibility of American defense pledges</w:t>
      </w:r>
      <w:r w:rsidRPr="00CF1AB5">
        <w:rPr>
          <w:sz w:val="12"/>
        </w:rPr>
        <w:t xml:space="preserve">. </w:t>
      </w:r>
      <w:r w:rsidRPr="00CF1AB5">
        <w:rPr>
          <w:rStyle w:val="Emphasis"/>
        </w:rPr>
        <w:t>Retrenchment</w:t>
      </w:r>
      <w:r w:rsidRPr="00CF1AB5">
        <w:rPr>
          <w:sz w:val="12"/>
        </w:rPr>
        <w:t xml:space="preserve"> may somewhat </w:t>
      </w:r>
      <w:r w:rsidRPr="00CF1AB5">
        <w:rPr>
          <w:rStyle w:val="StyleUnderline"/>
        </w:rPr>
        <w:t>narrow the gap between U.S. capabilities and commitments</w:t>
      </w:r>
      <w:r w:rsidRPr="00CF1AB5">
        <w:rPr>
          <w:sz w:val="12"/>
        </w:rPr>
        <w:t xml:space="preserve"> in the short run, </w:t>
      </w:r>
      <w:r w:rsidRPr="00CF1AB5">
        <w:rPr>
          <w:rStyle w:val="Emphasis"/>
        </w:rPr>
        <w:t>but</w:t>
      </w:r>
      <w:r w:rsidRPr="00CF1AB5">
        <w:rPr>
          <w:sz w:val="12"/>
        </w:rPr>
        <w:t xml:space="preserve"> only </w:t>
      </w:r>
      <w:r w:rsidRPr="00CF1AB5">
        <w:rPr>
          <w:rStyle w:val="Emphasis"/>
        </w:rPr>
        <w:t>at the likely price of a further erosion of the global order that U.S. strategy has been meant to defend.</w:t>
      </w:r>
      <w:r>
        <w:rPr>
          <w:rStyle w:val="Emphasis"/>
        </w:rPr>
        <w:t xml:space="preserve"> </w:t>
      </w:r>
    </w:p>
    <w:p w:rsidR="0051014A" w:rsidRDefault="0051014A" w:rsidP="0051014A"/>
    <w:p w:rsidR="0051014A" w:rsidRDefault="0051014A" w:rsidP="0051014A"/>
    <w:p w:rsidR="0051014A" w:rsidRDefault="0051014A" w:rsidP="0051014A"/>
    <w:p w:rsidR="0051014A" w:rsidRPr="009C40B0" w:rsidRDefault="0051014A" w:rsidP="0051014A">
      <w:pPr>
        <w:pStyle w:val="Heading4"/>
      </w:pPr>
      <w:r>
        <w:t>Ineffective application of hegemony creates a laundry list of existential problems</w:t>
      </w:r>
    </w:p>
    <w:p w:rsidR="0051014A" w:rsidRPr="00CF1AB5" w:rsidRDefault="0051014A" w:rsidP="0051014A">
      <w:pPr>
        <w:rPr>
          <w:b/>
          <w:sz w:val="26"/>
        </w:rPr>
      </w:pPr>
      <w:proofErr w:type="gramStart"/>
      <w:r w:rsidRPr="009C40B0">
        <w:rPr>
          <w:rStyle w:val="Style13ptBold"/>
        </w:rPr>
        <w:t>Brands and Edelman 17’</w:t>
      </w:r>
      <w:r>
        <w:t xml:space="preserve"> - </w:t>
      </w:r>
      <w:r w:rsidRPr="009C40B0">
        <w:t>Hal Brands is the Henry A. Kissinger Distinguished Professor of Global Affairs at the Johns Hopkins School of Advanced International Studies</w:t>
      </w:r>
      <w:r>
        <w:t xml:space="preserve">, </w:t>
      </w:r>
      <w:r w:rsidRPr="009C40B0">
        <w:t xml:space="preserve">Roger </w:t>
      </w:r>
      <w:proofErr w:type="spellStart"/>
      <w:r w:rsidRPr="009C40B0">
        <w:t>Hertog</w:t>
      </w:r>
      <w:proofErr w:type="spellEnd"/>
      <w:r w:rsidRPr="009C40B0">
        <w:t xml:space="preserve"> Distinguished Practitioner-in-Residence at the Philip Merrill Center for Strategic Studies</w:t>
      </w:r>
      <w:r>
        <w:t xml:space="preserve"> (Hal and Eric, “</w:t>
      </w:r>
      <w:r w:rsidRPr="009C40B0">
        <w:t>The Crisis of American Military Primacy and the Search for Strategic Solvency</w:t>
      </w:r>
      <w:r>
        <w:t xml:space="preserve">”, 1/03/17, ProQuest, </w:t>
      </w:r>
      <w:r w:rsidRPr="009C40B0">
        <w:t>https://search-proquest-com.proxy.lib.umich.edu/docview/1879964221?pq-origsite=summon&amp;accountid=14667</w:t>
      </w:r>
      <w:r>
        <w:t>//GHS-AK)</w:t>
      </w:r>
      <w:proofErr w:type="gramEnd"/>
    </w:p>
    <w:p w:rsidR="0051014A" w:rsidRDefault="0051014A" w:rsidP="0051014A">
      <w:r>
        <w:t xml:space="preserve">America is hurtling toward strategic insolvency.1 </w:t>
      </w:r>
      <w:proofErr w:type="gramStart"/>
      <w:r>
        <w:t>For</w:t>
      </w:r>
      <w:proofErr w:type="gramEnd"/>
      <w:r>
        <w:t xml:space="preserve"> </w:t>
      </w:r>
      <w:r w:rsidRPr="00921008">
        <w:rPr>
          <w:rStyle w:val="StyleUnderline"/>
        </w:rPr>
        <w:t>two decades after the Cold War, Washington enjoyed essentially uncontested military dominance</w:t>
      </w:r>
      <w:r>
        <w:t xml:space="preserve"> and a </w:t>
      </w:r>
      <w:r w:rsidRPr="00921008">
        <w:rPr>
          <w:rStyle w:val="Emphasis"/>
        </w:rPr>
        <w:t>historically favorable global environment-all at a comparatively low military and financial price</w:t>
      </w:r>
      <w:r>
        <w:t xml:space="preserve">. Now, however, </w:t>
      </w:r>
      <w:r w:rsidRPr="00921008">
        <w:rPr>
          <w:rStyle w:val="StyleUnderline"/>
        </w:rPr>
        <w:t xml:space="preserve">America confronts military and geopolitical challenges more numerous and severe </w:t>
      </w:r>
      <w:r>
        <w:t xml:space="preserve">than at any time in at least a quarter century-precisely as disinvestment in defense has left US military resources far scarcer than before. The result is a creeping crisis of American military primacy, as Washington's margin of superiority </w:t>
      </w:r>
      <w:proofErr w:type="gramStart"/>
      <w:r>
        <w:t>is diminished</w:t>
      </w:r>
      <w:proofErr w:type="gramEnd"/>
      <w:r>
        <w:t xml:space="preserve">, and the gap between US commitments and capabilities grows. "Superpowers don't bluff," went a common Obama-era refrain-but today, America </w:t>
      </w:r>
      <w:proofErr w:type="gramStart"/>
      <w:r>
        <w:t>is being left</w:t>
      </w:r>
      <w:proofErr w:type="gramEnd"/>
      <w:r>
        <w:t xml:space="preserve"> with a strategy of bluff as its preeminence wanes and its military means come out of alignment with its geopolitical ends.</w:t>
      </w:r>
    </w:p>
    <w:p w:rsidR="0051014A" w:rsidRDefault="0051014A" w:rsidP="0051014A"/>
    <w:p w:rsidR="0051014A" w:rsidRDefault="0051014A" w:rsidP="0051014A">
      <w:r>
        <w:t xml:space="preserve">Foreign policy, Walter Lippmann wrote, entails "bringing into balance, with a comfortable surplus of power in reserve, the nation's commitments and the nation's power." If a </w:t>
      </w:r>
      <w:proofErr w:type="gramStart"/>
      <w:r>
        <w:t>statesman</w:t>
      </w:r>
      <w:proofErr w:type="gramEnd"/>
      <w:r>
        <w:t xml:space="preserve"> fails to preserve strategic solvency, if he fails to "bring his ends and means into balance," Lippmann added, "he will follow a course that leads to disaster."</w:t>
      </w:r>
      <w:proofErr w:type="gramStart"/>
      <w:r>
        <w:t>2</w:t>
      </w:r>
      <w:proofErr w:type="gramEnd"/>
      <w:r>
        <w:t xml:space="preserve"> </w:t>
      </w:r>
      <w:r w:rsidRPr="002C0C0B">
        <w:rPr>
          <w:rStyle w:val="StyleUnderline"/>
        </w:rPr>
        <w:t>America's current state of strategic insolvency is indeed fraught with peril</w:t>
      </w:r>
      <w:r>
        <w:t xml:space="preserve">. It will </w:t>
      </w:r>
      <w:r w:rsidRPr="002C0C0B">
        <w:rPr>
          <w:rStyle w:val="StyleUnderline"/>
        </w:rPr>
        <w:t>undermine US alliances by raising doubts about the credibility of American guarantees</w:t>
      </w:r>
      <w:r>
        <w:t xml:space="preserve">. It will </w:t>
      </w:r>
      <w:r w:rsidRPr="002C0C0B">
        <w:rPr>
          <w:rStyle w:val="StyleUnderline"/>
        </w:rPr>
        <w:t>weaken deterrence by tempting adversaries to think aggression may be successful or go unopposed</w:t>
      </w:r>
      <w:r>
        <w:t xml:space="preserve">. Should </w:t>
      </w:r>
      <w:r w:rsidRPr="002C0C0B">
        <w:rPr>
          <w:rStyle w:val="StyleUnderline"/>
        </w:rPr>
        <w:t>conflict actually erupt in key areas</w:t>
      </w:r>
      <w:r>
        <w:t xml:space="preserve">, the </w:t>
      </w:r>
      <w:r w:rsidRPr="002C0C0B">
        <w:rPr>
          <w:rStyle w:val="StyleUnderline"/>
        </w:rPr>
        <w:t>United States may be unable to uphold existing commitments</w:t>
      </w:r>
      <w:r>
        <w:t xml:space="preserve"> or only be able to do so at prohibitive cost. Finally, </w:t>
      </w:r>
      <w:r w:rsidRPr="002C0C0B">
        <w:rPr>
          <w:rStyle w:val="StyleUnderline"/>
        </w:rPr>
        <w:t>as the shadows cast by US military power grow shorter</w:t>
      </w:r>
      <w:r>
        <w:t xml:space="preserve">, </w:t>
      </w:r>
      <w:r w:rsidRPr="002C0C0B">
        <w:rPr>
          <w:rStyle w:val="StyleUnderline"/>
        </w:rPr>
        <w:t>American diplomacy is likely to become less availing</w:t>
      </w:r>
      <w:r>
        <w:t xml:space="preserve">, and </w:t>
      </w:r>
      <w:r w:rsidRPr="002C0C0B">
        <w:rPr>
          <w:rStyle w:val="StyleUnderline"/>
        </w:rPr>
        <w:t xml:space="preserve">the global system less responsive, to US influence. </w:t>
      </w:r>
      <w:r w:rsidRPr="002C0C0B">
        <w:t>The</w:t>
      </w:r>
      <w:r>
        <w:t xml:space="preserve"> US military remains far superior to any single competitor, but its power is becoming dangerously insufficient for the grand strategy and international order it supports.</w:t>
      </w:r>
    </w:p>
    <w:p w:rsidR="0051014A" w:rsidRDefault="0051014A" w:rsidP="0051014A"/>
    <w:p w:rsidR="0051014A" w:rsidRDefault="0051014A" w:rsidP="0051014A">
      <w:pPr>
        <w:pStyle w:val="Heading3"/>
      </w:pPr>
      <w:proofErr w:type="spellStart"/>
      <w:r>
        <w:t>Heg</w:t>
      </w:r>
      <w:proofErr w:type="spellEnd"/>
      <w:r>
        <w:t xml:space="preserve"> Good – China</w:t>
      </w:r>
    </w:p>
    <w:p w:rsidR="0051014A" w:rsidRDefault="0051014A" w:rsidP="0051014A">
      <w:pPr>
        <w:pStyle w:val="Heading4"/>
      </w:pPr>
      <w:r>
        <w:t xml:space="preserve">Chinese rise hostile – seek to supplant US power projection – effective application of primacy </w:t>
      </w:r>
      <w:proofErr w:type="gramStart"/>
      <w:r>
        <w:t>k2</w:t>
      </w:r>
      <w:proofErr w:type="gramEnd"/>
      <w:r>
        <w:t xml:space="preserve"> to deter  </w:t>
      </w:r>
    </w:p>
    <w:p w:rsidR="0051014A" w:rsidRPr="00105E9C" w:rsidRDefault="0051014A" w:rsidP="0051014A">
      <w:pPr>
        <w:rPr>
          <w:rStyle w:val="Style13ptBold"/>
        </w:rPr>
      </w:pPr>
      <w:proofErr w:type="spellStart"/>
      <w:proofErr w:type="gramStart"/>
      <w:r>
        <w:rPr>
          <w:rStyle w:val="Style13ptBold"/>
        </w:rPr>
        <w:t>Tellis</w:t>
      </w:r>
      <w:proofErr w:type="spellEnd"/>
      <w:r>
        <w:rPr>
          <w:rStyle w:val="Style13ptBold"/>
        </w:rPr>
        <w:t xml:space="preserve"> 4/25/17’ - </w:t>
      </w:r>
      <w:r w:rsidRPr="00105E9C">
        <w:t>Tata Chair for Strategic Affairs and is a senior fellow at the Carnegie Endowment for International Peace, specializing in international security and U.S. foreign and defense policy with a special focus on Asia and the Indian subcontinent (Ashley, “Protecting American Primacy in the Indo-Pacific”, Carnegie Endowment for International Peace, 4/25/17, http://carnegieendowment.org/2017/04/25/protecting-american-primacy-in-indo-pacific-pub-68754//GHS-AK)</w:t>
      </w:r>
      <w:proofErr w:type="gramEnd"/>
    </w:p>
    <w:p w:rsidR="0051014A" w:rsidRPr="00AA70F0" w:rsidRDefault="0051014A" w:rsidP="0051014A">
      <w:pPr>
        <w:rPr>
          <w:sz w:val="8"/>
        </w:rPr>
      </w:pPr>
      <w:r w:rsidRPr="00AA70F0">
        <w:rPr>
          <w:sz w:val="8"/>
        </w:rPr>
        <w:t xml:space="preserve">Although the </w:t>
      </w:r>
      <w:r w:rsidRPr="00FA3F5B">
        <w:rPr>
          <w:rStyle w:val="Emphasis"/>
        </w:rPr>
        <w:t>Indo-Pacific region</w:t>
      </w:r>
      <w:r w:rsidRPr="00AA70F0">
        <w:rPr>
          <w:sz w:val="8"/>
        </w:rPr>
        <w:t xml:space="preserve"> has clearly </w:t>
      </w:r>
      <w:r w:rsidRPr="00FA3F5B">
        <w:rPr>
          <w:rStyle w:val="Emphasis"/>
        </w:rPr>
        <w:t>benefited from deep integration into the liberal international economic order</w:t>
      </w:r>
      <w:r w:rsidRPr="00AA70F0">
        <w:rPr>
          <w:sz w:val="8"/>
        </w:rPr>
        <w:t xml:space="preserve">, </w:t>
      </w:r>
      <w:r w:rsidRPr="00FA3F5B">
        <w:rPr>
          <w:rStyle w:val="Emphasis"/>
        </w:rPr>
        <w:t>complex security problems</w:t>
      </w:r>
      <w:r w:rsidRPr="00AA70F0">
        <w:rPr>
          <w:sz w:val="8"/>
        </w:rPr>
        <w:t xml:space="preserve">, including </w:t>
      </w:r>
      <w:r w:rsidRPr="00FA3F5B">
        <w:rPr>
          <w:rStyle w:val="Emphasis"/>
        </w:rPr>
        <w:t>territorial disputes</w:t>
      </w:r>
      <w:r w:rsidRPr="00AA70F0">
        <w:rPr>
          <w:sz w:val="8"/>
        </w:rPr>
        <w:t xml:space="preserve">, </w:t>
      </w:r>
      <w:r w:rsidRPr="00FA3F5B">
        <w:rPr>
          <w:rStyle w:val="Emphasis"/>
        </w:rPr>
        <w:t>nuclear proliferation</w:t>
      </w:r>
      <w:r w:rsidRPr="00AA70F0">
        <w:rPr>
          <w:sz w:val="8"/>
        </w:rPr>
        <w:t xml:space="preserve">, and </w:t>
      </w:r>
      <w:r w:rsidRPr="00FA3F5B">
        <w:rPr>
          <w:rStyle w:val="Emphasis"/>
        </w:rPr>
        <w:t>transnational terrorism</w:t>
      </w:r>
      <w:r w:rsidRPr="00AA70F0">
        <w:rPr>
          <w:sz w:val="8"/>
        </w:rPr>
        <w:t xml:space="preserve">, </w:t>
      </w:r>
      <w:r w:rsidRPr="00FA3F5B">
        <w:rPr>
          <w:rStyle w:val="StyleUnderline"/>
        </w:rPr>
        <w:t>persist</w:t>
      </w:r>
      <w:r w:rsidRPr="00AA70F0">
        <w:rPr>
          <w:sz w:val="8"/>
        </w:rPr>
        <w:t xml:space="preserve"> across East, Southeast, and South Asia. These threats afflict almost all the major states: Russia, North and South Korea, China, Japan, Taiwan, Vietnam, the Philippines, India, and Pakistan—and this is by no means an exhaustive list. Because the region, despite these hazards, promises to become the new center of gravity in global politics, its security problems </w:t>
      </w:r>
      <w:r w:rsidRPr="00FA3F5B">
        <w:rPr>
          <w:rStyle w:val="StyleUnderline"/>
        </w:rPr>
        <w:t>intimately affect the safety, prosperity, and international position of the United States, as well as the wellbeing of our allies.</w:t>
      </w:r>
      <w:r>
        <w:rPr>
          <w:rStyle w:val="StyleUnderline"/>
        </w:rPr>
        <w:t xml:space="preserve"> </w:t>
      </w:r>
      <w:r w:rsidRPr="00AA70F0">
        <w:rPr>
          <w:sz w:val="8"/>
        </w:rPr>
        <w:t xml:space="preserve">The challenges posed by two states in particular—North Korea and China—are especially consequential in this regard. My testimony will focus primarily on the latter because the problems posed by China in the Indo-Pacific derive fundamentally from its growing strength, are likely to be </w:t>
      </w:r>
      <w:proofErr w:type="gramStart"/>
      <w:r w:rsidRPr="00AA70F0">
        <w:rPr>
          <w:sz w:val="8"/>
        </w:rPr>
        <w:t>long-lasting</w:t>
      </w:r>
      <w:proofErr w:type="gramEnd"/>
      <w:r w:rsidRPr="00AA70F0">
        <w:rPr>
          <w:sz w:val="8"/>
        </w:rPr>
        <w:t xml:space="preserve">, and if countered inadequately could result in a dangerous strategic “decoupling” of the United States from the Asian </w:t>
      </w:r>
      <w:proofErr w:type="spellStart"/>
      <w:r w:rsidRPr="00AA70F0">
        <w:rPr>
          <w:sz w:val="8"/>
        </w:rPr>
        <w:t>rimlands</w:t>
      </w:r>
      <w:proofErr w:type="spellEnd"/>
      <w:r w:rsidRPr="00AA70F0">
        <w:rPr>
          <w:sz w:val="8"/>
        </w:rPr>
        <w:t xml:space="preserve">. </w:t>
      </w:r>
      <w:r w:rsidRPr="00FA3F5B">
        <w:rPr>
          <w:rStyle w:val="StyleUnderline"/>
        </w:rPr>
        <w:t>RECOGNIZING CHINA AS AN EMERGING GLOBAL COMPETITOR</w:t>
      </w:r>
      <w:r>
        <w:rPr>
          <w:rStyle w:val="StyleUnderline"/>
        </w:rPr>
        <w:t xml:space="preserve"> </w:t>
      </w:r>
      <w:r w:rsidRPr="00FA3F5B">
        <w:rPr>
          <w:rStyle w:val="StyleUnderline"/>
        </w:rPr>
        <w:t xml:space="preserve">The rise of China as a major economic power in recent decades </w:t>
      </w:r>
      <w:proofErr w:type="gramStart"/>
      <w:r w:rsidRPr="00FA3F5B">
        <w:rPr>
          <w:rStyle w:val="StyleUnderline"/>
        </w:rPr>
        <w:t>is owed</w:t>
      </w:r>
      <w:proofErr w:type="gramEnd"/>
      <w:r w:rsidRPr="00FA3F5B">
        <w:rPr>
          <w:rStyle w:val="StyleUnderline"/>
        </w:rPr>
        <w:t xml:space="preserve"> fundamentally to conscious policy decisions</w:t>
      </w:r>
      <w:r w:rsidRPr="00AA70F0">
        <w:rPr>
          <w:sz w:val="8"/>
        </w:rPr>
        <w:t xml:space="preserve"> in Beijing aimed at fostering industrialization in order to produce a variety of goods for export to international markets. </w:t>
      </w:r>
      <w:r w:rsidRPr="00FA3F5B">
        <w:rPr>
          <w:rStyle w:val="Emphasis"/>
        </w:rPr>
        <w:t>The success of this strategy remains a testament to the global trading order maintained and protected by the United States.</w:t>
      </w:r>
      <w:r w:rsidRPr="00AA70F0">
        <w:rPr>
          <w:sz w:val="8"/>
        </w:rPr>
        <w:t xml:space="preserve"> Until the mid-1990s, China sought to utilize the gains from its early export-led growth strategy to mainly raise its standards of living at home rather than seek greater influence abroad. Since the March 1996 Taiwan crisis, however, </w:t>
      </w:r>
      <w:r w:rsidRPr="00AA70F0">
        <w:rPr>
          <w:rStyle w:val="StyleUnderline"/>
        </w:rPr>
        <w:t xml:space="preserve">China has made a concerted shift toward a strategy of building up its military capabilities </w:t>
      </w:r>
      <w:r w:rsidRPr="00AA70F0">
        <w:rPr>
          <w:sz w:val="8"/>
        </w:rPr>
        <w:t xml:space="preserve">with an eye to </w:t>
      </w:r>
      <w:r w:rsidRPr="00AA70F0">
        <w:rPr>
          <w:rStyle w:val="StyleUnderline"/>
        </w:rPr>
        <w:t>preventing any U.S. intervention along its maritime periphery</w:t>
      </w:r>
      <w:r w:rsidRPr="00AA70F0">
        <w:rPr>
          <w:sz w:val="8"/>
        </w:rPr>
        <w:t xml:space="preserve"> that might undermine its core interests. Soon thereafter, it also began a comprehensive modernization of its land forces to ensure that its continental borders—along with any associated claims—</w:t>
      </w:r>
      <w:proofErr w:type="gramStart"/>
      <w:r w:rsidRPr="00AA70F0">
        <w:rPr>
          <w:sz w:val="8"/>
        </w:rPr>
        <w:t>are adequately protected</w:t>
      </w:r>
      <w:proofErr w:type="gramEnd"/>
      <w:r w:rsidRPr="00AA70F0">
        <w:rPr>
          <w:sz w:val="8"/>
        </w:rPr>
        <w:t xml:space="preserve">. This effort </w:t>
      </w:r>
      <w:proofErr w:type="gramStart"/>
      <w:r w:rsidRPr="00AA70F0">
        <w:rPr>
          <w:sz w:val="8"/>
        </w:rPr>
        <w:t>has been complemented</w:t>
      </w:r>
      <w:proofErr w:type="gramEnd"/>
      <w:r w:rsidRPr="00AA70F0">
        <w:rPr>
          <w:sz w:val="8"/>
        </w:rPr>
        <w:t xml:space="preserve"> by the upgrading of its nuclear forces to ensure that </w:t>
      </w:r>
      <w:r w:rsidRPr="00AA70F0">
        <w:rPr>
          <w:rStyle w:val="Emphasis"/>
        </w:rPr>
        <w:t>Beijing possesses an effective counter-coercion capability against capable competitors such as the United States</w:t>
      </w:r>
      <w:r w:rsidRPr="00AA70F0">
        <w:rPr>
          <w:sz w:val="8"/>
        </w:rPr>
        <w:t xml:space="preserve">. In addition to the military investments aimed at preserving a cordon sanitaire up to the “first island chain,” China is steadily acquiring various air, naval, and missile capabilities that will allow it to project power up to the “second island chain” and beyond while beginning to establish a permanent naval presence in the Indian Ocean. </w:t>
      </w:r>
      <w:proofErr w:type="gramStart"/>
      <w:r w:rsidRPr="00AA70F0">
        <w:rPr>
          <w:sz w:val="8"/>
        </w:rPr>
        <w:t>In support of what is likely to be a global military presence by mid-century</w:t>
      </w:r>
      <w:r w:rsidRPr="00AA70F0">
        <w:rPr>
          <w:rStyle w:val="StyleUnderline"/>
        </w:rPr>
        <w:t xml:space="preserve">, China has embarked on the acquisition of maritime facilities </w:t>
      </w:r>
      <w:r w:rsidRPr="00AA70F0">
        <w:rPr>
          <w:sz w:val="8"/>
        </w:rPr>
        <w:t xml:space="preserve">in the Persian Gulf and the Mediterranean Sea; it is exploring additional acquisitions to support a naval presence along the East and West African coasts and would in time </w:t>
      </w:r>
      <w:r w:rsidRPr="00AA70F0">
        <w:rPr>
          <w:rStyle w:val="StyleUnderline"/>
        </w:rPr>
        <w:t>acquire the capability to maintain some sort of a naval presence in the Western Hemisphere</w:t>
      </w:r>
      <w:r w:rsidRPr="00AA70F0">
        <w:rPr>
          <w:sz w:val="8"/>
        </w:rPr>
        <w:t xml:space="preserve"> on a more or less permanent basis.</w:t>
      </w:r>
      <w:proofErr w:type="gramEnd"/>
      <w:r w:rsidRPr="00AA70F0">
        <w:rPr>
          <w:sz w:val="8"/>
        </w:rPr>
        <w:t xml:space="preserve"> </w:t>
      </w:r>
      <w:proofErr w:type="gramStart"/>
      <w:r w:rsidRPr="00AA70F0">
        <w:rPr>
          <w:sz w:val="8"/>
        </w:rPr>
        <w:t xml:space="preserve">Even a cursory glance at the weapon systems </w:t>
      </w:r>
      <w:r w:rsidRPr="00AA70F0">
        <w:rPr>
          <w:rStyle w:val="StyleUnderline"/>
        </w:rPr>
        <w:t xml:space="preserve">China now has in service or in development confirms the proposition that Beijing’s interests range far beyond the Asian </w:t>
      </w:r>
      <w:proofErr w:type="spellStart"/>
      <w:r w:rsidRPr="00AA70F0">
        <w:rPr>
          <w:rStyle w:val="StyleUnderline"/>
        </w:rPr>
        <w:t>rimlands</w:t>
      </w:r>
      <w:proofErr w:type="spellEnd"/>
      <w:r w:rsidRPr="00AA70F0">
        <w:rPr>
          <w:rStyle w:val="StyleUnderline"/>
        </w:rPr>
        <w:t>:</w:t>
      </w:r>
      <w:r w:rsidRPr="00AA70F0">
        <w:rPr>
          <w:sz w:val="8"/>
        </w:rPr>
        <w:t xml:space="preserve"> these include new advanced surface and subsurface platforms (such as aircraft carriers, large amphibious vessels, destroyers for long-range anti-surface and anti-air warfare, and nuclear submarines), large transport aircraft, exotic and advanced missilery, space-based communications, intelligence, navigation, and meteorological systems, and rapidly expanding information and electronic warfare capabilities.</w:t>
      </w:r>
      <w:proofErr w:type="gramEnd"/>
      <w:r w:rsidRPr="00AA70F0">
        <w:rPr>
          <w:sz w:val="8"/>
        </w:rPr>
        <w:t xml:space="preserve"> Taken together, these suggest that the Chinese leadership now views the future of its military operating environment in global terms. </w:t>
      </w:r>
      <w:r w:rsidRPr="00AA70F0">
        <w:rPr>
          <w:rStyle w:val="StyleUnderline"/>
        </w:rPr>
        <w:t>Even if the Chinese economy slows from its historically high growth rates,</w:t>
      </w:r>
      <w:r w:rsidRPr="00AA70F0">
        <w:rPr>
          <w:sz w:val="8"/>
        </w:rPr>
        <w:t xml:space="preserve"> </w:t>
      </w:r>
      <w:r w:rsidRPr="00AA70F0">
        <w:rPr>
          <w:rStyle w:val="StyleUnderline"/>
        </w:rPr>
        <w:t>China</w:t>
      </w:r>
      <w:r w:rsidRPr="00AA70F0">
        <w:rPr>
          <w:sz w:val="8"/>
        </w:rPr>
        <w:t xml:space="preserve"> will still </w:t>
      </w:r>
      <w:r w:rsidRPr="00AA70F0">
        <w:rPr>
          <w:rStyle w:val="StyleUnderline"/>
        </w:rPr>
        <w:t>have the financial resources to deploy significant military capabilities</w:t>
      </w:r>
      <w:r w:rsidRPr="00AA70F0">
        <w:rPr>
          <w:sz w:val="8"/>
        </w:rPr>
        <w:t xml:space="preserve">, primarily naval, around the Afro-Asian periphery to begin with, while maintaining a capability for presence and sea denial in the Western Hemisphere by the middle of this century. The international financial crisis turned out to be the key moment of transition for China’s strategic evolution as its decision makers seemed to judge that episode as signaling the conclusive end of American hegemony. This perception propelled China’s own shift from the previous “hide and bide” strategy to a more ostentatious display of its expanding ambitions. Although these aims initially encompassed mainly the Indo-Pacific </w:t>
      </w:r>
      <w:proofErr w:type="spellStart"/>
      <w:r w:rsidRPr="00AA70F0">
        <w:rPr>
          <w:sz w:val="8"/>
        </w:rPr>
        <w:t>rimlands</w:t>
      </w:r>
      <w:proofErr w:type="spellEnd"/>
      <w:r w:rsidRPr="00AA70F0">
        <w:rPr>
          <w:sz w:val="8"/>
        </w:rPr>
        <w:t xml:space="preserve">, China soon began looking farther afield. Having already undertaken significant economic initiatives in Africa and Latin America in the first decade of this century, China unveiled an ambitious effort in 2013, using its economic power, to reach across the entire Eurasian landmass through its One Belt, One Road (OBOR) plan. Even as this scheme is being feverishly implemented, Chinese military power has gradually acquired the capacity to operate at greater distances from home—a presence now witnessed in the Indian Ocean and the Mediterranean Sea, which in a few decades will extend to the Atlantic and the Arctic oceans as well. This evolution suggests that </w:t>
      </w:r>
      <w:r w:rsidRPr="00AA70F0">
        <w:rPr>
          <w:rStyle w:val="Emphasis"/>
        </w:rPr>
        <w:t>China is steadily moving from being merely a regional power to an increasingly global one</w:t>
      </w:r>
      <w:r w:rsidRPr="00AA70F0">
        <w:rPr>
          <w:sz w:val="8"/>
        </w:rPr>
        <w:t xml:space="preserve">, </w:t>
      </w:r>
      <w:r w:rsidRPr="00AA70F0">
        <w:rPr>
          <w:rStyle w:val="Emphasis"/>
        </w:rPr>
        <w:t>though the intensity of its military objectives</w:t>
      </w:r>
      <w:r w:rsidRPr="00AA70F0">
        <w:rPr>
          <w:sz w:val="8"/>
        </w:rPr>
        <w:t xml:space="preserve"> diminishes as a function of distance from home. </w:t>
      </w:r>
      <w:proofErr w:type="gramStart"/>
      <w:r w:rsidRPr="00AA70F0">
        <w:rPr>
          <w:sz w:val="8"/>
        </w:rPr>
        <w:t xml:space="preserve">For the moment at least, </w:t>
      </w:r>
      <w:r w:rsidRPr="00AA70F0">
        <w:rPr>
          <w:rStyle w:val="Emphasis"/>
        </w:rPr>
        <w:t>Chinese military power seems oriented toward servicing three related objectives</w:t>
      </w:r>
      <w:r w:rsidRPr="00AA70F0">
        <w:rPr>
          <w:sz w:val="8"/>
        </w:rPr>
        <w:t xml:space="preserve">: first, </w:t>
      </w:r>
      <w:r w:rsidRPr="00AA70F0">
        <w:rPr>
          <w:rStyle w:val="StyleUnderline"/>
        </w:rPr>
        <w:t xml:space="preserve">Beijing seeks to amass sufficient military power to rapidly defeat any troublesome neighbors </w:t>
      </w:r>
      <w:r w:rsidRPr="00AA70F0">
        <w:rPr>
          <w:sz w:val="8"/>
        </w:rPr>
        <w:t xml:space="preserve">who might either challenge Chinese interests or contest its territorial claims before any extra-regional entity could come to their assistance; second, China seeks to </w:t>
      </w:r>
      <w:r w:rsidRPr="00AA70F0">
        <w:rPr>
          <w:rStyle w:val="StyleUnderline"/>
        </w:rPr>
        <w:t>develop the requisite “counter-intervention” capabilities that would either deter the United States</w:t>
      </w:r>
      <w:r w:rsidRPr="00AA70F0">
        <w:rPr>
          <w:sz w:val="8"/>
        </w:rPr>
        <w:t xml:space="preserve"> from being able to come to the defense of any </w:t>
      </w:r>
      <w:proofErr w:type="spellStart"/>
      <w:r w:rsidRPr="00AA70F0">
        <w:rPr>
          <w:sz w:val="8"/>
        </w:rPr>
        <w:t>rimland</w:t>
      </w:r>
      <w:proofErr w:type="spellEnd"/>
      <w:r w:rsidRPr="00AA70F0">
        <w:rPr>
          <w:sz w:val="8"/>
        </w:rPr>
        <w:t xml:space="preserve"> states threatened by Chinese military power or to defeat such an intervention if it were undertaken despite the prospect of suffering high costs; and, third, </w:t>
      </w:r>
      <w:r w:rsidRPr="00AA70F0">
        <w:rPr>
          <w:rStyle w:val="Emphasis"/>
        </w:rPr>
        <w:t>China seeks to gradually assemble the capabilities for projecting power throughout the Eastern Hemisphere</w:t>
      </w:r>
      <w:r w:rsidRPr="00AA70F0">
        <w:rPr>
          <w:sz w:val="8"/>
        </w:rPr>
        <w:t xml:space="preserve"> as a prelude to operations even beyond both in order to signal its arrival as a true great power in world politics and to influence political outcomes on diverse issues important to China.</w:t>
      </w:r>
      <w:proofErr w:type="gramEnd"/>
      <w:r w:rsidRPr="00AA70F0">
        <w:rPr>
          <w:sz w:val="8"/>
        </w:rPr>
        <w:t xml:space="preserve"> </w:t>
      </w:r>
      <w:proofErr w:type="gramStart"/>
      <w:r w:rsidRPr="00AA70F0">
        <w:rPr>
          <w:sz w:val="8"/>
        </w:rPr>
        <w:t>Even as China continues to invest in the military capabilities necessary to satisfy these goals, it will continue to use its deep economic and increasingly institutional ties to its Asian neighbors to diminish their incentive to challenge Beijing while simultaneously exploiting the economic interdependence between China and the United States to deter American assistance for its Asian partners in various disputes.</w:t>
      </w:r>
      <w:proofErr w:type="gramEnd"/>
      <w:r w:rsidRPr="00AA70F0">
        <w:rPr>
          <w:sz w:val="8"/>
        </w:rPr>
        <w:t xml:space="preserve"> To advance this goal, China has created new international economic institutions that serve as alternatives to their Western counterparts. </w:t>
      </w:r>
      <w:r w:rsidRPr="00AA70F0">
        <w:rPr>
          <w:rStyle w:val="StyleUnderline"/>
        </w:rPr>
        <w:t>China also remains committed to its efforts to delegitimize the U.S. alliance system</w:t>
      </w:r>
      <w:r w:rsidRPr="00AA70F0">
        <w:rPr>
          <w:sz w:val="8"/>
        </w:rPr>
        <w:t xml:space="preserve"> in Asia based on its judgment that Washington remains the most critical obstacle to Beijing’s quest for a neutralized and recumbent periphery. Accordingly, it contends that America’s Asian alliances are anachronisms, argues that Asian security should be managed by Asians alone, and promises its neighbors a policy of “non-interference” as an assurance of China’s good intentions. </w:t>
      </w:r>
      <w:proofErr w:type="gramStart"/>
      <w:r w:rsidRPr="00AA70F0">
        <w:rPr>
          <w:rStyle w:val="StyleUnderline"/>
        </w:rPr>
        <w:t>If this strategy</w:t>
      </w:r>
      <w:r w:rsidRPr="00AA70F0">
        <w:rPr>
          <w:sz w:val="8"/>
        </w:rPr>
        <w:t xml:space="preserve"> writ large </w:t>
      </w:r>
      <w:r w:rsidRPr="00AA70F0">
        <w:rPr>
          <w:rStyle w:val="StyleUnderline"/>
        </w:rPr>
        <w:t>were to succeed</w:t>
      </w:r>
      <w:r w:rsidRPr="00AA70F0">
        <w:rPr>
          <w:sz w:val="8"/>
        </w:rPr>
        <w:t xml:space="preserve">, it would </w:t>
      </w:r>
      <w:r w:rsidRPr="00AA70F0">
        <w:rPr>
          <w:rStyle w:val="Emphasis"/>
        </w:rPr>
        <w:t>result in the successful decoupling of the United States from Asia, it would entrench Chinese dominance on the continent</w:t>
      </w:r>
      <w:r w:rsidRPr="00AA70F0">
        <w:rPr>
          <w:sz w:val="8"/>
        </w:rPr>
        <w:t xml:space="preserve">, and it would </w:t>
      </w:r>
      <w:r w:rsidRPr="00AA70F0">
        <w:rPr>
          <w:rStyle w:val="StyleUnderline"/>
        </w:rPr>
        <w:t>ultimately defeat the one grand strategic goal singularly pursued by the United States</w:t>
      </w:r>
      <w:r w:rsidRPr="00AA70F0">
        <w:rPr>
          <w:sz w:val="8"/>
        </w:rPr>
        <w:t xml:space="preserve"> since the beginning of the twentieth century: preventing the dominance of the Eurasian landmass by any hegemonic power.</w:t>
      </w:r>
      <w:proofErr w:type="gramEnd"/>
      <w:r w:rsidRPr="00AA70F0">
        <w:rPr>
          <w:sz w:val="8"/>
        </w:rPr>
        <w:t xml:space="preserve"> Yet, </w:t>
      </w:r>
      <w:r w:rsidRPr="00AA70F0">
        <w:rPr>
          <w:rStyle w:val="Emphasis"/>
        </w:rPr>
        <w:t>it is precisely this outcome that will obtain if the United States weakens in economic and technological achievement</w:t>
      </w:r>
      <w:r w:rsidRPr="00AA70F0">
        <w:rPr>
          <w:sz w:val="8"/>
        </w:rPr>
        <w:t xml:space="preserve">; if it fails to maintain superior military capabilities overall; and </w:t>
      </w:r>
      <w:r w:rsidRPr="00AA70F0">
        <w:rPr>
          <w:rStyle w:val="Emphasis"/>
        </w:rPr>
        <w:t>if it diminishes in capacity and resolve to protect its alliances located at both the western and eastern extremities</w:t>
      </w:r>
      <w:r w:rsidRPr="00AA70F0">
        <w:rPr>
          <w:sz w:val="8"/>
        </w:rPr>
        <w:t xml:space="preserve"> of the Eurasian heartland. </w:t>
      </w:r>
      <w:r w:rsidRPr="00AA70F0">
        <w:rPr>
          <w:rStyle w:val="StyleUnderline"/>
        </w:rPr>
        <w:t xml:space="preserve">Such outcomes will </w:t>
      </w:r>
      <w:r w:rsidRPr="00AA70F0">
        <w:rPr>
          <w:sz w:val="8"/>
        </w:rPr>
        <w:t>not only</w:t>
      </w:r>
      <w:r w:rsidRPr="00AA70F0">
        <w:rPr>
          <w:rStyle w:val="StyleUnderline"/>
        </w:rPr>
        <w:t xml:space="preserve"> accelerate China’s rise in relative power </w:t>
      </w:r>
      <w:r w:rsidRPr="00AA70F0">
        <w:rPr>
          <w:sz w:val="8"/>
        </w:rPr>
        <w:t>but</w:t>
      </w:r>
      <w:r w:rsidRPr="00AA70F0">
        <w:rPr>
          <w:rStyle w:val="StyleUnderline"/>
        </w:rPr>
        <w:t xml:space="preserve"> they will ease China’s ability to operate militarily</w:t>
      </w:r>
      <w:r w:rsidRPr="00AA70F0">
        <w:rPr>
          <w:sz w:val="8"/>
        </w:rPr>
        <w:t xml:space="preserve"> </w:t>
      </w:r>
      <w:proofErr w:type="gramStart"/>
      <w:r w:rsidRPr="00AA70F0">
        <w:rPr>
          <w:sz w:val="8"/>
        </w:rPr>
        <w:t>in more distant global spaces where the United States has long enjoyed unquestioned dominance</w:t>
      </w:r>
      <w:proofErr w:type="gramEnd"/>
      <w:r w:rsidRPr="00AA70F0">
        <w:rPr>
          <w:sz w:val="8"/>
        </w:rPr>
        <w:t>.</w:t>
      </w:r>
    </w:p>
    <w:p w:rsidR="0051014A" w:rsidRDefault="0051014A" w:rsidP="0051014A">
      <w:pPr>
        <w:pStyle w:val="Heading3"/>
      </w:pPr>
      <w:proofErr w:type="spellStart"/>
      <w:r>
        <w:t>Heg</w:t>
      </w:r>
      <w:proofErr w:type="spellEnd"/>
      <w:r>
        <w:t xml:space="preserve"> Good – Terror</w:t>
      </w:r>
    </w:p>
    <w:p w:rsidR="0051014A" w:rsidRPr="009D45EA" w:rsidRDefault="0051014A" w:rsidP="0051014A">
      <w:pPr>
        <w:pStyle w:val="Heading4"/>
      </w:pPr>
      <w:r>
        <w:t>Intervention solves Terrorism</w:t>
      </w:r>
    </w:p>
    <w:p w:rsidR="0051014A" w:rsidRPr="00802610" w:rsidRDefault="0051014A" w:rsidP="0051014A">
      <w:r w:rsidRPr="000365F9">
        <w:rPr>
          <w:rStyle w:val="Style13ptBold"/>
        </w:rPr>
        <w:t>Thrall 17’ -</w:t>
      </w:r>
      <w:r>
        <w:t xml:space="preserve"> </w:t>
      </w:r>
      <w:r w:rsidRPr="000365F9">
        <w:t xml:space="preserve">senior fellow for the Cato Institute’s Defense and Foreign Policy Department. Thrall is an associate professor at George Mason University’s </w:t>
      </w:r>
      <w:proofErr w:type="spellStart"/>
      <w:r w:rsidRPr="000365F9">
        <w:t>Schar</w:t>
      </w:r>
      <w:proofErr w:type="spellEnd"/>
      <w:r w:rsidRPr="000365F9">
        <w:t xml:space="preserve"> School of Policy and Government</w:t>
      </w:r>
      <w:r>
        <w:t xml:space="preserve"> (Trevor, “</w:t>
      </w:r>
      <w:r w:rsidRPr="000365F9">
        <w:t>Step Back: Lessons for U.S. Foreign Policy from the Failed War on Terror</w:t>
      </w:r>
      <w:r>
        <w:t xml:space="preserve">”, Cato Institute, 6/26/17, </w:t>
      </w:r>
      <w:r w:rsidRPr="000365F9">
        <w:t>https://www.cato.org/publications/policy-analysis/step-back-lessons-us-foreign-policy-failed-war-terror#full</w:t>
      </w:r>
      <w:r>
        <w:t>//GHS-AK)</w:t>
      </w:r>
    </w:p>
    <w:p w:rsidR="0051014A" w:rsidRPr="009D45EA" w:rsidRDefault="0051014A" w:rsidP="0051014A">
      <w:pPr>
        <w:rPr>
          <w:sz w:val="12"/>
        </w:rPr>
      </w:pPr>
      <w:r w:rsidRPr="009D45EA">
        <w:rPr>
          <w:sz w:val="12"/>
        </w:rPr>
        <w:t xml:space="preserve">Since </w:t>
      </w:r>
      <w:proofErr w:type="gramStart"/>
      <w:r w:rsidRPr="009D45EA">
        <w:rPr>
          <w:sz w:val="12"/>
        </w:rPr>
        <w:t>2001</w:t>
      </w:r>
      <w:proofErr w:type="gramEnd"/>
      <w:r w:rsidRPr="009D45EA">
        <w:rPr>
          <w:sz w:val="12"/>
        </w:rPr>
        <w:t xml:space="preserve"> the most important component of the </w:t>
      </w:r>
      <w:r w:rsidRPr="009D45EA">
        <w:rPr>
          <w:rStyle w:val="StyleUnderline"/>
        </w:rPr>
        <w:t>international War on Terror has been direct military intervention</w:t>
      </w:r>
      <w:r w:rsidRPr="009D45EA">
        <w:rPr>
          <w:sz w:val="12"/>
        </w:rPr>
        <w:t xml:space="preserve">. This </w:t>
      </w:r>
      <w:r w:rsidRPr="009D45EA">
        <w:rPr>
          <w:rStyle w:val="StyleUnderline"/>
        </w:rPr>
        <w:t>decision to confront terrorism with military forc</w:t>
      </w:r>
      <w:r w:rsidRPr="009D45EA">
        <w:rPr>
          <w:sz w:val="12"/>
        </w:rPr>
        <w:t xml:space="preserve">e, rather than through the more traditional law enforcement framework, has </w:t>
      </w:r>
      <w:r w:rsidRPr="009D45EA">
        <w:rPr>
          <w:rStyle w:val="StyleUnderline"/>
        </w:rPr>
        <w:t>significantly shaped the War on Terror and helped determine its outcomes.</w:t>
      </w:r>
      <w:r>
        <w:rPr>
          <w:rStyle w:val="StyleUnderline"/>
        </w:rPr>
        <w:t xml:space="preserve"> </w:t>
      </w:r>
      <w:r w:rsidRPr="009D45EA">
        <w:rPr>
          <w:sz w:val="12"/>
        </w:rPr>
        <w:t xml:space="preserve">At this </w:t>
      </w:r>
      <w:proofErr w:type="gramStart"/>
      <w:r w:rsidRPr="009D45EA">
        <w:rPr>
          <w:sz w:val="12"/>
        </w:rPr>
        <w:t>point</w:t>
      </w:r>
      <w:proofErr w:type="gramEnd"/>
      <w:r w:rsidRPr="009D45EA">
        <w:rPr>
          <w:sz w:val="12"/>
        </w:rPr>
        <w:t xml:space="preserve"> it is useful to be clear about terminology. The Department of Defense defines military intervention as “The deliberate act of a nation or a group of nations to introduce its military forces into the course of an existing controversy.”12 We further differentiate between direct and indirect military intervention. Direct military intervention involves sending American troops to fight, occupy, or defend territory in other nations or conducting air strikes (whether via drones or manned airplanes) or missile strikes. Examples of direct military intervention include the invasion and subsequent occupation of Afghanistan and Iraq, the far-flung American drone campaign, U.S. military support for Iraq in its efforts to retake territory from the Islamic State, and U.S. Special Forces supporting local counterterrorism efforts in Tunisia, Somalia, Mali, and Nigeria. </w:t>
      </w:r>
      <w:r w:rsidRPr="009D45EA">
        <w:rPr>
          <w:rStyle w:val="StyleUnderline"/>
        </w:rPr>
        <w:t xml:space="preserve">Indirect military intervention, on the other hand, involves providing various kinds of support </w:t>
      </w:r>
      <w:r w:rsidRPr="009D45EA">
        <w:rPr>
          <w:sz w:val="12"/>
        </w:rPr>
        <w:t xml:space="preserve">(intelligence, military equipment, advising, money, and training) to facilitate the use of military force by a third party. The effort to arm and </w:t>
      </w:r>
      <w:proofErr w:type="gramStart"/>
      <w:r w:rsidRPr="009D45EA">
        <w:rPr>
          <w:sz w:val="12"/>
        </w:rPr>
        <w:t>train Syrian rebel groups</w:t>
      </w:r>
      <w:proofErr w:type="gramEnd"/>
      <w:r w:rsidRPr="009D45EA">
        <w:rPr>
          <w:sz w:val="12"/>
        </w:rPr>
        <w:t xml:space="preserve"> to fight the Islamic State is one example of indirect military intervention. U.S. intelligence, arms sales, and logistical support for the Saudi intervention in Yemen is another. Both </w:t>
      </w:r>
      <w:r w:rsidRPr="009D45EA">
        <w:rPr>
          <w:rStyle w:val="StyleUnderline"/>
        </w:rPr>
        <w:t>forms of military intervention, in turn, are distinct from the wide variety of nonmilitary tools available to</w:t>
      </w:r>
      <w:r w:rsidRPr="009D45EA">
        <w:rPr>
          <w:sz w:val="12"/>
        </w:rPr>
        <w:t xml:space="preserve"> the United States. Those tools can be noninterventionist, as in the case of economic sanctions, diplomacy and negotiations, and freezing terrorist groups’ financial assets. Others, however, such as nation building and democracy promotion, are certainly forms of intervention in the sense that they either require American military involvement (such as in Afghanistan and Iraq) or they feature a steady dose of American political pressure and financial assistance aimed at shaping outcomes in another nation. Although it has taken several forms, the </w:t>
      </w:r>
      <w:r w:rsidRPr="009D45EA">
        <w:rPr>
          <w:rStyle w:val="StyleUnderline"/>
        </w:rPr>
        <w:t>central purposes of American military intervention</w:t>
      </w:r>
      <w:r w:rsidRPr="009D45EA">
        <w:rPr>
          <w:sz w:val="12"/>
        </w:rPr>
        <w:t xml:space="preserve"> — direct and indirect — </w:t>
      </w:r>
      <w:r w:rsidRPr="009D45EA">
        <w:rPr>
          <w:rStyle w:val="StyleUnderline"/>
        </w:rPr>
        <w:t>have remained consistent</w:t>
      </w:r>
      <w:r w:rsidRPr="009D45EA">
        <w:rPr>
          <w:sz w:val="12"/>
        </w:rPr>
        <w:t xml:space="preserve"> since 2001. First and most simply, of course, the </w:t>
      </w:r>
      <w:r w:rsidRPr="009D45EA">
        <w:rPr>
          <w:rStyle w:val="StyleUnderline"/>
        </w:rPr>
        <w:t>goal of military intervention has been to kill terrorists, destroy their organizations, and eliminate their ability to conduct terrorist operations</w:t>
      </w:r>
      <w:r w:rsidRPr="009D45EA">
        <w:rPr>
          <w:sz w:val="12"/>
        </w:rPr>
        <w:t xml:space="preserve">. A critical foundation of this strategy was the belief that the United States could no longer wait until the threat </w:t>
      </w:r>
      <w:proofErr w:type="gramStart"/>
      <w:r w:rsidRPr="009D45EA">
        <w:rPr>
          <w:sz w:val="12"/>
        </w:rPr>
        <w:t>was fully formed</w:t>
      </w:r>
      <w:proofErr w:type="gramEnd"/>
      <w:r w:rsidRPr="009D45EA">
        <w:rPr>
          <w:sz w:val="12"/>
        </w:rPr>
        <w:t xml:space="preserve">. Instead, the United States needed to begin preemptively striking with military force. Beginning with the 2002 National Security Strategy, the Bush administration put forth a doctrine of preventive action against terror threats, even if those threats were not yet imminent.13 As Bob Woodward reported, “Many in the Bush administration felt President </w:t>
      </w:r>
      <w:r w:rsidRPr="009D45EA">
        <w:rPr>
          <w:rStyle w:val="StyleUnderline"/>
        </w:rPr>
        <w:t xml:space="preserve">Clinton’s prior responses to terror attacks had been weak and inadvertently emboldened terrorists. There would, therefore, be no </w:t>
      </w:r>
      <w:proofErr w:type="spellStart"/>
      <w:r w:rsidRPr="009D45EA">
        <w:rPr>
          <w:rStyle w:val="StyleUnderline"/>
        </w:rPr>
        <w:t>Clintonian</w:t>
      </w:r>
      <w:proofErr w:type="spellEnd"/>
      <w:r w:rsidRPr="009D45EA">
        <w:rPr>
          <w:rStyle w:val="StyleUnderline"/>
        </w:rPr>
        <w:t xml:space="preserve"> ‘reflexive pullback’ this time.”</w:t>
      </w:r>
      <w:proofErr w:type="gramStart"/>
      <w:r w:rsidRPr="009D45EA">
        <w:rPr>
          <w:rStyle w:val="StyleUnderline"/>
        </w:rPr>
        <w:t>14</w:t>
      </w:r>
      <w:proofErr w:type="gramEnd"/>
      <w:r w:rsidRPr="009D45EA">
        <w:rPr>
          <w:rStyle w:val="StyleUnderline"/>
        </w:rPr>
        <w:t xml:space="preserve"> Instead, the Bush administration set the United States on an offensive path, seeking to destroy and defeat terror groups overseas so, as President Bush said, “we do not have to face them in the United States.”15</w:t>
      </w:r>
      <w:r>
        <w:rPr>
          <w:rStyle w:val="StyleUnderline"/>
        </w:rPr>
        <w:t xml:space="preserve"> </w:t>
      </w:r>
      <w:r w:rsidRPr="009D45EA">
        <w:rPr>
          <w:sz w:val="12"/>
        </w:rPr>
        <w:t xml:space="preserve">Second, U.S. officials have </w:t>
      </w:r>
      <w:r w:rsidRPr="009D45EA">
        <w:rPr>
          <w:rStyle w:val="StyleUnderline"/>
        </w:rPr>
        <w:t>viewed the use of military force as a deterrent against future terrorism.</w:t>
      </w:r>
      <w:r w:rsidRPr="009D45EA">
        <w:rPr>
          <w:sz w:val="12"/>
        </w:rPr>
        <w:t xml:space="preserve"> Beyond the effort to destroy al Qaeda, </w:t>
      </w:r>
      <w:r w:rsidRPr="009D45EA">
        <w:rPr>
          <w:rStyle w:val="StyleUnderline"/>
        </w:rPr>
        <w:t>the invasion of Afghanistan also served as punishment for the Taliban for harboring the terrorist group</w:t>
      </w:r>
      <w:r w:rsidRPr="009D45EA">
        <w:rPr>
          <w:sz w:val="12"/>
        </w:rPr>
        <w:t xml:space="preserve"> and a warning to other state sponsors of terrorism. Similarly, despite the fact that Iraq was not an al Qaeda sponsor, the Bush administration clearly viewed the invasion of Iraq as an important opportunity to show resolve in the “central front in the war on terror.”16 Third, </w:t>
      </w:r>
      <w:r w:rsidRPr="009D45EA">
        <w:rPr>
          <w:rStyle w:val="StyleUnderline"/>
        </w:rPr>
        <w:t>officials have viewed military intervention as a critical tool to prop up weak governments and to prevent terrorist groups from taking territory and staking out safe harbors in weak states.</w:t>
      </w:r>
      <w:r w:rsidRPr="009D45EA">
        <w:rPr>
          <w:sz w:val="12"/>
        </w:rPr>
        <w:t xml:space="preserve"> The United States and its European allies have sought to help the newly formed National Unity Government in Libya by conducting air strikes against ISIS, for example. And in Yemen, the United States has conducted drone strikes against al Qaeda in the Arabian Peninsula since 2010 but more recently has provided military and intelligence assistance to Saudi Arabia as it intervenes in support of the embattled Yemeni government.17 It is important to note that the election of Barack Obama provoked little change at the strategic level. </w:t>
      </w:r>
      <w:proofErr w:type="gramStart"/>
      <w:r w:rsidRPr="009D45EA">
        <w:rPr>
          <w:sz w:val="12"/>
        </w:rPr>
        <w:t>In addition to the continued fight against the Taliban and other jihadist groups in Afghanistan and the major efforts against ISIS in Syria and Iraq, the United States under Obama conducted drone strikes, air strikes, and Special Forces operations in Pakistan, Syria, Libya, Somalia, and Yemen.18 It is true that Obama pulled U.S. troops out of Iraq, a move that would later be criticized for spurring the rise of ISIS.</w:t>
      </w:r>
      <w:proofErr w:type="gramEnd"/>
      <w:r w:rsidRPr="009D45EA">
        <w:rPr>
          <w:sz w:val="12"/>
        </w:rPr>
        <w:t xml:space="preserve"> </w:t>
      </w:r>
      <w:proofErr w:type="gramStart"/>
      <w:r w:rsidRPr="009D45EA">
        <w:rPr>
          <w:sz w:val="12"/>
        </w:rPr>
        <w:t>But</w:t>
      </w:r>
      <w:proofErr w:type="gramEnd"/>
      <w:r w:rsidRPr="009D45EA">
        <w:rPr>
          <w:sz w:val="12"/>
        </w:rPr>
        <w:t xml:space="preserve"> this was not inconsistent with the Bush approach. In the Status of Forces agreement that he signed with Iraq in 2008, Bush committed to withdraw all U.S. troops by 2011.</w:t>
      </w:r>
    </w:p>
    <w:p w:rsidR="0051014A" w:rsidRDefault="0051014A" w:rsidP="0051014A">
      <w:pPr>
        <w:pStyle w:val="Heading3"/>
      </w:pPr>
      <w:proofErr w:type="spellStart"/>
      <w:r>
        <w:t>Heg</w:t>
      </w:r>
      <w:proofErr w:type="spellEnd"/>
      <w:r>
        <w:t xml:space="preserve"> Good – Trade</w:t>
      </w:r>
    </w:p>
    <w:p w:rsidR="0051014A" w:rsidRPr="00F666EF" w:rsidRDefault="0051014A" w:rsidP="0051014A">
      <w:pPr>
        <w:pStyle w:val="Heading4"/>
      </w:pPr>
      <w:r>
        <w:t>Data proves – overseas commitments anchor trade – reduction in commitments cost billions of dollars</w:t>
      </w:r>
    </w:p>
    <w:p w:rsidR="0051014A" w:rsidRPr="00C03E55" w:rsidRDefault="0051014A" w:rsidP="0051014A">
      <w:r w:rsidRPr="007865E8">
        <w:rPr>
          <w:rStyle w:val="Style13ptBold"/>
        </w:rPr>
        <w:t>Irving 17’</w:t>
      </w:r>
      <w:r>
        <w:t xml:space="preserve"> - </w:t>
      </w:r>
      <w:r w:rsidRPr="007865E8">
        <w:t>communications analyst at the RAND Corporation and the lead writer for RAND's flagship magazine, RAND Review</w:t>
      </w:r>
      <w:r>
        <w:t xml:space="preserve"> (Doug, “</w:t>
      </w:r>
      <w:r w:rsidRPr="007865E8">
        <w:t>Are America's Overseas Security Commitments Worth It?</w:t>
      </w:r>
      <w:proofErr w:type="gramStart"/>
      <w:r>
        <w:t>”,</w:t>
      </w:r>
      <w:proofErr w:type="gramEnd"/>
      <w:r>
        <w:t xml:space="preserve"> Rand Corporation, </w:t>
      </w:r>
      <w:r w:rsidRPr="007865E8">
        <w:t>https://www.rand.org/blog/rand-review/2017/07/are-americas-overseas-security-commitments-worth-it.html</w:t>
      </w:r>
      <w:r>
        <w:t>//GHS-AK)</w:t>
      </w:r>
    </w:p>
    <w:p w:rsidR="0051014A" w:rsidRPr="00F666EF" w:rsidRDefault="0051014A" w:rsidP="0051014A">
      <w:pPr>
        <w:rPr>
          <w:sz w:val="12"/>
        </w:rPr>
      </w:pPr>
      <w:r w:rsidRPr="00F666EF">
        <w:rPr>
          <w:sz w:val="12"/>
        </w:rPr>
        <w:t xml:space="preserve">On a crisp January day in 1949, President Harry Truman stood before an inauguration crowd still recovering from want and war and envisioned a “world fabric of international security and growing prosperity.” That idea, that </w:t>
      </w:r>
      <w:r w:rsidRPr="00F666EF">
        <w:rPr>
          <w:rStyle w:val="Emphasis"/>
        </w:rPr>
        <w:t>America has an economic interest in promoting a stable and secure world order,</w:t>
      </w:r>
      <w:r w:rsidRPr="00F666EF">
        <w:rPr>
          <w:sz w:val="12"/>
        </w:rPr>
        <w:t xml:space="preserve"> has helped guide nearly seven decades of U.S. foreign policy. </w:t>
      </w:r>
      <w:proofErr w:type="gramStart"/>
      <w:r w:rsidRPr="00F666EF">
        <w:rPr>
          <w:sz w:val="12"/>
        </w:rPr>
        <w:t>But</w:t>
      </w:r>
      <w:proofErr w:type="gramEnd"/>
      <w:r w:rsidRPr="00F666EF">
        <w:rPr>
          <w:sz w:val="12"/>
        </w:rPr>
        <w:t xml:space="preserve"> a growing debate over America's role in the world has called into question that basic assumption. Are America's international security commitments really worth the cost? Researchers at RAND used decades of economic data and new numbers on U.S. troops and treaties to test that question. They </w:t>
      </w:r>
      <w:r w:rsidRPr="00F666EF">
        <w:rPr>
          <w:rStyle w:val="Emphasis"/>
        </w:rPr>
        <w:t>found strong evidence that the economic value of those overseas commitments likely exceeds their costs by billions of dollars every year.</w:t>
      </w:r>
      <w:r w:rsidRPr="00F666EF">
        <w:rPr>
          <w:sz w:val="12"/>
        </w:rPr>
        <w:t xml:space="preserve"> “We wanted to know, Is this a good investment for the United States?” said Daniel </w:t>
      </w:r>
      <w:proofErr w:type="spellStart"/>
      <w:r w:rsidRPr="00F666EF">
        <w:rPr>
          <w:sz w:val="12"/>
        </w:rPr>
        <w:t>Egel</w:t>
      </w:r>
      <w:proofErr w:type="spellEnd"/>
      <w:r w:rsidRPr="00F666EF">
        <w:rPr>
          <w:sz w:val="12"/>
        </w:rPr>
        <w:t xml:space="preserve">, an economist at RAND and lead author of the study. “Are these overseas commitments really benefiting the U.S. economy?” Engagement vs. Retrenchment On any given day, the United States has nearly a quarter of a million soldiers, sailors, </w:t>
      </w:r>
      <w:proofErr w:type="gramStart"/>
      <w:r w:rsidRPr="00F666EF">
        <w:rPr>
          <w:sz w:val="12"/>
        </w:rPr>
        <w:t>airmen</w:t>
      </w:r>
      <w:proofErr w:type="gramEnd"/>
      <w:r w:rsidRPr="00F666EF">
        <w:rPr>
          <w:sz w:val="12"/>
        </w:rPr>
        <w:t xml:space="preserve">, and marines serving overseas, from Afghanistan to Zambia. It has treaties and other security agreements in effect with nearly three-quarters of the countries in the world, some of them dating to the days of steamships and mounted cavalry. Ever since the Truman era, many </w:t>
      </w:r>
      <w:r w:rsidRPr="00F666EF">
        <w:rPr>
          <w:rStyle w:val="Emphasis"/>
        </w:rPr>
        <w:t>political scientists have argued that the stability provided by those troops and treaties helps anchor world trade,</w:t>
      </w:r>
      <w:r w:rsidRPr="00F666EF">
        <w:rPr>
          <w:sz w:val="12"/>
        </w:rPr>
        <w:t xml:space="preserve"> to the great benefit of the U.S. economy. </w:t>
      </w:r>
      <w:proofErr w:type="gramStart"/>
      <w:r w:rsidRPr="00F666EF">
        <w:rPr>
          <w:sz w:val="12"/>
        </w:rPr>
        <w:t>But</w:t>
      </w:r>
      <w:proofErr w:type="gramEnd"/>
      <w:r w:rsidRPr="00F666EF">
        <w:rPr>
          <w:sz w:val="12"/>
        </w:rPr>
        <w:t xml:space="preserve"> pinning a dollar figure on the economic returns of those overseas commitments has proven surprisingly difficult. A growing school of thought, the “</w:t>
      </w:r>
      <w:r w:rsidRPr="00F666EF">
        <w:rPr>
          <w:rStyle w:val="StyleUnderline"/>
        </w:rPr>
        <w:t>retrenchment school,” now argues that those commitments are too expensive</w:t>
      </w:r>
      <w:r w:rsidRPr="00F666EF">
        <w:rPr>
          <w:sz w:val="12"/>
        </w:rPr>
        <w:t xml:space="preserve">, the returns too uncertain. Some of its leading academic voices have called for cutting back American commitments by as much as 80 percent, pulling troops out of Europe, the Middle East, Africa, and Asia. The debate has grown from a question of political theory to a focus of international politics. Given the stakes, researchers at RAND set out to produce one of the most rigorous estimates to date of the costs and benefits—“a necessary precursor to an informed debate,” according to </w:t>
      </w:r>
      <w:proofErr w:type="spellStart"/>
      <w:r w:rsidRPr="00F666EF">
        <w:rPr>
          <w:sz w:val="12"/>
        </w:rPr>
        <w:t>Egel</w:t>
      </w:r>
      <w:proofErr w:type="spellEnd"/>
      <w:r w:rsidRPr="00F666EF">
        <w:rPr>
          <w:sz w:val="12"/>
        </w:rPr>
        <w:t xml:space="preserve">. More Troops, More Treaties, </w:t>
      </w:r>
      <w:proofErr w:type="gramStart"/>
      <w:r w:rsidRPr="00F666EF">
        <w:rPr>
          <w:sz w:val="12"/>
        </w:rPr>
        <w:t>More</w:t>
      </w:r>
      <w:proofErr w:type="gramEnd"/>
      <w:r w:rsidRPr="00F666EF">
        <w:rPr>
          <w:sz w:val="12"/>
        </w:rPr>
        <w:t xml:space="preserve"> Trade </w:t>
      </w:r>
      <w:r w:rsidRPr="00F666EF">
        <w:rPr>
          <w:rStyle w:val="StyleUnderline"/>
        </w:rPr>
        <w:t>The researchers started by building an entirely new database of thousands of U.S. treaties and security agreements, an</w:t>
      </w:r>
      <w:r w:rsidRPr="00F666EF">
        <w:rPr>
          <w:sz w:val="12"/>
        </w:rPr>
        <w:t xml:space="preserve"> effort that took six months. They also </w:t>
      </w:r>
      <w:r w:rsidRPr="00F666EF">
        <w:rPr>
          <w:rStyle w:val="StyleUnderline"/>
        </w:rPr>
        <w:t>obtained 50 years of data on overseas troop assignments.</w:t>
      </w:r>
      <w:r w:rsidRPr="00F666EF">
        <w:rPr>
          <w:sz w:val="12"/>
        </w:rPr>
        <w:t xml:space="preserve"> They then </w:t>
      </w:r>
      <w:r w:rsidRPr="00F666EF">
        <w:rPr>
          <w:rStyle w:val="StyleUnderline"/>
        </w:rPr>
        <w:t>merged those data sets with U.S. and global trade numbers</w:t>
      </w:r>
      <w:r w:rsidRPr="00F666EF">
        <w:rPr>
          <w:sz w:val="12"/>
        </w:rPr>
        <w:t xml:space="preserve">. They </w:t>
      </w:r>
      <w:r w:rsidRPr="00F666EF">
        <w:rPr>
          <w:rStyle w:val="StyleUnderline"/>
        </w:rPr>
        <w:t>tracked changes in the number and nature of U.S. security commitments</w:t>
      </w:r>
      <w:r w:rsidRPr="00F666EF">
        <w:rPr>
          <w:sz w:val="12"/>
        </w:rPr>
        <w:t xml:space="preserve"> between 1955 and 2004, and then </w:t>
      </w:r>
      <w:r w:rsidRPr="00F666EF">
        <w:rPr>
          <w:rStyle w:val="StyleUnderline"/>
        </w:rPr>
        <w:t>matched them to any subsequent bumps or dips in the trade numbers</w:t>
      </w:r>
      <w:r w:rsidRPr="00F666EF">
        <w:rPr>
          <w:sz w:val="12"/>
        </w:rPr>
        <w:t xml:space="preserve">. They </w:t>
      </w:r>
      <w:r w:rsidRPr="00F666EF">
        <w:rPr>
          <w:rStyle w:val="Emphasis"/>
        </w:rPr>
        <w:t>found clear evidence that those overseas commitments do indeed strengthen trade between America and other countries</w:t>
      </w:r>
      <w:r w:rsidRPr="00F666EF">
        <w:rPr>
          <w:sz w:val="12"/>
        </w:rPr>
        <w:t xml:space="preserve">, likely </w:t>
      </w:r>
      <w:r w:rsidRPr="00F666EF">
        <w:rPr>
          <w:rStyle w:val="Emphasis"/>
        </w:rPr>
        <w:t>worth tens of billions of dollars</w:t>
      </w:r>
      <w:r w:rsidRPr="00F666EF">
        <w:rPr>
          <w:sz w:val="12"/>
        </w:rPr>
        <w:t xml:space="preserve"> every year. In fact, they estimated that </w:t>
      </w:r>
      <w:r w:rsidRPr="00F666EF">
        <w:rPr>
          <w:rStyle w:val="Emphasis"/>
        </w:rPr>
        <w:t>doubling the number of treaties could expand U.S. trade,</w:t>
      </w:r>
      <w:r w:rsidRPr="00F666EF">
        <w:rPr>
          <w:sz w:val="12"/>
        </w:rPr>
        <w:t xml:space="preserve"> especially imports</w:t>
      </w:r>
      <w:r w:rsidRPr="00F666EF">
        <w:rPr>
          <w:rStyle w:val="Emphasis"/>
        </w:rPr>
        <w:t>, by 34 percent</w:t>
      </w:r>
      <w:r w:rsidRPr="00F666EF">
        <w:rPr>
          <w:sz w:val="12"/>
        </w:rPr>
        <w:t xml:space="preserve">. </w:t>
      </w:r>
      <w:r w:rsidRPr="00F666EF">
        <w:rPr>
          <w:rStyle w:val="Emphasis"/>
        </w:rPr>
        <w:t>Doubling troop numbers would increase trade by up to 15 percent.</w:t>
      </w:r>
      <w:r>
        <w:rPr>
          <w:rStyle w:val="Emphasis"/>
        </w:rPr>
        <w:t xml:space="preserve"> </w:t>
      </w:r>
      <w:r w:rsidRPr="00F666EF">
        <w:rPr>
          <w:rStyle w:val="Emphasis"/>
        </w:rPr>
        <w:t xml:space="preserve">Increase in Bilateral Trade Per Year </w:t>
      </w:r>
      <w:proofErr w:type="gramStart"/>
      <w:r w:rsidRPr="00F666EF">
        <w:rPr>
          <w:rStyle w:val="Emphasis"/>
        </w:rPr>
        <w:t>That Results</w:t>
      </w:r>
      <w:proofErr w:type="gramEnd"/>
      <w:r w:rsidRPr="00F666EF">
        <w:rPr>
          <w:rStyle w:val="Emphasis"/>
        </w:rPr>
        <w:t xml:space="preserve"> from Doubling Commitments.</w:t>
      </w:r>
      <w:r>
        <w:rPr>
          <w:rStyle w:val="Emphasis"/>
        </w:rPr>
        <w:t xml:space="preserve"> </w:t>
      </w:r>
      <w:r w:rsidRPr="00F666EF">
        <w:rPr>
          <w:sz w:val="12"/>
        </w:rPr>
        <w:t xml:space="preserve">U.S. Troops Overseas U.S. </w:t>
      </w:r>
      <w:r w:rsidRPr="00F666EF">
        <w:rPr>
          <w:rStyle w:val="Emphasis"/>
        </w:rPr>
        <w:t>bilateral trade</w:t>
      </w:r>
      <w:r w:rsidRPr="00F666EF">
        <w:rPr>
          <w:sz w:val="12"/>
        </w:rPr>
        <w:t xml:space="preserve"> could </w:t>
      </w:r>
      <w:r w:rsidRPr="00F666EF">
        <w:rPr>
          <w:rStyle w:val="Emphasis"/>
        </w:rPr>
        <w:t>increase up to 15%.</w:t>
      </w:r>
      <w:r w:rsidRPr="00F666EF">
        <w:rPr>
          <w:sz w:val="12"/>
        </w:rPr>
        <w:t xml:space="preserve"> </w:t>
      </w:r>
      <w:r w:rsidRPr="00F666EF">
        <w:rPr>
          <w:rStyle w:val="Emphasis"/>
        </w:rPr>
        <w:t>Global bilateral trade</w:t>
      </w:r>
      <w:r w:rsidRPr="00F666EF">
        <w:rPr>
          <w:sz w:val="12"/>
        </w:rPr>
        <w:t xml:space="preserve"> could </w:t>
      </w:r>
      <w:r w:rsidRPr="00F666EF">
        <w:rPr>
          <w:rStyle w:val="Emphasis"/>
        </w:rPr>
        <w:t>increase up to 10%.</w:t>
      </w:r>
      <w:r>
        <w:rPr>
          <w:rStyle w:val="Emphasis"/>
        </w:rPr>
        <w:t xml:space="preserve"> </w:t>
      </w:r>
      <w:r w:rsidRPr="00F666EF">
        <w:rPr>
          <w:sz w:val="12"/>
        </w:rPr>
        <w:t xml:space="preserve">U.S. Security Treaties U.S. bilateral trade could increase up to 34%. Global bilateral trade could increase up to 58%. Note: "Global bilateral trade" refers to countries other than the United States trading with each other. Those </w:t>
      </w:r>
      <w:r w:rsidRPr="00F666EF">
        <w:rPr>
          <w:rStyle w:val="Emphasis"/>
        </w:rPr>
        <w:t xml:space="preserve">U.S. security commitments </w:t>
      </w:r>
      <w:r w:rsidRPr="00F666EF">
        <w:rPr>
          <w:sz w:val="12"/>
        </w:rPr>
        <w:t xml:space="preserve">also appear to </w:t>
      </w:r>
      <w:r w:rsidRPr="00F666EF">
        <w:rPr>
          <w:rStyle w:val="Emphasis"/>
        </w:rPr>
        <w:t>boost overall world trade</w:t>
      </w:r>
      <w:r w:rsidRPr="00F666EF">
        <w:rPr>
          <w:sz w:val="12"/>
        </w:rPr>
        <w:t xml:space="preserve">, the study found: </w:t>
      </w:r>
      <w:r w:rsidRPr="00F666EF">
        <w:rPr>
          <w:rStyle w:val="Emphasis"/>
        </w:rPr>
        <w:t>Countries with U.S. commitments trade more</w:t>
      </w:r>
      <w:r w:rsidRPr="00F666EF">
        <w:rPr>
          <w:sz w:val="12"/>
        </w:rPr>
        <w:t xml:space="preserve"> with each other </w:t>
      </w:r>
      <w:r w:rsidRPr="00F666EF">
        <w:rPr>
          <w:rStyle w:val="Emphasis"/>
        </w:rPr>
        <w:t>than</w:t>
      </w:r>
      <w:r w:rsidRPr="00F666EF">
        <w:rPr>
          <w:sz w:val="12"/>
        </w:rPr>
        <w:t xml:space="preserve"> they would </w:t>
      </w:r>
      <w:r w:rsidRPr="00F666EF">
        <w:rPr>
          <w:rStyle w:val="Emphasis"/>
        </w:rPr>
        <w:t>otherwise</w:t>
      </w:r>
      <w:r w:rsidRPr="00F666EF">
        <w:rPr>
          <w:sz w:val="12"/>
        </w:rPr>
        <w:t xml:space="preserve">. </w:t>
      </w:r>
      <w:proofErr w:type="gramStart"/>
      <w:r w:rsidRPr="00F666EF">
        <w:rPr>
          <w:sz w:val="12"/>
        </w:rPr>
        <w:t>But</w:t>
      </w:r>
      <w:proofErr w:type="gramEnd"/>
      <w:r w:rsidRPr="00F666EF">
        <w:rPr>
          <w:sz w:val="12"/>
        </w:rPr>
        <w:t xml:space="preserve"> the study found mixed evidence on whether those commitments lower the costs of international trade, and no real evidence that they change the likelihood or severity of conflict in other countries. “Even just a statement to another nation that we agree to be friendly and peaceful—even that can have an impact” on trade, said Jennifer Kavanagh, a political scientist at RAND who worked on the project. “That was the real question: What is the effect of this broader definition of U.S. presence?” </w:t>
      </w:r>
      <w:r w:rsidRPr="00F666EF">
        <w:rPr>
          <w:rStyle w:val="Emphasis"/>
        </w:rPr>
        <w:t xml:space="preserve">Halving Commitments Could </w:t>
      </w:r>
      <w:proofErr w:type="gramStart"/>
      <w:r w:rsidRPr="00F666EF">
        <w:rPr>
          <w:rStyle w:val="Emphasis"/>
        </w:rPr>
        <w:t>Cost</w:t>
      </w:r>
      <w:proofErr w:type="gramEnd"/>
      <w:r w:rsidRPr="00F666EF">
        <w:rPr>
          <w:rStyle w:val="Emphasis"/>
        </w:rPr>
        <w:t xml:space="preserve"> $490 Billion</w:t>
      </w:r>
      <w:r>
        <w:rPr>
          <w:rStyle w:val="Emphasis"/>
        </w:rPr>
        <w:t xml:space="preserve"> </w:t>
      </w:r>
      <w:r w:rsidRPr="00F666EF">
        <w:rPr>
          <w:sz w:val="12"/>
        </w:rPr>
        <w:t xml:space="preserve">The retrenchment school has estimated that its proposed 80 percent cut to U.S. commitments would yield economic savings that could amount to around $126 billion a year. The </w:t>
      </w:r>
      <w:r w:rsidRPr="00F666EF">
        <w:rPr>
          <w:rStyle w:val="Emphasis"/>
        </w:rPr>
        <w:t>RAND researchers</w:t>
      </w:r>
      <w:r w:rsidRPr="00F666EF">
        <w:rPr>
          <w:sz w:val="12"/>
        </w:rPr>
        <w:t xml:space="preserve"> found that even a </w:t>
      </w:r>
      <w:r w:rsidRPr="00F666EF">
        <w:rPr>
          <w:rStyle w:val="Emphasis"/>
        </w:rPr>
        <w:t>smaller 50 percent cut would cost the U.S. economy as much as $490 billion in lost wages and profits</w:t>
      </w:r>
      <w:r w:rsidRPr="00F666EF">
        <w:rPr>
          <w:sz w:val="12"/>
        </w:rPr>
        <w:t xml:space="preserve">. </w:t>
      </w:r>
      <w:r w:rsidRPr="00F666EF">
        <w:rPr>
          <w:rStyle w:val="Emphasis"/>
        </w:rPr>
        <w:t>These estimates</w:t>
      </w:r>
      <w:r w:rsidRPr="00F666EF">
        <w:rPr>
          <w:sz w:val="12"/>
        </w:rPr>
        <w:t xml:space="preserve"> </w:t>
      </w:r>
      <w:r w:rsidRPr="00F666EF">
        <w:rPr>
          <w:rStyle w:val="Emphasis"/>
        </w:rPr>
        <w:t>may be</w:t>
      </w:r>
      <w:r w:rsidRPr="00F666EF">
        <w:rPr>
          <w:sz w:val="12"/>
        </w:rPr>
        <w:t xml:space="preserve">, if anything, </w:t>
      </w:r>
      <w:r w:rsidRPr="00F666EF">
        <w:rPr>
          <w:rStyle w:val="Emphasis"/>
        </w:rPr>
        <w:t>conservative</w:t>
      </w:r>
      <w:r w:rsidRPr="00F666EF">
        <w:rPr>
          <w:sz w:val="12"/>
        </w:rPr>
        <w:t xml:space="preserve">. The study provides a solid foundation for debating the value of America's overseas commitments, the researchers wrote, but </w:t>
      </w:r>
      <w:proofErr w:type="gramStart"/>
      <w:r w:rsidRPr="00F666EF">
        <w:rPr>
          <w:sz w:val="12"/>
        </w:rPr>
        <w:t>it's</w:t>
      </w:r>
      <w:proofErr w:type="gramEnd"/>
      <w:r w:rsidRPr="00F666EF">
        <w:rPr>
          <w:sz w:val="12"/>
        </w:rPr>
        <w:t xml:space="preserve"> not likely to be the final word. For one thing, it did not capture the possible long-term economic benefits of freeing up money from overseas commitments and investing it elsewhere. </w:t>
      </w:r>
      <w:proofErr w:type="gramStart"/>
      <w:r w:rsidRPr="00F666EF">
        <w:rPr>
          <w:sz w:val="12"/>
        </w:rPr>
        <w:t>But</w:t>
      </w:r>
      <w:proofErr w:type="gramEnd"/>
      <w:r w:rsidRPr="00F666EF">
        <w:rPr>
          <w:sz w:val="12"/>
        </w:rPr>
        <w:t xml:space="preserve"> it also only looked at direct effects on trade, not on foreign investments or other international capital flows—meaning that its estimates may be, if anything, conservative. Those limitations, however, are not likely to change the study's bottom-line conclusion, the researchers wrote. A wholesale </w:t>
      </w:r>
      <w:r w:rsidRPr="00F666EF">
        <w:rPr>
          <w:rStyle w:val="Emphasis"/>
        </w:rPr>
        <w:t>cutback of overseas commitments</w:t>
      </w:r>
      <w:r w:rsidRPr="00F666EF">
        <w:rPr>
          <w:sz w:val="12"/>
        </w:rPr>
        <w:t xml:space="preserve"> would almost certainly </w:t>
      </w:r>
      <w:r w:rsidRPr="00F666EF">
        <w:rPr>
          <w:rStyle w:val="Emphasis"/>
        </w:rPr>
        <w:t xml:space="preserve">cost the United States more than it saves, </w:t>
      </w:r>
      <w:r w:rsidRPr="00F666EF">
        <w:rPr>
          <w:sz w:val="12"/>
        </w:rPr>
        <w:t xml:space="preserve">perhaps </w:t>
      </w:r>
      <w:r w:rsidRPr="00F666EF">
        <w:rPr>
          <w:rStyle w:val="Emphasis"/>
        </w:rPr>
        <w:t>by as much as 3-to-1.</w:t>
      </w:r>
      <w:r>
        <w:rPr>
          <w:rStyle w:val="Emphasis"/>
        </w:rPr>
        <w:t xml:space="preserve"> </w:t>
      </w:r>
      <w:r w:rsidRPr="00F666EF">
        <w:rPr>
          <w:sz w:val="12"/>
        </w:rPr>
        <w:t>“Policymakers who reduce these commitments would face not only the immediate problems of how and where to make the reductions,” the researchers concluded, “but also the future problems of a poorer United States.”</w:t>
      </w:r>
    </w:p>
    <w:p w:rsidR="0051014A" w:rsidRDefault="0051014A" w:rsidP="0051014A"/>
    <w:p w:rsidR="0051014A" w:rsidRDefault="0051014A" w:rsidP="0051014A">
      <w:pPr>
        <w:pStyle w:val="Heading3"/>
      </w:pPr>
      <w:proofErr w:type="spellStart"/>
      <w:r>
        <w:t>Heg</w:t>
      </w:r>
      <w:proofErr w:type="spellEnd"/>
      <w:r>
        <w:t xml:space="preserve"> Good – Russia</w:t>
      </w:r>
    </w:p>
    <w:p w:rsidR="0051014A" w:rsidRPr="00206825" w:rsidRDefault="0051014A" w:rsidP="0051014A">
      <w:pPr>
        <w:pStyle w:val="Heading4"/>
      </w:pPr>
      <w:r>
        <w:t xml:space="preserve">Trump’s strategy revolves around hard power – </w:t>
      </w:r>
      <w:proofErr w:type="gramStart"/>
      <w:r>
        <w:t>k2</w:t>
      </w:r>
      <w:proofErr w:type="gramEnd"/>
      <w:r>
        <w:t xml:space="preserve"> resolve Russia </w:t>
      </w:r>
    </w:p>
    <w:p w:rsidR="0051014A" w:rsidRPr="00FA0FC7" w:rsidRDefault="0051014A" w:rsidP="0051014A">
      <w:pPr>
        <w:rPr>
          <w:rStyle w:val="Style13ptBold"/>
        </w:rPr>
      </w:pPr>
      <w:proofErr w:type="gramStart"/>
      <w:r>
        <w:rPr>
          <w:rStyle w:val="Style13ptBold"/>
        </w:rPr>
        <w:t xml:space="preserve">Burt 6/01/17’ - </w:t>
      </w:r>
      <w:r w:rsidRPr="00EB4C1C">
        <w:t>Assistant Director of the International Institute of Strategic Studies, earned a master's degree in international relations from the Fletcher School of Law and Diplomacy at Tufts University (Richard, “A grand strategy for Trump”, National Interest, 2017, http://go.galegroup.com.proxy.lib.umich.edu/ps/i.do?p=GRGM&amp;u=lom_umichanna&amp;id=GALE%7CA491910403&amp;v=2.1&amp;it=r&amp;sid=summon&amp;authCount=1//GHS-AK)</w:t>
      </w:r>
      <w:proofErr w:type="gramEnd"/>
    </w:p>
    <w:p w:rsidR="0051014A" w:rsidRPr="00206825" w:rsidRDefault="0051014A" w:rsidP="0051014A">
      <w:pPr>
        <w:rPr>
          <w:sz w:val="12"/>
        </w:rPr>
      </w:pPr>
      <w:r w:rsidRPr="00206825">
        <w:rPr>
          <w:sz w:val="12"/>
        </w:rPr>
        <w:t xml:space="preserve">While he is well into the first one hundred days of his presidency", Donald </w:t>
      </w:r>
      <w:r w:rsidRPr="0081292E">
        <w:rPr>
          <w:rStyle w:val="StyleUnderline"/>
        </w:rPr>
        <w:t>Trump's overall global strategy</w:t>
      </w:r>
      <w:r w:rsidRPr="00206825">
        <w:rPr>
          <w:sz w:val="12"/>
        </w:rPr>
        <w:t xml:space="preserve"> remains, in many respects, </w:t>
      </w:r>
      <w:r w:rsidRPr="0081292E">
        <w:rPr>
          <w:rStyle w:val="StyleUnderline"/>
        </w:rPr>
        <w:t>undefined</w:t>
      </w:r>
      <w:r w:rsidRPr="00206825">
        <w:rPr>
          <w:sz w:val="12"/>
        </w:rPr>
        <w:t xml:space="preserve">. This is </w:t>
      </w:r>
      <w:proofErr w:type="gramStart"/>
      <w:r w:rsidRPr="00206825">
        <w:rPr>
          <w:sz w:val="12"/>
        </w:rPr>
        <w:t>not unusual</w:t>
      </w:r>
      <w:proofErr w:type="gramEnd"/>
      <w:r w:rsidRPr="00206825">
        <w:rPr>
          <w:sz w:val="12"/>
        </w:rPr>
        <w:t xml:space="preserve">. His </w:t>
      </w:r>
      <w:r w:rsidRPr="0081292E">
        <w:rPr>
          <w:rStyle w:val="StyleUnderline"/>
        </w:rPr>
        <w:t>predecessors also took their time in establishing a worldview and a sense of direction</w:t>
      </w:r>
      <w:r w:rsidRPr="00206825">
        <w:rPr>
          <w:sz w:val="12"/>
        </w:rPr>
        <w:t xml:space="preserve">, and </w:t>
      </w:r>
      <w:r w:rsidRPr="0081292E">
        <w:rPr>
          <w:rStyle w:val="StyleUnderline"/>
        </w:rPr>
        <w:t>often experienced internal</w:t>
      </w:r>
      <w:r w:rsidRPr="00206825">
        <w:rPr>
          <w:sz w:val="12"/>
        </w:rPr>
        <w:t xml:space="preserve"> </w:t>
      </w:r>
      <w:r w:rsidRPr="0081292E">
        <w:rPr>
          <w:rStyle w:val="StyleUnderline"/>
        </w:rPr>
        <w:t>strife</w:t>
      </w:r>
      <w:r w:rsidRPr="00206825">
        <w:rPr>
          <w:sz w:val="12"/>
        </w:rPr>
        <w:t xml:space="preserve">. The Reagan administration </w:t>
      </w:r>
      <w:proofErr w:type="gramStart"/>
      <w:r w:rsidRPr="00206825">
        <w:rPr>
          <w:sz w:val="12"/>
        </w:rPr>
        <w:t>was riven</w:t>
      </w:r>
      <w:proofErr w:type="gramEnd"/>
      <w:r w:rsidRPr="00206825">
        <w:rPr>
          <w:sz w:val="12"/>
        </w:rPr>
        <w:t xml:space="preserve"> by doctrinal disputes over intervention between Secretary of State George Shultz and Defense Secretary Caspar Weinberger. The George H. W. Bush administration debated its approach to the Soviet Union at length. The Clinton administration agonized over whether or not to intervene in the Balkans. The George W. Bush administration entered office on the strength of a pledge to practice more humility, only to embrace a sweeping vision of ending evil after the attacks of September 11. </w:t>
      </w:r>
      <w:proofErr w:type="gramStart"/>
      <w:r w:rsidRPr="00206825">
        <w:rPr>
          <w:sz w:val="12"/>
        </w:rPr>
        <w:t>And</w:t>
      </w:r>
      <w:proofErr w:type="gramEnd"/>
      <w:r w:rsidRPr="00206825">
        <w:rPr>
          <w:sz w:val="12"/>
        </w:rPr>
        <w:t xml:space="preserve"> the Obama administration never fully came down on the side of either restraint or intervention, though midway through Obama's second term it landed upon the ungainly term "leading from behind." At the same time, the len</w:t>
      </w:r>
      <w:r w:rsidRPr="00206825">
        <w:rPr>
          <w:rStyle w:val="StyleUnderline"/>
        </w:rPr>
        <w:t>gthy and increasingly cumbersome process of nominating and confirming senior officia</w:t>
      </w:r>
      <w:r w:rsidRPr="00206825">
        <w:rPr>
          <w:sz w:val="12"/>
        </w:rPr>
        <w:t xml:space="preserve">ls in the key </w:t>
      </w:r>
      <w:proofErr w:type="gramStart"/>
      <w:r w:rsidRPr="00206825">
        <w:rPr>
          <w:sz w:val="12"/>
        </w:rPr>
        <w:t>departments also</w:t>
      </w:r>
      <w:proofErr w:type="gramEnd"/>
      <w:r w:rsidRPr="00206825">
        <w:rPr>
          <w:sz w:val="12"/>
        </w:rPr>
        <w:t xml:space="preserve"> partly</w:t>
      </w:r>
      <w:r w:rsidRPr="00206825">
        <w:rPr>
          <w:rStyle w:val="StyleUnderline"/>
        </w:rPr>
        <w:t xml:space="preserve"> explains the Trump administration's slow start</w:t>
      </w:r>
      <w:r w:rsidRPr="00206825">
        <w:rPr>
          <w:sz w:val="12"/>
        </w:rPr>
        <w:t xml:space="preserve">, as does the complexity of working out an effective and efficient process for national-security </w:t>
      </w:r>
      <w:proofErr w:type="spellStart"/>
      <w:r w:rsidRPr="00206825">
        <w:rPr>
          <w:sz w:val="12"/>
        </w:rPr>
        <w:t>decisionmaking</w:t>
      </w:r>
      <w:proofErr w:type="spellEnd"/>
      <w:r w:rsidRPr="00206825">
        <w:rPr>
          <w:sz w:val="12"/>
        </w:rPr>
        <w:t xml:space="preserve">. Competing power centers in the White House, coupled with Trump's penchant for truculent tweets--including accusing China of "playing" the United States and Germany of manipulating the euro--have hardly helped, either. </w:t>
      </w:r>
      <w:proofErr w:type="gramStart"/>
      <w:r w:rsidRPr="00206825">
        <w:rPr>
          <w:sz w:val="12"/>
        </w:rPr>
        <w:t>In the case of the Trump administration, however, the "</w:t>
      </w:r>
      <w:proofErr w:type="spellStart"/>
      <w:r w:rsidRPr="00206825">
        <w:rPr>
          <w:sz w:val="12"/>
        </w:rPr>
        <w:t>geoeconomic</w:t>
      </w:r>
      <w:proofErr w:type="spellEnd"/>
      <w:r w:rsidRPr="00206825">
        <w:rPr>
          <w:sz w:val="12"/>
        </w:rPr>
        <w:t xml:space="preserve"> team" has made some real headway in defining a new approach for trade and investment: the Trans-Pacific Partnership has been dropped, the NAFTA agreement is under review, the adoption of a controversial border-adjustment tax is being studied, and a variety of legislative and regulatory proposals are being designed to attract more foreign investment.</w:t>
      </w:r>
      <w:proofErr w:type="gramEnd"/>
      <w:r w:rsidRPr="00206825">
        <w:rPr>
          <w:sz w:val="12"/>
        </w:rPr>
        <w:t xml:space="preserve"> In the geopolitical sphere, though, the same momentum is not evident. The administration </w:t>
      </w:r>
      <w:r w:rsidRPr="00206825">
        <w:rPr>
          <w:rStyle w:val="Emphasis"/>
        </w:rPr>
        <w:t>does deserve credit for introducing its "hard power" budget estimate</w:t>
      </w:r>
      <w:r w:rsidRPr="00206825">
        <w:rPr>
          <w:sz w:val="12"/>
        </w:rPr>
        <w:t xml:space="preserve">; Trump and his advisers clearly understand that </w:t>
      </w:r>
      <w:r w:rsidRPr="00206825">
        <w:rPr>
          <w:rStyle w:val="Emphasis"/>
        </w:rPr>
        <w:t>a 9 percent increase in defense spending sends a message of credibility and seriousness to allies and adversaries</w:t>
      </w:r>
      <w:r w:rsidRPr="00206825">
        <w:rPr>
          <w:sz w:val="12"/>
        </w:rPr>
        <w:t xml:space="preserve"> alike. The president's emphasis, in his early communications with European and Asian leaders, that U.S. allies must do more to share the burden of military spending appears to be paying off, even if they are not (at least in the case of Germany) moving as quickly as he would like. </w:t>
      </w:r>
      <w:proofErr w:type="gramStart"/>
      <w:r w:rsidRPr="00206825">
        <w:rPr>
          <w:sz w:val="12"/>
        </w:rPr>
        <w:t>But</w:t>
      </w:r>
      <w:proofErr w:type="gramEnd"/>
      <w:r w:rsidRPr="00206825">
        <w:rPr>
          <w:sz w:val="12"/>
        </w:rPr>
        <w:t xml:space="preserve"> a bigger military for what? How </w:t>
      </w:r>
      <w:r w:rsidRPr="00206825">
        <w:rPr>
          <w:rStyle w:val="StyleUnderline"/>
        </w:rPr>
        <w:t>does more hard power comport with a broader strategic vision</w:t>
      </w:r>
      <w:r w:rsidRPr="00206825">
        <w:rPr>
          <w:sz w:val="12"/>
        </w:rPr>
        <w:t xml:space="preserve">? By </w:t>
      </w:r>
      <w:proofErr w:type="gramStart"/>
      <w:r w:rsidRPr="00206825">
        <w:rPr>
          <w:sz w:val="12"/>
        </w:rPr>
        <w:t>anybody's</w:t>
      </w:r>
      <w:proofErr w:type="gramEnd"/>
      <w:r w:rsidRPr="00206825">
        <w:rPr>
          <w:sz w:val="12"/>
        </w:rPr>
        <w:t xml:space="preserve"> reckoning, </w:t>
      </w:r>
      <w:r w:rsidRPr="00206825">
        <w:rPr>
          <w:rStyle w:val="Emphasis"/>
        </w:rPr>
        <w:t>a U.S. military buildup could form one part of an integrated strategy to create incentives for Russia to seek a more productive relationship with the West.</w:t>
      </w:r>
      <w:r w:rsidRPr="00206825">
        <w:rPr>
          <w:sz w:val="12"/>
        </w:rPr>
        <w:t xml:space="preserve"> Other steps are also important, including new approaches to finding a settlement in Ukraine, examining ways to cooperate in fighting ISIS, and addressing a new agenda of military threats and nonproliferation. The problem, of course, is that any serious effort to work out a new strategy towards Russia </w:t>
      </w:r>
      <w:proofErr w:type="gramStart"/>
      <w:r w:rsidRPr="00206825">
        <w:rPr>
          <w:sz w:val="12"/>
        </w:rPr>
        <w:t>has been paralyzed</w:t>
      </w:r>
      <w:proofErr w:type="gramEnd"/>
      <w:r w:rsidRPr="00206825">
        <w:rPr>
          <w:sz w:val="12"/>
        </w:rPr>
        <w:t xml:space="preserve"> by a partisan and increasingly hysterical debate in Washington over what, if anything, the Trump campaign did to assist Russian hackers in intervening in the 2016 elections. The debate pits the Trump White House and its Republican supporters on the Hill against an unholy alliance of Republican hawks--John McCain, Lindsay Graham and Marco Rubio--and Democrats who want to blame Vladimir Putin for Hillary Clinton's defeat, or at least exact a political price for it. </w:t>
      </w:r>
      <w:proofErr w:type="gramStart"/>
      <w:r w:rsidRPr="00206825">
        <w:rPr>
          <w:sz w:val="12"/>
        </w:rPr>
        <w:t>But</w:t>
      </w:r>
      <w:proofErr w:type="gramEnd"/>
      <w:r w:rsidRPr="00206825">
        <w:rPr>
          <w:sz w:val="12"/>
        </w:rPr>
        <w:t xml:space="preserve"> as Henry Kissinger has correctly observed, "Demonizing Putin is not a strategy," and the current </w:t>
      </w:r>
      <w:proofErr w:type="spellStart"/>
      <w:r w:rsidRPr="00206825">
        <w:rPr>
          <w:sz w:val="12"/>
        </w:rPr>
        <w:t>Russiagate</w:t>
      </w:r>
      <w:proofErr w:type="spellEnd"/>
      <w:r w:rsidRPr="00206825">
        <w:rPr>
          <w:sz w:val="12"/>
        </w:rPr>
        <w:t xml:space="preserve"> mania is deterring people from designing an agenda that could enhance both European security and U.S.-Russia relations. Consider the following. First, </w:t>
      </w:r>
      <w:r w:rsidRPr="00206825">
        <w:rPr>
          <w:rStyle w:val="StyleUnderline"/>
        </w:rPr>
        <w:t>if the United States gave up</w:t>
      </w:r>
      <w:r w:rsidRPr="00206825">
        <w:rPr>
          <w:sz w:val="12"/>
        </w:rPr>
        <w:t xml:space="preserve">, at least for now, </w:t>
      </w:r>
      <w:r w:rsidRPr="00206825">
        <w:rPr>
          <w:rStyle w:val="Emphasis"/>
        </w:rPr>
        <w:t>its twenty-five-year-old policy of turning Russia into a Western-style democracy</w:t>
      </w:r>
      <w:r w:rsidRPr="00206825">
        <w:rPr>
          <w:sz w:val="12"/>
        </w:rPr>
        <w:t xml:space="preserve">, but instead focused on the external threats it poses, </w:t>
      </w:r>
      <w:r w:rsidRPr="00206825">
        <w:rPr>
          <w:rStyle w:val="StyleUnderline"/>
        </w:rPr>
        <w:t>would a more politically secure Kremlin</w:t>
      </w:r>
      <w:r w:rsidRPr="00206825">
        <w:rPr>
          <w:sz w:val="12"/>
        </w:rPr>
        <w:t xml:space="preserve"> be prepared to </w:t>
      </w:r>
      <w:r w:rsidRPr="00206825">
        <w:rPr>
          <w:rStyle w:val="StyleUnderline"/>
        </w:rPr>
        <w:t>respond positively</w:t>
      </w:r>
      <w:r w:rsidRPr="00206825">
        <w:rPr>
          <w:sz w:val="12"/>
        </w:rPr>
        <w:t xml:space="preserve">? </w:t>
      </w:r>
      <w:proofErr w:type="gramStart"/>
      <w:r w:rsidRPr="00206825">
        <w:rPr>
          <w:sz w:val="12"/>
        </w:rPr>
        <w:t>Second, would a guarantee of nonalignment for Ukraine form part of an overall settlement?</w:t>
      </w:r>
      <w:proofErr w:type="gramEnd"/>
      <w:r w:rsidRPr="00206825">
        <w:rPr>
          <w:sz w:val="12"/>
        </w:rPr>
        <w:t xml:space="preserve"> The Brookings Institution's Michael O'Hanlon has proposed such guarantees to other "grey area" states, such as Moldova. The idea deserves serious examination. Third, are there new approaches to nuclear arms control that make sense? Rather than simply limiting numbers of weapons, new developments--including new technologies, new doctrines for nuclear use and the apparent violation of core arms treaties--appear to make a deep discussion of nuclear issues a necessary part of any new U.S.-Russia dialogue. In the Middle East, the administration also appears to be moving slowly, in this case because of the region's fiendish complexity. Continuity, rather than change, from the Obama administration's overall approach appears to be the order of the day. The fact that Obama's policy in the Middle East gradually evolved towards greater realism makes Trump's general embrace of this approach an encouraging sign. The result is that while President Trump has given priority to defeating ISIS as his regional policy and freed the military from the kind of constrictions that Obama's micromanagement created, he seems to have only accelerated the existing battle plan. That does not resolve some important near-term issues in Syria, including how to keep Turkey engaged in the anti-ISIS struggle while continuing to work with the Syrian Kurds. Similarly, while the general goal of trying to cooperate with Moscow against ISIS is prudent in theory, credible, concrete forms of military cooperation have yet to </w:t>
      </w:r>
      <w:proofErr w:type="gramStart"/>
      <w:r w:rsidRPr="00206825">
        <w:rPr>
          <w:sz w:val="12"/>
        </w:rPr>
        <w:t>be identified</w:t>
      </w:r>
      <w:proofErr w:type="gramEnd"/>
      <w:r w:rsidRPr="00206825">
        <w:rPr>
          <w:sz w:val="12"/>
        </w:rPr>
        <w:t xml:space="preserve">. </w:t>
      </w:r>
      <w:proofErr w:type="gramStart"/>
      <w:r w:rsidRPr="00206825">
        <w:rPr>
          <w:sz w:val="12"/>
        </w:rPr>
        <w:t>But</w:t>
      </w:r>
      <w:proofErr w:type="gramEnd"/>
      <w:r w:rsidRPr="00206825">
        <w:rPr>
          <w:sz w:val="12"/>
        </w:rPr>
        <w:t xml:space="preserve"> as far as the big picture is concerned, Trump's national-security team does not appear at all interested in another Iraq or Libya. Regime change, democracy promotion and nation building </w:t>
      </w:r>
      <w:proofErr w:type="gramStart"/>
      <w:r w:rsidRPr="00206825">
        <w:rPr>
          <w:sz w:val="12"/>
        </w:rPr>
        <w:t>have all been relegated</w:t>
      </w:r>
      <w:proofErr w:type="gramEnd"/>
      <w:r w:rsidRPr="00206825">
        <w:rPr>
          <w:sz w:val="12"/>
        </w:rPr>
        <w:t xml:space="preserve"> to the dustbin. </w:t>
      </w:r>
      <w:proofErr w:type="gramStart"/>
      <w:r w:rsidRPr="00206825">
        <w:rPr>
          <w:sz w:val="12"/>
        </w:rPr>
        <w:t>And</w:t>
      </w:r>
      <w:proofErr w:type="gramEnd"/>
      <w:r w:rsidRPr="00206825">
        <w:rPr>
          <w:sz w:val="12"/>
        </w:rPr>
        <w:t xml:space="preserve"> while the Iranian challenge continues to loom, the administration has avoided taking any steps, such as abrogating the nuclear deal, that would make it any worse. In the case of Iran, with the departure of Michael Flynn, realism seems to prevail. This is significant. Trump has pursued a far more cautious course in charting the trajectory of American foreign policy than his critics--always ready to accuse him of being a bull who carries along his own china shop--seem ready to acknowledge. Thus, if the administration can find a way to stabilize the relationship with the Kremlin, while also avoid getting bogged down in the Middle East--which its two predecessors were unable to accomplish--Trump will have the wherewithal to address the main challenge to American primacy in the twenty-first century: the emergence of China as a potential peer competitor. Trump quite sensibly appears to be pursuing an "Asia First" policy. Of course, Trump's complaints about China are legion--it manipulates its own currency, it treats foreign investors unfairly, it steals U.S. intellectual property. Some of his complaints are valid; others are not. </w:t>
      </w:r>
      <w:proofErr w:type="gramStart"/>
      <w:r w:rsidRPr="00206825">
        <w:rPr>
          <w:sz w:val="12"/>
        </w:rPr>
        <w:t>But</w:t>
      </w:r>
      <w:proofErr w:type="gramEnd"/>
      <w:r w:rsidRPr="00206825">
        <w:rPr>
          <w:sz w:val="12"/>
        </w:rPr>
        <w:t xml:space="preserve"> it was refreshing that during his recent swing through East Asia, Rex </w:t>
      </w:r>
      <w:proofErr w:type="spellStart"/>
      <w:r w:rsidRPr="00206825">
        <w:rPr>
          <w:sz w:val="12"/>
        </w:rPr>
        <w:t>Tillerson</w:t>
      </w:r>
      <w:proofErr w:type="spellEnd"/>
      <w:r w:rsidRPr="00206825">
        <w:rPr>
          <w:sz w:val="12"/>
        </w:rPr>
        <w:t xml:space="preserve"> visited both Japan and South Korea--both important allies--before pitching up in Beijing. It was also important for President Xi, prior to visiting Trump in April at Mar-a-Lago, to hear directly about the importance of the North Korean nuclear threat. The administration is correct that the Chinese can be of more help on North Korea, but it may not understand that, in the end, Washington will need to get directly involved, including the possibility of Trump making a direct overture to Pyongyang--something that would jar sensibilities in the State Department, but might lead to real negotiations. Indeed, North Korea could be Donald Trump's first big deal. Regardless of how North Korea turns out, </w:t>
      </w:r>
      <w:r w:rsidRPr="00206825">
        <w:rPr>
          <w:rStyle w:val="StyleUnderline"/>
        </w:rPr>
        <w:t>China</w:t>
      </w:r>
      <w:r w:rsidRPr="00206825">
        <w:rPr>
          <w:sz w:val="12"/>
        </w:rPr>
        <w:t xml:space="preserve">, over the longer term, will increasingly </w:t>
      </w:r>
      <w:r w:rsidRPr="00206825">
        <w:rPr>
          <w:rStyle w:val="StyleUnderline"/>
        </w:rPr>
        <w:t>challenge U.S. economic and political-military interests</w:t>
      </w:r>
      <w:r w:rsidRPr="00206825">
        <w:rPr>
          <w:sz w:val="12"/>
        </w:rPr>
        <w:t xml:space="preserve"> in the region. </w:t>
      </w:r>
      <w:r w:rsidRPr="00206825">
        <w:rPr>
          <w:rStyle w:val="Emphasis"/>
        </w:rPr>
        <w:t>Pivoting with increased naval and air assets and building ties with regional powers</w:t>
      </w:r>
      <w:r w:rsidRPr="00206825">
        <w:rPr>
          <w:sz w:val="12"/>
        </w:rPr>
        <w:t xml:space="preserve"> </w:t>
      </w:r>
      <w:proofErr w:type="gramStart"/>
      <w:r w:rsidRPr="00206825">
        <w:rPr>
          <w:sz w:val="12"/>
        </w:rPr>
        <w:t>like</w:t>
      </w:r>
      <w:proofErr w:type="gramEnd"/>
      <w:r w:rsidRPr="00206825">
        <w:rPr>
          <w:sz w:val="12"/>
        </w:rPr>
        <w:t xml:space="preserve"> Vietnam and Indonesia will provide part of </w:t>
      </w:r>
      <w:r w:rsidRPr="00206825">
        <w:rPr>
          <w:rStyle w:val="Emphasis"/>
        </w:rPr>
        <w:t>an answer</w:t>
      </w:r>
      <w:r w:rsidRPr="00206825">
        <w:rPr>
          <w:sz w:val="12"/>
        </w:rPr>
        <w:t xml:space="preserve">. </w:t>
      </w:r>
      <w:proofErr w:type="gramStart"/>
      <w:r w:rsidRPr="00206825">
        <w:rPr>
          <w:sz w:val="12"/>
        </w:rPr>
        <w:t>But</w:t>
      </w:r>
      <w:proofErr w:type="gramEnd"/>
      <w:r w:rsidRPr="00206825">
        <w:rPr>
          <w:sz w:val="12"/>
        </w:rPr>
        <w:t xml:space="preserve"> a more global response will also be necessary. If the </w:t>
      </w:r>
      <w:r w:rsidRPr="00206825">
        <w:rPr>
          <w:rStyle w:val="Emphasis"/>
        </w:rPr>
        <w:t>Trump</w:t>
      </w:r>
      <w:r w:rsidRPr="00206825">
        <w:rPr>
          <w:sz w:val="12"/>
        </w:rPr>
        <w:t xml:space="preserve"> administration can quietly </w:t>
      </w:r>
      <w:r w:rsidRPr="00206825">
        <w:rPr>
          <w:rStyle w:val="Emphasis"/>
        </w:rPr>
        <w:t>develop different forms of strategic cooperation with diverse powers</w:t>
      </w:r>
      <w:r w:rsidRPr="00206825">
        <w:rPr>
          <w:sz w:val="12"/>
        </w:rPr>
        <w:t xml:space="preserve">, such as Japan, Russia and India, </w:t>
      </w:r>
      <w:r w:rsidRPr="00206825">
        <w:rPr>
          <w:rStyle w:val="StyleUnderline"/>
        </w:rPr>
        <w:t>China will get the message that it makes far more sense to cooperate with Washington than to confront it</w:t>
      </w:r>
      <w:r w:rsidRPr="00206825">
        <w:rPr>
          <w:sz w:val="12"/>
        </w:rPr>
        <w:t>. As Graham T. Allison notes in this issue, it is imperative for the United States and China to avoid an unpremeditated war. The emerging strategic relationship between China and the United States has all the characteristics of the "Thucydides Trap," in which a rising power challenges the dominance of a status-quo power. Indeed, Allison's historical research indicates that more often than not it leads to war, an outcome that is far from being in the interest of either power.</w:t>
      </w:r>
    </w:p>
    <w:p w:rsidR="0051014A" w:rsidRPr="008E67EC" w:rsidRDefault="0051014A" w:rsidP="0051014A">
      <w:pPr>
        <w:pStyle w:val="Heading3"/>
      </w:pPr>
      <w:proofErr w:type="spellStart"/>
      <w:r>
        <w:t>Heg</w:t>
      </w:r>
      <w:proofErr w:type="spellEnd"/>
      <w:r>
        <w:t xml:space="preserve"> </w:t>
      </w:r>
      <w:r>
        <w:t>Good</w:t>
      </w:r>
      <w:r>
        <w:t xml:space="preserve"> – </w:t>
      </w:r>
      <w:proofErr w:type="spellStart"/>
      <w:r>
        <w:t>prolif</w:t>
      </w:r>
      <w:proofErr w:type="spellEnd"/>
    </w:p>
    <w:p w:rsidR="0051014A" w:rsidRPr="008E67EC" w:rsidRDefault="0051014A" w:rsidP="0051014A">
      <w:pPr>
        <w:pStyle w:val="Heading4"/>
        <w:rPr>
          <w:rFonts w:cs="Times New Roman"/>
        </w:rPr>
      </w:pPr>
      <w:proofErr w:type="spellStart"/>
      <w:r w:rsidRPr="008E67EC">
        <w:rPr>
          <w:rFonts w:cs="Times New Roman"/>
        </w:rPr>
        <w:t>Heg</w:t>
      </w:r>
      <w:proofErr w:type="spellEnd"/>
      <w:r w:rsidRPr="008E67EC">
        <w:rPr>
          <w:rFonts w:cs="Times New Roman"/>
        </w:rPr>
        <w:t xml:space="preserve"> solves </w:t>
      </w:r>
      <w:proofErr w:type="spellStart"/>
      <w:r w:rsidRPr="008E67EC">
        <w:rPr>
          <w:rFonts w:cs="Times New Roman"/>
        </w:rPr>
        <w:t>prolif</w:t>
      </w:r>
      <w:proofErr w:type="spellEnd"/>
      <w:r w:rsidRPr="008E67EC">
        <w:rPr>
          <w:rFonts w:cs="Times New Roman"/>
        </w:rPr>
        <w:t xml:space="preserve"> through </w:t>
      </w:r>
      <w:proofErr w:type="spellStart"/>
      <w:r w:rsidRPr="008E67EC">
        <w:rPr>
          <w:rFonts w:cs="Times New Roman"/>
        </w:rPr>
        <w:t>nonprolif</w:t>
      </w:r>
      <w:proofErr w:type="spellEnd"/>
      <w:r w:rsidRPr="008E67EC">
        <w:rPr>
          <w:rFonts w:cs="Times New Roman"/>
        </w:rPr>
        <w:t xml:space="preserve"> regime -- any </w:t>
      </w:r>
      <w:proofErr w:type="spellStart"/>
      <w:r w:rsidRPr="008E67EC">
        <w:rPr>
          <w:rFonts w:cs="Times New Roman"/>
        </w:rPr>
        <w:t>disad</w:t>
      </w:r>
      <w:proofErr w:type="spellEnd"/>
      <w:r w:rsidRPr="008E67EC">
        <w:rPr>
          <w:rFonts w:cs="Times New Roman"/>
        </w:rPr>
        <w:t xml:space="preserve"> is magnified by retrenchment and transition disputes</w:t>
      </w:r>
    </w:p>
    <w:p w:rsidR="0051014A" w:rsidRPr="008E67EC" w:rsidRDefault="0051014A" w:rsidP="0051014A">
      <w:pPr>
        <w:rPr>
          <w:rStyle w:val="Style13ptBold"/>
          <w:b w:val="0"/>
          <w:sz w:val="22"/>
        </w:rPr>
      </w:pPr>
      <w:r w:rsidRPr="008E67EC">
        <w:rPr>
          <w:rStyle w:val="Style13ptBold"/>
        </w:rPr>
        <w:t xml:space="preserve">Gibbons 16 </w:t>
      </w:r>
      <w:r w:rsidRPr="008E67EC">
        <w:rPr>
          <w:rStyle w:val="Style13ptBold"/>
          <w:b w:val="0"/>
          <w:sz w:val="22"/>
        </w:rPr>
        <w:t xml:space="preserve">--- Assistant Professor </w:t>
      </w:r>
      <w:proofErr w:type="gramStart"/>
      <w:r w:rsidRPr="008E67EC">
        <w:rPr>
          <w:rStyle w:val="Style13ptBold"/>
          <w:b w:val="0"/>
          <w:sz w:val="22"/>
        </w:rPr>
        <w:t>in the Government Department at Bowdoin, PhD in government from Georgetown</w:t>
      </w:r>
      <w:proofErr w:type="gramEnd"/>
      <w:r w:rsidRPr="008E67EC">
        <w:rPr>
          <w:rStyle w:val="Style13ptBold"/>
          <w:b w:val="0"/>
          <w:sz w:val="22"/>
        </w:rPr>
        <w:t>.</w:t>
      </w:r>
      <w:r w:rsidRPr="008E67EC">
        <w:rPr>
          <w:rStyle w:val="Style13ptBold"/>
          <w:sz w:val="22"/>
        </w:rPr>
        <w:t xml:space="preserve"> </w:t>
      </w:r>
      <w:r w:rsidRPr="008E67EC">
        <w:rPr>
          <w:rStyle w:val="Style13ptBold"/>
          <w:b w:val="0"/>
          <w:sz w:val="22"/>
        </w:rPr>
        <w:t>(Rebecca, 4/15/16</w:t>
      </w:r>
      <w:proofErr w:type="gramStart"/>
      <w:r w:rsidRPr="008E67EC">
        <w:rPr>
          <w:rStyle w:val="Style13ptBold"/>
          <w:b w:val="0"/>
          <w:sz w:val="22"/>
        </w:rPr>
        <w:t>,“</w:t>
      </w:r>
      <w:proofErr w:type="gramEnd"/>
      <w:r w:rsidRPr="008E67EC">
        <w:rPr>
          <w:rStyle w:val="Style13ptBold"/>
          <w:b w:val="0"/>
          <w:sz w:val="22"/>
        </w:rPr>
        <w:t>AMERICAN HEGEMONY AND THE POLITICS OF THE NUCLEAR NONPROLIFERATION REGIME”, https://repository.library.georgetown.edu/bitstream/handle/10822/1041833/Gibbons_georgetown_0076D_13333.pdf?sequence=1&amp;isAllowed=y)//ET</w:t>
      </w:r>
    </w:p>
    <w:p w:rsidR="0051014A" w:rsidRPr="008E67EC" w:rsidRDefault="0051014A" w:rsidP="0051014A">
      <w:pPr>
        <w:rPr>
          <w:rStyle w:val="Emphasis"/>
        </w:rPr>
      </w:pPr>
      <w:r w:rsidRPr="008E67EC">
        <w:t xml:space="preserve">Thus, </w:t>
      </w:r>
      <w:r w:rsidRPr="008E67EC">
        <w:rPr>
          <w:rStyle w:val="StyleUnderline"/>
        </w:rPr>
        <w:t>a key implication</w:t>
      </w:r>
      <w:r w:rsidRPr="008E67EC">
        <w:t xml:space="preserve"> </w:t>
      </w:r>
      <w:r w:rsidRPr="008E67EC">
        <w:rPr>
          <w:rStyle w:val="StyleUnderline"/>
        </w:rPr>
        <w:t xml:space="preserve">of this research is that the nuclear nonproliferation regime </w:t>
      </w:r>
      <w:proofErr w:type="gramStart"/>
      <w:r w:rsidRPr="008E67EC">
        <w:rPr>
          <w:rStyle w:val="StyleUnderline"/>
        </w:rPr>
        <w:t>will be affected</w:t>
      </w:r>
      <w:proofErr w:type="gramEnd"/>
      <w:r w:rsidRPr="008E67EC">
        <w:rPr>
          <w:rStyle w:val="StyleUnderline"/>
        </w:rPr>
        <w:t xml:space="preserve"> by changes in the distribution of global power</w:t>
      </w:r>
      <w:r w:rsidRPr="008E67EC">
        <w:t xml:space="preserve">. </w:t>
      </w:r>
      <w:r w:rsidRPr="008E67EC">
        <w:rPr>
          <w:rStyle w:val="StyleUnderline"/>
        </w:rPr>
        <w:t xml:space="preserve">The regime has </w:t>
      </w:r>
      <w:r w:rsidRPr="008E67EC">
        <w:rPr>
          <w:rStyle w:val="Emphasis"/>
        </w:rPr>
        <w:t>thrived</w:t>
      </w:r>
      <w:r w:rsidRPr="008E67EC">
        <w:rPr>
          <w:rStyle w:val="StyleUnderline"/>
        </w:rPr>
        <w:t xml:space="preserve"> and survived under U.S. hegemony</w:t>
      </w:r>
      <w:r w:rsidRPr="008E67EC">
        <w:t xml:space="preserve">. Potential </w:t>
      </w:r>
      <w:r w:rsidRPr="008E67EC">
        <w:rPr>
          <w:rStyle w:val="StyleUnderline"/>
        </w:rPr>
        <w:t>alternative global power arrangements could adversely affect the regime</w:t>
      </w:r>
      <w:r w:rsidRPr="008E67EC">
        <w:t xml:space="preserve">. First, </w:t>
      </w:r>
      <w:r w:rsidRPr="008E67EC">
        <w:rPr>
          <w:rStyle w:val="StyleUnderline"/>
        </w:rPr>
        <w:t xml:space="preserve">a period without a clear hegemon could endanger the </w:t>
      </w:r>
      <w:proofErr w:type="gramStart"/>
      <w:r w:rsidRPr="008E67EC">
        <w:rPr>
          <w:rStyle w:val="StyleUnderline"/>
        </w:rPr>
        <w:t>regime</w:t>
      </w:r>
      <w:proofErr w:type="gramEnd"/>
      <w:r w:rsidRPr="008E67EC">
        <w:rPr>
          <w:rStyle w:val="StyleUnderline"/>
        </w:rPr>
        <w:t xml:space="preserve"> as it would lack a state powerful enough to address regime weaknesses, encourage participation, and organize the international community to address cheating. This implies that the decline of the United States would negatively </w:t>
      </w:r>
      <w:proofErr w:type="gramStart"/>
      <w:r w:rsidRPr="008E67EC">
        <w:rPr>
          <w:rStyle w:val="StyleUnderline"/>
        </w:rPr>
        <w:t>impact</w:t>
      </w:r>
      <w:proofErr w:type="gramEnd"/>
      <w:r w:rsidRPr="008E67EC">
        <w:rPr>
          <w:rStyle w:val="StyleUnderline"/>
        </w:rPr>
        <w:t xml:space="preserve"> the regime if a rising power, such as China, does not take on the role of regime underwriter</w:t>
      </w:r>
      <w:r w:rsidRPr="008E67EC">
        <w:rPr>
          <w:rStyle w:val="Emphasis"/>
        </w:rPr>
        <w:t>. Even a gap</w:t>
      </w:r>
      <w:r w:rsidRPr="008E67EC">
        <w:rPr>
          <w:rStyle w:val="StyleUnderline"/>
        </w:rPr>
        <w:t xml:space="preserve"> between hegemons could undermine the regime</w:t>
      </w:r>
      <w:r w:rsidRPr="008E67EC">
        <w:t xml:space="preserve">. </w:t>
      </w:r>
      <w:r w:rsidRPr="008E67EC">
        <w:rPr>
          <w:rStyle w:val="StyleUnderline"/>
        </w:rPr>
        <w:t xml:space="preserve">In a truly </w:t>
      </w:r>
      <w:r w:rsidRPr="008E67EC">
        <w:rPr>
          <w:rStyle w:val="Emphasis"/>
        </w:rPr>
        <w:t>multipolar system</w:t>
      </w:r>
      <w:r w:rsidRPr="008E67EC">
        <w:rPr>
          <w:rStyle w:val="StyleUnderline"/>
        </w:rPr>
        <w:t xml:space="preserve"> without a hegemonic power, it may be difficult to coordinate action among members of the regime </w:t>
      </w:r>
      <w:r w:rsidRPr="008E67EC">
        <w:t>(</w:t>
      </w:r>
      <w:r w:rsidRPr="008E67EC">
        <w:rPr>
          <w:rStyle w:val="StyleUnderline"/>
        </w:rPr>
        <w:t xml:space="preserve">such as was required to address the Iranian nuclear program), </w:t>
      </w:r>
      <w:r w:rsidRPr="008E67EC">
        <w:rPr>
          <w:rStyle w:val="Emphasis"/>
        </w:rPr>
        <w:t>even if all of the great powers agree on the value</w:t>
      </w:r>
      <w:r w:rsidRPr="008E67EC">
        <w:rPr>
          <w:rStyle w:val="StyleUnderline"/>
        </w:rPr>
        <w:t xml:space="preserve"> of nuclear nonproliferation</w:t>
      </w:r>
      <w:r w:rsidRPr="008E67EC">
        <w:t xml:space="preserve">. In sum, </w:t>
      </w:r>
      <w:r w:rsidRPr="008E67EC">
        <w:rPr>
          <w:rStyle w:val="StyleUnderline"/>
        </w:rPr>
        <w:t>the nuclear nonproliferation regime appears to have benefited from the global distribution of power during the nuclear age</w:t>
      </w:r>
      <w:r w:rsidRPr="008E67EC">
        <w:t xml:space="preserve">. In the future, </w:t>
      </w:r>
      <w:r w:rsidRPr="008E67EC">
        <w:rPr>
          <w:rStyle w:val="StyleUnderline"/>
        </w:rPr>
        <w:t xml:space="preserve">different power configurations may not lend themselves to successful continuation of the regime, thus </w:t>
      </w:r>
      <w:r w:rsidRPr="008E67EC">
        <w:rPr>
          <w:rStyle w:val="Emphasis"/>
        </w:rPr>
        <w:t>undermining international security if states pursue proliferation.</w:t>
      </w:r>
    </w:p>
    <w:p w:rsidR="0051014A" w:rsidRPr="00C50A23" w:rsidRDefault="0051014A" w:rsidP="0051014A">
      <w:pPr>
        <w:pStyle w:val="Heading4"/>
      </w:pPr>
      <w:proofErr w:type="spellStart"/>
      <w:r w:rsidRPr="00C50A23">
        <w:t>Heg</w:t>
      </w:r>
      <w:proofErr w:type="spellEnd"/>
      <w:r w:rsidRPr="00C50A23">
        <w:t xml:space="preserve"> solves </w:t>
      </w:r>
      <w:proofErr w:type="spellStart"/>
      <w:r w:rsidRPr="00C50A23">
        <w:t>prolif</w:t>
      </w:r>
      <w:proofErr w:type="spellEnd"/>
      <w:r w:rsidRPr="00C50A23">
        <w:t xml:space="preserve"> through deterrence and the </w:t>
      </w:r>
      <w:proofErr w:type="spellStart"/>
      <w:r w:rsidRPr="00C50A23">
        <w:t>nonprolif</w:t>
      </w:r>
      <w:proofErr w:type="spellEnd"/>
      <w:r w:rsidRPr="00C50A23">
        <w:t xml:space="preserve"> regime</w:t>
      </w:r>
    </w:p>
    <w:p w:rsidR="0051014A" w:rsidRPr="008E67EC" w:rsidRDefault="0051014A" w:rsidP="0051014A">
      <w:pPr>
        <w:pStyle w:val="Heading4"/>
        <w:rPr>
          <w:rFonts w:cs="Times New Roman"/>
          <w:b w:val="0"/>
          <w:sz w:val="22"/>
        </w:rPr>
      </w:pPr>
      <w:r w:rsidRPr="008E67EC">
        <w:rPr>
          <w:rFonts w:cs="Times New Roman"/>
        </w:rPr>
        <w:t xml:space="preserve">Miller 14 </w:t>
      </w:r>
      <w:r w:rsidRPr="008E67EC">
        <w:rPr>
          <w:rFonts w:cs="Times New Roman"/>
          <w:b w:val="0"/>
          <w:sz w:val="22"/>
        </w:rPr>
        <w:t>--- Assistant Professor in the Department of Government at Dartmouth College. (Nicholas, “Hegemony and nuclear proliferation”, MIT. https://dspace.mit.edu/handle/1721.1/95553)//ET</w:t>
      </w:r>
    </w:p>
    <w:p w:rsidR="0051014A" w:rsidRDefault="0051014A" w:rsidP="0051014A">
      <w:pPr>
        <w:rPr>
          <w:rStyle w:val="Emphasis"/>
        </w:rPr>
      </w:pPr>
      <w:r w:rsidRPr="008E67EC">
        <w:rPr>
          <w:rStyle w:val="StyleUnderline"/>
          <w:sz w:val="14"/>
          <w:u w:val="none"/>
        </w:rPr>
        <w:t xml:space="preserve">However, </w:t>
      </w:r>
      <w:r w:rsidRPr="008E67EC">
        <w:rPr>
          <w:rStyle w:val="StyleUnderline"/>
        </w:rPr>
        <w:t xml:space="preserve">there are both </w:t>
      </w:r>
      <w:r w:rsidRPr="008E67EC">
        <w:rPr>
          <w:rStyle w:val="Emphasis"/>
        </w:rPr>
        <w:t>theoretical</w:t>
      </w:r>
      <w:r w:rsidRPr="008E67EC">
        <w:rPr>
          <w:rStyle w:val="StyleUnderline"/>
        </w:rPr>
        <w:t xml:space="preserve"> and </w:t>
      </w:r>
      <w:r w:rsidRPr="008E67EC">
        <w:rPr>
          <w:rStyle w:val="Emphasis"/>
        </w:rPr>
        <w:t>empirical shortcomings</w:t>
      </w:r>
      <w:r w:rsidRPr="008E67EC">
        <w:rPr>
          <w:rStyle w:val="StyleUnderline"/>
        </w:rPr>
        <w:t xml:space="preserve"> in the </w:t>
      </w:r>
      <w:r w:rsidRPr="008E67EC">
        <w:rPr>
          <w:rStyle w:val="Emphasis"/>
        </w:rPr>
        <w:t>normative literature on nuclear proliferation,</w:t>
      </w:r>
      <w:r w:rsidRPr="008E67EC">
        <w:rPr>
          <w:rStyle w:val="StyleUnderline"/>
          <w:sz w:val="14"/>
          <w:u w:val="none"/>
        </w:rPr>
        <w:t xml:space="preserve"> both with respect to the leader identity argument and the NPT centered theories. First, the </w:t>
      </w:r>
      <w:r w:rsidRPr="008E67EC">
        <w:rPr>
          <w:rStyle w:val="StyleUnderline"/>
        </w:rPr>
        <w:t>leader-centric approach cannot explain empirical variation in nuclear decision-making within individual leader's tenures</w:t>
      </w:r>
      <w:r w:rsidRPr="008E67EC">
        <w:rPr>
          <w:rStyle w:val="StyleUnderline"/>
          <w:sz w:val="14"/>
          <w:u w:val="none"/>
        </w:rPr>
        <w:t>-for example Qaddafi's decision to pursue and then abandon nuclear weapons efforts or Park Chung-</w:t>
      </w:r>
      <w:proofErr w:type="spellStart"/>
      <w:r w:rsidRPr="008E67EC">
        <w:rPr>
          <w:rStyle w:val="StyleUnderline"/>
          <w:sz w:val="14"/>
          <w:u w:val="none"/>
        </w:rPr>
        <w:t>Hee's</w:t>
      </w:r>
      <w:proofErr w:type="spellEnd"/>
      <w:r w:rsidRPr="008E67EC">
        <w:rPr>
          <w:rStyle w:val="StyleUnderline"/>
          <w:sz w:val="14"/>
          <w:u w:val="none"/>
        </w:rPr>
        <w:t xml:space="preserve"> similar transformation in South Korea. Second, </w:t>
      </w:r>
      <w:proofErr w:type="gramStart"/>
      <w:r w:rsidRPr="008E67EC">
        <w:rPr>
          <w:rStyle w:val="StyleUnderline"/>
        </w:rPr>
        <w:t>it is possible that oppositional nationalist leaders may</w:t>
      </w:r>
      <w:proofErr w:type="gramEnd"/>
      <w:r w:rsidRPr="008E67EC">
        <w:rPr>
          <w:rStyle w:val="StyleUnderline"/>
        </w:rPr>
        <w:t xml:space="preserve"> be more likely to emerge in countries that are relatively insulated from the United States, </w:t>
      </w:r>
      <w:r w:rsidRPr="008E67EC">
        <w:rPr>
          <w:sz w:val="14"/>
        </w:rPr>
        <w:t>which</w:t>
      </w:r>
      <w:r w:rsidRPr="008E67EC">
        <w:rPr>
          <w:rStyle w:val="StyleUnderline"/>
          <w:sz w:val="14"/>
          <w:u w:val="none"/>
        </w:rPr>
        <w:t xml:space="preserve"> makes pursuing nuclear weapons less costly from the point of view of retaliatory sanctions. This could create a spurious correlation between leader identity types and nuclear outcomes. </w:t>
      </w:r>
      <w:r w:rsidRPr="008E67EC">
        <w:rPr>
          <w:rStyle w:val="StyleUnderline"/>
        </w:rPr>
        <w:t>Turning to the literature on NPT norms</w:t>
      </w:r>
      <w:r w:rsidRPr="008E67EC">
        <w:rPr>
          <w:rStyle w:val="StyleUnderline"/>
          <w:sz w:val="14"/>
          <w:u w:val="none"/>
        </w:rPr>
        <w:t xml:space="preserve">, </w:t>
      </w:r>
      <w:r w:rsidRPr="008E67EC">
        <w:rPr>
          <w:rStyle w:val="Emphasis"/>
        </w:rPr>
        <w:t>too little attention is paid to the role of the United States</w:t>
      </w:r>
      <w:r w:rsidRPr="008E67EC">
        <w:rPr>
          <w:rStyle w:val="StyleUnderline"/>
          <w:sz w:val="14"/>
          <w:u w:val="none"/>
        </w:rPr>
        <w:t xml:space="preserve"> (and the Soviet Union) </w:t>
      </w:r>
      <w:r w:rsidRPr="008E67EC">
        <w:rPr>
          <w:rStyle w:val="Emphasis"/>
        </w:rPr>
        <w:t xml:space="preserve">in propagating these </w:t>
      </w:r>
      <w:proofErr w:type="gramStart"/>
      <w:r w:rsidRPr="008E67EC">
        <w:rPr>
          <w:rStyle w:val="Emphasis"/>
        </w:rPr>
        <w:t>norms and coercing</w:t>
      </w:r>
      <w:proofErr w:type="gramEnd"/>
      <w:r w:rsidRPr="008E67EC">
        <w:rPr>
          <w:rStyle w:val="Emphasis"/>
        </w:rPr>
        <w:t xml:space="preserve"> and inducing resistant client states </w:t>
      </w:r>
      <w:r w:rsidRPr="008E67EC">
        <w:rPr>
          <w:rStyle w:val="StyleUnderline"/>
        </w:rPr>
        <w:t xml:space="preserve">that were interested in nuclear weapons to sign on to and ratify the NPT-. </w:t>
      </w:r>
      <w:proofErr w:type="gramStart"/>
      <w:r w:rsidRPr="008E67EC">
        <w:rPr>
          <w:rStyle w:val="StyleUnderline"/>
        </w:rPr>
        <w:t>for</w:t>
      </w:r>
      <w:proofErr w:type="gramEnd"/>
      <w:r w:rsidRPr="008E67EC">
        <w:rPr>
          <w:rStyle w:val="StyleUnderline"/>
        </w:rPr>
        <w:t xml:space="preserve"> example West Germany, Japan, South Korea, Egypt, Argentina, and Brazil, among others.</w:t>
      </w:r>
      <w:r w:rsidRPr="008E67EC">
        <w:rPr>
          <w:rStyle w:val="StyleUnderline"/>
          <w:sz w:val="14"/>
          <w:u w:val="none"/>
        </w:rPr>
        <w:t xml:space="preserve"> In other words, </w:t>
      </w:r>
      <w:r w:rsidRPr="008E67EC">
        <w:rPr>
          <w:rStyle w:val="StyleUnderline"/>
        </w:rPr>
        <w:t>a global norm against nuclear proliferation did not spontaneously emerge</w:t>
      </w:r>
      <w:r w:rsidRPr="008E67EC">
        <w:rPr>
          <w:rStyle w:val="StyleUnderline"/>
          <w:sz w:val="14"/>
          <w:u w:val="none"/>
        </w:rPr>
        <w:t xml:space="preserve"> with the introduction of the NPT; </w:t>
      </w:r>
      <w:r w:rsidRPr="008E67EC">
        <w:rPr>
          <w:rStyle w:val="StyleUnderline"/>
        </w:rPr>
        <w:t xml:space="preserve">many states were quite resistant to the norm for a period of many years and the United States utilized its </w:t>
      </w:r>
      <w:r w:rsidRPr="008E67EC">
        <w:rPr>
          <w:rStyle w:val="Emphasis"/>
        </w:rPr>
        <w:t xml:space="preserve">considerable </w:t>
      </w:r>
      <w:proofErr w:type="gramStart"/>
      <w:r w:rsidRPr="008E67EC">
        <w:rPr>
          <w:rStyle w:val="Emphasis"/>
        </w:rPr>
        <w:t>leverage</w:t>
      </w:r>
      <w:proofErr w:type="gramEnd"/>
      <w:r w:rsidRPr="008E67EC">
        <w:rPr>
          <w:rStyle w:val="Emphasis"/>
        </w:rPr>
        <w:t xml:space="preserve"> to gain compliance from states.</w:t>
      </w:r>
      <w:r w:rsidRPr="008E67EC">
        <w:rPr>
          <w:rStyle w:val="StyleUnderline"/>
        </w:rPr>
        <w:t xml:space="preserve"> This in turns suggests that much of the norm may be </w:t>
      </w:r>
      <w:r w:rsidRPr="008E67EC">
        <w:rPr>
          <w:rStyle w:val="Emphasis"/>
        </w:rPr>
        <w:t>epiphenomenal to US</w:t>
      </w:r>
      <w:r w:rsidRPr="008E67EC">
        <w:rPr>
          <w:rStyle w:val="StyleUnderline"/>
        </w:rPr>
        <w:t xml:space="preserve"> </w:t>
      </w:r>
      <w:r w:rsidRPr="008E67EC">
        <w:rPr>
          <w:rStyle w:val="StyleUnderline"/>
          <w:sz w:val="14"/>
          <w:u w:val="none"/>
        </w:rPr>
        <w:t xml:space="preserve">(and Soviet) </w:t>
      </w:r>
      <w:r w:rsidRPr="008E67EC">
        <w:rPr>
          <w:rStyle w:val="Emphasis"/>
        </w:rPr>
        <w:t>hegemonic pressur</w:t>
      </w:r>
      <w:r w:rsidRPr="008E67EC">
        <w:rPr>
          <w:rStyle w:val="StyleUnderline"/>
        </w:rPr>
        <w:t>e.</w:t>
      </w:r>
      <w:r w:rsidRPr="008E67EC">
        <w:rPr>
          <w:rStyle w:val="StyleUnderline"/>
          <w:sz w:val="14"/>
          <w:u w:val="none"/>
        </w:rPr>
        <w:t xml:space="preserve"> For example, despite emphasizing the importance of norms, Tate notes that </w:t>
      </w:r>
      <w:r w:rsidRPr="008E67EC">
        <w:rPr>
          <w:rStyle w:val="StyleUnderline"/>
        </w:rPr>
        <w:t xml:space="preserve">nonproliferation regime derives much of its power from the linkage between nonproliferation and material benefits including, "foreign investment and aid, security alliance arrangements </w:t>
      </w:r>
      <w:r w:rsidRPr="008E67EC">
        <w:rPr>
          <w:rStyle w:val="StyleUnderline"/>
          <w:sz w:val="14"/>
          <w:u w:val="none"/>
        </w:rPr>
        <w:t>(</w:t>
      </w:r>
      <w:r w:rsidRPr="008E67EC">
        <w:rPr>
          <w:rStyle w:val="StyleUnderline"/>
        </w:rPr>
        <w:t xml:space="preserve">including </w:t>
      </w:r>
      <w:r w:rsidRPr="008E67EC">
        <w:rPr>
          <w:rStyle w:val="Emphasis"/>
        </w:rPr>
        <w:t>extended</w:t>
      </w:r>
      <w:r w:rsidRPr="008E67EC">
        <w:rPr>
          <w:rStyle w:val="StyleUnderline"/>
        </w:rPr>
        <w:t xml:space="preserve"> nuclear </w:t>
      </w:r>
      <w:r w:rsidRPr="008E67EC">
        <w:rPr>
          <w:rStyle w:val="Emphasis"/>
        </w:rPr>
        <w:t>deterrence</w:t>
      </w:r>
      <w:r w:rsidRPr="008E67EC">
        <w:rPr>
          <w:rStyle w:val="StyleUnderline"/>
          <w:sz w:val="14"/>
          <w:u w:val="none"/>
        </w:rPr>
        <w:t>), and conventional arms transfers. Seen in these terms another reason the non-proliferation regime commands legitimacy is because it carries far reaching implications for states along a broad spectrum of relations."</w:t>
      </w:r>
      <w:proofErr w:type="gramStart"/>
      <w:r w:rsidRPr="008E67EC">
        <w:rPr>
          <w:rStyle w:val="StyleUnderline"/>
          <w:sz w:val="14"/>
          <w:u w:val="none"/>
        </w:rPr>
        <w:t>30</w:t>
      </w:r>
      <w:proofErr w:type="gramEnd"/>
      <w:r w:rsidRPr="008E67EC">
        <w:rPr>
          <w:rStyle w:val="StyleUnderline"/>
          <w:sz w:val="14"/>
          <w:u w:val="none"/>
        </w:rPr>
        <w:t xml:space="preserve"> Indeed, the decision to proliferate and defect from the regime would most likely lead to "serious economic and other sanctions."3 This again suggests that </w:t>
      </w:r>
      <w:r w:rsidRPr="008E67EC">
        <w:rPr>
          <w:rStyle w:val="StyleUnderline"/>
        </w:rPr>
        <w:t xml:space="preserve">adherence to the norm is largely a function of the threats and inducements offered by more powerful states, not any deep moral principle. </w:t>
      </w:r>
      <w:r w:rsidRPr="008E67EC">
        <w:rPr>
          <w:rStyle w:val="StyleUnderline"/>
          <w:sz w:val="14"/>
          <w:u w:val="none"/>
        </w:rPr>
        <w:t xml:space="preserve">Relatedly, it is puzzling to speak of the power of a norm whose sponsors openly violate it. The fact that the United States and Russia maintain vast nuclear arsenals while insisting others renounce them suggests that it is not a moral norm against proliferation that drives the nonproliferation </w:t>
      </w:r>
      <w:proofErr w:type="gramStart"/>
      <w:r w:rsidRPr="008E67EC">
        <w:rPr>
          <w:rStyle w:val="StyleUnderline"/>
          <w:sz w:val="14"/>
          <w:u w:val="none"/>
        </w:rPr>
        <w:t>regime,</w:t>
      </w:r>
      <w:proofErr w:type="gramEnd"/>
      <w:r w:rsidRPr="008E67EC">
        <w:rPr>
          <w:rStyle w:val="StyleUnderline"/>
          <w:sz w:val="14"/>
          <w:u w:val="none"/>
        </w:rPr>
        <w:t xml:space="preserve"> rather it is a power-driven strategy for maintaining hegemony. In sum, </w:t>
      </w:r>
      <w:r w:rsidRPr="008E67EC">
        <w:rPr>
          <w:rStyle w:val="StyleUnderline"/>
        </w:rPr>
        <w:t xml:space="preserve">there are strong reasons for believing that adherence to the norm against proliferation-to the extent that the norm exists in more than a descriptive sense-is </w:t>
      </w:r>
      <w:r w:rsidRPr="008E67EC">
        <w:rPr>
          <w:rStyle w:val="Emphasis"/>
        </w:rPr>
        <w:t>largely a consequence of hegemonic power,</w:t>
      </w:r>
      <w:r w:rsidRPr="008E67EC">
        <w:rPr>
          <w:rStyle w:val="StyleUnderline"/>
          <w:sz w:val="14"/>
          <w:u w:val="none"/>
        </w:rPr>
        <w:t xml:space="preserve"> </w:t>
      </w:r>
      <w:r w:rsidRPr="008E67EC">
        <w:rPr>
          <w:rStyle w:val="Emphasis"/>
        </w:rPr>
        <w:t>not any moral or ideational aversion to nuclear weapons.</w:t>
      </w:r>
    </w:p>
    <w:p w:rsidR="0051014A" w:rsidRDefault="0051014A" w:rsidP="0051014A">
      <w:pPr>
        <w:pStyle w:val="Heading4"/>
      </w:pPr>
      <w:proofErr w:type="spellStart"/>
      <w:r>
        <w:t>Heg</w:t>
      </w:r>
      <w:proofErr w:type="spellEnd"/>
      <w:r>
        <w:t xml:space="preserve"> solves </w:t>
      </w:r>
      <w:proofErr w:type="spellStart"/>
      <w:r>
        <w:t>prolif</w:t>
      </w:r>
      <w:proofErr w:type="spellEnd"/>
      <w:r>
        <w:t>- empirical and quantitative data proves</w:t>
      </w:r>
    </w:p>
    <w:p w:rsidR="0051014A" w:rsidRPr="00633068" w:rsidRDefault="0051014A" w:rsidP="0051014A">
      <w:pPr>
        <w:rPr>
          <w:b/>
        </w:rPr>
      </w:pPr>
      <w:r w:rsidRPr="00633068">
        <w:rPr>
          <w:b/>
        </w:rPr>
        <w:t xml:space="preserve">Gibbons </w:t>
      </w:r>
      <w:r w:rsidRPr="00E01DF7">
        <w:t>4-15-</w:t>
      </w:r>
      <w:r>
        <w:rPr>
          <w:b/>
        </w:rPr>
        <w:t xml:space="preserve">16  </w:t>
      </w:r>
    </w:p>
    <w:p w:rsidR="0051014A" w:rsidRDefault="0051014A" w:rsidP="0051014A">
      <w:r>
        <w:t>(Rebecca Davis- “American Hegemony and the Politics of the Nuclear Nonproliferation Regime</w:t>
      </w:r>
      <w:proofErr w:type="gramStart"/>
      <w:r>
        <w:t xml:space="preserve">”  </w:t>
      </w:r>
      <w:proofErr w:type="gramEnd"/>
      <w:r>
        <w:fldChar w:fldCharType="begin"/>
      </w:r>
      <w:r>
        <w:instrText xml:space="preserve"> HYPERLINK "https://repository.library.georgetown.edu/bitstream/handle/10822/1041833/Gibbons_georgetown_0076D_13333.pdf?sequence=1&amp;isAllowed=y" </w:instrText>
      </w:r>
      <w:r>
        <w:fldChar w:fldCharType="separate"/>
      </w:r>
      <w:r w:rsidRPr="0089392F">
        <w:rPr>
          <w:rStyle w:val="Hyperlink"/>
        </w:rPr>
        <w:t>https://repository.library.georgetown.edu/bitstream/handle/10822/1041833/Gibbons_georgetown_0076D_13333.pdf?sequence=1&amp;isAllowed=y</w:t>
      </w:r>
      <w:r>
        <w:rPr>
          <w:rStyle w:val="Hyperlink"/>
        </w:rPr>
        <w:fldChar w:fldCharType="end"/>
      </w:r>
      <w:r>
        <w:t xml:space="preserve">) </w:t>
      </w:r>
      <w:proofErr w:type="spellStart"/>
      <w:r>
        <w:t>mba-alb</w:t>
      </w:r>
      <w:proofErr w:type="spellEnd"/>
      <w:r>
        <w:t xml:space="preserve"> </w:t>
      </w:r>
    </w:p>
    <w:p w:rsidR="0051014A" w:rsidRPr="00D908E6" w:rsidRDefault="0051014A" w:rsidP="0051014A">
      <w:pPr>
        <w:rPr>
          <w:sz w:val="12"/>
        </w:rPr>
      </w:pPr>
      <w:r w:rsidRPr="00D908E6">
        <w:rPr>
          <w:sz w:val="12"/>
        </w:rPr>
        <w:t xml:space="preserve">Though </w:t>
      </w:r>
      <w:r w:rsidRPr="00D908E6">
        <w:rPr>
          <w:u w:val="single"/>
        </w:rPr>
        <w:t>nearly all states</w:t>
      </w:r>
      <w:r w:rsidRPr="00D908E6">
        <w:rPr>
          <w:sz w:val="12"/>
        </w:rPr>
        <w:t xml:space="preserve"> in the international system </w:t>
      </w:r>
      <w:r w:rsidRPr="00D908E6">
        <w:rPr>
          <w:u w:val="single"/>
        </w:rPr>
        <w:t>are signatories of the</w:t>
      </w:r>
      <w:r w:rsidRPr="00D908E6">
        <w:rPr>
          <w:sz w:val="12"/>
        </w:rPr>
        <w:t xml:space="preserve"> Nuclear Non-Proliferation Treaty (</w:t>
      </w:r>
      <w:r w:rsidRPr="00D908E6">
        <w:rPr>
          <w:u w:val="single"/>
        </w:rPr>
        <w:t>NPT</w:t>
      </w:r>
      <w:r w:rsidRPr="00D908E6">
        <w:rPr>
          <w:sz w:val="12"/>
        </w:rPr>
        <w:t xml:space="preserve">), </w:t>
      </w:r>
      <w:r w:rsidRPr="00D908E6">
        <w:rPr>
          <w:u w:val="single"/>
        </w:rPr>
        <w:t>the same cannot be said of</w:t>
      </w:r>
      <w:r w:rsidRPr="00D908E6">
        <w:rPr>
          <w:sz w:val="12"/>
        </w:rPr>
        <w:t xml:space="preserve"> the </w:t>
      </w:r>
      <w:r w:rsidRPr="00D908E6">
        <w:rPr>
          <w:u w:val="single"/>
        </w:rPr>
        <w:t>more recent nonproliferation agreements</w:t>
      </w:r>
      <w:r w:rsidRPr="00D908E6">
        <w:rPr>
          <w:sz w:val="12"/>
        </w:rPr>
        <w:t xml:space="preserve"> designed to advance the goals of the NPT. Together </w:t>
      </w:r>
      <w:r w:rsidRPr="00D908E6">
        <w:rPr>
          <w:u w:val="single"/>
        </w:rPr>
        <w:t>these treaties and agreements make up the nuclear nonproliferation regime</w:t>
      </w:r>
      <w:r w:rsidRPr="00D908E6">
        <w:rPr>
          <w:sz w:val="12"/>
        </w:rPr>
        <w:t xml:space="preserve">. The project </w:t>
      </w:r>
      <w:proofErr w:type="gramStart"/>
      <w:r w:rsidRPr="00D908E6">
        <w:rPr>
          <w:sz w:val="12"/>
        </w:rPr>
        <w:t>asks:</w:t>
      </w:r>
      <w:proofErr w:type="gramEnd"/>
      <w:r w:rsidRPr="00D908E6">
        <w:rPr>
          <w:sz w:val="12"/>
        </w:rPr>
        <w:t xml:space="preserve"> </w:t>
      </w:r>
      <w:r w:rsidRPr="00D908E6">
        <w:rPr>
          <w:b/>
          <w:u w:val="single"/>
        </w:rPr>
        <w:t>what explains variation in NPT members’ commitment to the nuclear nonproliferation regime</w:t>
      </w:r>
      <w:r w:rsidRPr="00D908E6">
        <w:rPr>
          <w:sz w:val="12"/>
        </w:rPr>
        <w:t xml:space="preserve">? </w:t>
      </w:r>
      <w:r w:rsidRPr="00D908E6">
        <w:rPr>
          <w:u w:val="single"/>
        </w:rPr>
        <w:t xml:space="preserve">Contrary to recent </w:t>
      </w:r>
      <w:proofErr w:type="gramStart"/>
      <w:r w:rsidRPr="00D908E6">
        <w:rPr>
          <w:u w:val="single"/>
        </w:rPr>
        <w:t>research</w:t>
      </w:r>
      <w:proofErr w:type="gramEnd"/>
      <w:r w:rsidRPr="00D908E6">
        <w:rPr>
          <w:u w:val="single"/>
        </w:rPr>
        <w:t xml:space="preserve"> that largely points to domestic political variables</w:t>
      </w:r>
      <w:r w:rsidRPr="00D908E6">
        <w:rPr>
          <w:sz w:val="12"/>
        </w:rPr>
        <w:t xml:space="preserve">, such as regime type, to explain institutional commitment, the project theorizes </w:t>
      </w:r>
      <w:r w:rsidRPr="00D908E6">
        <w:rPr>
          <w:b/>
          <w:u w:val="single"/>
        </w:rPr>
        <w:t>that nuclear nonproliferation regime is best conceptualized as a hegemonic order in which variation in states’ favorability toward U.S. global leadership explains variation in commitment to the nuclear nonproliferation regime.</w:t>
      </w:r>
      <w:r w:rsidRPr="00D908E6">
        <w:rPr>
          <w:sz w:val="12"/>
        </w:rPr>
        <w:t xml:space="preserve"> </w:t>
      </w:r>
      <w:r w:rsidRPr="00D908E6">
        <w:rPr>
          <w:u w:val="single"/>
        </w:rPr>
        <w:t>This research employs quantitative analysis drawn from an original dataset of nuclear nonproliferation commitment indicators as well as detailed case studies of nonproliferation</w:t>
      </w:r>
      <w:r w:rsidRPr="00D908E6">
        <w:rPr>
          <w:sz w:val="12"/>
        </w:rPr>
        <w:t xml:space="preserve"> decision-making in Japan, Egypt, and Indonesia drawn from over 35 elite interviews and archival research. </w:t>
      </w:r>
      <w:r w:rsidRPr="00D908E6">
        <w:rPr>
          <w:u w:val="single"/>
        </w:rPr>
        <w:t>Empirical findings indicate support for the proposed theory</w:t>
      </w:r>
      <w:r w:rsidRPr="00D908E6">
        <w:rPr>
          <w:sz w:val="12"/>
        </w:rPr>
        <w:t xml:space="preserve">. The findings suggest </w:t>
      </w:r>
      <w:r w:rsidRPr="00D908E6">
        <w:rPr>
          <w:b/>
          <w:u w:val="single"/>
        </w:rPr>
        <w:t>this particular regime may be unsustainable without a hegemonic backer</w:t>
      </w:r>
      <w:r w:rsidRPr="00D908E6">
        <w:rPr>
          <w:sz w:val="12"/>
        </w:rPr>
        <w:t>,</w:t>
      </w:r>
      <w:r w:rsidRPr="00D908E6">
        <w:rPr>
          <w:u w:val="single"/>
        </w:rPr>
        <w:t xml:space="preserve"> leading to questions about the future of nuclear proliferation amidst the projected relative decline of U.S. economic power.</w:t>
      </w:r>
    </w:p>
    <w:p w:rsidR="0051014A" w:rsidRPr="008E67EC" w:rsidRDefault="0051014A" w:rsidP="0051014A">
      <w:pPr>
        <w:rPr>
          <w:rStyle w:val="Emphasis"/>
        </w:rPr>
      </w:pPr>
    </w:p>
    <w:p w:rsidR="0051014A" w:rsidRDefault="0051014A" w:rsidP="0051014A">
      <w:pPr>
        <w:pStyle w:val="Heading3"/>
      </w:pPr>
      <w:proofErr w:type="spellStart"/>
      <w:r>
        <w:t>Heg</w:t>
      </w:r>
      <w:proofErr w:type="spellEnd"/>
      <w:r>
        <w:t xml:space="preserve"> </w:t>
      </w:r>
      <w:r>
        <w:t>Good</w:t>
      </w:r>
      <w:r>
        <w:t xml:space="preserve"> – ME</w:t>
      </w:r>
    </w:p>
    <w:p w:rsidR="0051014A" w:rsidRPr="00981E60" w:rsidRDefault="0051014A" w:rsidP="0051014A">
      <w:pPr>
        <w:pStyle w:val="Heading4"/>
      </w:pPr>
      <w:proofErr w:type="spellStart"/>
      <w:r>
        <w:t>Heg</w:t>
      </w:r>
      <w:proofErr w:type="spellEnd"/>
      <w:r>
        <w:t xml:space="preserve"> solves </w:t>
      </w:r>
      <w:proofErr w:type="gramStart"/>
      <w:r>
        <w:t>middle east</w:t>
      </w:r>
      <w:proofErr w:type="gramEnd"/>
      <w:r>
        <w:t xml:space="preserve"> war</w:t>
      </w:r>
    </w:p>
    <w:p w:rsidR="0051014A" w:rsidRDefault="0051014A" w:rsidP="0051014A">
      <w:proofErr w:type="spellStart"/>
      <w:r w:rsidRPr="00364395">
        <w:rPr>
          <w:b/>
        </w:rPr>
        <w:t>Douthat</w:t>
      </w:r>
      <w:proofErr w:type="spellEnd"/>
      <w:r>
        <w:t xml:space="preserve"> 6-10-</w:t>
      </w:r>
      <w:r w:rsidRPr="00364395">
        <w:rPr>
          <w:b/>
        </w:rPr>
        <w:t>17</w:t>
      </w:r>
      <w:r>
        <w:t xml:space="preserve"> </w:t>
      </w:r>
    </w:p>
    <w:p w:rsidR="0051014A" w:rsidRDefault="0051014A" w:rsidP="0051014A">
      <w:r>
        <w:t xml:space="preserve">(Ross </w:t>
      </w:r>
      <w:proofErr w:type="spellStart"/>
      <w:r>
        <w:t>Douthat</w:t>
      </w:r>
      <w:proofErr w:type="spellEnd"/>
      <w:r>
        <w:t xml:space="preserve">- NYT columnist “The Headless Superpower” </w:t>
      </w:r>
      <w:hyperlink r:id="rId7" w:history="1">
        <w:r w:rsidRPr="00DF18DB">
          <w:rPr>
            <w:rStyle w:val="Hyperlink"/>
          </w:rPr>
          <w:t>https://www.nytimes.com/2017/06/10/opinion/sunday/the-headless-superpower.html</w:t>
        </w:r>
      </w:hyperlink>
      <w:r>
        <w:t xml:space="preserve">) </w:t>
      </w:r>
      <w:proofErr w:type="spellStart"/>
      <w:r>
        <w:t>mba-alb</w:t>
      </w:r>
      <w:proofErr w:type="spellEnd"/>
    </w:p>
    <w:p w:rsidR="0051014A" w:rsidRDefault="0051014A" w:rsidP="0051014A">
      <w:pPr>
        <w:rPr>
          <w:sz w:val="12"/>
        </w:rPr>
      </w:pPr>
      <w:r w:rsidRPr="002545C3">
        <w:rPr>
          <w:sz w:val="12"/>
        </w:rPr>
        <w:t>I</w:t>
      </w:r>
      <w:r w:rsidRPr="00D7343C">
        <w:rPr>
          <w:u w:val="single"/>
        </w:rPr>
        <w:t xml:space="preserve">F the United States imperium in all its might did not </w:t>
      </w:r>
      <w:r w:rsidRPr="00981E60">
        <w:rPr>
          <w:u w:val="single"/>
        </w:rPr>
        <w:t>exist</w:t>
      </w:r>
      <w:r w:rsidRPr="00981E60">
        <w:rPr>
          <w:sz w:val="12"/>
          <w:u w:val="single"/>
        </w:rPr>
        <w:t>,</w:t>
      </w:r>
      <w:r w:rsidRPr="002545C3">
        <w:rPr>
          <w:sz w:val="12"/>
        </w:rPr>
        <w:t xml:space="preserve"> if the Washington, D.C., of Donald Trump and James </w:t>
      </w:r>
      <w:proofErr w:type="spellStart"/>
      <w:r w:rsidRPr="002545C3">
        <w:rPr>
          <w:sz w:val="12"/>
        </w:rPr>
        <w:t>Comey</w:t>
      </w:r>
      <w:proofErr w:type="spellEnd"/>
      <w:r w:rsidRPr="002545C3">
        <w:rPr>
          <w:sz w:val="12"/>
        </w:rPr>
        <w:t xml:space="preserve"> were just the Sicilian-style backwater that it currently resembles, </w:t>
      </w:r>
      <w:r w:rsidRPr="00D7343C">
        <w:rPr>
          <w:u w:val="single"/>
        </w:rPr>
        <w:t>then no one looking at recent events would doubt that the entire Middle East is on the verge of its own version of a European Great War</w:t>
      </w:r>
      <w:r w:rsidRPr="002545C3">
        <w:rPr>
          <w:sz w:val="12"/>
        </w:rPr>
        <w:t xml:space="preserve">. </w:t>
      </w:r>
      <w:r w:rsidRPr="00D7343C">
        <w:rPr>
          <w:u w:val="single"/>
        </w:rPr>
        <w:t>Most of the elements that hurled European powers into conflicts</w:t>
      </w:r>
      <w:r w:rsidRPr="002545C3">
        <w:rPr>
          <w:sz w:val="12"/>
        </w:rPr>
        <w:t xml:space="preserve"> in 1914 and 1939 (and 1870, 1853, 1805, 1756 …) </w:t>
      </w:r>
      <w:r w:rsidRPr="00D7343C">
        <w:rPr>
          <w:u w:val="single"/>
        </w:rPr>
        <w:t>are present in the Middle East right now.</w:t>
      </w:r>
      <w:r w:rsidRPr="002545C3">
        <w:rPr>
          <w:sz w:val="12"/>
        </w:rPr>
        <w:t xml:space="preserve"> You have two rival alliances, one led by Iran and the other by the Saudis, riven by religion, ideology and strategic interests. You have ongoing proxy wars between them, in Syria and </w:t>
      </w:r>
      <w:proofErr w:type="gramStart"/>
      <w:r w:rsidRPr="002545C3">
        <w:rPr>
          <w:sz w:val="12"/>
        </w:rPr>
        <w:t>Yemen, that</w:t>
      </w:r>
      <w:proofErr w:type="gramEnd"/>
      <w:r w:rsidRPr="002545C3">
        <w:rPr>
          <w:sz w:val="12"/>
        </w:rPr>
        <w:t xml:space="preserve"> resemble the Spanish Civil War in their ferocity and factional complexity. You have various unpredictable third forces, from the Islamic State to the Kurds to the Russians, whose </w:t>
      </w:r>
      <w:proofErr w:type="spellStart"/>
      <w:r w:rsidRPr="002545C3">
        <w:rPr>
          <w:sz w:val="12"/>
        </w:rPr>
        <w:t>instigationist</w:t>
      </w:r>
      <w:proofErr w:type="spellEnd"/>
      <w:r w:rsidRPr="002545C3">
        <w:rPr>
          <w:sz w:val="12"/>
        </w:rPr>
        <w:t xml:space="preserve"> activities or mere self-interest could help set a catastrophe into motion. </w:t>
      </w:r>
      <w:proofErr w:type="gramStart"/>
      <w:r w:rsidRPr="002545C3">
        <w:rPr>
          <w:sz w:val="12"/>
        </w:rPr>
        <w:t>And now, with the sudden Saudi-led attempt to isolate Qatar and impose a long list of demands on the tiny emirate, you have an Austria-and-Serbia-in-1914 confrontation — a larger power demanding a small country cut ties to terrorism, while the small country looks to the larger power’s rivals for support, and a fog of rumor and misinformation (now internet rather than telegraph-enabled) hangs over efforts to resolve the spat.</w:t>
      </w:r>
      <w:proofErr w:type="gramEnd"/>
      <w:r w:rsidRPr="002545C3">
        <w:rPr>
          <w:sz w:val="12"/>
        </w:rPr>
        <w:t xml:space="preserve"> Indeed </w:t>
      </w:r>
      <w:r w:rsidRPr="00D7343C">
        <w:rPr>
          <w:u w:val="single"/>
        </w:rPr>
        <w:t>what the Saudis</w:t>
      </w:r>
      <w:r w:rsidRPr="002545C3">
        <w:rPr>
          <w:sz w:val="12"/>
        </w:rPr>
        <w:t xml:space="preserve"> </w:t>
      </w:r>
      <w:r w:rsidRPr="00D7343C">
        <w:rPr>
          <w:u w:val="single"/>
        </w:rPr>
        <w:t>and their allies</w:t>
      </w:r>
      <w:r w:rsidRPr="002545C3">
        <w:rPr>
          <w:sz w:val="12"/>
        </w:rPr>
        <w:t xml:space="preserve"> </w:t>
      </w:r>
      <w:r w:rsidRPr="00D7343C">
        <w:rPr>
          <w:u w:val="single"/>
        </w:rPr>
        <w:t>are doing</w:t>
      </w:r>
      <w:r w:rsidRPr="002545C3">
        <w:rPr>
          <w:sz w:val="12"/>
        </w:rPr>
        <w:t xml:space="preserve"> to Qatar </w:t>
      </w:r>
      <w:r w:rsidRPr="00D7343C">
        <w:rPr>
          <w:u w:val="single"/>
        </w:rPr>
        <w:t>is</w:t>
      </w:r>
      <w:r w:rsidRPr="002545C3">
        <w:rPr>
          <w:sz w:val="12"/>
        </w:rPr>
        <w:t xml:space="preserve">, by traditional definition, already </w:t>
      </w:r>
      <w:r w:rsidRPr="00D7343C">
        <w:rPr>
          <w:u w:val="single"/>
        </w:rPr>
        <w:t>an act of war</w:t>
      </w:r>
      <w:r w:rsidRPr="002545C3">
        <w:rPr>
          <w:sz w:val="12"/>
        </w:rPr>
        <w:t xml:space="preserve"> — closing borders and waterways and halting flights in what amounts to a soft blockade</w:t>
      </w:r>
      <w:r w:rsidRPr="00D7343C">
        <w:rPr>
          <w:u w:val="single"/>
        </w:rPr>
        <w:t>. The shows of support for Qatar from the Iranians and Turkey, meanwhile, are the kind of steps that historically turn crises into open conflicts, as escalation feeds on escalation until the real war comes.</w:t>
      </w:r>
      <w:r w:rsidRPr="002545C3">
        <w:rPr>
          <w:sz w:val="12"/>
        </w:rPr>
        <w:t xml:space="preserve"> Except: </w:t>
      </w:r>
      <w:r w:rsidRPr="00D7343C">
        <w:rPr>
          <w:b/>
          <w:u w:val="single"/>
        </w:rPr>
        <w:t xml:space="preserve">In the historical examples, 1914 and all the rest, there was not a global hegemon with a military dwarfing all the </w:t>
      </w:r>
      <w:proofErr w:type="spellStart"/>
      <w:r w:rsidRPr="00D7343C">
        <w:rPr>
          <w:b/>
          <w:u w:val="single"/>
        </w:rPr>
        <w:t>rivalrous</w:t>
      </w:r>
      <w:proofErr w:type="spellEnd"/>
      <w:r w:rsidRPr="00D7343C">
        <w:rPr>
          <w:b/>
          <w:u w:val="single"/>
        </w:rPr>
        <w:t xml:space="preserve"> powers and a clear interest in making sure that conflicts stay local and that borders stay where they’ve been drawn</w:t>
      </w:r>
      <w:r w:rsidRPr="002545C3">
        <w:rPr>
          <w:sz w:val="12"/>
        </w:rPr>
        <w:t xml:space="preserve">. </w:t>
      </w:r>
      <w:proofErr w:type="gramStart"/>
      <w:r w:rsidRPr="002545C3">
        <w:rPr>
          <w:sz w:val="12"/>
        </w:rPr>
        <w:t>And</w:t>
      </w:r>
      <w:proofErr w:type="gramEnd"/>
      <w:r w:rsidRPr="002545C3">
        <w:rPr>
          <w:sz w:val="12"/>
        </w:rPr>
        <w:t xml:space="preserve"> the main point of </w:t>
      </w:r>
      <w:r w:rsidRPr="00D7343C">
        <w:rPr>
          <w:u w:val="single"/>
        </w:rPr>
        <w:t xml:space="preserve">the </w:t>
      </w:r>
      <w:proofErr w:type="spellStart"/>
      <w:r w:rsidRPr="00D7343C">
        <w:rPr>
          <w:u w:val="single"/>
        </w:rPr>
        <w:t>Pax</w:t>
      </w:r>
      <w:proofErr w:type="spellEnd"/>
      <w:r w:rsidRPr="00D7343C">
        <w:rPr>
          <w:u w:val="single"/>
        </w:rPr>
        <w:t xml:space="preserve"> Americana</w:t>
      </w:r>
      <w:r w:rsidRPr="002545C3">
        <w:rPr>
          <w:sz w:val="12"/>
        </w:rPr>
        <w:t xml:space="preserve">, the best case for all the money we spend maintaining it, is that it </w:t>
      </w:r>
      <w:r w:rsidRPr="00D7343C">
        <w:rPr>
          <w:u w:val="single"/>
        </w:rPr>
        <w:t xml:space="preserve">promises to keeps a lid on exactly these sorts of regional conflicts </w:t>
      </w:r>
      <w:r w:rsidRPr="002545C3">
        <w:rPr>
          <w:sz w:val="12"/>
        </w:rPr>
        <w:t xml:space="preserve">— </w:t>
      </w:r>
      <w:r w:rsidRPr="00D7343C">
        <w:rPr>
          <w:u w:val="single"/>
        </w:rPr>
        <w:t>by variously reassuring, cowing and protecting nations that would otherwise be engaged in arms races and shooting wars.</w:t>
      </w:r>
      <w:r w:rsidRPr="002545C3">
        <w:rPr>
          <w:sz w:val="12"/>
        </w:rPr>
        <w:t xml:space="preserve"> Thus </w:t>
      </w:r>
      <w:r w:rsidRPr="00D7343C">
        <w:rPr>
          <w:u w:val="single"/>
        </w:rPr>
        <w:t>we rely on</w:t>
      </w:r>
      <w:r w:rsidRPr="002545C3">
        <w:rPr>
          <w:sz w:val="12"/>
        </w:rPr>
        <w:t xml:space="preserve"> our unpleasant friends </w:t>
      </w:r>
      <w:r w:rsidRPr="00D7343C">
        <w:rPr>
          <w:u w:val="single"/>
        </w:rPr>
        <w:t>the Saudis not to start a</w:t>
      </w:r>
      <w:r w:rsidRPr="002545C3">
        <w:rPr>
          <w:sz w:val="12"/>
        </w:rPr>
        <w:t xml:space="preserve"> regional </w:t>
      </w:r>
      <w:r w:rsidRPr="00D7343C">
        <w:rPr>
          <w:u w:val="single"/>
        </w:rPr>
        <w:t>war because they depend on us</w:t>
      </w:r>
      <w:r w:rsidRPr="002545C3">
        <w:rPr>
          <w:sz w:val="12"/>
        </w:rPr>
        <w:t xml:space="preserve"> for military hardware and, often, to do their fighting for them. </w:t>
      </w:r>
      <w:r w:rsidRPr="00D7343C">
        <w:rPr>
          <w:u w:val="single"/>
        </w:rPr>
        <w:t>We rely on</w:t>
      </w:r>
      <w:r w:rsidRPr="002545C3">
        <w:rPr>
          <w:sz w:val="12"/>
        </w:rPr>
        <w:t xml:space="preserve"> our unpleasant enemies </w:t>
      </w:r>
      <w:r w:rsidRPr="00D7343C">
        <w:rPr>
          <w:u w:val="single"/>
        </w:rPr>
        <w:t>the Iranians not to start</w:t>
      </w:r>
      <w:r w:rsidRPr="002545C3">
        <w:rPr>
          <w:sz w:val="12"/>
        </w:rPr>
        <w:t xml:space="preserve"> </w:t>
      </w:r>
      <w:r w:rsidRPr="00D7343C">
        <w:rPr>
          <w:u w:val="single"/>
        </w:rPr>
        <w:t>a</w:t>
      </w:r>
      <w:r w:rsidRPr="002545C3">
        <w:rPr>
          <w:sz w:val="12"/>
        </w:rPr>
        <w:t xml:space="preserve"> regional </w:t>
      </w:r>
      <w:r w:rsidRPr="00D7343C">
        <w:rPr>
          <w:u w:val="single"/>
        </w:rPr>
        <w:t>war</w:t>
      </w:r>
      <w:r w:rsidRPr="002545C3">
        <w:rPr>
          <w:sz w:val="12"/>
        </w:rPr>
        <w:t xml:space="preserve"> </w:t>
      </w:r>
      <w:r w:rsidRPr="00D7343C">
        <w:rPr>
          <w:u w:val="single"/>
        </w:rPr>
        <w:t xml:space="preserve">because they </w:t>
      </w:r>
      <w:proofErr w:type="gramStart"/>
      <w:r w:rsidRPr="00D7343C">
        <w:rPr>
          <w:u w:val="single"/>
        </w:rPr>
        <w:t>don’t</w:t>
      </w:r>
      <w:proofErr w:type="gramEnd"/>
      <w:r w:rsidRPr="00D7343C">
        <w:rPr>
          <w:u w:val="single"/>
        </w:rPr>
        <w:t xml:space="preserve"> want to risk going up against our juggernaut directly. </w:t>
      </w:r>
      <w:r w:rsidRPr="002545C3">
        <w:rPr>
          <w:u w:val="single"/>
        </w:rPr>
        <w:t>We expect Qatar to accept our mediation because</w:t>
      </w:r>
      <w:r w:rsidRPr="002545C3">
        <w:rPr>
          <w:sz w:val="12"/>
        </w:rPr>
        <w:t xml:space="preserve"> (among other reasons) </w:t>
      </w:r>
      <w:r w:rsidRPr="002545C3">
        <w:rPr>
          <w:u w:val="single"/>
        </w:rPr>
        <w:t>we have a major military base in their territory</w:t>
      </w:r>
      <w:r w:rsidRPr="002545C3">
        <w:rPr>
          <w:sz w:val="12"/>
        </w:rPr>
        <w:t>.</w:t>
      </w:r>
      <w:r w:rsidRPr="002545C3">
        <w:rPr>
          <w:u w:val="single"/>
        </w:rPr>
        <w:t xml:space="preserve"> </w:t>
      </w:r>
      <w:r w:rsidRPr="002545C3">
        <w:rPr>
          <w:sz w:val="12"/>
        </w:rPr>
        <w:t xml:space="preserve">And while the Qataris and </w:t>
      </w:r>
      <w:r w:rsidRPr="002545C3">
        <w:rPr>
          <w:b/>
          <w:u w:val="single"/>
        </w:rPr>
        <w:t>all the other players</w:t>
      </w:r>
      <w:r w:rsidRPr="002545C3">
        <w:rPr>
          <w:sz w:val="12"/>
        </w:rPr>
        <w:t xml:space="preserve"> — Kurdish, Turkish, Iraqi, Israeli — have ways to be the tail that wags our dog, they </w:t>
      </w:r>
      <w:r w:rsidRPr="002545C3">
        <w:rPr>
          <w:b/>
          <w:u w:val="single"/>
        </w:rPr>
        <w:t>know there are limits</w:t>
      </w:r>
      <w:r w:rsidRPr="002545C3">
        <w:rPr>
          <w:sz w:val="12"/>
        </w:rPr>
        <w:t xml:space="preserve">, </w:t>
      </w:r>
      <w:r w:rsidRPr="002545C3">
        <w:rPr>
          <w:u w:val="single"/>
        </w:rPr>
        <w:t>that they have to get what they want without doing anything that makes us turn on them.</w:t>
      </w:r>
      <w:r w:rsidRPr="002545C3">
        <w:rPr>
          <w:sz w:val="12"/>
        </w:rPr>
        <w:t xml:space="preserve"> </w:t>
      </w:r>
      <w:r w:rsidRPr="002545C3">
        <w:rPr>
          <w:u w:val="single"/>
        </w:rPr>
        <w:t>All of this can work, and it has worked, in the Middle East and elsewhere: Recent decades have seen fewer major wars, fewer combat deaths and many fewer inter-state conflicts than in a multipolar</w:t>
      </w:r>
      <w:r w:rsidRPr="002545C3">
        <w:rPr>
          <w:sz w:val="12"/>
        </w:rPr>
        <w:t>, pre-</w:t>
      </w:r>
      <w:proofErr w:type="spellStart"/>
      <w:r w:rsidRPr="002545C3">
        <w:rPr>
          <w:sz w:val="12"/>
        </w:rPr>
        <w:t>Pax</w:t>
      </w:r>
      <w:proofErr w:type="spellEnd"/>
      <w:r w:rsidRPr="002545C3">
        <w:rPr>
          <w:sz w:val="12"/>
        </w:rPr>
        <w:t xml:space="preserve"> Americana </w:t>
      </w:r>
      <w:r w:rsidRPr="002545C3">
        <w:rPr>
          <w:u w:val="single"/>
        </w:rPr>
        <w:t>age</w:t>
      </w:r>
      <w:r w:rsidRPr="002545C3">
        <w:rPr>
          <w:sz w:val="12"/>
        </w:rPr>
        <w:t xml:space="preserve">. </w:t>
      </w:r>
    </w:p>
    <w:p w:rsidR="0051014A" w:rsidRDefault="0051014A" w:rsidP="0051014A">
      <w:pPr>
        <w:pStyle w:val="Heading3"/>
      </w:pPr>
      <w:r>
        <w:t>AT OSB</w:t>
      </w:r>
    </w:p>
    <w:p w:rsidR="0051014A" w:rsidRDefault="0051014A" w:rsidP="0051014A">
      <w:pPr>
        <w:pStyle w:val="Heading4"/>
      </w:pPr>
      <w:r>
        <w:t xml:space="preserve">Every alternative to </w:t>
      </w:r>
      <w:proofErr w:type="spellStart"/>
      <w:r>
        <w:t>heg</w:t>
      </w:r>
      <w:proofErr w:type="spellEnd"/>
      <w:r>
        <w:t xml:space="preserve"> fails</w:t>
      </w:r>
    </w:p>
    <w:p w:rsidR="0051014A" w:rsidRPr="00486E37" w:rsidRDefault="0051014A" w:rsidP="0051014A">
      <w:pPr>
        <w:rPr>
          <w:b/>
          <w:sz w:val="26"/>
        </w:rPr>
      </w:pPr>
      <w:proofErr w:type="gramStart"/>
      <w:r w:rsidRPr="009C40B0">
        <w:rPr>
          <w:rStyle w:val="Style13ptBold"/>
        </w:rPr>
        <w:t>Brands and Edelman 17’</w:t>
      </w:r>
      <w:r>
        <w:t xml:space="preserve"> - </w:t>
      </w:r>
      <w:r w:rsidRPr="009C40B0">
        <w:t>Hal Brands is the Henry A. Kissinger Distinguished Professor of Global Affairs at the Johns Hopkins School of Advanced International Studies</w:t>
      </w:r>
      <w:r>
        <w:t xml:space="preserve">, </w:t>
      </w:r>
      <w:r w:rsidRPr="009C40B0">
        <w:t xml:space="preserve">Roger </w:t>
      </w:r>
      <w:proofErr w:type="spellStart"/>
      <w:r w:rsidRPr="009C40B0">
        <w:t>Hertog</w:t>
      </w:r>
      <w:proofErr w:type="spellEnd"/>
      <w:r w:rsidRPr="009C40B0">
        <w:t xml:space="preserve"> Distinguished Practitioner-in-Residence at the Philip Merrill Center for Strategic Studies</w:t>
      </w:r>
      <w:r>
        <w:t xml:space="preserve"> (Hal and Eric, “</w:t>
      </w:r>
      <w:r w:rsidRPr="009C40B0">
        <w:t>The Crisis of American Military Primacy and the Search for Strategic Solvency</w:t>
      </w:r>
      <w:r>
        <w:t xml:space="preserve">”, 1/03/17, ProQuest, </w:t>
      </w:r>
      <w:r w:rsidRPr="009C40B0">
        <w:t>https://search-proquest-com.proxy.lib.umich.edu/docview/1879964221?pq-origsite=summon&amp;accountid=14667</w:t>
      </w:r>
      <w:r>
        <w:t>//GHS-AK)</w:t>
      </w:r>
      <w:proofErr w:type="gramEnd"/>
    </w:p>
    <w:p w:rsidR="0051014A" w:rsidRPr="003A0496" w:rsidRDefault="0051014A" w:rsidP="0051014A">
      <w:pPr>
        <w:rPr>
          <w:sz w:val="10"/>
        </w:rPr>
      </w:pPr>
      <w:r w:rsidRPr="003A2B5C">
        <w:rPr>
          <w:rStyle w:val="StyleUnderline"/>
        </w:rPr>
        <w:t>If the United States is unwilling to spend significantly more on defense</w:t>
      </w:r>
      <w:r w:rsidRPr="003A2B5C">
        <w:rPr>
          <w:sz w:val="10"/>
        </w:rPr>
        <w:t xml:space="preserve">, but </w:t>
      </w:r>
      <w:r w:rsidRPr="00486E37">
        <w:rPr>
          <w:rStyle w:val="StyleUnderline"/>
        </w:rPr>
        <w:t>does not wish to invite the geopolitical instability associated with retrenchme</w:t>
      </w:r>
      <w:r w:rsidRPr="003A2B5C">
        <w:rPr>
          <w:sz w:val="10"/>
        </w:rPr>
        <w:t xml:space="preserve">nt, a second option is to live with greater risk. </w:t>
      </w:r>
      <w:r w:rsidRPr="003A2B5C">
        <w:rPr>
          <w:rStyle w:val="StyleUnderline"/>
        </w:rPr>
        <w:t>Living with greater risk could take two different, but not mutually exclusive, forms</w:t>
      </w:r>
      <w:r w:rsidRPr="003A2B5C">
        <w:rPr>
          <w:sz w:val="10"/>
        </w:rPr>
        <w:t xml:space="preserve">. </w:t>
      </w:r>
      <w:r w:rsidRPr="003A2B5C">
        <w:rPr>
          <w:rStyle w:val="Emphasis"/>
        </w:rPr>
        <w:t>First, the United States could accept higher risk with respect to its global commitments by wagering that even exposed commitments are unlikely to be tested because US adversaries are risk averse and are unwilling to start a war,</w:t>
      </w:r>
      <w:r w:rsidRPr="003A2B5C">
        <w:rPr>
          <w:sz w:val="10"/>
        </w:rPr>
        <w:t xml:space="preserve"> even a potentially successful </w:t>
      </w:r>
      <w:proofErr w:type="gramStart"/>
      <w:r w:rsidRPr="003A2B5C">
        <w:rPr>
          <w:sz w:val="10"/>
        </w:rPr>
        <w:t>one, that</w:t>
      </w:r>
      <w:proofErr w:type="gramEnd"/>
      <w:r w:rsidRPr="003A2B5C">
        <w:rPr>
          <w:sz w:val="10"/>
        </w:rPr>
        <w:t xml:space="preserve"> might cause American intervention. In other words, the United States might not be able to defend Taiwan effectively, </w:t>
      </w:r>
      <w:r w:rsidRPr="003A2B5C">
        <w:rPr>
          <w:rStyle w:val="Emphasis"/>
        </w:rPr>
        <w:t>but the mere prospect of an invasion provoking a Sino-American war would stay Beijing's hand.</w:t>
      </w:r>
      <w:r>
        <w:rPr>
          <w:rStyle w:val="Emphasis"/>
        </w:rPr>
        <w:t xml:space="preserve"> </w:t>
      </w:r>
      <w:r w:rsidRPr="003A2B5C">
        <w:rPr>
          <w:sz w:val="10"/>
        </w:rPr>
        <w:t xml:space="preserve">Second, the </w:t>
      </w:r>
      <w:r w:rsidRPr="003A2B5C">
        <w:rPr>
          <w:rStyle w:val="StyleUnderline"/>
        </w:rPr>
        <w:t xml:space="preserve">United States could bridge the </w:t>
      </w:r>
      <w:proofErr w:type="spellStart"/>
      <w:r w:rsidRPr="003A2B5C">
        <w:rPr>
          <w:rStyle w:val="StyleUnderline"/>
        </w:rPr>
        <w:t>capabilitiescommitments</w:t>
      </w:r>
      <w:proofErr w:type="spellEnd"/>
      <w:r w:rsidRPr="003A2B5C">
        <w:rPr>
          <w:rStyle w:val="StyleUnderline"/>
        </w:rPr>
        <w:t xml:space="preserve"> gap through riskier strategies substituting escalation for additional resources</w:t>
      </w:r>
      <w:r w:rsidRPr="003A2B5C">
        <w:rPr>
          <w:sz w:val="10"/>
        </w:rPr>
        <w:t xml:space="preserve">. Most likely, this would </w:t>
      </w:r>
      <w:r w:rsidRPr="003A2B5C">
        <w:rPr>
          <w:rStyle w:val="StyleUnderline"/>
        </w:rPr>
        <w:t>entail relying more heavily on nuclear</w:t>
      </w:r>
      <w:bookmarkStart w:id="0" w:name="_GoBack"/>
      <w:bookmarkEnd w:id="0"/>
      <w:r w:rsidRPr="003A2B5C">
        <w:rPr>
          <w:rStyle w:val="StyleUnderline"/>
        </w:rPr>
        <w:t xml:space="preserve"> warfighting and the threat of nuclear retaliation to defend vulnerable allies</w:t>
      </w:r>
      <w:r w:rsidRPr="003A2B5C">
        <w:rPr>
          <w:sz w:val="10"/>
        </w:rPr>
        <w:t xml:space="preserve"> in East Asia or Eastern Europe. Because US allies </w:t>
      </w:r>
      <w:proofErr w:type="gramStart"/>
      <w:r w:rsidRPr="003A2B5C">
        <w:rPr>
          <w:sz w:val="10"/>
        </w:rPr>
        <w:t>are already covered</w:t>
      </w:r>
      <w:proofErr w:type="gramEnd"/>
      <w:r w:rsidRPr="003A2B5C">
        <w:rPr>
          <w:sz w:val="10"/>
        </w:rPr>
        <w:t xml:space="preserve"> by the US extended nuclear deterrent, this approach would involve making more explicit nuclear threats and guarantees and integrating greater reliance on nuclear weapons into US plans. Similarly</w:t>
      </w:r>
      <w:r w:rsidRPr="003A2B5C">
        <w:rPr>
          <w:rStyle w:val="StyleUnderline"/>
        </w:rPr>
        <w:t xml:space="preserve">, this approach could entail the use, or the threat of use, of powerful nonnuclear capabilities </w:t>
      </w:r>
      <w:r w:rsidRPr="003A2B5C">
        <w:rPr>
          <w:sz w:val="10"/>
        </w:rPr>
        <w:t xml:space="preserve">such as strategic cyberattacks against critical enemy infrastructure for the same purpose-bolstering deterrence on the cheap by raising the costs an aggressor would expect to pay.35 </w:t>
      </w:r>
      <w:proofErr w:type="gramStart"/>
      <w:r w:rsidRPr="003A2B5C">
        <w:rPr>
          <w:sz w:val="10"/>
        </w:rPr>
        <w:t>Lest</w:t>
      </w:r>
      <w:proofErr w:type="gramEnd"/>
      <w:r w:rsidRPr="003A2B5C">
        <w:rPr>
          <w:sz w:val="10"/>
        </w:rPr>
        <w:t xml:space="preserve"> these approaches sound ridiculous, both have a distinguished pedigree. In the late 1940s, the United States could not credibly defend Western Europe from a Soviet invasion. </w:t>
      </w:r>
      <w:proofErr w:type="gramStart"/>
      <w:r w:rsidRPr="003A2B5C">
        <w:rPr>
          <w:sz w:val="10"/>
        </w:rPr>
        <w:t>But the Truman administration still undertook the security guarantees associated with NATO on the calculated gamble that Moscow was unlikely to risk global war by attacking US allies, particularly during the period of the US nuclear monopoly.36 And in the 1950s, to control costs and address the continuing deficiency of US and allied conventional forces, the Eisenhower administration relied heavily on nuclear threats to deter aggression.37 Throughout much of the Cold War, in fact, the United States compensated for conventional inferiority-particularly in Central Europe-by integrating early recourse to nuclear weapons into its war plans.</w:t>
      </w:r>
      <w:proofErr w:type="gramEnd"/>
      <w:r w:rsidRPr="003A2B5C">
        <w:rPr>
          <w:sz w:val="10"/>
        </w:rPr>
        <w:t xml:space="preserve"> Accepting greater risk would mean updating Cold War-era approaches for today's purposes. </w:t>
      </w:r>
      <w:r w:rsidRPr="003A2B5C">
        <w:rPr>
          <w:rStyle w:val="StyleUnderline"/>
        </w:rPr>
        <w:t>Yet substituting risk for cost entails serious liabilities</w:t>
      </w:r>
      <w:r w:rsidRPr="003A2B5C">
        <w:rPr>
          <w:sz w:val="10"/>
        </w:rPr>
        <w:t>. Simply h</w:t>
      </w:r>
      <w:r w:rsidRPr="003A2B5C">
        <w:rPr>
          <w:rStyle w:val="StyleUnderline"/>
        </w:rPr>
        <w:t xml:space="preserve">oping exposed commitments will not be challenged might work-for a while. </w:t>
      </w:r>
      <w:proofErr w:type="gramStart"/>
      <w:r w:rsidRPr="003A2B5C">
        <w:rPr>
          <w:rStyle w:val="StyleUnderline"/>
        </w:rPr>
        <w:t>But</w:t>
      </w:r>
      <w:proofErr w:type="gramEnd"/>
      <w:r w:rsidRPr="003A2B5C">
        <w:rPr>
          <w:rStyle w:val="StyleUnderline"/>
        </w:rPr>
        <w:t xml:space="preserve"> this strategy carries enormous risk of those guarantees eventually being tested </w:t>
      </w:r>
      <w:r w:rsidRPr="003A2B5C">
        <w:rPr>
          <w:sz w:val="10"/>
        </w:rPr>
        <w:t xml:space="preserve">and found wanting, with devastating effects on America's reputation and credibility. Meanwhile, a strategy of bluff could weaken deterrence and reassurance on the installment plan as allies and adversaries perceive a shifting balance of power and understand US guarantees are increasingly chimerical. The second variant of this approach, </w:t>
      </w:r>
      <w:r w:rsidRPr="003A2B5C">
        <w:rPr>
          <w:rStyle w:val="StyleUnderline"/>
        </w:rPr>
        <w:t>embracing more escalatory approaches, lacks credibility. Consider threatening to employ strategic cyberattacks against an aggressor in a conflict over Taiwan or the Baltic state</w:t>
      </w:r>
      <w:r w:rsidRPr="003A2B5C">
        <w:rPr>
          <w:sz w:val="10"/>
        </w:rPr>
        <w:t xml:space="preserve">s. Such </w:t>
      </w:r>
      <w:r w:rsidRPr="003A2B5C">
        <w:rPr>
          <w:rStyle w:val="StyleUnderline"/>
        </w:rPr>
        <w:t>threats are problematic, because as President Obama acknowledged in 2016, "open societies" such as the United States are "more vulnerable" to massive cyberattacks than authoritarian rivals such as Russia or China</w:t>
      </w:r>
      <w:r w:rsidRPr="003A2B5C">
        <w:rPr>
          <w:sz w:val="10"/>
        </w:rPr>
        <w:t xml:space="preserve">.38 America may simply lack the escalation dominance needed to make a strategy of cyber-retaliation believable. So too in the nuclear realm. </w:t>
      </w:r>
      <w:r w:rsidRPr="003A2B5C">
        <w:rPr>
          <w:rStyle w:val="StyleUnderline"/>
        </w:rPr>
        <w:t>Threats to punish Communist aggression</w:t>
      </w:r>
      <w:r w:rsidRPr="003A2B5C">
        <w:rPr>
          <w:sz w:val="10"/>
        </w:rPr>
        <w:t xml:space="preserve"> with </w:t>
      </w:r>
      <w:r w:rsidRPr="003A2B5C">
        <w:rPr>
          <w:rStyle w:val="StyleUnderline"/>
        </w:rPr>
        <w:t>nuclear retaliation might have been credible in the 1950s</w:t>
      </w:r>
      <w:r w:rsidRPr="003A2B5C">
        <w:rPr>
          <w:sz w:val="10"/>
        </w:rPr>
        <w:t xml:space="preserve">, when China lacked nuclear weapons: Washington had a massive nuclear advantage over Moscow, and neither adversary could reliably target the US homeland. </w:t>
      </w:r>
      <w:proofErr w:type="gramStart"/>
      <w:r w:rsidRPr="003A2B5C">
        <w:rPr>
          <w:rStyle w:val="Emphasis"/>
        </w:rPr>
        <w:t>But</w:t>
      </w:r>
      <w:proofErr w:type="gramEnd"/>
      <w:r w:rsidRPr="003A2B5C">
        <w:rPr>
          <w:rStyle w:val="Emphasis"/>
        </w:rPr>
        <w:t xml:space="preserve"> today, both rivals possess secure second-strike capabilities and could inflict horrific damage on America should nuclear escalation occur</w:t>
      </w:r>
      <w:r w:rsidRPr="003A2B5C">
        <w:rPr>
          <w:sz w:val="10"/>
        </w:rPr>
        <w:t xml:space="preserve">. This </w:t>
      </w:r>
      <w:r w:rsidRPr="003A2B5C">
        <w:rPr>
          <w:rStyle w:val="StyleUnderline"/>
        </w:rPr>
        <w:t xml:space="preserve">approach thus risks leading the United States into a trap where, if its interests </w:t>
      </w:r>
      <w:proofErr w:type="gramStart"/>
      <w:r w:rsidRPr="003A2B5C">
        <w:rPr>
          <w:rStyle w:val="StyleUnderline"/>
        </w:rPr>
        <w:t>are challenged</w:t>
      </w:r>
      <w:proofErr w:type="gramEnd"/>
      <w:r w:rsidRPr="003A2B5C">
        <w:rPr>
          <w:rStyle w:val="StyleUnderline"/>
        </w:rPr>
        <w:t>, it faces a choice between pursuing escalatory options carrying potentially unacceptable costs and acquiescing to aggression</w:t>
      </w:r>
      <w:r w:rsidRPr="003A2B5C">
        <w:rPr>
          <w:sz w:val="10"/>
        </w:rPr>
        <w:t>. Aw</w:t>
      </w:r>
      <w:r w:rsidRPr="003A2B5C">
        <w:rPr>
          <w:rStyle w:val="StyleUnderline"/>
        </w:rPr>
        <w:t>areness of this dynamic may, in turn, make adversaries more likely to probe and push.</w:t>
      </w:r>
      <w:r w:rsidRPr="003A2B5C">
        <w:rPr>
          <w:sz w:val="10"/>
        </w:rPr>
        <w:t xml:space="preserve"> Trading cost for risk may seem attractive in theory, but in </w:t>
      </w:r>
      <w:proofErr w:type="gramStart"/>
      <w:r w:rsidRPr="003A2B5C">
        <w:rPr>
          <w:sz w:val="10"/>
        </w:rPr>
        <w:t>practice</w:t>
      </w:r>
      <w:proofErr w:type="gramEnd"/>
      <w:r w:rsidRPr="003A2B5C">
        <w:rPr>
          <w:sz w:val="10"/>
        </w:rPr>
        <w:t xml:space="preserve"> the risks may prove far more dangerous than they initially seem.</w:t>
      </w:r>
    </w:p>
    <w:p w:rsidR="0051014A" w:rsidRDefault="0051014A" w:rsidP="0051014A">
      <w:pPr>
        <w:pStyle w:val="Heading4"/>
      </w:pPr>
      <w:proofErr w:type="spellStart"/>
      <w:r>
        <w:t>Reentrenchment</w:t>
      </w:r>
      <w:proofErr w:type="spellEnd"/>
      <w:r>
        <w:t xml:space="preserve"> fails</w:t>
      </w:r>
    </w:p>
    <w:p w:rsidR="0051014A" w:rsidRPr="00486E37" w:rsidRDefault="0051014A" w:rsidP="0051014A">
      <w:pPr>
        <w:rPr>
          <w:b/>
          <w:sz w:val="26"/>
        </w:rPr>
      </w:pPr>
      <w:proofErr w:type="gramStart"/>
      <w:r w:rsidRPr="009C40B0">
        <w:rPr>
          <w:rStyle w:val="Style13ptBold"/>
        </w:rPr>
        <w:t>Brands and Edelman 17’</w:t>
      </w:r>
      <w:r>
        <w:t xml:space="preserve"> - </w:t>
      </w:r>
      <w:r w:rsidRPr="009C40B0">
        <w:t>Hal Brands is the Henry A. Kissinger Distinguished Professor of Global Affairs at the Johns Hopkins School of Advanced International Studies</w:t>
      </w:r>
      <w:r>
        <w:t xml:space="preserve">, </w:t>
      </w:r>
      <w:r w:rsidRPr="009C40B0">
        <w:t xml:space="preserve">Roger </w:t>
      </w:r>
      <w:proofErr w:type="spellStart"/>
      <w:r w:rsidRPr="009C40B0">
        <w:t>Hertog</w:t>
      </w:r>
      <w:proofErr w:type="spellEnd"/>
      <w:r w:rsidRPr="009C40B0">
        <w:t xml:space="preserve"> Distinguished Practitioner-in-Residence at the Philip Merrill Center for Strategic Studies</w:t>
      </w:r>
      <w:r>
        <w:t xml:space="preserve"> (Hal and Eric, “</w:t>
      </w:r>
      <w:r w:rsidRPr="009C40B0">
        <w:t>The Crisis of American Military Primacy and the Search for Strategic Solvency</w:t>
      </w:r>
      <w:r>
        <w:t xml:space="preserve">”, 1/03/17, ProQuest, </w:t>
      </w:r>
      <w:r w:rsidRPr="009C40B0">
        <w:t>https://search-proquest-com.proxy.lib.umich.edu/docview/1879964221?pq-origsite=summon&amp;accountid=14667</w:t>
      </w:r>
      <w:r>
        <w:t>//GHS-AK)</w:t>
      </w:r>
      <w:proofErr w:type="gramEnd"/>
    </w:p>
    <w:p w:rsidR="0051014A" w:rsidRPr="0051014A" w:rsidRDefault="0051014A" w:rsidP="0051014A">
      <w:pPr>
        <w:rPr>
          <w:b/>
          <w:iCs/>
          <w:sz w:val="22"/>
          <w:u w:val="single"/>
          <w:bdr w:val="single" w:sz="8" w:space="0" w:color="auto"/>
        </w:rPr>
      </w:pPr>
      <w:r w:rsidRPr="00486E37">
        <w:rPr>
          <w:sz w:val="10"/>
        </w:rPr>
        <w:t xml:space="preserve">The United States might, for instance, embrace a twenty-first century Nixon Doctrine, by stating that it will protect Middle Eastern partners from conventional, state-based aggression, but that they must defend themselves against nontraditional threats such as the Islamic State.29 Or, America could simply delegate Persian Gulf security to its Arab allies in the region. Most dramatically, if the United States were </w:t>
      </w:r>
      <w:proofErr w:type="gramStart"/>
      <w:r w:rsidRPr="00486E37">
        <w:rPr>
          <w:sz w:val="10"/>
        </w:rPr>
        <w:t>really serious</w:t>
      </w:r>
      <w:proofErr w:type="gramEnd"/>
      <w:r w:rsidRPr="00486E37">
        <w:rPr>
          <w:sz w:val="10"/>
        </w:rPr>
        <w:t xml:space="preserve"> about slashing commitments, it could dispense with the obligations most difficult to uphold-to Taiwan and the Baltic states, for instance. In </w:t>
      </w:r>
      <w:r w:rsidRPr="005E1853">
        <w:rPr>
          <w:rStyle w:val="StyleUnderline"/>
        </w:rPr>
        <w:t>short, America would reduce commitments proactively, rather than having their hollowness exposed by war.</w:t>
      </w:r>
      <w:r>
        <w:rPr>
          <w:rStyle w:val="StyleUnderline"/>
        </w:rPr>
        <w:t xml:space="preserve"> </w:t>
      </w:r>
      <w:r w:rsidRPr="005E1853">
        <w:rPr>
          <w:rStyle w:val="StyleUnderline"/>
        </w:rPr>
        <w:t>There are historical precedents for this approach. The Nixon Doctrine and US withdrawal from Vietnam</w:t>
      </w:r>
      <w:r w:rsidRPr="00486E37">
        <w:rPr>
          <w:sz w:val="10"/>
        </w:rPr>
        <w:t xml:space="preserve"> helped Washington retreat to a more defensible strategic perimeter in the 1970s following strategic overstretch in the decade prior. More significantly, beginning in the late-nineteenth century, the United Kingdom gradually conducted an elegant global retreat by first relying upon rising regional powers such as the United States and Japan to maintain acceptable regional orders, and later encouraging Washington to shoulder many of London's global burdens after World War II. Graceful retrenchment, then, is not an impossibility.30 </w:t>
      </w:r>
      <w:proofErr w:type="gramStart"/>
      <w:r w:rsidRPr="005E1853">
        <w:rPr>
          <w:rStyle w:val="Emphasis"/>
        </w:rPr>
        <w:t>It</w:t>
      </w:r>
      <w:proofErr w:type="gramEnd"/>
      <w:r w:rsidRPr="005E1853">
        <w:rPr>
          <w:rStyle w:val="Emphasis"/>
        </w:rPr>
        <w:t xml:space="preserve"> is, however, extremely problematic today</w:t>
      </w:r>
      <w:r w:rsidRPr="00486E37">
        <w:rPr>
          <w:sz w:val="10"/>
        </w:rPr>
        <w:t xml:space="preserve">. This </w:t>
      </w:r>
      <w:r w:rsidRPr="005E1853">
        <w:rPr>
          <w:rStyle w:val="Emphasis"/>
        </w:rPr>
        <w:t>approach- particularly the more aggressive variants-would be enormously difficult to implement</w:t>
      </w:r>
      <w:r w:rsidRPr="00486E37">
        <w:rPr>
          <w:sz w:val="10"/>
        </w:rPr>
        <w:t xml:space="preserve">. The US </w:t>
      </w:r>
      <w:r w:rsidRPr="005E1853">
        <w:rPr>
          <w:rStyle w:val="StyleUnderline"/>
        </w:rPr>
        <w:t xml:space="preserve">commitment to the Baltic </w:t>
      </w:r>
      <w:proofErr w:type="gramStart"/>
      <w:r w:rsidRPr="005E1853">
        <w:rPr>
          <w:rStyle w:val="StyleUnderline"/>
        </w:rPr>
        <w:t>states</w:t>
      </w:r>
      <w:proofErr w:type="gramEnd"/>
      <w:r w:rsidRPr="005E1853">
        <w:rPr>
          <w:rStyle w:val="StyleUnderline"/>
        </w:rPr>
        <w:t xml:space="preserve"> is part of a larger commitment to NATO;</w:t>
      </w:r>
      <w:r w:rsidRPr="00486E37">
        <w:rPr>
          <w:sz w:val="10"/>
        </w:rPr>
        <w:t xml:space="preserve"> </w:t>
      </w:r>
      <w:r w:rsidRPr="00EE1444">
        <w:rPr>
          <w:rStyle w:val="StyleUnderline"/>
        </w:rPr>
        <w:t>shredding the former guarantee risks undermining the broader alliance</w:t>
      </w:r>
      <w:r w:rsidRPr="00486E37">
        <w:rPr>
          <w:sz w:val="10"/>
        </w:rPr>
        <w:t>. Even in Asia, where the United States has bilateral alliances, w</w:t>
      </w:r>
      <w:r w:rsidRPr="00EE1444">
        <w:rPr>
          <w:rStyle w:val="StyleUnderline"/>
        </w:rPr>
        <w:t xml:space="preserve">ithdrawing the US commitment to Taipei could cause leaders in Manila, Seoul, or Tokyo to wonder if they </w:t>
      </w:r>
      <w:proofErr w:type="gramStart"/>
      <w:r w:rsidRPr="00EE1444">
        <w:rPr>
          <w:rStyle w:val="StyleUnderline"/>
        </w:rPr>
        <w:t>might be abandoned</w:t>
      </w:r>
      <w:proofErr w:type="gramEnd"/>
      <w:r w:rsidRPr="00EE1444">
        <w:rPr>
          <w:rStyle w:val="StyleUnderline"/>
        </w:rPr>
        <w:t xml:space="preserve"> next-and to hedge their strategic bets accordingly</w:t>
      </w:r>
      <w:r w:rsidRPr="00486E37">
        <w:rPr>
          <w:sz w:val="10"/>
        </w:rPr>
        <w:t xml:space="preserve">. </w:t>
      </w:r>
      <w:r w:rsidRPr="00EE1444">
        <w:rPr>
          <w:rStyle w:val="Emphasis"/>
        </w:rPr>
        <w:t>Alliances hinge on the credibility of the patron's promises; revoking some guarantees without discrediting others is difficult.</w:t>
      </w:r>
      <w:r w:rsidRPr="00486E37">
        <w:rPr>
          <w:sz w:val="10"/>
        </w:rPr>
        <w:t xml:space="preserve">31 </w:t>
      </w:r>
      <w:proofErr w:type="gramStart"/>
      <w:r w:rsidRPr="00486E37">
        <w:rPr>
          <w:sz w:val="10"/>
        </w:rPr>
        <w:t>This</w:t>
      </w:r>
      <w:proofErr w:type="gramEnd"/>
      <w:r w:rsidRPr="00486E37">
        <w:rPr>
          <w:sz w:val="10"/>
        </w:rPr>
        <w:t xml:space="preserve"> dynamic underscores another liability-the likelihood of profound geopolitical instability. R</w:t>
      </w:r>
      <w:r w:rsidRPr="00EE1444">
        <w:rPr>
          <w:rStyle w:val="StyleUnderline"/>
        </w:rPr>
        <w:t>etrenchment works best when the overstretched hegemon can hand off excessive responsibilities to some friendly powe</w:t>
      </w:r>
      <w:r w:rsidRPr="00486E37">
        <w:rPr>
          <w:sz w:val="10"/>
        </w:rPr>
        <w:t xml:space="preserve">r. </w:t>
      </w:r>
      <w:proofErr w:type="gramStart"/>
      <w:r w:rsidRPr="00486E37">
        <w:rPr>
          <w:sz w:val="10"/>
        </w:rPr>
        <w:t>But</w:t>
      </w:r>
      <w:proofErr w:type="gramEnd"/>
      <w:r w:rsidRPr="00486E37">
        <w:rPr>
          <w:sz w:val="10"/>
        </w:rPr>
        <w:t xml:space="preserve"> </w:t>
      </w:r>
      <w:r w:rsidRPr="00EE1444">
        <w:rPr>
          <w:rStyle w:val="StyleUnderline"/>
        </w:rPr>
        <w:t>today, there is no liberal superpower waiting in the wings</w:t>
      </w:r>
      <w:r w:rsidRPr="00486E37">
        <w:rPr>
          <w:sz w:val="10"/>
        </w:rPr>
        <w:t xml:space="preserve">. Rather, </w:t>
      </w:r>
      <w:r w:rsidRPr="00EE1444">
        <w:rPr>
          <w:rStyle w:val="StyleUnderline"/>
        </w:rPr>
        <w:t xml:space="preserve">the </w:t>
      </w:r>
      <w:proofErr w:type="spellStart"/>
      <w:r w:rsidRPr="00EE1444">
        <w:rPr>
          <w:rStyle w:val="StyleUnderline"/>
        </w:rPr>
        <w:t>countries</w:t>
      </w:r>
      <w:proofErr w:type="spellEnd"/>
      <w:r w:rsidRPr="00EE1444">
        <w:rPr>
          <w:rStyle w:val="StyleUnderline"/>
        </w:rPr>
        <w:t xml:space="preserve"> most sympathetic to America's view of the international order-Japan, the United Kingdom, and key European allies-confront graver long-term economic and demographic challenges than the United States</w:t>
      </w:r>
      <w:r w:rsidRPr="00486E37">
        <w:rPr>
          <w:sz w:val="10"/>
        </w:rPr>
        <w:t xml:space="preserve">. The </w:t>
      </w:r>
      <w:r w:rsidRPr="00EE1444">
        <w:rPr>
          <w:rStyle w:val="Emphasis"/>
        </w:rPr>
        <w:t>countries most likely to gain influence following US retrenchment-Russia and China-have very different global visions.</w:t>
      </w:r>
      <w:r>
        <w:rPr>
          <w:rStyle w:val="Emphasis"/>
        </w:rPr>
        <w:t xml:space="preserve"> </w:t>
      </w:r>
      <w:r w:rsidRPr="00486E37">
        <w:rPr>
          <w:sz w:val="10"/>
        </w:rPr>
        <w:t xml:space="preserve">In these circumstances, </w:t>
      </w:r>
      <w:r w:rsidRPr="00EE1444">
        <w:rPr>
          <w:rStyle w:val="Emphasis"/>
        </w:rPr>
        <w:t>US retrenchment seems unlikely to succeed</w:t>
      </w:r>
      <w:r w:rsidRPr="00486E37">
        <w:rPr>
          <w:sz w:val="10"/>
        </w:rPr>
        <w:t xml:space="preserve">. </w:t>
      </w:r>
      <w:proofErr w:type="gramStart"/>
      <w:r w:rsidRPr="00486E37">
        <w:rPr>
          <w:sz w:val="10"/>
        </w:rPr>
        <w:t xml:space="preserve">Rather than simply forcing friendly local actors to do more to defend themselves and check revisionist powers, the </w:t>
      </w:r>
      <w:r w:rsidRPr="00EE1444">
        <w:rPr>
          <w:rStyle w:val="StyleUnderline"/>
        </w:rPr>
        <w:t xml:space="preserve">outcome might easily be </w:t>
      </w:r>
      <w:proofErr w:type="spellStart"/>
      <w:r w:rsidRPr="00EE1444">
        <w:rPr>
          <w:rStyle w:val="StyleUnderline"/>
        </w:rPr>
        <w:t>underbalancing</w:t>
      </w:r>
      <w:proofErr w:type="spellEnd"/>
      <w:r w:rsidRPr="00EE1444">
        <w:rPr>
          <w:rStyle w:val="StyleUnderline"/>
        </w:rPr>
        <w:t xml:space="preserve">-in which collective action problems, internal political divisions, or resource limitations prevent timely action against a potential aggressor-or </w:t>
      </w:r>
      <w:proofErr w:type="spellStart"/>
      <w:r w:rsidRPr="00EE1444">
        <w:rPr>
          <w:rStyle w:val="StyleUnderline"/>
        </w:rPr>
        <w:t>bandwagoning</w:t>
      </w:r>
      <w:proofErr w:type="spellEnd"/>
      <w:r w:rsidRPr="00486E37">
        <w:rPr>
          <w:sz w:val="10"/>
        </w:rPr>
        <w:t>, in which exposed countries buy a measure of safety by aligning with, rather than against, an aggressive power.32 Meanwhile, although writing off Taiwan or Estonia might produce a near-term improvement of relations with Beijing or Moscow, the longer-term effect would be to remove a chief constraint on the aggressive behavior these powers have been increasingly manifesting.</w:t>
      </w:r>
      <w:proofErr w:type="gramEnd"/>
      <w:r w:rsidRPr="00486E37">
        <w:rPr>
          <w:sz w:val="10"/>
        </w:rPr>
        <w:t xml:space="preserve"> If Moscow and Beijing seem eager to bring their "near </w:t>
      </w:r>
      <w:proofErr w:type="spellStart"/>
      <w:r w:rsidRPr="00486E37">
        <w:rPr>
          <w:sz w:val="10"/>
        </w:rPr>
        <w:t>abroads</w:t>
      </w:r>
      <w:proofErr w:type="spellEnd"/>
      <w:r w:rsidRPr="00486E37">
        <w:rPr>
          <w:sz w:val="10"/>
        </w:rPr>
        <w:t xml:space="preserve">" to heel now, just wait until the United States retracts its security perimeter.33 If more </w:t>
      </w:r>
      <w:r w:rsidRPr="00EE1444">
        <w:rPr>
          <w:rStyle w:val="StyleUnderline"/>
        </w:rPr>
        <w:t>aggressive variants of retrenchment are thus deeply flawed,</w:t>
      </w:r>
      <w:r w:rsidRPr="00486E37">
        <w:rPr>
          <w:sz w:val="10"/>
        </w:rPr>
        <w:t xml:space="preserve"> </w:t>
      </w:r>
      <w:r w:rsidRPr="00EE1444">
        <w:rPr>
          <w:rStyle w:val="StyleUnderline"/>
        </w:rPr>
        <w:t>even more limited versions,</w:t>
      </w:r>
      <w:r w:rsidRPr="00486E37">
        <w:rPr>
          <w:sz w:val="10"/>
        </w:rPr>
        <w:t xml:space="preserve"> such as a Middle Eastern Nixon Doctrine, have </w:t>
      </w:r>
      <w:r w:rsidRPr="00EE1444">
        <w:rPr>
          <w:rStyle w:val="StyleUnderline"/>
        </w:rPr>
        <w:t>weaknesses</w:t>
      </w:r>
      <w:r w:rsidRPr="00486E37">
        <w:rPr>
          <w:sz w:val="10"/>
        </w:rPr>
        <w:t xml:space="preserve">. As </w:t>
      </w:r>
      <w:r w:rsidRPr="00EE1444">
        <w:rPr>
          <w:rStyle w:val="StyleUnderline"/>
        </w:rPr>
        <w:t>Iran's military power continues to grow, and the recent removal of nuclear-related sanctions makes this seem likely</w:t>
      </w:r>
      <w:r w:rsidRPr="00486E37">
        <w:rPr>
          <w:sz w:val="10"/>
        </w:rPr>
        <w:t xml:space="preserve">, even the wealthy Persian </w:t>
      </w:r>
      <w:r w:rsidRPr="00EE1444">
        <w:rPr>
          <w:rStyle w:val="StyleUnderline"/>
        </w:rPr>
        <w:t>Gulf kingdoms will have great difficulty dealing with Tehran's advanced and asymmetric capabilities without US assistance</w:t>
      </w:r>
      <w:r w:rsidRPr="00486E37">
        <w:rPr>
          <w:sz w:val="10"/>
        </w:rPr>
        <w:t xml:space="preserve">. In fact, </w:t>
      </w:r>
      <w:r w:rsidRPr="00EE1444">
        <w:rPr>
          <w:rStyle w:val="StyleUnderline"/>
        </w:rPr>
        <w:t>without US leadership, the long-standing collection action problems between the Gulf countries are likely to worsen</w:t>
      </w:r>
      <w:r w:rsidRPr="00486E37">
        <w:rPr>
          <w:sz w:val="10"/>
        </w:rPr>
        <w:t xml:space="preserve">. Moreover, </w:t>
      </w:r>
      <w:r w:rsidRPr="00EE1444">
        <w:rPr>
          <w:rStyle w:val="StyleUnderline"/>
        </w:rPr>
        <w:t>the United States essentially tried a version of this approach by withdrawing from Iraq i</w:t>
      </w:r>
      <w:r w:rsidRPr="00486E37">
        <w:rPr>
          <w:sz w:val="10"/>
        </w:rPr>
        <w:t xml:space="preserve">n late 2011. </w:t>
      </w:r>
      <w:proofErr w:type="gramStart"/>
      <w:r w:rsidRPr="00486E37">
        <w:rPr>
          <w:sz w:val="10"/>
        </w:rPr>
        <w:t>But</w:t>
      </w:r>
      <w:proofErr w:type="gramEnd"/>
      <w:r w:rsidRPr="00486E37">
        <w:rPr>
          <w:sz w:val="10"/>
        </w:rPr>
        <w:t xml:space="preserve"> as soon became clear, Iraq, a vital state in a key region, could not withstand challenges from nontraditional foes such as the Islamic State on its own. In fact, </w:t>
      </w:r>
      <w:r w:rsidRPr="00EE1444">
        <w:rPr>
          <w:rStyle w:val="Emphasis"/>
        </w:rPr>
        <w:t>US retrenchment actually encouraged developments that left Iraq more vulnerable to collapse,</w:t>
      </w:r>
      <w:r w:rsidRPr="00486E37">
        <w:rPr>
          <w:sz w:val="10"/>
        </w:rPr>
        <w:t xml:space="preserve"> </w:t>
      </w:r>
      <w:r w:rsidRPr="00EE1444">
        <w:rPr>
          <w:rStyle w:val="Emphasis"/>
        </w:rPr>
        <w:t xml:space="preserve">such as the increasingly sectarian nature of </w:t>
      </w:r>
      <w:proofErr w:type="spellStart"/>
      <w:r w:rsidRPr="00EE1444">
        <w:rPr>
          <w:rStyle w:val="Emphasis"/>
        </w:rPr>
        <w:t>Nürï</w:t>
      </w:r>
      <w:proofErr w:type="spellEnd"/>
      <w:r w:rsidRPr="00EE1444">
        <w:rPr>
          <w:rStyle w:val="Emphasis"/>
        </w:rPr>
        <w:t xml:space="preserve"> al-</w:t>
      </w:r>
      <w:proofErr w:type="spellStart"/>
      <w:r w:rsidRPr="00EE1444">
        <w:rPr>
          <w:rStyle w:val="Emphasis"/>
        </w:rPr>
        <w:t>Mâlikï's</w:t>
      </w:r>
      <w:proofErr w:type="spellEnd"/>
      <w:r w:rsidRPr="00EE1444">
        <w:rPr>
          <w:rStyle w:val="Emphasis"/>
        </w:rPr>
        <w:t xml:space="preserve"> governance</w:t>
      </w:r>
      <w:r w:rsidRPr="00486E37">
        <w:rPr>
          <w:sz w:val="10"/>
        </w:rPr>
        <w:t xml:space="preserve"> and the </w:t>
      </w:r>
      <w:r w:rsidRPr="00EE1444">
        <w:rPr>
          <w:rStyle w:val="Emphasis"/>
        </w:rPr>
        <w:t>hollowing out of the Iraqi Security Forces.</w:t>
      </w:r>
      <w:r w:rsidRPr="00486E37">
        <w:rPr>
          <w:sz w:val="10"/>
        </w:rPr>
        <w:t xml:space="preserve">34 </w:t>
      </w:r>
      <w:r w:rsidRPr="00EE1444">
        <w:rPr>
          <w:rStyle w:val="Emphasis"/>
        </w:rPr>
        <w:t>Retrenchment, then, may narrow the gap between capabilities and commitments in the short run, but only by inviting greater global dangers and instability.</w:t>
      </w:r>
    </w:p>
    <w:p w:rsidR="0051014A" w:rsidRPr="00A35CD6" w:rsidRDefault="0051014A" w:rsidP="0051014A">
      <w:pPr>
        <w:pStyle w:val="Heading4"/>
      </w:pPr>
      <w:r>
        <w:t>OSB creates economic stagnation – and misunderstands the way allies would react to US withdrawal</w:t>
      </w:r>
    </w:p>
    <w:p w:rsidR="0051014A" w:rsidRDefault="0051014A" w:rsidP="0051014A">
      <w:proofErr w:type="spellStart"/>
      <w:r w:rsidRPr="005A6080">
        <w:rPr>
          <w:rStyle w:val="Style13ptBold"/>
        </w:rPr>
        <w:t>Schake</w:t>
      </w:r>
      <w:proofErr w:type="spellEnd"/>
      <w:r w:rsidRPr="005A6080">
        <w:rPr>
          <w:rStyle w:val="Style13ptBold"/>
        </w:rPr>
        <w:t xml:space="preserve"> 17’</w:t>
      </w:r>
      <w:r>
        <w:t xml:space="preserve"> - </w:t>
      </w:r>
      <w:r w:rsidRPr="005A6080">
        <w:t xml:space="preserve">research fellow at the Hoover Institution.  She is the editor, with Jim </w:t>
      </w:r>
      <w:proofErr w:type="spellStart"/>
      <w:r w:rsidRPr="005A6080">
        <w:t>Mattis</w:t>
      </w:r>
      <w:proofErr w:type="spellEnd"/>
      <w:r w:rsidRPr="005A6080">
        <w:t>, of the book Warriors and Citizens: American Views of Our Military.  She teaches Thinking About War at Stanford, is a contributing editor at the Atlantic, and also writes for War on the Rocks and Foreign Policy</w:t>
      </w:r>
      <w:r>
        <w:t xml:space="preserve"> (Kori, “</w:t>
      </w:r>
      <w:r w:rsidRPr="005A6080">
        <w:t>Will Washington Abandon the Order</w:t>
      </w:r>
      <w:proofErr w:type="gramStart"/>
      <w:r w:rsidRPr="005A6080">
        <w:t>?:</w:t>
      </w:r>
      <w:proofErr w:type="gramEnd"/>
      <w:r w:rsidRPr="005A6080">
        <w:t xml:space="preserve"> The False Logic of Retreat</w:t>
      </w:r>
      <w:r>
        <w:t xml:space="preserve">”, Foreign Affairs via ProQuest, 2/01/17, </w:t>
      </w:r>
      <w:r w:rsidRPr="005A6080">
        <w:t>https://www.foreignaffairs.com/reviews/review-essay/will-washington-abandon-order?cid=otr-schake-will_washington_abandon_the_order-121416&amp;t=1481736152</w:t>
      </w:r>
      <w:r>
        <w:t>//GHS-AK)</w:t>
      </w:r>
    </w:p>
    <w:p w:rsidR="0051014A" w:rsidRPr="0051014A" w:rsidRDefault="0051014A" w:rsidP="0051014A">
      <w:pPr>
        <w:rPr>
          <w:b/>
          <w:iCs/>
          <w:sz w:val="22"/>
          <w:u w:val="single"/>
          <w:bdr w:val="single" w:sz="8" w:space="0" w:color="auto"/>
        </w:rPr>
      </w:pPr>
      <w:r w:rsidRPr="000A5EB7">
        <w:rPr>
          <w:sz w:val="12"/>
        </w:rPr>
        <w:t xml:space="preserve">THE OFFSHORE ACCOUNT </w:t>
      </w:r>
      <w:proofErr w:type="gramStart"/>
      <w:r w:rsidRPr="000A5EB7">
        <w:rPr>
          <w:sz w:val="12"/>
        </w:rPr>
        <w:t>It's</w:t>
      </w:r>
      <w:proofErr w:type="gramEnd"/>
      <w:r w:rsidRPr="000A5EB7">
        <w:rPr>
          <w:sz w:val="12"/>
        </w:rPr>
        <w:t xml:space="preserve"> difficult to discern what lessons Trump believes Washington should learn from recent interventions, or how those experiences will influence his approach to the use of American power. Some observers have floated the possibility that Trump will push the United States even closer to full-fledged offshore balancing than Obama has. At times, Trump has suggested that he might reduce the U.S. commitment to </w:t>
      </w:r>
      <w:proofErr w:type="spellStart"/>
      <w:proofErr w:type="gramStart"/>
      <w:r w:rsidRPr="000A5EB7">
        <w:rPr>
          <w:sz w:val="12"/>
        </w:rPr>
        <w:t>nato</w:t>
      </w:r>
      <w:proofErr w:type="spellEnd"/>
      <w:proofErr w:type="gramEnd"/>
      <w:r w:rsidRPr="000A5EB7">
        <w:rPr>
          <w:sz w:val="12"/>
        </w:rPr>
        <w:t xml:space="preserve"> and make Washington's cooperation with its allies more nakedly transactional, or that he might give Russia a freer hand in eastern Europe and Syria. The weaknesses of such an approach would become clear soon enough. In their pitch for offshore balancing, </w:t>
      </w:r>
      <w:proofErr w:type="spellStart"/>
      <w:r w:rsidRPr="000A5EB7">
        <w:rPr>
          <w:sz w:val="12"/>
        </w:rPr>
        <w:t>Mearsheimer</w:t>
      </w:r>
      <w:proofErr w:type="spellEnd"/>
      <w:r w:rsidRPr="000A5EB7">
        <w:rPr>
          <w:sz w:val="12"/>
        </w:rPr>
        <w:t xml:space="preserve"> and Walt </w:t>
      </w:r>
      <w:proofErr w:type="gramStart"/>
      <w:r w:rsidRPr="000A5EB7">
        <w:rPr>
          <w:sz w:val="12"/>
        </w:rPr>
        <w:t>noted that</w:t>
      </w:r>
      <w:proofErr w:type="gramEnd"/>
      <w:r w:rsidRPr="000A5EB7">
        <w:rPr>
          <w:sz w:val="12"/>
        </w:rPr>
        <w:t xml:space="preserve"> "today's 'global village' . . . is more dangerous yet easier to manage" than the international system was in earlier eras. That is true, but </w:t>
      </w:r>
      <w:r w:rsidRPr="000A5EB7">
        <w:rPr>
          <w:rStyle w:val="Emphasis"/>
        </w:rPr>
        <w:t>today's dangers are more manageable only because Washington has sustained a high level of commitment to the liberal order o</w:t>
      </w:r>
      <w:r w:rsidRPr="000A5EB7">
        <w:rPr>
          <w:sz w:val="12"/>
        </w:rPr>
        <w:t xml:space="preserve">ver many decades and has </w:t>
      </w:r>
      <w:r w:rsidRPr="000A5EB7">
        <w:rPr>
          <w:rStyle w:val="Emphasis"/>
        </w:rPr>
        <w:t>worked in close concert with its allies to manage threats as they have emerged.</w:t>
      </w:r>
      <w:r>
        <w:rPr>
          <w:rStyle w:val="Emphasis"/>
        </w:rPr>
        <w:t xml:space="preserve"> </w:t>
      </w:r>
      <w:r w:rsidRPr="000A5EB7">
        <w:rPr>
          <w:rStyle w:val="StyleUnderline"/>
        </w:rPr>
        <w:t>Advocates for offshore balancing</w:t>
      </w:r>
      <w:r w:rsidRPr="000A5EB7">
        <w:rPr>
          <w:sz w:val="12"/>
        </w:rPr>
        <w:t xml:space="preserve"> also </w:t>
      </w:r>
      <w:r w:rsidRPr="000A5EB7">
        <w:rPr>
          <w:rStyle w:val="StyleUnderline"/>
        </w:rPr>
        <w:t>claim that the strategy would be more cost effective than liberal hegemony</w:t>
      </w:r>
      <w:r w:rsidRPr="000A5EB7">
        <w:rPr>
          <w:sz w:val="12"/>
        </w:rPr>
        <w:t xml:space="preserve">. </w:t>
      </w:r>
      <w:proofErr w:type="gramStart"/>
      <w:r w:rsidRPr="000A5EB7">
        <w:rPr>
          <w:rStyle w:val="StyleUnderline"/>
        </w:rPr>
        <w:t>It's</w:t>
      </w:r>
      <w:proofErr w:type="gramEnd"/>
      <w:r w:rsidRPr="000A5EB7">
        <w:rPr>
          <w:rStyle w:val="StyleUnderline"/>
        </w:rPr>
        <w:t xml:space="preserve"> true that under the status quo, Washington pays to maintain forward-deployed military forces</w:t>
      </w:r>
      <w:r w:rsidRPr="000A5EB7">
        <w:rPr>
          <w:sz w:val="12"/>
        </w:rPr>
        <w:t xml:space="preserve"> and bankrolls the institutions of the liberal order. </w:t>
      </w:r>
      <w:proofErr w:type="gramStart"/>
      <w:r w:rsidRPr="000A5EB7">
        <w:rPr>
          <w:sz w:val="12"/>
        </w:rPr>
        <w:t>But</w:t>
      </w:r>
      <w:proofErr w:type="gramEnd"/>
      <w:r w:rsidRPr="000A5EB7">
        <w:rPr>
          <w:sz w:val="12"/>
        </w:rPr>
        <w:t xml:space="preserve"> </w:t>
      </w:r>
      <w:r w:rsidRPr="000A5EB7">
        <w:rPr>
          <w:rStyle w:val="Emphasis"/>
        </w:rPr>
        <w:t>offshore balancing would also incur major costs, by forcing Washington to respond quickly whenever problems arose</w:t>
      </w:r>
      <w:r w:rsidRPr="000A5EB7">
        <w:rPr>
          <w:sz w:val="12"/>
        </w:rPr>
        <w:t xml:space="preserve">. It </w:t>
      </w:r>
      <w:r w:rsidRPr="000A5EB7">
        <w:rPr>
          <w:rStyle w:val="Emphasis"/>
        </w:rPr>
        <w:t>takes a great deal of money and effort to quickly build up and deploy military forces,</w:t>
      </w:r>
      <w:r w:rsidRPr="000A5EB7">
        <w:rPr>
          <w:sz w:val="12"/>
        </w:rPr>
        <w:t xml:space="preserve"> to </w:t>
      </w:r>
      <w:r w:rsidRPr="000A5EB7">
        <w:rPr>
          <w:rStyle w:val="Emphasis"/>
        </w:rPr>
        <w:t>recruit ad hoc allies, and to forge a common strategy</w:t>
      </w:r>
      <w:r w:rsidRPr="000A5EB7">
        <w:rPr>
          <w:sz w:val="12"/>
        </w:rPr>
        <w:t xml:space="preserve">. </w:t>
      </w:r>
      <w:proofErr w:type="gramStart"/>
      <w:r w:rsidRPr="000A5EB7">
        <w:rPr>
          <w:sz w:val="12"/>
        </w:rPr>
        <w:t>There is no question that U.S. allies should do more to provide for their own security.</w:t>
      </w:r>
      <w:proofErr w:type="gramEnd"/>
      <w:r w:rsidRPr="000A5EB7">
        <w:rPr>
          <w:sz w:val="12"/>
        </w:rPr>
        <w:t xml:space="preserve"> </w:t>
      </w:r>
      <w:proofErr w:type="gramStart"/>
      <w:r w:rsidRPr="000A5EB7">
        <w:rPr>
          <w:sz w:val="12"/>
        </w:rPr>
        <w:t>But</w:t>
      </w:r>
      <w:proofErr w:type="gramEnd"/>
      <w:r w:rsidRPr="000A5EB7">
        <w:rPr>
          <w:sz w:val="12"/>
        </w:rPr>
        <w:t xml:space="preserve"> it's not likely that they will see trouble coming and quickly respond. As </w:t>
      </w:r>
      <w:proofErr w:type="spellStart"/>
      <w:r w:rsidRPr="000A5EB7">
        <w:rPr>
          <w:sz w:val="12"/>
        </w:rPr>
        <w:t>Lieber</w:t>
      </w:r>
      <w:proofErr w:type="spellEnd"/>
      <w:r w:rsidRPr="000A5EB7">
        <w:rPr>
          <w:sz w:val="12"/>
        </w:rPr>
        <w:t xml:space="preserve"> shows, in crises as urgent and diverse as those that broke out in Bosnia and Rwanda in the 1990s and in Libya, Syria, and Ukraine more recently, regional actors and international institutions failed to act in the absence of active and immediate American management. Cohen makes this point as well, arguing that when dealing with crises and emergent threats, "strategists should build in a large and explicit margin of error." </w:t>
      </w:r>
      <w:r w:rsidRPr="000A5EB7">
        <w:rPr>
          <w:rStyle w:val="Emphasis"/>
        </w:rPr>
        <w:t>Liberal hegemony harnesses American power to do just that</w:t>
      </w:r>
      <w:proofErr w:type="gramStart"/>
      <w:r w:rsidRPr="000A5EB7">
        <w:rPr>
          <w:rStyle w:val="Emphasis"/>
        </w:rPr>
        <w:t>;</w:t>
      </w:r>
      <w:proofErr w:type="gramEnd"/>
      <w:r w:rsidRPr="000A5EB7">
        <w:rPr>
          <w:rStyle w:val="Emphasis"/>
        </w:rPr>
        <w:t xml:space="preserve"> offshore balancing, by contrast, would offer fewer buffers against surprise</w:t>
      </w:r>
      <w:r w:rsidRPr="000A5EB7">
        <w:rPr>
          <w:sz w:val="12"/>
        </w:rPr>
        <w:t xml:space="preserve">. Finally, </w:t>
      </w:r>
      <w:r w:rsidRPr="000A5EB7">
        <w:rPr>
          <w:rStyle w:val="Emphasis"/>
        </w:rPr>
        <w:t>offshore balancing takes for granted that,</w:t>
      </w:r>
      <w:r w:rsidRPr="000A5EB7">
        <w:rPr>
          <w:sz w:val="12"/>
        </w:rPr>
        <w:t xml:space="preserve"> </w:t>
      </w:r>
      <w:proofErr w:type="spellStart"/>
      <w:r w:rsidRPr="000A5EB7">
        <w:rPr>
          <w:sz w:val="12"/>
        </w:rPr>
        <w:t>leftto</w:t>
      </w:r>
      <w:proofErr w:type="spellEnd"/>
      <w:r w:rsidRPr="000A5EB7">
        <w:rPr>
          <w:sz w:val="12"/>
        </w:rPr>
        <w:t xml:space="preserve"> their own devices, </w:t>
      </w:r>
      <w:r w:rsidRPr="000A5EB7">
        <w:rPr>
          <w:rStyle w:val="Emphasis"/>
        </w:rPr>
        <w:t>U.S. allies will always choose strategies that align with American interests</w:t>
      </w:r>
      <w:r w:rsidRPr="000A5EB7">
        <w:rPr>
          <w:sz w:val="12"/>
        </w:rPr>
        <w:t xml:space="preserve">. That, too, </w:t>
      </w:r>
      <w:r w:rsidRPr="000A5EB7">
        <w:rPr>
          <w:rStyle w:val="Emphasis"/>
        </w:rPr>
        <w:t>has not been borne out in recent years</w:t>
      </w:r>
      <w:r w:rsidRPr="000A5EB7">
        <w:rPr>
          <w:sz w:val="12"/>
        </w:rPr>
        <w:t xml:space="preserve">. </w:t>
      </w:r>
      <w:r w:rsidRPr="000A5EB7">
        <w:rPr>
          <w:rStyle w:val="Emphasis"/>
        </w:rPr>
        <w:t>As the United States has retrenched</w:t>
      </w:r>
      <w:r w:rsidRPr="000A5EB7">
        <w:rPr>
          <w:sz w:val="12"/>
        </w:rPr>
        <w:t xml:space="preserve">, it has </w:t>
      </w:r>
      <w:r w:rsidRPr="000A5EB7">
        <w:rPr>
          <w:rStyle w:val="Emphasis"/>
        </w:rPr>
        <w:t xml:space="preserve">not inspired U.S. allies </w:t>
      </w:r>
      <w:proofErr w:type="gramStart"/>
      <w:r w:rsidRPr="000A5EB7">
        <w:rPr>
          <w:rStyle w:val="Emphasis"/>
        </w:rPr>
        <w:t>to confidently push</w:t>
      </w:r>
      <w:proofErr w:type="gramEnd"/>
      <w:r w:rsidRPr="000A5EB7">
        <w:rPr>
          <w:rStyle w:val="Emphasis"/>
        </w:rPr>
        <w:t xml:space="preserve"> back against assertive challengers</w:t>
      </w:r>
      <w:r w:rsidRPr="000A5EB7">
        <w:rPr>
          <w:sz w:val="12"/>
        </w:rPr>
        <w:t xml:space="preserve">. </w:t>
      </w:r>
      <w:r w:rsidRPr="000A5EB7">
        <w:rPr>
          <w:rStyle w:val="Emphasis"/>
        </w:rPr>
        <w:t xml:space="preserve">They have appeased aggressors instead: think of the Philippines' recent talk of accommodating China in the South China Sea, or the fraying of </w:t>
      </w:r>
      <w:proofErr w:type="spellStart"/>
      <w:r w:rsidRPr="000A5EB7">
        <w:rPr>
          <w:rStyle w:val="Emphasis"/>
        </w:rPr>
        <w:t>eu</w:t>
      </w:r>
      <w:proofErr w:type="spellEnd"/>
      <w:r w:rsidRPr="000A5EB7">
        <w:rPr>
          <w:rStyle w:val="Emphasis"/>
        </w:rPr>
        <w:t xml:space="preserve"> solidarity with Georgia and Ukraine in the face of Russian aggression.</w:t>
      </w:r>
    </w:p>
    <w:p w:rsidR="0051014A" w:rsidRPr="000A5EB7" w:rsidRDefault="0051014A" w:rsidP="0051014A">
      <w:pPr>
        <w:pStyle w:val="Heading4"/>
      </w:pPr>
      <w:r>
        <w:t>OSB incapable of dealing w/ international problems – try or die for sustaining primacy</w:t>
      </w:r>
    </w:p>
    <w:p w:rsidR="0051014A" w:rsidRPr="00710C89" w:rsidRDefault="0051014A" w:rsidP="0051014A">
      <w:proofErr w:type="spellStart"/>
      <w:r w:rsidRPr="005A6080">
        <w:rPr>
          <w:rStyle w:val="Style13ptBold"/>
        </w:rPr>
        <w:t>Schake</w:t>
      </w:r>
      <w:proofErr w:type="spellEnd"/>
      <w:r w:rsidRPr="005A6080">
        <w:rPr>
          <w:rStyle w:val="Style13ptBold"/>
        </w:rPr>
        <w:t xml:space="preserve"> 17’</w:t>
      </w:r>
      <w:r>
        <w:t xml:space="preserve"> - </w:t>
      </w:r>
      <w:r w:rsidRPr="005A6080">
        <w:t xml:space="preserve">research fellow at the Hoover Institution.  She is the editor, with Jim </w:t>
      </w:r>
      <w:proofErr w:type="spellStart"/>
      <w:r w:rsidRPr="005A6080">
        <w:t>Mattis</w:t>
      </w:r>
      <w:proofErr w:type="spellEnd"/>
      <w:r w:rsidRPr="005A6080">
        <w:t>, of the book Warriors and Citizens: American Views of Our Military.  She teaches Thinking About War at Stanford, is a contributing editor at the Atlantic, and also writes for War on the Rocks and Foreign Policy</w:t>
      </w:r>
      <w:r>
        <w:t xml:space="preserve"> (Kori, “</w:t>
      </w:r>
      <w:r w:rsidRPr="005A6080">
        <w:t>Will Washington Abandon the Order</w:t>
      </w:r>
      <w:proofErr w:type="gramStart"/>
      <w:r w:rsidRPr="005A6080">
        <w:t>?:</w:t>
      </w:r>
      <w:proofErr w:type="gramEnd"/>
      <w:r w:rsidRPr="005A6080">
        <w:t xml:space="preserve"> The False Logic of Retreat</w:t>
      </w:r>
      <w:r>
        <w:t xml:space="preserve">”, Foreign Affairs via ProQuest, 2/01/17, </w:t>
      </w:r>
      <w:r w:rsidRPr="005A6080">
        <w:t>https://www.foreignaffairs.com/reviews/review-essay/will-washington-abandon-order?cid=otr-schake-will_washington_abandon_the_order-121416&amp;t=1481736152</w:t>
      </w:r>
      <w:r>
        <w:t>//GHS-AK)</w:t>
      </w:r>
    </w:p>
    <w:p w:rsidR="0051014A" w:rsidRPr="00A35CD6" w:rsidRDefault="0051014A" w:rsidP="0051014A">
      <w:pPr>
        <w:rPr>
          <w:sz w:val="10"/>
        </w:rPr>
      </w:pPr>
      <w:r w:rsidRPr="00A35CD6">
        <w:rPr>
          <w:sz w:val="10"/>
        </w:rPr>
        <w:t xml:space="preserve">Should </w:t>
      </w:r>
      <w:r w:rsidRPr="00E2607E">
        <w:rPr>
          <w:rStyle w:val="StyleUnderline"/>
        </w:rPr>
        <w:t>the United States commit its unrivaled power to spreading democracy and cementing Washington's leadership of the liberal international order</w:t>
      </w:r>
      <w:r w:rsidRPr="00A35CD6">
        <w:rPr>
          <w:sz w:val="10"/>
        </w:rPr>
        <w:t xml:space="preserve"> that has </w:t>
      </w:r>
      <w:r w:rsidRPr="00E2607E">
        <w:rPr>
          <w:rStyle w:val="Emphasis"/>
        </w:rPr>
        <w:t xml:space="preserve">provided decades of stability and security </w:t>
      </w:r>
      <w:r w:rsidRPr="00A35CD6">
        <w:rPr>
          <w:sz w:val="10"/>
        </w:rPr>
        <w:t xml:space="preserve">but has come under increasing strain in recent years? </w:t>
      </w:r>
      <w:proofErr w:type="gramStart"/>
      <w:r w:rsidRPr="00A35CD6">
        <w:rPr>
          <w:sz w:val="10"/>
        </w:rPr>
        <w:t>Or</w:t>
      </w:r>
      <w:proofErr w:type="gramEnd"/>
      <w:r w:rsidRPr="00A35CD6">
        <w:rPr>
          <w:sz w:val="10"/>
        </w:rPr>
        <w:t xml:space="preserve"> would U.S. interests be better served by less American intervention in world affairs-and, in particular, by less exertion of U.S. military force? Theorists and policymakers have argued over those questions for decades, especially since the end of the Cold War. During the past eight years, the Obama administration has changed the terms of the debate by pursuing a strategy of retrenchment. President Barack </w:t>
      </w:r>
      <w:r w:rsidRPr="000A5EB7">
        <w:rPr>
          <w:rStyle w:val="StyleUnderline"/>
        </w:rPr>
        <w:t>Obama has sought to reduce U.S. involvement overseas</w:t>
      </w:r>
      <w:r w:rsidRPr="00A35CD6">
        <w:rPr>
          <w:sz w:val="10"/>
        </w:rPr>
        <w:t xml:space="preserve"> and has moved away from the interventionist strategy of preserving liberal hegemony, arguably shifting closer to something </w:t>
      </w:r>
      <w:r w:rsidRPr="000A5EB7">
        <w:rPr>
          <w:rStyle w:val="StyleUnderline"/>
        </w:rPr>
        <w:t>resembling "offshore balancing</w:t>
      </w:r>
      <w:r w:rsidRPr="00A35CD6">
        <w:rPr>
          <w:sz w:val="10"/>
        </w:rPr>
        <w:t xml:space="preserve">." </w:t>
      </w:r>
      <w:proofErr w:type="gramStart"/>
      <w:r w:rsidRPr="00A35CD6">
        <w:rPr>
          <w:sz w:val="10"/>
        </w:rPr>
        <w:t>And</w:t>
      </w:r>
      <w:proofErr w:type="gramEnd"/>
      <w:r w:rsidRPr="00A35CD6">
        <w:rPr>
          <w:sz w:val="10"/>
        </w:rPr>
        <w:t xml:space="preserve"> President-elect Donald </w:t>
      </w:r>
      <w:r w:rsidRPr="000A5EB7">
        <w:rPr>
          <w:rStyle w:val="StyleUnderline"/>
        </w:rPr>
        <w:t>Trump could take U.S. foreign policy even further in that direction</w:t>
      </w:r>
      <w:r w:rsidRPr="00A35CD6">
        <w:rPr>
          <w:sz w:val="10"/>
        </w:rPr>
        <w:t xml:space="preserve">. That approach was recently advocated in this magazine by the political scientists John </w:t>
      </w:r>
      <w:proofErr w:type="spellStart"/>
      <w:r w:rsidRPr="00A35CD6">
        <w:rPr>
          <w:sz w:val="10"/>
        </w:rPr>
        <w:t>Mearsheimer</w:t>
      </w:r>
      <w:proofErr w:type="spellEnd"/>
      <w:r w:rsidRPr="00A35CD6">
        <w:rPr>
          <w:sz w:val="10"/>
        </w:rPr>
        <w:t xml:space="preserve"> and Stephen Walt, who argued that "instead of policing the world," Washington should "encourage other countries to take the lead in checking rising powers, intervening itself only when necessary." Obama does not use the terms "retrenchment" or "offshore balancing" to describe his strategy. </w:t>
      </w:r>
      <w:proofErr w:type="gramStart"/>
      <w:r w:rsidRPr="00A35CD6">
        <w:rPr>
          <w:sz w:val="10"/>
        </w:rPr>
        <w:t xml:space="preserve">However, he has made it clear in interviews with journalists and in his public remarks that he believes he has initiated a historic </w:t>
      </w:r>
      <w:proofErr w:type="spellStart"/>
      <w:r w:rsidRPr="00A35CD6">
        <w:rPr>
          <w:sz w:val="10"/>
        </w:rPr>
        <w:t>shiftin</w:t>
      </w:r>
      <w:proofErr w:type="spellEnd"/>
      <w:r w:rsidRPr="00A35CD6">
        <w:rPr>
          <w:sz w:val="10"/>
        </w:rPr>
        <w:t xml:space="preserve"> Washington's engagement with the world, liberating his administration from the orthodoxy of a foreign policy establishment that is hobbled by groupthink ("the Blob," as one of Obama's closest advisers called it last year) and that has led the United States into a morass of financially and morally costly </w:t>
      </w:r>
      <w:proofErr w:type="spellStart"/>
      <w:r w:rsidRPr="00A35CD6">
        <w:rPr>
          <w:sz w:val="10"/>
        </w:rPr>
        <w:t>overcommitment</w:t>
      </w:r>
      <w:proofErr w:type="spellEnd"/>
      <w:r w:rsidRPr="00A35CD6">
        <w:rPr>
          <w:sz w:val="10"/>
        </w:rPr>
        <w:t>.</w:t>
      </w:r>
      <w:proofErr w:type="gramEnd"/>
      <w:r w:rsidRPr="00A35CD6">
        <w:rPr>
          <w:sz w:val="10"/>
        </w:rPr>
        <w:t xml:space="preserve"> Robert </w:t>
      </w:r>
      <w:proofErr w:type="spellStart"/>
      <w:r w:rsidRPr="00A35CD6">
        <w:rPr>
          <w:sz w:val="10"/>
        </w:rPr>
        <w:t>Lieber</w:t>
      </w:r>
      <w:proofErr w:type="spellEnd"/>
      <w:r w:rsidRPr="00A35CD6">
        <w:rPr>
          <w:sz w:val="10"/>
        </w:rPr>
        <w:t xml:space="preserve"> and Eliot Cohen are two eminent voices of that establishment. Both have recently published important books that assess Obama's approach and find it wanting. Both </w:t>
      </w:r>
      <w:r w:rsidRPr="000A5EB7">
        <w:rPr>
          <w:rStyle w:val="StyleUnderline"/>
        </w:rPr>
        <w:t xml:space="preserve">land devastating blows against the president's policies and the assumptions and ideas on which they </w:t>
      </w:r>
      <w:proofErr w:type="gramStart"/>
      <w:r w:rsidRPr="000A5EB7">
        <w:rPr>
          <w:rStyle w:val="StyleUnderline"/>
        </w:rPr>
        <w:t>are based</w:t>
      </w:r>
      <w:proofErr w:type="gramEnd"/>
      <w:r w:rsidRPr="00A35CD6">
        <w:rPr>
          <w:sz w:val="10"/>
        </w:rPr>
        <w:t xml:space="preserve">. </w:t>
      </w:r>
      <w:proofErr w:type="gramStart"/>
      <w:r w:rsidRPr="00A35CD6">
        <w:rPr>
          <w:sz w:val="10"/>
        </w:rPr>
        <w:t>And</w:t>
      </w:r>
      <w:proofErr w:type="gramEnd"/>
      <w:r w:rsidRPr="00A35CD6">
        <w:rPr>
          <w:sz w:val="10"/>
        </w:rPr>
        <w:t xml:space="preserve"> both seek to </w:t>
      </w:r>
      <w:r w:rsidRPr="000A5EB7">
        <w:rPr>
          <w:rStyle w:val="Emphasis"/>
        </w:rPr>
        <w:t>persuade Americans to reconsider the advantages of more actively exercising U.S. power and military force</w:t>
      </w:r>
      <w:r w:rsidRPr="00A35CD6">
        <w:rPr>
          <w:sz w:val="10"/>
        </w:rPr>
        <w:t xml:space="preserve">. </w:t>
      </w:r>
      <w:proofErr w:type="spellStart"/>
      <w:r w:rsidRPr="00A35CD6">
        <w:rPr>
          <w:sz w:val="10"/>
        </w:rPr>
        <w:t>Lieber</w:t>
      </w:r>
      <w:proofErr w:type="spellEnd"/>
      <w:r w:rsidRPr="00A35CD6">
        <w:rPr>
          <w:sz w:val="10"/>
        </w:rPr>
        <w:t xml:space="preserve">, a political scientist and professor of government and international affairs at Georgetown University, takes aim at Obama's belief that conciliation with U.S. adversaries would "produce a benign change in their policies" and Obama's assumption that if the United States stepped back, its allies would step up and take more responsibility for the upkeep of the liberal order. In his illuminating book, </w:t>
      </w:r>
      <w:proofErr w:type="spellStart"/>
      <w:r w:rsidRPr="00A35CD6">
        <w:rPr>
          <w:sz w:val="10"/>
        </w:rPr>
        <w:t>Lieber</w:t>
      </w:r>
      <w:proofErr w:type="spellEnd"/>
      <w:r w:rsidRPr="00A35CD6">
        <w:rPr>
          <w:sz w:val="10"/>
        </w:rPr>
        <w:t xml:space="preserve"> relentlessly arrays evidence showing those premises to be faulty and concludes that </w:t>
      </w:r>
      <w:r w:rsidRPr="000A5EB7">
        <w:rPr>
          <w:rStyle w:val="StyleUnderline"/>
        </w:rPr>
        <w:t>as a result of Obama's choices, the United States now faces "a far more dangerous and disorderly world,"</w:t>
      </w:r>
      <w:r w:rsidRPr="00A35CD6">
        <w:rPr>
          <w:sz w:val="10"/>
        </w:rPr>
        <w:t xml:space="preserve"> in which the </w:t>
      </w:r>
      <w:r w:rsidRPr="000A5EB7">
        <w:rPr>
          <w:rStyle w:val="StyleUnderline"/>
        </w:rPr>
        <w:t>country's adversaries are emboldened</w:t>
      </w:r>
      <w:r w:rsidRPr="00A35CD6">
        <w:rPr>
          <w:sz w:val="10"/>
        </w:rPr>
        <w:t xml:space="preserve">, its </w:t>
      </w:r>
      <w:r w:rsidRPr="000A5EB7">
        <w:rPr>
          <w:rStyle w:val="StyleUnderline"/>
        </w:rPr>
        <w:t>allies enfeebled</w:t>
      </w:r>
      <w:r w:rsidRPr="00A35CD6">
        <w:rPr>
          <w:sz w:val="10"/>
        </w:rPr>
        <w:t xml:space="preserve">, and its </w:t>
      </w:r>
      <w:r w:rsidRPr="000A5EB7">
        <w:rPr>
          <w:rStyle w:val="Emphasis"/>
        </w:rPr>
        <w:t>credibility in tatters.</w:t>
      </w:r>
      <w:r w:rsidRPr="00A35CD6">
        <w:rPr>
          <w:sz w:val="10"/>
        </w:rPr>
        <w:t xml:space="preserve"> </w:t>
      </w:r>
      <w:r w:rsidRPr="000A5EB7">
        <w:rPr>
          <w:rStyle w:val="Emphasis"/>
        </w:rPr>
        <w:t>Retrenchment</w:t>
      </w:r>
      <w:r w:rsidRPr="00A35CD6">
        <w:rPr>
          <w:sz w:val="10"/>
        </w:rPr>
        <w:t xml:space="preserve">, </w:t>
      </w:r>
      <w:proofErr w:type="spellStart"/>
      <w:r w:rsidRPr="00A35CD6">
        <w:rPr>
          <w:sz w:val="10"/>
        </w:rPr>
        <w:t>Lieber</w:t>
      </w:r>
      <w:proofErr w:type="spellEnd"/>
      <w:r w:rsidRPr="00A35CD6">
        <w:rPr>
          <w:sz w:val="10"/>
        </w:rPr>
        <w:t xml:space="preserve"> convincingly argues, </w:t>
      </w:r>
      <w:r w:rsidRPr="000A5EB7">
        <w:rPr>
          <w:rStyle w:val="Emphasis"/>
        </w:rPr>
        <w:t>has proved costlier than sustained engagement.</w:t>
      </w:r>
      <w:r>
        <w:rPr>
          <w:rStyle w:val="Emphasis"/>
        </w:rPr>
        <w:t xml:space="preserve"> </w:t>
      </w:r>
      <w:r w:rsidRPr="00A35CD6">
        <w:rPr>
          <w:sz w:val="10"/>
        </w:rPr>
        <w:t xml:space="preserve">Cohen is a professor of strategic studies at Johns Hopkins University and served as a high-level State Department official during the final two years of the George W. Bush administration. His more discursive but no less insightful book pushes back against another feature of Obama's view of U.S. foreign policy: the president's deep skepticism about the ability of U.S. military force to achieve meaningful or lasting political objectives. Cohen provides a clear-eyed review of the wars launched after the 9/11 attacks against the Taliban, al Qaeda, and Iraq and reaches a number of "dismal conclusions" regarding the flaws they revealed in U.S. strategy. </w:t>
      </w:r>
      <w:proofErr w:type="gramStart"/>
      <w:r w:rsidRPr="00A35CD6">
        <w:rPr>
          <w:sz w:val="10"/>
        </w:rPr>
        <w:t>But</w:t>
      </w:r>
      <w:proofErr w:type="gramEnd"/>
      <w:r w:rsidRPr="00A35CD6">
        <w:rPr>
          <w:sz w:val="10"/>
        </w:rPr>
        <w:t xml:space="preserve"> he also points out some less frequently acknowledged achievements of those wars, places the conflicts in the context of the long sweep of U.S. military history, and warns that Washington should not overlearn the lessons they offer. </w:t>
      </w:r>
      <w:proofErr w:type="gramStart"/>
      <w:r w:rsidRPr="00A35CD6">
        <w:rPr>
          <w:sz w:val="10"/>
        </w:rPr>
        <w:t xml:space="preserve">He goes on to detail the </w:t>
      </w:r>
      <w:r w:rsidRPr="000A5EB7">
        <w:rPr>
          <w:rStyle w:val="StyleUnderline"/>
        </w:rPr>
        <w:t>numerous and durable advantages the United States continues to enjoy over its adversaries and to explain why robust applications of "hard power</w:t>
      </w:r>
      <w:r w:rsidRPr="00A35CD6">
        <w:rPr>
          <w:sz w:val="10"/>
        </w:rPr>
        <w:t xml:space="preserve">" will </w:t>
      </w:r>
      <w:r w:rsidRPr="000A5EB7">
        <w:rPr>
          <w:rStyle w:val="StyleUnderline"/>
        </w:rPr>
        <w:t xml:space="preserve">remain vital to confronting the threats the United States </w:t>
      </w:r>
      <w:r w:rsidRPr="00A35CD6">
        <w:rPr>
          <w:sz w:val="10"/>
        </w:rPr>
        <w:t xml:space="preserve">will face in the decades to come: a </w:t>
      </w:r>
      <w:r w:rsidRPr="000A5EB7">
        <w:rPr>
          <w:rStyle w:val="Emphasis"/>
        </w:rPr>
        <w:t>growing rivalry with China</w:t>
      </w:r>
      <w:r w:rsidRPr="00A35CD6">
        <w:rPr>
          <w:sz w:val="10"/>
        </w:rPr>
        <w:t xml:space="preserve">, an aggrieved </w:t>
      </w:r>
      <w:r w:rsidRPr="000A5EB7">
        <w:rPr>
          <w:rStyle w:val="Emphasis"/>
        </w:rPr>
        <w:t>and assertive Russia</w:t>
      </w:r>
      <w:r w:rsidRPr="00A35CD6">
        <w:rPr>
          <w:sz w:val="10"/>
        </w:rPr>
        <w:t>, a</w:t>
      </w:r>
      <w:r w:rsidRPr="000A5EB7">
        <w:rPr>
          <w:rStyle w:val="Emphasis"/>
        </w:rPr>
        <w:t>ggressive middle powers such as Iran</w:t>
      </w:r>
      <w:r w:rsidRPr="00A35CD6">
        <w:rPr>
          <w:sz w:val="10"/>
        </w:rPr>
        <w:t xml:space="preserve">, jihadist </w:t>
      </w:r>
      <w:r w:rsidRPr="000A5EB7">
        <w:rPr>
          <w:rStyle w:val="Emphasis"/>
        </w:rPr>
        <w:t>terrorism</w:t>
      </w:r>
      <w:r w:rsidRPr="00A35CD6">
        <w:rPr>
          <w:sz w:val="10"/>
        </w:rPr>
        <w:t xml:space="preserve">, </w:t>
      </w:r>
      <w:r w:rsidRPr="000A5EB7">
        <w:rPr>
          <w:rStyle w:val="Emphasis"/>
        </w:rPr>
        <w:t>and</w:t>
      </w:r>
      <w:r w:rsidRPr="00A35CD6">
        <w:rPr>
          <w:sz w:val="10"/>
        </w:rPr>
        <w:t xml:space="preserve"> </w:t>
      </w:r>
      <w:r w:rsidRPr="000A5EB7">
        <w:rPr>
          <w:rStyle w:val="Emphasis"/>
        </w:rPr>
        <w:t>risks to</w:t>
      </w:r>
      <w:r w:rsidRPr="00A35CD6">
        <w:rPr>
          <w:sz w:val="10"/>
        </w:rPr>
        <w:t xml:space="preserve"> the global commons, including </w:t>
      </w:r>
      <w:r w:rsidRPr="000A5EB7">
        <w:rPr>
          <w:rStyle w:val="Emphasis"/>
        </w:rPr>
        <w:t>cyberspace</w:t>
      </w:r>
      <w:r w:rsidRPr="00A35CD6">
        <w:rPr>
          <w:sz w:val="10"/>
        </w:rPr>
        <w:t>.</w:t>
      </w:r>
      <w:proofErr w:type="gramEnd"/>
      <w:r w:rsidRPr="00A35CD6">
        <w:rPr>
          <w:sz w:val="10"/>
        </w:rPr>
        <w:t xml:space="preserve"> To judge from Trump's campaign, the president-elect is less likely to adopt </w:t>
      </w:r>
      <w:proofErr w:type="spellStart"/>
      <w:r w:rsidRPr="00A35CD6">
        <w:rPr>
          <w:sz w:val="10"/>
        </w:rPr>
        <w:t>Lieber's</w:t>
      </w:r>
      <w:proofErr w:type="spellEnd"/>
      <w:r w:rsidRPr="00A35CD6">
        <w:rPr>
          <w:sz w:val="10"/>
        </w:rPr>
        <w:t xml:space="preserve"> and Cohen's policy prescriptions and more likely to retrench further: moving away from defense alliances and trade agreements, allowing China and Russia to increase their influence in their neighborhoods, disengaging from nation building, and scaling back efforts to influence the domestic policies of other countries. </w:t>
      </w:r>
      <w:proofErr w:type="gramStart"/>
      <w:r w:rsidRPr="00A35CD6">
        <w:rPr>
          <w:sz w:val="10"/>
        </w:rPr>
        <w:t>But</w:t>
      </w:r>
      <w:proofErr w:type="gramEnd"/>
      <w:r w:rsidRPr="00A35CD6">
        <w:rPr>
          <w:sz w:val="10"/>
        </w:rPr>
        <w:t xml:space="preserve"> </w:t>
      </w:r>
      <w:r w:rsidRPr="000A5EB7">
        <w:rPr>
          <w:rStyle w:val="StyleUnderline"/>
        </w:rPr>
        <w:t>presidents very often change direction once invested with the responsibility of governing:</w:t>
      </w:r>
      <w:r w:rsidRPr="00A35CD6">
        <w:rPr>
          <w:sz w:val="10"/>
        </w:rPr>
        <w:t xml:space="preserve"> Obama, for example, wound up sticking with some of the Bush administration's most controversial counterterrorism policies. </w:t>
      </w:r>
      <w:proofErr w:type="gramStart"/>
      <w:r w:rsidRPr="000A5EB7">
        <w:rPr>
          <w:rStyle w:val="Emphasis"/>
        </w:rPr>
        <w:t>Trump</w:t>
      </w:r>
      <w:r w:rsidRPr="00A35CD6">
        <w:rPr>
          <w:sz w:val="10"/>
        </w:rPr>
        <w:t xml:space="preserve"> is notably </w:t>
      </w:r>
      <w:proofErr w:type="spellStart"/>
      <w:r w:rsidRPr="00A35CD6">
        <w:rPr>
          <w:sz w:val="10"/>
        </w:rPr>
        <w:t>nonideological</w:t>
      </w:r>
      <w:proofErr w:type="spellEnd"/>
      <w:r w:rsidRPr="00A35CD6">
        <w:rPr>
          <w:sz w:val="10"/>
        </w:rPr>
        <w:t xml:space="preserve"> and </w:t>
      </w:r>
      <w:r w:rsidRPr="000A5EB7">
        <w:rPr>
          <w:rStyle w:val="Emphasis"/>
        </w:rPr>
        <w:t>might wind up embracing a more interventionist approach</w:t>
      </w:r>
      <w:r w:rsidRPr="00A35CD6">
        <w:rPr>
          <w:sz w:val="10"/>
        </w:rPr>
        <w:t xml:space="preserve"> if doing so seems to be a pragmatic choice.</w:t>
      </w:r>
      <w:proofErr w:type="gramEnd"/>
      <w:r w:rsidRPr="00A35CD6">
        <w:rPr>
          <w:sz w:val="10"/>
        </w:rPr>
        <w:t xml:space="preserve"> RETRENCHER IN CHIEF Both </w:t>
      </w:r>
      <w:proofErr w:type="spellStart"/>
      <w:r w:rsidRPr="00A35CD6">
        <w:rPr>
          <w:sz w:val="10"/>
        </w:rPr>
        <w:t>Lieber</w:t>
      </w:r>
      <w:proofErr w:type="spellEnd"/>
      <w:r w:rsidRPr="00A35CD6">
        <w:rPr>
          <w:sz w:val="10"/>
        </w:rPr>
        <w:t xml:space="preserve"> and Cohen point to the long shadow cast by the Iraq war. When Obama first ran for president, in 2008, his early opposition to the U.S. invasion of Iraq and his pledge to end the war quickly were the defining features of his national security platform. Those positions </w:t>
      </w:r>
      <w:proofErr w:type="gramStart"/>
      <w:r w:rsidRPr="00A35CD6">
        <w:rPr>
          <w:sz w:val="10"/>
        </w:rPr>
        <w:t>didn't</w:t>
      </w:r>
      <w:proofErr w:type="gramEnd"/>
      <w:r w:rsidRPr="00A35CD6">
        <w:rPr>
          <w:sz w:val="10"/>
        </w:rPr>
        <w:t xml:space="preserve"> make all the difference in his 2008 general-election matchup against Senator John McCain, on whose campaign I worked; the financial crisis, for one, likely played a larger role. (Polling averages showed McCain leading in early September, prior to the collapse of Lehman Brothers.) </w:t>
      </w:r>
      <w:proofErr w:type="gramStart"/>
      <w:r w:rsidRPr="00A35CD6">
        <w:rPr>
          <w:sz w:val="10"/>
        </w:rPr>
        <w:t>But</w:t>
      </w:r>
      <w:proofErr w:type="gramEnd"/>
      <w:r w:rsidRPr="00A35CD6">
        <w:rPr>
          <w:sz w:val="10"/>
        </w:rPr>
        <w:t xml:space="preserve"> Obama's views on Iraq made a huge difference in the Democratic primary campaign earlier that year and helped him edge out then Senator Hillary Clinton, who had voted to authorize the invasion. Once in office, Obama made it clear that </w:t>
      </w:r>
      <w:r w:rsidRPr="000A5EB7">
        <w:rPr>
          <w:rStyle w:val="StyleUnderline"/>
        </w:rPr>
        <w:t>his commitment to retrenchment extended much further</w:t>
      </w:r>
      <w:r w:rsidRPr="00A35CD6">
        <w:rPr>
          <w:sz w:val="10"/>
        </w:rPr>
        <w:t xml:space="preserve">. Time and again, he sought to limit or reduce U.S. involvement in conflicts overseas, even when circumstances changed in ways that led many-including some of his closest national security advisers-to advocate a more robust use of force. For instance, in 2012, as the Syrian civil war grew ever more brutal and threatened to destabilize the entire Middle East, some members of Obama's team-including Secretary of State Clinton and </w:t>
      </w:r>
      <w:proofErr w:type="spellStart"/>
      <w:r w:rsidRPr="00A35CD6">
        <w:rPr>
          <w:sz w:val="10"/>
        </w:rPr>
        <w:t>cia</w:t>
      </w:r>
      <w:proofErr w:type="spellEnd"/>
      <w:r w:rsidRPr="00A35CD6">
        <w:rPr>
          <w:sz w:val="10"/>
        </w:rPr>
        <w:t xml:space="preserve"> Director David Petraeus-pushed to increase U.S. covert support for rebel groups fighting the regime of Bashar al-Assad. </w:t>
      </w:r>
      <w:proofErr w:type="gramStart"/>
      <w:r w:rsidRPr="00A35CD6">
        <w:rPr>
          <w:sz w:val="10"/>
        </w:rPr>
        <w:t>But</w:t>
      </w:r>
      <w:proofErr w:type="gramEnd"/>
      <w:r w:rsidRPr="00A35CD6">
        <w:rPr>
          <w:sz w:val="10"/>
        </w:rPr>
        <w:t xml:space="preserve"> Obama demurred, skeptical that such efforts could make much difference and fearful of another Middle Eastern quagmire. </w:t>
      </w:r>
      <w:proofErr w:type="gramStart"/>
      <w:r w:rsidRPr="00A35CD6">
        <w:rPr>
          <w:sz w:val="10"/>
        </w:rPr>
        <w:t xml:space="preserve">In cases in which Obama did turn to military force, he was generally responding to resurgent threats rather than addressing new ones-for example, by increasing the number of U.S. troops fighting in Afghanistan in 2009 and by conducting a campaign of air strikes against the Islamic State (also known as </w:t>
      </w:r>
      <w:proofErr w:type="spellStart"/>
      <w:r w:rsidRPr="00A35CD6">
        <w:rPr>
          <w:sz w:val="10"/>
        </w:rPr>
        <w:t>isis</w:t>
      </w:r>
      <w:proofErr w:type="spellEnd"/>
      <w:r w:rsidRPr="00A35CD6">
        <w:rPr>
          <w:sz w:val="10"/>
        </w:rPr>
        <w:t>) after the group seized territory in Iraq in the wake of the U.S. withdrawal.</w:t>
      </w:r>
      <w:proofErr w:type="gramEnd"/>
      <w:r w:rsidRPr="00A35CD6">
        <w:rPr>
          <w:sz w:val="10"/>
        </w:rPr>
        <w:t xml:space="preserve"> </w:t>
      </w:r>
      <w:proofErr w:type="gramStart"/>
      <w:r w:rsidRPr="00A35CD6">
        <w:rPr>
          <w:sz w:val="10"/>
        </w:rPr>
        <w:t>And</w:t>
      </w:r>
      <w:proofErr w:type="gramEnd"/>
      <w:r w:rsidRPr="00A35CD6">
        <w:rPr>
          <w:sz w:val="10"/>
        </w:rPr>
        <w:t xml:space="preserve"> in cases in which he did opt for military action when faced with a new threat, he declined to take the helm: in 2011, when </w:t>
      </w:r>
      <w:proofErr w:type="spellStart"/>
      <w:r w:rsidRPr="00A35CD6">
        <w:rPr>
          <w:sz w:val="10"/>
        </w:rPr>
        <w:t>nato</w:t>
      </w:r>
      <w:proofErr w:type="spellEnd"/>
      <w:r w:rsidRPr="00A35CD6">
        <w:rPr>
          <w:sz w:val="10"/>
        </w:rPr>
        <w:t xml:space="preserve"> chose to intervene in Libya to prevent an impending massacre, Obama encouraged Washington's European allies to take the lead. Later that year, The New Yorker's Ryan </w:t>
      </w:r>
      <w:proofErr w:type="spellStart"/>
      <w:r w:rsidRPr="00A35CD6">
        <w:rPr>
          <w:sz w:val="10"/>
        </w:rPr>
        <w:t>Lizza</w:t>
      </w:r>
      <w:proofErr w:type="spellEnd"/>
      <w:r w:rsidRPr="00A35CD6">
        <w:rPr>
          <w:sz w:val="10"/>
        </w:rPr>
        <w:t xml:space="preserve"> quoted an unnamed Obama adviser describing this approach as "leading from behind." That term rightly earned much derision but aptly summed up Obama's preferred posture, on which the president elaborated at length in an interview with The Atlantic's Jeffrey Goldberg, published in March 2016. Obama explained that he had tried to transfer more responsibility for regional security to U.S. allies and partners, reach agreements with adversaries that would eliminate potential sources of conflict, give precedence to diplomacy over military means, and "pivot" to Asia to check a rising China. Undergirding all these goals was a form of realism that emphasizes the limits of American power. As Obama put it: I . . . believe that the world is a tough, complicated, messy, mean place, and full of hardship and tragedy. </w:t>
      </w:r>
      <w:proofErr w:type="gramStart"/>
      <w:r w:rsidRPr="00A35CD6">
        <w:rPr>
          <w:sz w:val="10"/>
        </w:rPr>
        <w:t>And in order to advance both our security interests and those ideals and values that we care about, we've got to be hardheaded at the same time as we're bighearted, and pick and choose our spots, and recognize that there are going to be times where the best that we can do is to shine a spotlight on something that's terrible, but not believe that we can automatically solve it.</w:t>
      </w:r>
      <w:proofErr w:type="gramEnd"/>
      <w:r w:rsidRPr="00A35CD6">
        <w:rPr>
          <w:sz w:val="10"/>
        </w:rPr>
        <w:t xml:space="preserve"> There are going to be times where our security interests conflict with our concerns about human rights. There are going to be times where we can do something about innocent people being killed, but there are going to be times where we </w:t>
      </w:r>
      <w:proofErr w:type="gramStart"/>
      <w:r w:rsidRPr="00A35CD6">
        <w:rPr>
          <w:sz w:val="10"/>
        </w:rPr>
        <w:t>can't</w:t>
      </w:r>
      <w:proofErr w:type="gramEnd"/>
      <w:r w:rsidRPr="00A35CD6">
        <w:rPr>
          <w:sz w:val="10"/>
        </w:rPr>
        <w:t xml:space="preserve">. </w:t>
      </w:r>
      <w:proofErr w:type="spellStart"/>
      <w:r w:rsidRPr="000A5EB7">
        <w:rPr>
          <w:rStyle w:val="Emphasis"/>
        </w:rPr>
        <w:t>Lieber</w:t>
      </w:r>
      <w:proofErr w:type="spellEnd"/>
      <w:r w:rsidRPr="000A5EB7">
        <w:rPr>
          <w:rStyle w:val="Emphasis"/>
        </w:rPr>
        <w:t xml:space="preserve"> faults the president for this kind of thinking</w:t>
      </w:r>
      <w:r w:rsidRPr="00A35CD6">
        <w:rPr>
          <w:sz w:val="10"/>
        </w:rPr>
        <w:t xml:space="preserve">, which </w:t>
      </w:r>
      <w:r w:rsidRPr="000A5EB7">
        <w:rPr>
          <w:rStyle w:val="Emphasis"/>
        </w:rPr>
        <w:t>has the effect of "narrowing the practical options" available to Washington</w:t>
      </w:r>
      <w:r w:rsidRPr="00A35CD6">
        <w:rPr>
          <w:sz w:val="10"/>
        </w:rPr>
        <w:t xml:space="preserve"> by </w:t>
      </w:r>
      <w:r w:rsidRPr="000A5EB7">
        <w:rPr>
          <w:rStyle w:val="Emphasis"/>
        </w:rPr>
        <w:t>framing policy choices as "requiring either outright conciliation or war</w:t>
      </w:r>
      <w:r w:rsidRPr="00A35CD6">
        <w:rPr>
          <w:sz w:val="10"/>
        </w:rPr>
        <w:t xml:space="preserve">." For example, Obama has caricatured critics of his Syria policy as either uninformed or proponents of a military campaign on the scale of the 2003 invasion of Iraq. </w:t>
      </w:r>
      <w:proofErr w:type="gramStart"/>
      <w:r w:rsidRPr="00A35CD6">
        <w:rPr>
          <w:sz w:val="10"/>
        </w:rPr>
        <w:t>But</w:t>
      </w:r>
      <w:proofErr w:type="gramEnd"/>
      <w:r w:rsidRPr="00A35CD6">
        <w:rPr>
          <w:sz w:val="10"/>
        </w:rPr>
        <w:t xml:space="preserve"> when it comes to the Syrian civil war and other conflicts, interventionists have not claimed that U.S. power will be cost free or that it will guarantee a durable solution. Rather, they believe </w:t>
      </w:r>
      <w:r w:rsidRPr="000A5EB7">
        <w:rPr>
          <w:rStyle w:val="Emphasis"/>
        </w:rPr>
        <w:t>that declining to bring American force to bear can prove even more costly than acting-and even less likely to produce a good outcome.</w:t>
      </w:r>
      <w:r w:rsidRPr="00A35CD6">
        <w:rPr>
          <w:sz w:val="10"/>
        </w:rPr>
        <w:t xml:space="preserve"> </w:t>
      </w:r>
      <w:r w:rsidRPr="000A5EB7">
        <w:rPr>
          <w:rStyle w:val="StyleUnderline"/>
        </w:rPr>
        <w:t>Obama's promise was that a more modest U.S. role in the world would lower the risk of terrorism</w:t>
      </w:r>
      <w:r w:rsidRPr="00A35CD6">
        <w:rPr>
          <w:sz w:val="10"/>
        </w:rPr>
        <w:t xml:space="preserve"> by extracting the United States from places that tend to produce extremism, would strengthen U.S. allies by forcing them to fend for themselves more, and </w:t>
      </w:r>
      <w:r w:rsidRPr="000A5EB7">
        <w:rPr>
          <w:rStyle w:val="StyleUnderline"/>
        </w:rPr>
        <w:t>would foster a more self-regulating international order</w:t>
      </w:r>
      <w:r w:rsidRPr="00A35CD6">
        <w:rPr>
          <w:sz w:val="10"/>
        </w:rPr>
        <w:t xml:space="preserve">. </w:t>
      </w:r>
      <w:proofErr w:type="gramStart"/>
      <w:r w:rsidRPr="000A5EB7">
        <w:rPr>
          <w:rStyle w:val="Emphasis"/>
        </w:rPr>
        <w:t>But that</w:t>
      </w:r>
      <w:proofErr w:type="gramEnd"/>
      <w:r w:rsidRPr="000A5EB7">
        <w:rPr>
          <w:rStyle w:val="Emphasis"/>
        </w:rPr>
        <w:t xml:space="preserve"> is not how things turned out, as </w:t>
      </w:r>
      <w:proofErr w:type="spellStart"/>
      <w:r w:rsidRPr="000A5EB7">
        <w:rPr>
          <w:rStyle w:val="Emphasis"/>
        </w:rPr>
        <w:t>Lieber</w:t>
      </w:r>
      <w:proofErr w:type="spellEnd"/>
      <w:r w:rsidRPr="000A5EB7">
        <w:rPr>
          <w:rStyle w:val="Emphasis"/>
        </w:rPr>
        <w:t xml:space="preserve"> and Cohen both make clear</w:t>
      </w:r>
      <w:r w:rsidRPr="00A35CD6">
        <w:rPr>
          <w:sz w:val="10"/>
        </w:rPr>
        <w:t>. That is because re</w:t>
      </w:r>
      <w:r w:rsidRPr="000A5EB7">
        <w:rPr>
          <w:rStyle w:val="Emphasis"/>
        </w:rPr>
        <w:t>trenchment and offshore balancing can affect only the external actions of states.</w:t>
      </w:r>
      <w:r w:rsidRPr="00A35CD6">
        <w:rPr>
          <w:sz w:val="10"/>
        </w:rPr>
        <w:t xml:space="preserve"> Such </w:t>
      </w:r>
      <w:r w:rsidRPr="000A5EB7">
        <w:rPr>
          <w:rStyle w:val="Emphasis"/>
        </w:rPr>
        <w:t>strategies do little to shape how foreign governments rule-which matters to the United States because in an intensely interconnected world, conflicts within states produce as much instability as conflicts among them</w:t>
      </w:r>
      <w:r w:rsidRPr="00A35CD6">
        <w:rPr>
          <w:sz w:val="10"/>
        </w:rPr>
        <w:t xml:space="preserve">. By </w:t>
      </w:r>
      <w:r w:rsidRPr="000A5EB7">
        <w:rPr>
          <w:rStyle w:val="Emphasis"/>
        </w:rPr>
        <w:t>retreating from the mission of advancing democracy</w:t>
      </w:r>
      <w:r w:rsidRPr="00A35CD6">
        <w:rPr>
          <w:sz w:val="10"/>
        </w:rPr>
        <w:t xml:space="preserve"> and protecting individual rights elsewhere in the world, </w:t>
      </w:r>
      <w:r w:rsidRPr="000A5EB7">
        <w:rPr>
          <w:rStyle w:val="Emphasis"/>
        </w:rPr>
        <w:t>Obama made it more likely that misrule in other countries would make the United States less safe</w:t>
      </w:r>
      <w:r w:rsidRPr="00A35CD6">
        <w:rPr>
          <w:sz w:val="10"/>
        </w:rPr>
        <w:t xml:space="preserve">. Obama seems to believe that the lesson of Iraq and Libya is </w:t>
      </w:r>
      <w:proofErr w:type="gramStart"/>
      <w:r w:rsidRPr="00A35CD6">
        <w:rPr>
          <w:sz w:val="10"/>
        </w:rPr>
        <w:t>to never intervene</w:t>
      </w:r>
      <w:proofErr w:type="gramEnd"/>
      <w:r w:rsidRPr="00A35CD6">
        <w:rPr>
          <w:sz w:val="10"/>
        </w:rPr>
        <w:t>, rather than to learn how to intervene better, as the United States did in northern Iraq after the Gulf War, in the Balkan wars in the 1990s, and in Colombia's struggle against insurgents during the past two decades.</w:t>
      </w:r>
    </w:p>
    <w:p w:rsidR="0051014A" w:rsidRDefault="0051014A" w:rsidP="0051014A"/>
    <w:p w:rsidR="0051014A" w:rsidRDefault="0051014A" w:rsidP="0051014A"/>
    <w:p w:rsidR="0051014A" w:rsidRPr="000A5EB7" w:rsidRDefault="0051014A" w:rsidP="0051014A">
      <w:pPr>
        <w:pStyle w:val="Heading4"/>
      </w:pPr>
      <w:r>
        <w:t xml:space="preserve">OSB politically infeasible strategy – engenders aggression, causes allied </w:t>
      </w:r>
      <w:proofErr w:type="spellStart"/>
      <w:r>
        <w:t>lashout</w:t>
      </w:r>
      <w:proofErr w:type="spellEnd"/>
      <w:r>
        <w:t xml:space="preserve">, and magnifies intensity of wars – prefer </w:t>
      </w:r>
      <w:proofErr w:type="spellStart"/>
      <w:proofErr w:type="gramStart"/>
      <w:r>
        <w:t>ev</w:t>
      </w:r>
      <w:proofErr w:type="spellEnd"/>
      <w:proofErr w:type="gramEnd"/>
      <w:r>
        <w:t xml:space="preserve"> contextual to geopolitical realities than their solely theoretical </w:t>
      </w:r>
      <w:proofErr w:type="spellStart"/>
      <w:r>
        <w:t>ev</w:t>
      </w:r>
      <w:proofErr w:type="spellEnd"/>
    </w:p>
    <w:p w:rsidR="0051014A" w:rsidRPr="004F506E" w:rsidRDefault="0051014A" w:rsidP="0051014A">
      <w:pPr>
        <w:rPr>
          <w:rStyle w:val="Style13ptBold"/>
        </w:rPr>
      </w:pPr>
      <w:proofErr w:type="gramStart"/>
      <w:r>
        <w:rPr>
          <w:rStyle w:val="Style13ptBold"/>
        </w:rPr>
        <w:t>Holmes and Yoshihara 14’ -</w:t>
      </w:r>
      <w:r w:rsidRPr="0028201A">
        <w:t xml:space="preserve"> professor of strategy and former visiting professor of national security affairs at the Naval War College, John A. van </w:t>
      </w:r>
      <w:proofErr w:type="spellStart"/>
      <w:r w:rsidRPr="0028201A">
        <w:t>Beuren</w:t>
      </w:r>
      <w:proofErr w:type="spellEnd"/>
      <w:r w:rsidRPr="0028201A">
        <w:t xml:space="preserve"> Chair of Asia-Pacific Studies and is an affiliate member of the China Maritime Studies Institute at the Naval War College (James and </w:t>
      </w:r>
      <w:proofErr w:type="spellStart"/>
      <w:r w:rsidRPr="0028201A">
        <w:t>Toshi</w:t>
      </w:r>
      <w:proofErr w:type="spellEnd"/>
      <w:r w:rsidRPr="0028201A">
        <w:t>, “The Indian Ocean and US Grand Strategy: Offshore Balancing in the Indian Ocean”, Project Muse, http://muse.jhu.edu.proxy.lib.umich.edu/chapter/1396033//GHS-AK)</w:t>
      </w:r>
      <w:proofErr w:type="gramEnd"/>
    </w:p>
    <w:p w:rsidR="0051014A" w:rsidRDefault="0051014A" w:rsidP="0051014A">
      <w:pPr>
        <w:rPr>
          <w:sz w:val="8"/>
        </w:rPr>
      </w:pPr>
      <w:r w:rsidRPr="003A2B5C">
        <w:rPr>
          <w:rStyle w:val="Emphasis"/>
        </w:rPr>
        <w:t xml:space="preserve">The hour for offshore balancing has struck. </w:t>
      </w:r>
      <w:proofErr w:type="gramStart"/>
      <w:r w:rsidRPr="003A2B5C">
        <w:rPr>
          <w:rStyle w:val="Emphasis"/>
        </w:rPr>
        <w:t>Or</w:t>
      </w:r>
      <w:proofErr w:type="gramEnd"/>
      <w:r w:rsidRPr="003A2B5C">
        <w:rPr>
          <w:rStyle w:val="Emphasis"/>
        </w:rPr>
        <w:t xml:space="preserve"> has it</w:t>
      </w:r>
      <w:r w:rsidRPr="0000708F">
        <w:rPr>
          <w:sz w:val="8"/>
        </w:rPr>
        <w:t xml:space="preserve">? Adherents to this school of grand strategy beseech the United States to disentangle itself from Eurasia, and to let the European and Asian nations counterbalance the overbearing pow- </w:t>
      </w:r>
      <w:proofErr w:type="spellStart"/>
      <w:r w:rsidRPr="0000708F">
        <w:rPr>
          <w:sz w:val="8"/>
        </w:rPr>
        <w:t>ers</w:t>
      </w:r>
      <w:proofErr w:type="spellEnd"/>
      <w:r w:rsidRPr="0000708F">
        <w:rPr>
          <w:sz w:val="8"/>
        </w:rPr>
        <w:t xml:space="preserve"> that arise in their midst. </w:t>
      </w:r>
      <w:r w:rsidRPr="003A2B5C">
        <w:rPr>
          <w:rStyle w:val="StyleUnderline"/>
        </w:rPr>
        <w:t>If the international system is indeed self-enforcing, Washington can shed the burden of maintaining equilibrium far from American shores</w:t>
      </w:r>
      <w:r w:rsidRPr="0000708F">
        <w:rPr>
          <w:sz w:val="8"/>
        </w:rPr>
        <w:t xml:space="preserve">. Only to prevent a would-be hegemon or hostile coalition from seizing control of Eurasia, only to protect its independence and territorial integrity, and only as a last resort should the United States again take up arms in Europe or Asia. Offshore balancing, then, is more about influencing policy than executing it. Earlier in this volume, for instance, Christopher Preble presents a strong case for trimming America’s commitments in Eurasia, including along the South Asian </w:t>
      </w:r>
      <w:proofErr w:type="spellStart"/>
      <w:r w:rsidRPr="0000708F">
        <w:rPr>
          <w:sz w:val="8"/>
        </w:rPr>
        <w:t>rimland</w:t>
      </w:r>
      <w:proofErr w:type="spellEnd"/>
      <w:r w:rsidRPr="0000708F">
        <w:rPr>
          <w:sz w:val="8"/>
        </w:rPr>
        <w:t xml:space="preserve">. The upshot is that the United States neither needs nor can afford to uphold its security commitments in the region. It should pivot homeward. Preble offers a more restrained, more workable vision than do the offshore balancers pro- filed </w:t>
      </w:r>
      <w:proofErr w:type="gramStart"/>
      <w:r w:rsidRPr="0000708F">
        <w:rPr>
          <w:sz w:val="8"/>
        </w:rPr>
        <w:t>below</w:t>
      </w:r>
      <w:proofErr w:type="gramEnd"/>
      <w:r w:rsidRPr="0000708F">
        <w:rPr>
          <w:sz w:val="8"/>
        </w:rPr>
        <w:t xml:space="preserve">. Still, like advocates of similar leanings, Preble is advising policymakers rather than the executors of policy. Our audience is the strategic, operational, and tactical leaders who do the bidding of elected officials. Strategy is about the ways and means for fulfilling the political aims formulated by political leaders. As we shall see, </w:t>
      </w:r>
      <w:r w:rsidRPr="003A2B5C">
        <w:rPr>
          <w:rStyle w:val="StyleUnderline"/>
        </w:rPr>
        <w:t>offshore-balancing advocates proffer abstract claims</w:t>
      </w:r>
      <w:r w:rsidRPr="0000708F">
        <w:rPr>
          <w:sz w:val="8"/>
        </w:rPr>
        <w:t xml:space="preserve"> rooted in intern</w:t>
      </w:r>
      <w:r>
        <w:rPr>
          <w:sz w:val="8"/>
        </w:rPr>
        <w:t xml:space="preserve">ational relations theory, as </w:t>
      </w:r>
      <w:proofErr w:type="gramStart"/>
      <w:r>
        <w:rPr>
          <w:sz w:val="8"/>
        </w:rPr>
        <w:t xml:space="preserve">do </w:t>
      </w:r>
      <w:r w:rsidRPr="0000708F">
        <w:rPr>
          <w:sz w:val="8"/>
        </w:rPr>
        <w:t xml:space="preserve"> many</w:t>
      </w:r>
      <w:proofErr w:type="gramEnd"/>
      <w:r w:rsidRPr="0000708F">
        <w:rPr>
          <w:sz w:val="8"/>
        </w:rPr>
        <w:t xml:space="preserve"> of their intellectual opponents. Having asserted that, say, the Eurasian sys- tem is self-regulating and can do without outside supervision, they proceed to </w:t>
      </w:r>
      <w:r w:rsidRPr="003A2B5C">
        <w:rPr>
          <w:rStyle w:val="StyleUnderline"/>
        </w:rPr>
        <w:t>recommend that the United States eschew Eurasian entanglements</w:t>
      </w:r>
      <w:r w:rsidRPr="0000708F">
        <w:rPr>
          <w:sz w:val="8"/>
        </w:rPr>
        <w:t xml:space="preserve">. Again, these </w:t>
      </w:r>
      <w:r w:rsidRPr="003A2B5C">
        <w:rPr>
          <w:rStyle w:val="StyleUnderline"/>
        </w:rPr>
        <w:t>are political judgments</w:t>
      </w:r>
      <w:r w:rsidRPr="0000708F">
        <w:rPr>
          <w:sz w:val="8"/>
        </w:rPr>
        <w:t xml:space="preserve">. </w:t>
      </w:r>
      <w:r w:rsidRPr="003A2B5C">
        <w:rPr>
          <w:rStyle w:val="StyleUnderline"/>
        </w:rPr>
        <w:t>Offshore balancers seldom concern themselves with the mechanics of how to perform the balancing function</w:t>
      </w:r>
      <w:r w:rsidRPr="0000708F">
        <w:rPr>
          <w:sz w:val="8"/>
        </w:rPr>
        <w:t xml:space="preserve">, simply because </w:t>
      </w:r>
      <w:r w:rsidRPr="003A2B5C">
        <w:rPr>
          <w:rStyle w:val="StyleUnderline"/>
        </w:rPr>
        <w:t>they hope America never will</w:t>
      </w:r>
      <w:r w:rsidRPr="0000708F">
        <w:rPr>
          <w:sz w:val="8"/>
        </w:rPr>
        <w:t xml:space="preserve">. By contrast, </w:t>
      </w:r>
      <w:r w:rsidRPr="003A2B5C">
        <w:rPr>
          <w:rStyle w:val="StyleUnderline"/>
        </w:rPr>
        <w:t xml:space="preserve">we ask whether and how a scaled-back US </w:t>
      </w:r>
      <w:proofErr w:type="spellStart"/>
      <w:r w:rsidRPr="003A2B5C">
        <w:rPr>
          <w:rStyle w:val="StyleUnderline"/>
        </w:rPr>
        <w:t>mili</w:t>
      </w:r>
      <w:proofErr w:type="spellEnd"/>
      <w:r w:rsidRPr="003A2B5C">
        <w:rPr>
          <w:rStyle w:val="StyleUnderline"/>
        </w:rPr>
        <w:t xml:space="preserve">- </w:t>
      </w:r>
      <w:proofErr w:type="spellStart"/>
      <w:r w:rsidRPr="003A2B5C">
        <w:rPr>
          <w:rStyle w:val="StyleUnderline"/>
        </w:rPr>
        <w:t>tary</w:t>
      </w:r>
      <w:proofErr w:type="spellEnd"/>
      <w:r w:rsidRPr="003A2B5C">
        <w:rPr>
          <w:rStyle w:val="StyleUnderline"/>
        </w:rPr>
        <w:t xml:space="preserve"> operating from afar can generate the strategic effects expected of it under US foreign policy as it currently stands</w:t>
      </w:r>
      <w:r w:rsidRPr="0000708F">
        <w:rPr>
          <w:sz w:val="8"/>
        </w:rPr>
        <w:t xml:space="preserve">. We doubt it could do so even in traditional theaters, much less in remote South Asia, a region of growing strategic importance to Washington. Those </w:t>
      </w:r>
      <w:proofErr w:type="spellStart"/>
      <w:r w:rsidRPr="0000708F">
        <w:rPr>
          <w:sz w:val="8"/>
        </w:rPr>
        <w:t>advo</w:t>
      </w:r>
      <w:proofErr w:type="spellEnd"/>
      <w:r w:rsidRPr="0000708F">
        <w:rPr>
          <w:sz w:val="8"/>
        </w:rPr>
        <w:t xml:space="preserve">- </w:t>
      </w:r>
      <w:proofErr w:type="spellStart"/>
      <w:r w:rsidRPr="0000708F">
        <w:rPr>
          <w:sz w:val="8"/>
        </w:rPr>
        <w:t>cating</w:t>
      </w:r>
      <w:proofErr w:type="spellEnd"/>
      <w:r w:rsidRPr="0000708F">
        <w:rPr>
          <w:sz w:val="8"/>
        </w:rPr>
        <w:t xml:space="preserve"> strategic </w:t>
      </w:r>
      <w:proofErr w:type="gramStart"/>
      <w:r w:rsidRPr="0000708F">
        <w:rPr>
          <w:sz w:val="8"/>
        </w:rPr>
        <w:t>restraint</w:t>
      </w:r>
      <w:proofErr w:type="gramEnd"/>
      <w:r w:rsidRPr="0000708F">
        <w:rPr>
          <w:sz w:val="8"/>
        </w:rPr>
        <w:t xml:space="preserve">, like Preble, believe that the Indian Ocean region will remain peripheral for the United States. They forecast a future based on </w:t>
      </w:r>
      <w:proofErr w:type="spellStart"/>
      <w:r w:rsidRPr="0000708F">
        <w:rPr>
          <w:sz w:val="8"/>
        </w:rPr>
        <w:t>extrapo</w:t>
      </w:r>
      <w:proofErr w:type="spellEnd"/>
      <w:r w:rsidRPr="0000708F">
        <w:rPr>
          <w:sz w:val="8"/>
        </w:rPr>
        <w:t xml:space="preserve">- </w:t>
      </w:r>
      <w:proofErr w:type="spellStart"/>
      <w:r w:rsidRPr="0000708F">
        <w:rPr>
          <w:sz w:val="8"/>
        </w:rPr>
        <w:t>lations</w:t>
      </w:r>
      <w:proofErr w:type="spellEnd"/>
      <w:r w:rsidRPr="0000708F">
        <w:rPr>
          <w:sz w:val="8"/>
        </w:rPr>
        <w:t xml:space="preserve"> of current conditions. As Preble argues in chapter 4, the security dynamics in the South Asian littorals are “likely to proceed along the trajectory of the recent past,” even over the longer term. </w:t>
      </w:r>
      <w:proofErr w:type="gramStart"/>
      <w:r w:rsidRPr="0000708F">
        <w:rPr>
          <w:sz w:val="8"/>
        </w:rPr>
        <w:t xml:space="preserve">But this view is at odds with the emerging policy consensus, because US foreign policy has undergone a tectonic shift over the past decade, culminating in 2011 with the Barack Obama administration’s announce- </w:t>
      </w:r>
      <w:proofErr w:type="spellStart"/>
      <w:r w:rsidRPr="0000708F">
        <w:rPr>
          <w:sz w:val="8"/>
        </w:rPr>
        <w:t>ment</w:t>
      </w:r>
      <w:proofErr w:type="spellEnd"/>
      <w:r w:rsidRPr="0000708F">
        <w:rPr>
          <w:sz w:val="8"/>
        </w:rPr>
        <w:t xml:space="preserve"> that it would “pivot” to the Western Pacific and Indian Ocean, and thus concentrate policy energy and physical power on the region anew.1 </w:t>
      </w:r>
      <w:r w:rsidRPr="003A2B5C">
        <w:rPr>
          <w:rStyle w:val="StyleUnderline"/>
        </w:rPr>
        <w:t>American strategy has thus come to embrace more than traditional, relatively accessible theaters like Western Europe and East Asia</w:t>
      </w:r>
      <w:r w:rsidRPr="0000708F">
        <w:rPr>
          <w:sz w:val="8"/>
        </w:rPr>
        <w:t>.</w:t>
      </w:r>
      <w:proofErr w:type="gramEnd"/>
      <w:r w:rsidRPr="0000708F">
        <w:rPr>
          <w:sz w:val="8"/>
        </w:rPr>
        <w:t xml:space="preserve"> The mounting </w:t>
      </w:r>
      <w:proofErr w:type="spellStart"/>
      <w:r w:rsidRPr="0000708F">
        <w:rPr>
          <w:sz w:val="8"/>
        </w:rPr>
        <w:t>impor</w:t>
      </w:r>
      <w:proofErr w:type="spellEnd"/>
      <w:r w:rsidRPr="0000708F">
        <w:rPr>
          <w:sz w:val="8"/>
        </w:rPr>
        <w:t xml:space="preserve">- </w:t>
      </w:r>
      <w:proofErr w:type="spellStart"/>
      <w:r w:rsidRPr="0000708F">
        <w:rPr>
          <w:sz w:val="8"/>
        </w:rPr>
        <w:t>tance</w:t>
      </w:r>
      <w:proofErr w:type="spellEnd"/>
      <w:r w:rsidRPr="0000708F">
        <w:rPr>
          <w:sz w:val="8"/>
        </w:rPr>
        <w:t xml:space="preserve"> of South Asia—a region far less hospitable for US power projection—</w:t>
      </w:r>
      <w:proofErr w:type="spellStart"/>
      <w:r w:rsidRPr="0000708F">
        <w:rPr>
          <w:sz w:val="8"/>
        </w:rPr>
        <w:t>ren</w:t>
      </w:r>
      <w:proofErr w:type="spellEnd"/>
      <w:r w:rsidRPr="0000708F">
        <w:rPr>
          <w:sz w:val="8"/>
        </w:rPr>
        <w:t xml:space="preserve">- </w:t>
      </w:r>
      <w:proofErr w:type="spellStart"/>
      <w:r w:rsidRPr="0000708F">
        <w:rPr>
          <w:sz w:val="8"/>
        </w:rPr>
        <w:t>ders</w:t>
      </w:r>
      <w:proofErr w:type="spellEnd"/>
      <w:r w:rsidRPr="0000708F">
        <w:rPr>
          <w:sz w:val="8"/>
        </w:rPr>
        <w:t xml:space="preserve"> offshore balancing too costly and too hazardous to supply the basis for an Indian Ocean strategy. Again, proponents of this approach downplay the practical impediments to offshore balancing, when they acknowledge them at all. Phrasing their appeals in abstractions obscures nettlesome realities. </w:t>
      </w:r>
      <w:r w:rsidRPr="003A2B5C">
        <w:rPr>
          <w:rStyle w:val="Emphasis"/>
        </w:rPr>
        <w:t>Acting as an external balancer in faraway South Asia would be far more demanding than exercising hard power in East Asia and Europe</w:t>
      </w:r>
      <w:r w:rsidRPr="0000708F">
        <w:rPr>
          <w:sz w:val="8"/>
        </w:rPr>
        <w:t xml:space="preserve">. Washington must devise other options. This is a </w:t>
      </w:r>
      <w:r w:rsidRPr="0000708F">
        <w:rPr>
          <w:rStyle w:val="StyleUnderline"/>
        </w:rPr>
        <w:t>task of considerable moment</w:t>
      </w:r>
      <w:r w:rsidRPr="0000708F">
        <w:rPr>
          <w:sz w:val="8"/>
        </w:rPr>
        <w:t xml:space="preserve">. The </w:t>
      </w:r>
      <w:r w:rsidRPr="0000708F">
        <w:rPr>
          <w:rStyle w:val="StyleUnderline"/>
        </w:rPr>
        <w:t>concurrent rise of India and China is reconfiguring the international system</w:t>
      </w:r>
      <w:r w:rsidRPr="0000708F">
        <w:rPr>
          <w:sz w:val="8"/>
        </w:rPr>
        <w:t xml:space="preserve">, </w:t>
      </w:r>
      <w:r w:rsidRPr="0000708F">
        <w:rPr>
          <w:rStyle w:val="StyleUnderline"/>
        </w:rPr>
        <w:t>tugging the strategic center of global power southward</w:t>
      </w:r>
      <w:r w:rsidRPr="0000708F">
        <w:rPr>
          <w:sz w:val="8"/>
        </w:rPr>
        <w:t xml:space="preserve"> from the northern coasts of Eurasia. Global Trends 2030, to which Preble lends much credence, singles out India as the player most likely to eclipse China as the “rising economic powerhouse” twenty years hence. </w:t>
      </w:r>
      <w:r w:rsidRPr="0000708F">
        <w:rPr>
          <w:rStyle w:val="StyleUnderline"/>
        </w:rPr>
        <w:t>Such a power shift would almost certainly introduce agents of change that could unsettle the geostrategic environment</w:t>
      </w:r>
      <w:r w:rsidRPr="0000708F">
        <w:rPr>
          <w:sz w:val="8"/>
        </w:rPr>
        <w:t xml:space="preserve">. Current trends are probably an unreliable guide for discerning the future. </w:t>
      </w:r>
      <w:proofErr w:type="spellStart"/>
      <w:r w:rsidRPr="0000708F">
        <w:rPr>
          <w:sz w:val="8"/>
        </w:rPr>
        <w:t>Halford</w:t>
      </w:r>
      <w:proofErr w:type="spellEnd"/>
      <w:r w:rsidRPr="0000708F">
        <w:rPr>
          <w:sz w:val="8"/>
        </w:rPr>
        <w:t xml:space="preserve"> Mackinder’s analytical effort to unify China and India as a single geographic entity—an “Asiatic monsoon land”—may finally be bearing fruit.2 </w:t>
      </w:r>
      <w:r w:rsidRPr="0000708F">
        <w:rPr>
          <w:rStyle w:val="StyleUnderline"/>
        </w:rPr>
        <w:t>New political, economic, and military realities are shifting the US center of gravity</w:t>
      </w:r>
      <w:r w:rsidRPr="0000708F">
        <w:rPr>
          <w:sz w:val="8"/>
        </w:rPr>
        <w:t>—or buoyancy, if you will—</w:t>
      </w:r>
      <w:r w:rsidRPr="0000708F">
        <w:rPr>
          <w:rStyle w:val="StyleUnderline"/>
        </w:rPr>
        <w:t>toward South Asia</w:t>
      </w:r>
      <w:r w:rsidRPr="0000708F">
        <w:rPr>
          <w:sz w:val="8"/>
        </w:rPr>
        <w:t xml:space="preserve">. Indeed, Robert Kaplan prophesies that the “Greater Indian Ocean” may come to represent “a map as iconic to the new century as Europe was to the last one,” owing to the </w:t>
      </w:r>
      <w:proofErr w:type="gramStart"/>
      <w:r w:rsidRPr="0000708F">
        <w:rPr>
          <w:sz w:val="8"/>
        </w:rPr>
        <w:t>region’s</w:t>
      </w:r>
      <w:proofErr w:type="gramEnd"/>
      <w:r w:rsidRPr="0000708F">
        <w:rPr>
          <w:sz w:val="8"/>
        </w:rPr>
        <w:cr/>
        <w:t xml:space="preserve"> </w:t>
      </w:r>
      <w:proofErr w:type="gramStart"/>
      <w:r w:rsidRPr="0000708F">
        <w:rPr>
          <w:sz w:val="8"/>
        </w:rPr>
        <w:t>abundance</w:t>
      </w:r>
      <w:proofErr w:type="gramEnd"/>
      <w:r w:rsidRPr="0000708F">
        <w:rPr>
          <w:sz w:val="8"/>
        </w:rPr>
        <w:t xml:space="preserve"> of natural resources, its position along the nautical frontiers of Islam, and its central location astride critical sea lanes.3 In other words, the </w:t>
      </w:r>
      <w:r w:rsidRPr="0000708F">
        <w:rPr>
          <w:rStyle w:val="StyleUnderline"/>
        </w:rPr>
        <w:t xml:space="preserve">strategic, political, and economic dynamism of the </w:t>
      </w:r>
      <w:proofErr w:type="spellStart"/>
      <w:r w:rsidRPr="0000708F">
        <w:rPr>
          <w:rStyle w:val="StyleUnderline"/>
        </w:rPr>
        <w:t>coun</w:t>
      </w:r>
      <w:proofErr w:type="spellEnd"/>
      <w:r w:rsidRPr="0000708F">
        <w:rPr>
          <w:rStyle w:val="StyleUnderline"/>
        </w:rPr>
        <w:t>- tries inhabiting the Indo-Pacific rim will exert an almost gravitational pull on US interests</w:t>
      </w:r>
      <w:r w:rsidRPr="0000708F">
        <w:rPr>
          <w:sz w:val="8"/>
        </w:rPr>
        <w:t xml:space="preserve">. The US sea services stole an intellectual march on Kaplan in 2007, pub- </w:t>
      </w:r>
      <w:proofErr w:type="spellStart"/>
      <w:r w:rsidRPr="0000708F">
        <w:rPr>
          <w:sz w:val="8"/>
        </w:rPr>
        <w:t>lishing</w:t>
      </w:r>
      <w:proofErr w:type="spellEnd"/>
      <w:r w:rsidRPr="0000708F">
        <w:rPr>
          <w:sz w:val="8"/>
        </w:rPr>
        <w:t xml:space="preserve"> a Maritime Strategy document that portrayed the Indian Ocean as one of two vital theaters for the exercise of US maritime power. This marked a dramatic shift. This document, A Cooperative Strategy for 21st Century </w:t>
      </w:r>
      <w:proofErr w:type="spellStart"/>
      <w:r w:rsidRPr="0000708F">
        <w:rPr>
          <w:sz w:val="8"/>
        </w:rPr>
        <w:t>Seapower</w:t>
      </w:r>
      <w:proofErr w:type="spellEnd"/>
      <w:r w:rsidRPr="0000708F">
        <w:rPr>
          <w:sz w:val="8"/>
        </w:rPr>
        <w:t xml:space="preserve">, in effect proclaims that the US Navy and its expeditionary force, the US Marine Corps, along with the US Coast Guard, remain the two-ocean force they have been for seven </w:t>
      </w:r>
      <w:proofErr w:type="gramStart"/>
      <w:r w:rsidRPr="0000708F">
        <w:rPr>
          <w:sz w:val="8"/>
        </w:rPr>
        <w:t>decades,</w:t>
      </w:r>
      <w:proofErr w:type="gramEnd"/>
      <w:r w:rsidRPr="0000708F">
        <w:rPr>
          <w:sz w:val="8"/>
        </w:rPr>
        <w:t xml:space="preserve"> since Congress enacted the Two-Ocean Navy Act of 1940.4 But the two oceans are different. The uniformed service chiefs evidently consider the Atlantic Ocean a safe expanse. Instead, they instruct the sea services to stage “cred- </w:t>
      </w:r>
      <w:proofErr w:type="spellStart"/>
      <w:r w:rsidRPr="0000708F">
        <w:rPr>
          <w:sz w:val="8"/>
        </w:rPr>
        <w:t>ible</w:t>
      </w:r>
      <w:proofErr w:type="spellEnd"/>
      <w:r w:rsidRPr="0000708F">
        <w:rPr>
          <w:sz w:val="8"/>
        </w:rPr>
        <w:t xml:space="preserve"> combat power” in the Western Pacific and the Indian Ocean basin (including the Persian Gulf) for the foreseeable future.5 </w:t>
      </w:r>
      <w:r w:rsidRPr="0000708F">
        <w:rPr>
          <w:rStyle w:val="Emphasis"/>
        </w:rPr>
        <w:t xml:space="preserve">Washington’s strategic gaze </w:t>
      </w:r>
      <w:proofErr w:type="gramStart"/>
      <w:r w:rsidRPr="0000708F">
        <w:rPr>
          <w:rStyle w:val="Emphasis"/>
        </w:rPr>
        <w:t>is now locked</w:t>
      </w:r>
      <w:proofErr w:type="gramEnd"/>
      <w:r w:rsidRPr="0000708F">
        <w:rPr>
          <w:rStyle w:val="Emphasis"/>
        </w:rPr>
        <w:t xml:space="preserve"> on maritime Asia.</w:t>
      </w:r>
      <w:r>
        <w:rPr>
          <w:rStyle w:val="Emphasis"/>
        </w:rPr>
        <w:t xml:space="preserve"> </w:t>
      </w:r>
      <w:r w:rsidRPr="0000708F">
        <w:rPr>
          <w:rStyle w:val="Emphasis"/>
        </w:rPr>
        <w:t>Offshore balancing runs counter to this strategic vision</w:t>
      </w:r>
      <w:r w:rsidRPr="0000708F">
        <w:rPr>
          <w:sz w:val="8"/>
        </w:rPr>
        <w:t xml:space="preserve">. Strictly applied, it would </w:t>
      </w:r>
      <w:r w:rsidRPr="0000708F">
        <w:rPr>
          <w:rStyle w:val="StyleUnderline"/>
        </w:rPr>
        <w:t>require Washington to forgo</w:t>
      </w:r>
      <w:r w:rsidRPr="0000708F">
        <w:rPr>
          <w:sz w:val="8"/>
        </w:rPr>
        <w:t xml:space="preserve"> managing</w:t>
      </w:r>
      <w:r w:rsidRPr="0000708F">
        <w:rPr>
          <w:rStyle w:val="StyleUnderline"/>
        </w:rPr>
        <w:t xml:space="preserve"> the system of globalized trade and commerce in favor of US</w:t>
      </w:r>
      <w:r w:rsidRPr="0000708F">
        <w:rPr>
          <w:sz w:val="8"/>
        </w:rPr>
        <w:t xml:space="preserve"> commercial, political, and military </w:t>
      </w:r>
      <w:r w:rsidRPr="0000708F">
        <w:rPr>
          <w:rStyle w:val="StyleUnderline"/>
        </w:rPr>
        <w:t>interests</w:t>
      </w:r>
      <w:r w:rsidRPr="0000708F">
        <w:rPr>
          <w:sz w:val="8"/>
        </w:rPr>
        <w:t xml:space="preserve">. </w:t>
      </w:r>
      <w:r w:rsidRPr="0000708F">
        <w:rPr>
          <w:rStyle w:val="Emphasis"/>
        </w:rPr>
        <w:t>It rejects early action to prevent regional tensions from spiraling into conflict or war.</w:t>
      </w:r>
      <w:r w:rsidRPr="0000708F">
        <w:rPr>
          <w:sz w:val="8"/>
        </w:rPr>
        <w:t xml:space="preserve"> </w:t>
      </w:r>
      <w:proofErr w:type="gramStart"/>
      <w:r w:rsidRPr="0000708F">
        <w:rPr>
          <w:sz w:val="8"/>
        </w:rPr>
        <w:t>And</w:t>
      </w:r>
      <w:proofErr w:type="gramEnd"/>
      <w:r w:rsidRPr="0000708F">
        <w:rPr>
          <w:sz w:val="8"/>
        </w:rPr>
        <w:t xml:space="preserve"> it </w:t>
      </w:r>
      <w:r w:rsidRPr="0000708F">
        <w:rPr>
          <w:rStyle w:val="Emphasis"/>
        </w:rPr>
        <w:t>displays scant regard for “core capabilities</w:t>
      </w:r>
      <w:r w:rsidRPr="0000708F">
        <w:rPr>
          <w:sz w:val="8"/>
        </w:rPr>
        <w:t xml:space="preserve">,” </w:t>
      </w:r>
      <w:r w:rsidRPr="0000708F">
        <w:rPr>
          <w:rStyle w:val="Emphasis"/>
        </w:rPr>
        <w:t>such as humanitarian and disaster relief</w:t>
      </w:r>
      <w:r w:rsidRPr="0000708F">
        <w:rPr>
          <w:sz w:val="8"/>
        </w:rPr>
        <w:t xml:space="preserve">, that feature prominently in the Maritime Strategy. By </w:t>
      </w:r>
      <w:r w:rsidRPr="0000708F">
        <w:rPr>
          <w:rStyle w:val="Emphasis"/>
        </w:rPr>
        <w:t xml:space="preserve">confining US inter- </w:t>
      </w:r>
      <w:proofErr w:type="spellStart"/>
      <w:r w:rsidRPr="0000708F">
        <w:rPr>
          <w:rStyle w:val="Emphasis"/>
        </w:rPr>
        <w:t>ests</w:t>
      </w:r>
      <w:proofErr w:type="spellEnd"/>
      <w:r w:rsidRPr="0000708F">
        <w:rPr>
          <w:rStyle w:val="Emphasis"/>
        </w:rPr>
        <w:t xml:space="preserve"> strictly to defending US territorial independenc</w:t>
      </w:r>
      <w:r w:rsidRPr="0000708F">
        <w:rPr>
          <w:sz w:val="8"/>
        </w:rPr>
        <w:t xml:space="preserve">e against great power </w:t>
      </w:r>
      <w:proofErr w:type="spellStart"/>
      <w:r w:rsidRPr="0000708F">
        <w:rPr>
          <w:sz w:val="8"/>
        </w:rPr>
        <w:t>adver</w:t>
      </w:r>
      <w:proofErr w:type="spellEnd"/>
      <w:r w:rsidRPr="0000708F">
        <w:rPr>
          <w:sz w:val="8"/>
        </w:rPr>
        <w:t xml:space="preserve">- </w:t>
      </w:r>
      <w:proofErr w:type="spellStart"/>
      <w:r w:rsidRPr="0000708F">
        <w:rPr>
          <w:sz w:val="8"/>
        </w:rPr>
        <w:t>saries</w:t>
      </w:r>
      <w:proofErr w:type="spellEnd"/>
      <w:r w:rsidRPr="0000708F">
        <w:rPr>
          <w:sz w:val="8"/>
        </w:rPr>
        <w:t xml:space="preserve"> and thwarting would-be Eurasian hegemons, it would </w:t>
      </w:r>
      <w:r w:rsidRPr="0000708F">
        <w:rPr>
          <w:rStyle w:val="Emphasis"/>
        </w:rPr>
        <w:t>vitiate core maritime functions</w:t>
      </w:r>
      <w:r w:rsidRPr="0000708F">
        <w:rPr>
          <w:sz w:val="8"/>
        </w:rPr>
        <w:t xml:space="preserve"> such as multinational trusteeship over the system. </w:t>
      </w:r>
      <w:r w:rsidRPr="0000708F">
        <w:rPr>
          <w:rStyle w:val="Emphasis"/>
        </w:rPr>
        <w:t xml:space="preserve">Offshore balancing would compel sea service leaders </w:t>
      </w:r>
      <w:proofErr w:type="gramStart"/>
      <w:r w:rsidRPr="0000708F">
        <w:rPr>
          <w:rStyle w:val="Emphasis"/>
        </w:rPr>
        <w:t>to</w:t>
      </w:r>
      <w:r w:rsidRPr="0000708F">
        <w:rPr>
          <w:sz w:val="8"/>
        </w:rPr>
        <w:t xml:space="preserve"> completely </w:t>
      </w:r>
      <w:r w:rsidRPr="0000708F">
        <w:rPr>
          <w:rStyle w:val="Emphasis"/>
        </w:rPr>
        <w:t>rethink</w:t>
      </w:r>
      <w:proofErr w:type="gramEnd"/>
      <w:r w:rsidRPr="0000708F">
        <w:rPr>
          <w:rStyle w:val="Emphasis"/>
        </w:rPr>
        <w:t xml:space="preserve"> their approach to strategy</w:t>
      </w:r>
      <w:r w:rsidRPr="0000708F">
        <w:rPr>
          <w:sz w:val="8"/>
        </w:rPr>
        <w:t xml:space="preserve">, and indeed their most basic assumptions about the nature of the international system and how to superintend it. By design, furthermore, </w:t>
      </w:r>
      <w:r w:rsidRPr="0000708F">
        <w:rPr>
          <w:rStyle w:val="Emphasis"/>
        </w:rPr>
        <w:t>offshore balancing cedes the initiative to prospective aggressors</w:t>
      </w:r>
      <w:r w:rsidRPr="0000708F">
        <w:rPr>
          <w:sz w:val="8"/>
        </w:rPr>
        <w:t xml:space="preserve">, and thereby </w:t>
      </w:r>
      <w:r w:rsidRPr="0000708F">
        <w:rPr>
          <w:rStyle w:val="Emphasis"/>
        </w:rPr>
        <w:t xml:space="preserve">primes US leaders to abjure peacetime strategic </w:t>
      </w:r>
      <w:proofErr w:type="spellStart"/>
      <w:r w:rsidRPr="0000708F">
        <w:rPr>
          <w:rStyle w:val="Emphasis"/>
        </w:rPr>
        <w:t>competi</w:t>
      </w:r>
      <w:proofErr w:type="spellEnd"/>
      <w:r w:rsidRPr="0000708F">
        <w:rPr>
          <w:rStyle w:val="Emphasis"/>
        </w:rPr>
        <w:t xml:space="preserve">- </w:t>
      </w:r>
      <w:proofErr w:type="spellStart"/>
      <w:r w:rsidRPr="0000708F">
        <w:rPr>
          <w:rStyle w:val="Emphasis"/>
        </w:rPr>
        <w:t>tion</w:t>
      </w:r>
      <w:proofErr w:type="spellEnd"/>
      <w:r w:rsidRPr="0000708F">
        <w:rPr>
          <w:rStyle w:val="Emphasis"/>
        </w:rPr>
        <w:t xml:space="preserve"> and delay entry into high-intensity wars.</w:t>
      </w:r>
      <w:r w:rsidRPr="0000708F">
        <w:rPr>
          <w:sz w:val="8"/>
        </w:rPr>
        <w:t xml:space="preserve"> Surrendering the initiative would </w:t>
      </w:r>
      <w:r w:rsidRPr="0000708F">
        <w:rPr>
          <w:rStyle w:val="StyleUnderline"/>
        </w:rPr>
        <w:t>compound the hazards and costs of war for the United States</w:t>
      </w:r>
      <w:r w:rsidRPr="0000708F">
        <w:rPr>
          <w:sz w:val="8"/>
        </w:rPr>
        <w:t xml:space="preserve"> if it ultimately chooses to intervene. </w:t>
      </w:r>
      <w:r w:rsidRPr="0000708F">
        <w:rPr>
          <w:rStyle w:val="StyleUnderline"/>
        </w:rPr>
        <w:t>US forces would need to fight their way into important theaters</w:t>
      </w:r>
      <w:r w:rsidRPr="0000708F">
        <w:rPr>
          <w:sz w:val="8"/>
        </w:rPr>
        <w:t xml:space="preserve"> in the face of formidable “</w:t>
      </w:r>
      <w:proofErr w:type="spellStart"/>
      <w:r w:rsidRPr="0000708F">
        <w:rPr>
          <w:sz w:val="8"/>
        </w:rPr>
        <w:t>antiaccess</w:t>
      </w:r>
      <w:proofErr w:type="spellEnd"/>
      <w:r w:rsidRPr="0000708F">
        <w:rPr>
          <w:sz w:val="8"/>
        </w:rPr>
        <w:t>” weaponry and tactics. If l</w:t>
      </w:r>
      <w:r w:rsidRPr="0000708F">
        <w:rPr>
          <w:rStyle w:val="StyleUnderline"/>
        </w:rPr>
        <w:t>ittoral powers like China or Iran erected no-go zones</w:t>
      </w:r>
      <w:r w:rsidRPr="0000708F">
        <w:rPr>
          <w:sz w:val="8"/>
        </w:rPr>
        <w:t xml:space="preserve"> along transit routes to the Indian Ocean, the </w:t>
      </w:r>
      <w:r w:rsidRPr="0000708F">
        <w:rPr>
          <w:rStyle w:val="Emphasis"/>
        </w:rPr>
        <w:t>prohibitive costs of forcible entry might deter the United States from intervening</w:t>
      </w:r>
      <w:r w:rsidRPr="0000708F">
        <w:rPr>
          <w:sz w:val="8"/>
        </w:rPr>
        <w:t>—even if offshore balancing dictated it. By sheltering in the Western Hemisphere, then, Washington could well forfeit its capacity to balance in South Asia’s marginal waters in any meaningful sense.</w:t>
      </w:r>
      <w:r w:rsidRPr="0000708F">
        <w:rPr>
          <w:sz w:val="8"/>
        </w:rPr>
        <w:cr/>
      </w:r>
      <w:r w:rsidRPr="0000708F">
        <w:rPr>
          <w:rStyle w:val="Emphasis"/>
        </w:rPr>
        <w:t>Offshore balancing is unrealistic in a South Asian</w:t>
      </w:r>
      <w:r w:rsidRPr="0000708F">
        <w:rPr>
          <w:sz w:val="8"/>
        </w:rPr>
        <w:t xml:space="preserve"> setting for a variety of political and military reasons. It </w:t>
      </w:r>
      <w:r w:rsidRPr="0000708F">
        <w:rPr>
          <w:rStyle w:val="StyleUnderline"/>
        </w:rPr>
        <w:t>expects potential allies—both long-standing al</w:t>
      </w:r>
      <w:r>
        <w:rPr>
          <w:sz w:val="8"/>
        </w:rPr>
        <w:t>lies</w:t>
      </w:r>
      <w:r w:rsidRPr="0000708F">
        <w:rPr>
          <w:sz w:val="8"/>
        </w:rPr>
        <w:t xml:space="preserve"> </w:t>
      </w:r>
      <w:r w:rsidRPr="0000708F">
        <w:rPr>
          <w:rStyle w:val="StyleUnderline"/>
        </w:rPr>
        <w:t>that Washington</w:t>
      </w:r>
      <w:r w:rsidRPr="0000708F">
        <w:rPr>
          <w:sz w:val="8"/>
        </w:rPr>
        <w:t xml:space="preserve"> will have </w:t>
      </w:r>
      <w:r w:rsidRPr="0000708F">
        <w:rPr>
          <w:rStyle w:val="StyleUnderline"/>
        </w:rPr>
        <w:t>abandoned to pursue narrow self-interests</w:t>
      </w:r>
      <w:r w:rsidRPr="0000708F">
        <w:rPr>
          <w:sz w:val="8"/>
        </w:rPr>
        <w:t xml:space="preserve">, and wary friends like New Delhi that appear ambivalent about close ties with Washing- ton—to maintain base infrastructure or prepositioned hardware, presumably at their expense, and to US standards, in case US forces should someday return. </w:t>
      </w:r>
      <w:r w:rsidRPr="0000708F">
        <w:rPr>
          <w:rStyle w:val="Emphasis"/>
        </w:rPr>
        <w:t>It expects them to grant military-basing rights in perpetuity to a government that openly advertises the flimsiness of its commitment to their defense</w:t>
      </w:r>
      <w:r w:rsidRPr="0000708F">
        <w:rPr>
          <w:sz w:val="8"/>
        </w:rPr>
        <w:t xml:space="preserve">. We take aim at </w:t>
      </w:r>
      <w:r w:rsidRPr="0000708F">
        <w:rPr>
          <w:rStyle w:val="Emphasis"/>
        </w:rPr>
        <w:t>offshore balancing</w:t>
      </w:r>
      <w:r w:rsidRPr="0000708F">
        <w:rPr>
          <w:sz w:val="8"/>
        </w:rPr>
        <w:t xml:space="preserve"> mainly because it </w:t>
      </w:r>
      <w:r w:rsidRPr="0000708F">
        <w:rPr>
          <w:rStyle w:val="StyleUnderline"/>
        </w:rPr>
        <w:t>is impractical now that the United States has designated the Indian Ocean as a central theate</w:t>
      </w:r>
      <w:r w:rsidRPr="0000708F">
        <w:rPr>
          <w:sz w:val="8"/>
        </w:rPr>
        <w:t xml:space="preserve">r. It is a </w:t>
      </w:r>
      <w:r w:rsidRPr="0000708F">
        <w:rPr>
          <w:rStyle w:val="StyleUnderline"/>
        </w:rPr>
        <w:t>strategy founded on dubious assumptions</w:t>
      </w:r>
      <w:r w:rsidRPr="0000708F">
        <w:rPr>
          <w:sz w:val="8"/>
        </w:rPr>
        <w:t xml:space="preserve">. It amounts to after-the-fact balancing alongside partners who are uneasy working with a United States that is only shallowly committed to the endeavor and thus is employing forces that could prove inadequate to the task. This </w:t>
      </w:r>
      <w:r w:rsidRPr="0000708F">
        <w:rPr>
          <w:rStyle w:val="StyleUnderline"/>
        </w:rPr>
        <w:t>strains credulity</w:t>
      </w:r>
      <w:r w:rsidRPr="0000708F">
        <w:rPr>
          <w:sz w:val="8"/>
        </w:rPr>
        <w:t xml:space="preserve">. </w:t>
      </w:r>
      <w:r w:rsidRPr="0000708F">
        <w:rPr>
          <w:rStyle w:val="StyleUnderline"/>
        </w:rPr>
        <w:t xml:space="preserve">Forced to rearm and assume greater regional </w:t>
      </w:r>
      <w:proofErr w:type="spellStart"/>
      <w:r w:rsidRPr="0000708F">
        <w:rPr>
          <w:rStyle w:val="StyleUnderline"/>
        </w:rPr>
        <w:t>responsi</w:t>
      </w:r>
      <w:proofErr w:type="spellEnd"/>
      <w:r w:rsidRPr="0000708F">
        <w:rPr>
          <w:rStyle w:val="StyleUnderline"/>
        </w:rPr>
        <w:t xml:space="preserve">- </w:t>
      </w:r>
      <w:proofErr w:type="spellStart"/>
      <w:r w:rsidRPr="0000708F">
        <w:rPr>
          <w:rStyle w:val="StyleUnderline"/>
        </w:rPr>
        <w:t>bilities</w:t>
      </w:r>
      <w:proofErr w:type="spellEnd"/>
      <w:r w:rsidRPr="0000708F">
        <w:rPr>
          <w:rStyle w:val="StyleUnderline"/>
        </w:rPr>
        <w:t>,</w:t>
      </w:r>
      <w:r w:rsidRPr="0000708F">
        <w:rPr>
          <w:sz w:val="8"/>
        </w:rPr>
        <w:t xml:space="preserve"> </w:t>
      </w:r>
      <w:r w:rsidRPr="0000708F">
        <w:rPr>
          <w:rStyle w:val="Emphasis"/>
        </w:rPr>
        <w:t>former friends and allies</w:t>
      </w:r>
      <w:r w:rsidRPr="0000708F">
        <w:rPr>
          <w:sz w:val="8"/>
        </w:rPr>
        <w:t xml:space="preserve"> would </w:t>
      </w:r>
      <w:r w:rsidRPr="0000708F">
        <w:rPr>
          <w:rStyle w:val="Emphasis"/>
        </w:rPr>
        <w:t>prove less amenable to US entreaties</w:t>
      </w:r>
      <w:r w:rsidRPr="0000708F">
        <w:rPr>
          <w:sz w:val="8"/>
        </w:rPr>
        <w:t xml:space="preserve"> than offshore balancers maintain, even if the danger of a rising hegemon bulked large. They would likely seek other forms of insurance to hedge against what they saw as American flightiness. Washington should be careful what it wishes for, if it undertakes the burden-shedding, or “buck-passing,” exercise that offshore </w:t>
      </w:r>
      <w:proofErr w:type="spellStart"/>
      <w:r w:rsidRPr="0000708F">
        <w:rPr>
          <w:sz w:val="8"/>
        </w:rPr>
        <w:t>balanc</w:t>
      </w:r>
      <w:proofErr w:type="spellEnd"/>
      <w:r w:rsidRPr="0000708F">
        <w:rPr>
          <w:sz w:val="8"/>
        </w:rPr>
        <w:t xml:space="preserve">- </w:t>
      </w:r>
      <w:proofErr w:type="spellStart"/>
      <w:r w:rsidRPr="0000708F">
        <w:rPr>
          <w:sz w:val="8"/>
        </w:rPr>
        <w:t>ers</w:t>
      </w:r>
      <w:proofErr w:type="spellEnd"/>
      <w:r w:rsidRPr="0000708F">
        <w:rPr>
          <w:sz w:val="8"/>
        </w:rPr>
        <w:t xml:space="preserve"> espouse.6</w:t>
      </w:r>
    </w:p>
    <w:p w:rsidR="0051014A" w:rsidRDefault="0051014A" w:rsidP="0051014A">
      <w:pPr>
        <w:pStyle w:val="Heading4"/>
      </w:pPr>
      <w:r>
        <w:t>The case for offshore balancing is fundamentally flawed</w:t>
      </w:r>
    </w:p>
    <w:p w:rsidR="0051014A" w:rsidRPr="00490EEF" w:rsidRDefault="0051014A" w:rsidP="0051014A">
      <w:pPr>
        <w:rPr>
          <w:rStyle w:val="Style13ptBold"/>
        </w:rPr>
      </w:pPr>
      <w:r>
        <w:rPr>
          <w:rStyle w:val="Style13ptBold"/>
        </w:rPr>
        <w:t xml:space="preserve">Brands 15’ - </w:t>
      </w:r>
      <w:r w:rsidRPr="00490EEF">
        <w:t>Senior Fellow in the Program on National Security at FPRI and the Henry A. Kissinger Distinguished Professor of Global Affairs at the Johns Hopkins University School of Advanced International Studies (Hal, “Retrenchment Chic: The Dangers of Offshore Balancing”, 8/20/15, Foreign Policy Research Institute, http://www.fpri.org/article/2015/08/retrenchment-chic-the-dangers-of-offshore-balancing//GHS-AK)</w:t>
      </w:r>
    </w:p>
    <w:p w:rsidR="0051014A" w:rsidRPr="00E944C1" w:rsidRDefault="0051014A" w:rsidP="0051014A">
      <w:pPr>
        <w:rPr>
          <w:rStyle w:val="StyleUnderline"/>
        </w:rPr>
      </w:pPr>
      <w:r w:rsidRPr="00E944C1">
        <w:rPr>
          <w:sz w:val="10"/>
        </w:rPr>
        <w:t>Th</w:t>
      </w:r>
      <w:r w:rsidRPr="00490EEF">
        <w:rPr>
          <w:rStyle w:val="StyleUnderline"/>
        </w:rPr>
        <w:t>e allure of offshore balancing is largely illusory,</w:t>
      </w:r>
      <w:r w:rsidRPr="00E944C1">
        <w:rPr>
          <w:sz w:val="10"/>
        </w:rPr>
        <w:t xml:space="preserve"> however, and </w:t>
      </w:r>
      <w:r w:rsidRPr="00490EEF">
        <w:rPr>
          <w:rStyle w:val="StyleUnderline"/>
        </w:rPr>
        <w:t>the issue of financial cost starts to demonstrate why</w:t>
      </w:r>
      <w:r w:rsidRPr="00E944C1">
        <w:rPr>
          <w:sz w:val="10"/>
        </w:rPr>
        <w:t xml:space="preserve">. One </w:t>
      </w:r>
      <w:r w:rsidRPr="00490EEF">
        <w:rPr>
          <w:rStyle w:val="StyleUnderline"/>
        </w:rPr>
        <w:t>purported advantage of offshore balancing is that it will help liberate the country from unbearable financial strains</w:t>
      </w:r>
      <w:r w:rsidRPr="00E944C1">
        <w:rPr>
          <w:sz w:val="10"/>
        </w:rPr>
        <w:t>. Offshore balancers argue that there will be significant economies achieved by avoiding “wars of choice,” and that offshore balancing will permit dramatic cuts in overseas basing and force structure. (One scholar predicts, for instance, that offshore balancing would permit 50 percent cuts in ground forces, and 25-33 percent cuts in air and naval forces</w:t>
      </w:r>
      <w:proofErr w:type="gramStart"/>
      <w:r w:rsidRPr="00E944C1">
        <w:rPr>
          <w:sz w:val="10"/>
        </w:rPr>
        <w:t>.[</w:t>
      </w:r>
      <w:proofErr w:type="gramEnd"/>
      <w:r w:rsidRPr="00E944C1">
        <w:rPr>
          <w:sz w:val="10"/>
        </w:rPr>
        <w:t xml:space="preserve">5]) Yet in reality, those savings would likely be far less than advertised. For one thing, </w:t>
      </w:r>
      <w:r w:rsidRPr="00490EEF">
        <w:rPr>
          <w:rStyle w:val="Emphasis"/>
        </w:rPr>
        <w:t>the existing U.S. strategy is not actually that expensive by historical standards</w:t>
      </w:r>
      <w:r w:rsidRPr="00E944C1">
        <w:rPr>
          <w:sz w:val="10"/>
        </w:rPr>
        <w:t xml:space="preserve">. </w:t>
      </w:r>
      <w:proofErr w:type="gramStart"/>
      <w:r w:rsidRPr="00E944C1">
        <w:rPr>
          <w:sz w:val="10"/>
        </w:rPr>
        <w:t xml:space="preserve">Total defense spending (including money for overseas wars) has averaged between 3 and 4 percent of GDP since the mid-1990s, rising to 4.7 percent in 2010 but falling to roughly 3.5 percent in 2014.[6] When </w:t>
      </w:r>
      <w:r w:rsidRPr="00490EEF">
        <w:rPr>
          <w:rStyle w:val="Emphasis"/>
        </w:rPr>
        <w:t>we compare this spending to Cold War-era budgets that sometimes reached over 10 percent of GDP,</w:t>
      </w:r>
      <w:r w:rsidRPr="00E944C1">
        <w:rPr>
          <w:sz w:val="10"/>
        </w:rPr>
        <w:t xml:space="preserve"> it quickly becomes </w:t>
      </w:r>
      <w:r w:rsidRPr="00490EEF">
        <w:rPr>
          <w:rStyle w:val="StyleUnderline"/>
        </w:rPr>
        <w:t>apparent that the current strategy is not nearly so economically backbreaking as sometimes portrayed.</w:t>
      </w:r>
      <w:proofErr w:type="gramEnd"/>
      <w:r>
        <w:rPr>
          <w:rStyle w:val="StyleUnderline"/>
        </w:rPr>
        <w:t xml:space="preserve"> </w:t>
      </w:r>
      <w:r w:rsidRPr="00490EEF">
        <w:rPr>
          <w:rStyle w:val="Emphasis"/>
        </w:rPr>
        <w:t>Nor would offshore balancing be so cheap</w:t>
      </w:r>
      <w:r w:rsidRPr="00E944C1">
        <w:rPr>
          <w:sz w:val="10"/>
        </w:rPr>
        <w:t xml:space="preserve">. An </w:t>
      </w:r>
      <w:r w:rsidRPr="00490EEF">
        <w:rPr>
          <w:rStyle w:val="Emphasis"/>
        </w:rPr>
        <w:t>offshore-balancing type military must still be capable of intervening decisively in regional conflicts</w:t>
      </w:r>
      <w:r w:rsidRPr="00E944C1">
        <w:rPr>
          <w:sz w:val="10"/>
        </w:rPr>
        <w:t xml:space="preserve">, and </w:t>
      </w:r>
      <w:r w:rsidRPr="00490EEF">
        <w:rPr>
          <w:rStyle w:val="StyleUnderline"/>
        </w:rPr>
        <w:t>forcing its way back onshore</w:t>
      </w:r>
      <w:r w:rsidRPr="00E944C1">
        <w:rPr>
          <w:sz w:val="10"/>
        </w:rPr>
        <w:t xml:space="preserve"> if the balance breaks. It also m</w:t>
      </w:r>
      <w:r w:rsidRPr="00490EEF">
        <w:rPr>
          <w:rStyle w:val="StyleUnderline"/>
        </w:rPr>
        <w:t>ust have the air and naval power needed to dominate the global commons and push into contested areas in time of crisi</w:t>
      </w:r>
      <w:r w:rsidRPr="00E944C1">
        <w:rPr>
          <w:sz w:val="10"/>
        </w:rPr>
        <w:t xml:space="preserve">s. An </w:t>
      </w:r>
      <w:r w:rsidRPr="00490EEF">
        <w:rPr>
          <w:rStyle w:val="Emphasis"/>
        </w:rPr>
        <w:t xml:space="preserve">offshore-balancing military </w:t>
      </w:r>
      <w:proofErr w:type="gramStart"/>
      <w:r w:rsidRPr="00490EEF">
        <w:rPr>
          <w:rStyle w:val="Emphasis"/>
        </w:rPr>
        <w:t>would therefore still need</w:t>
      </w:r>
      <w:proofErr w:type="gramEnd"/>
      <w:r w:rsidRPr="00490EEF">
        <w:rPr>
          <w:rStyle w:val="Emphasis"/>
        </w:rPr>
        <w:t xml:space="preserve"> to be capable of rapid, decisive global power-projection, with all the massive costs that endeavor entails. </w:t>
      </w:r>
      <w:r w:rsidRPr="00490EEF">
        <w:rPr>
          <w:rStyle w:val="StyleUnderline"/>
        </w:rPr>
        <w:t>Even closing overseas bases and stationing U.S. forces closer to home would not greatly mitigate such costs</w:t>
      </w:r>
      <w:r w:rsidRPr="00E944C1">
        <w:rPr>
          <w:sz w:val="10"/>
        </w:rPr>
        <w:t xml:space="preserve">: one RAND Corporation study points out that relocating two squadrons of F-16s from Italy to the United States would reduce operational costs by just 6 percent annually.[7] When these issues are considered, </w:t>
      </w:r>
      <w:r w:rsidRPr="00490EEF">
        <w:rPr>
          <w:rStyle w:val="Emphasis"/>
        </w:rPr>
        <w:t>offshore balancing no longer seems such a bargain</w:t>
      </w:r>
      <w:r w:rsidRPr="00E944C1">
        <w:rPr>
          <w:sz w:val="10"/>
        </w:rPr>
        <w:t xml:space="preserve">. And </w:t>
      </w:r>
      <w:r w:rsidRPr="00490EEF">
        <w:rPr>
          <w:rStyle w:val="StyleUnderline"/>
        </w:rPr>
        <w:t xml:space="preserve">one </w:t>
      </w:r>
      <w:proofErr w:type="gramStart"/>
      <w:r w:rsidRPr="00490EEF">
        <w:rPr>
          <w:rStyle w:val="StyleUnderline"/>
        </w:rPr>
        <w:t>must also</w:t>
      </w:r>
      <w:proofErr w:type="gramEnd"/>
      <w:r w:rsidRPr="00490EEF">
        <w:rPr>
          <w:rStyle w:val="StyleUnderline"/>
        </w:rPr>
        <w:t xml:space="preserve"> weigh the possibility that modest savings now might lead to higher costs later</w:t>
      </w:r>
      <w:r w:rsidRPr="00E944C1">
        <w:rPr>
          <w:sz w:val="10"/>
        </w:rPr>
        <w:t xml:space="preserve">. After all, when the United States practiced a version of offshore balancing toward Europe and East Asia during the first half of the 20th century, it ended up having to fight major wars to restore regional balances that </w:t>
      </w:r>
      <w:proofErr w:type="gramStart"/>
      <w:r w:rsidRPr="00E944C1">
        <w:rPr>
          <w:sz w:val="10"/>
        </w:rPr>
        <w:t>had either</w:t>
      </w:r>
      <w:proofErr w:type="gramEnd"/>
      <w:r w:rsidRPr="00E944C1">
        <w:rPr>
          <w:sz w:val="10"/>
        </w:rPr>
        <w:t xml:space="preserve"> collapsed or were in severe peril of doing so. </w:t>
      </w:r>
      <w:r w:rsidRPr="00490EEF">
        <w:rPr>
          <w:rStyle w:val="StyleUnderline"/>
        </w:rPr>
        <w:t>Staying offshore might save money in the short-term,</w:t>
      </w:r>
      <w:r w:rsidRPr="00E944C1">
        <w:rPr>
          <w:sz w:val="10"/>
        </w:rPr>
        <w:t xml:space="preserve"> but the </w:t>
      </w:r>
      <w:r w:rsidRPr="00490EEF">
        <w:rPr>
          <w:rStyle w:val="Emphasis"/>
        </w:rPr>
        <w:t>more economical long-term strategy is to make those onshore commitments that can fortify the regional balance and keep the peace.</w:t>
      </w:r>
      <w:r>
        <w:rPr>
          <w:rStyle w:val="Emphasis"/>
        </w:rPr>
        <w:t xml:space="preserve"> </w:t>
      </w:r>
      <w:r w:rsidRPr="00490EEF">
        <w:rPr>
          <w:rStyle w:val="Emphasis"/>
        </w:rPr>
        <w:t>Exaggerated Security Benefits: Terrorism and Proliferation</w:t>
      </w:r>
      <w:r>
        <w:rPr>
          <w:rStyle w:val="Emphasis"/>
        </w:rPr>
        <w:t xml:space="preserve"> </w:t>
      </w:r>
      <w:r w:rsidRPr="00E944C1">
        <w:rPr>
          <w:sz w:val="10"/>
        </w:rPr>
        <w:t xml:space="preserve">What about the purported security benefits of offshore balancing? Here too, those benefits are exaggerated and the costs understated. When it comes to terrorism, for instance, offshore balancers are actually right that the U.S. troop presence in Saudi Arabia after 1990 was a principal cause of al-Qaeda’s attacks against American targets, and that the U.S. invasion and occupation of </w:t>
      </w:r>
      <w:proofErr w:type="gramStart"/>
      <w:r w:rsidRPr="00E944C1">
        <w:rPr>
          <w:sz w:val="10"/>
        </w:rPr>
        <w:t>Iraq also</w:t>
      </w:r>
      <w:proofErr w:type="gramEnd"/>
      <w:r w:rsidRPr="00E944C1">
        <w:rPr>
          <w:sz w:val="10"/>
        </w:rPr>
        <w:t xml:space="preserve"> acted as a magnet for terrorist attacks. In this sense, there is something to the claim that onshore presence in the Persian Gulf has sometimes attracted extremist violence. </w:t>
      </w:r>
      <w:r w:rsidRPr="00490EEF">
        <w:rPr>
          <w:rStyle w:val="Emphasis"/>
        </w:rPr>
        <w:t>Yet the corollary—that offshore balancing would largely solve the problem—remains dubious, for two reasons</w:t>
      </w:r>
      <w:r w:rsidRPr="00E944C1">
        <w:rPr>
          <w:sz w:val="10"/>
        </w:rPr>
        <w:t xml:space="preserve">. First, the stationing of U.S. troops in Muslim countries is only one of many causes of anti-American terrorism. Others include anger at U.S. support for authoritarian Middle Eastern regimes, Washington’s relationship with Israel, and Western “cultural imperialism” in the Middle East. </w:t>
      </w:r>
      <w:r w:rsidRPr="00490EEF">
        <w:rPr>
          <w:rStyle w:val="Emphasis"/>
        </w:rPr>
        <w:t>U.S. military withdrawal from the Middle East would not ameliorate these other grievances</w:t>
      </w:r>
      <w:r w:rsidRPr="00E944C1">
        <w:rPr>
          <w:sz w:val="10"/>
        </w:rPr>
        <w:t xml:space="preserve">, and it might actually </w:t>
      </w:r>
      <w:r w:rsidRPr="00490EEF">
        <w:rPr>
          <w:rStyle w:val="Emphasis"/>
        </w:rPr>
        <w:t>inflame them further</w:t>
      </w:r>
      <w:r w:rsidRPr="00E944C1">
        <w:rPr>
          <w:sz w:val="10"/>
        </w:rPr>
        <w:t xml:space="preserve">. For </w:t>
      </w:r>
      <w:r w:rsidRPr="00490EEF">
        <w:rPr>
          <w:rStyle w:val="StyleUnderline"/>
        </w:rPr>
        <w:t>if the United States embraced offshore balancing</w:t>
      </w:r>
      <w:r w:rsidRPr="00E944C1">
        <w:rPr>
          <w:sz w:val="10"/>
        </w:rPr>
        <w:t xml:space="preserve">, it would </w:t>
      </w:r>
      <w:r w:rsidRPr="00490EEF">
        <w:rPr>
          <w:rStyle w:val="Emphasis"/>
        </w:rPr>
        <w:t>presumably become more reliant on friendly Arab dictators</w:t>
      </w:r>
      <w:r w:rsidRPr="00E944C1">
        <w:rPr>
          <w:sz w:val="10"/>
        </w:rPr>
        <w:t>—as well as Israel</w:t>
      </w:r>
      <w:r w:rsidRPr="00490EEF">
        <w:rPr>
          <w:rStyle w:val="Emphasis"/>
        </w:rPr>
        <w:t>—as bulwarks of stability in a volatile region.</w:t>
      </w:r>
      <w:r>
        <w:rPr>
          <w:rStyle w:val="Emphasis"/>
        </w:rPr>
        <w:t xml:space="preserve"> </w:t>
      </w:r>
      <w:r w:rsidRPr="00E944C1">
        <w:rPr>
          <w:sz w:val="10"/>
        </w:rPr>
        <w:t xml:space="preserve">Second, </w:t>
      </w:r>
      <w:r w:rsidRPr="00490EEF">
        <w:rPr>
          <w:rStyle w:val="Emphasis"/>
        </w:rPr>
        <w:t>offshore might undercut counter-terrorism</w:t>
      </w:r>
      <w:r w:rsidRPr="00E944C1">
        <w:rPr>
          <w:sz w:val="10"/>
        </w:rPr>
        <w:t xml:space="preserve"> in other ways, as well. </w:t>
      </w:r>
      <w:r w:rsidRPr="00490EEF">
        <w:rPr>
          <w:rStyle w:val="StyleUnderline"/>
        </w:rPr>
        <w:t>Forsaking U.S. forward presence would deprive the country of the overseas bases</w:t>
      </w:r>
      <w:r w:rsidRPr="00E944C1">
        <w:rPr>
          <w:sz w:val="10"/>
        </w:rPr>
        <w:t xml:space="preserve"> and contingents that American </w:t>
      </w:r>
      <w:r w:rsidRPr="00490EEF">
        <w:rPr>
          <w:rStyle w:val="StyleUnderline"/>
        </w:rPr>
        <w:t>forces have repeatedly used in counter-terrorism operations</w:t>
      </w:r>
      <w:r w:rsidRPr="00E944C1">
        <w:rPr>
          <w:sz w:val="10"/>
        </w:rPr>
        <w:t xml:space="preserve"> over the past 30 years. It would also </w:t>
      </w:r>
      <w:r w:rsidRPr="00490EEF">
        <w:rPr>
          <w:rStyle w:val="StyleUnderline"/>
        </w:rPr>
        <w:t xml:space="preserve">deprive the country of crucial diplomatic and intelligence </w:t>
      </w:r>
      <w:proofErr w:type="gramStart"/>
      <w:r w:rsidRPr="00490EEF">
        <w:rPr>
          <w:rStyle w:val="StyleUnderline"/>
        </w:rPr>
        <w:t>leverage</w:t>
      </w:r>
      <w:proofErr w:type="gramEnd"/>
      <w:r w:rsidRPr="00E944C1">
        <w:rPr>
          <w:sz w:val="10"/>
        </w:rPr>
        <w:t xml:space="preserve">. U.S. forward </w:t>
      </w:r>
      <w:r w:rsidRPr="00490EEF">
        <w:rPr>
          <w:rStyle w:val="StyleUnderline"/>
        </w:rPr>
        <w:t>deployments and commitments have long provided influence that Washington</w:t>
      </w:r>
      <w:r w:rsidRPr="00E944C1">
        <w:rPr>
          <w:sz w:val="10"/>
        </w:rPr>
        <w:t xml:space="preserve"> has used </w:t>
      </w:r>
      <w:r w:rsidRPr="00490EEF">
        <w:rPr>
          <w:rStyle w:val="StyleUnderline"/>
        </w:rPr>
        <w:t>to evoke greater cooperation</w:t>
      </w:r>
      <w:r w:rsidRPr="00E944C1">
        <w:rPr>
          <w:sz w:val="10"/>
        </w:rPr>
        <w:t xml:space="preserve"> on what Robert Art calls the “quieter phase of fighting terrorism”—intelligence-sharing, diplomatic partnerships, and other behind-the-scenes measures that are crucial to fighting terrorist groups.[8] Were </w:t>
      </w:r>
      <w:r w:rsidRPr="00490EEF">
        <w:rPr>
          <w:rStyle w:val="StyleUnderline"/>
        </w:rPr>
        <w:t>America to slash its security posture, this influence would presumably shrink,</w:t>
      </w:r>
      <w:r w:rsidRPr="00E944C1">
        <w:rPr>
          <w:sz w:val="10"/>
        </w:rPr>
        <w:t xml:space="preserve"> as well. </w:t>
      </w:r>
      <w:r w:rsidRPr="00490EEF">
        <w:rPr>
          <w:rStyle w:val="Emphasis"/>
        </w:rPr>
        <w:t>Offshore balancing</w:t>
      </w:r>
      <w:r w:rsidRPr="00E944C1">
        <w:rPr>
          <w:sz w:val="10"/>
        </w:rPr>
        <w:t>, then, is no panacea when it comes to counter-terrorism. It holds some advantages, but</w:t>
      </w:r>
      <w:r w:rsidRPr="00490EEF">
        <w:rPr>
          <w:rStyle w:val="Emphasis"/>
        </w:rPr>
        <w:t xml:space="preserve"> significant dangers lurk just below the surface</w:t>
      </w:r>
      <w:r w:rsidRPr="00E944C1">
        <w:rPr>
          <w:sz w:val="10"/>
        </w:rPr>
        <w:t>. The same is true of proliferation. Offshore balancers are right that U.S. policy can appear threatening to its adversaries, and that some countries—China during the Cold War, Iran and North Korea since the 1990s—have sought to develop nuclear weapons in part as a way of countering American pressure and coercion. The trouble, however, is th</w:t>
      </w:r>
      <w:r w:rsidRPr="00B72704">
        <w:rPr>
          <w:rStyle w:val="Emphasis"/>
        </w:rPr>
        <w:t>at shifting to offshore balancing would hardly rectify the situation</w:t>
      </w:r>
      <w:r w:rsidRPr="00E944C1">
        <w:rPr>
          <w:sz w:val="10"/>
        </w:rPr>
        <w:t xml:space="preserve">. </w:t>
      </w:r>
      <w:proofErr w:type="gramStart"/>
      <w:r w:rsidRPr="00E944C1">
        <w:rPr>
          <w:sz w:val="10"/>
        </w:rPr>
        <w:t xml:space="preserve">After all, academic research indicates that there are </w:t>
      </w:r>
      <w:r w:rsidRPr="00B72704">
        <w:rPr>
          <w:rStyle w:val="StyleUnderline"/>
        </w:rPr>
        <w:t>numerous reasons why “rogue states” seek nuclear weapons</w:t>
      </w:r>
      <w:r w:rsidRPr="00E944C1">
        <w:rPr>
          <w:sz w:val="10"/>
        </w:rPr>
        <w:t xml:space="preserve">, from desires for international or domestic prestige to desires to wield the bomb as a tool of offensive or coercive leverage.[9] The </w:t>
      </w:r>
      <w:r w:rsidRPr="00B72704">
        <w:rPr>
          <w:rStyle w:val="StyleUnderline"/>
        </w:rPr>
        <w:t>causes of proliferation,</w:t>
      </w:r>
      <w:r w:rsidRPr="00E944C1">
        <w:rPr>
          <w:sz w:val="10"/>
        </w:rPr>
        <w:t xml:space="preserve"> like the causes of terrorism, are </w:t>
      </w:r>
      <w:r w:rsidRPr="00B72704">
        <w:rPr>
          <w:rStyle w:val="StyleUnderline"/>
        </w:rPr>
        <w:t>quite complex</w:t>
      </w:r>
      <w:r w:rsidRPr="00E944C1">
        <w:rPr>
          <w:sz w:val="10"/>
        </w:rPr>
        <w:t xml:space="preserve">, and </w:t>
      </w:r>
      <w:r w:rsidRPr="00B72704">
        <w:rPr>
          <w:rStyle w:val="Emphasis"/>
        </w:rPr>
        <w:t>so altering U.S. policy would touch only one piece of the problem</w:t>
      </w:r>
      <w:r w:rsidRPr="00E944C1">
        <w:rPr>
          <w:sz w:val="10"/>
        </w:rPr>
        <w:t>.</w:t>
      </w:r>
      <w:proofErr w:type="gramEnd"/>
      <w:r w:rsidRPr="00E944C1">
        <w:rPr>
          <w:sz w:val="10"/>
        </w:rPr>
        <w:t xml:space="preserve"> In fact, it would </w:t>
      </w:r>
      <w:r w:rsidRPr="00B72704">
        <w:rPr>
          <w:rStyle w:val="StyleUnderline"/>
        </w:rPr>
        <w:t>probably make that problem far worse</w:t>
      </w:r>
      <w:r w:rsidRPr="00E944C1">
        <w:rPr>
          <w:sz w:val="10"/>
        </w:rPr>
        <w:t xml:space="preserve">. What </w:t>
      </w:r>
      <w:r w:rsidRPr="00B72704">
        <w:rPr>
          <w:rStyle w:val="StyleUnderline"/>
        </w:rPr>
        <w:t>offshore balancers frequently forget is that, far from being an overall stimulant to proliferation</w:t>
      </w:r>
      <w:r w:rsidRPr="00E944C1">
        <w:rPr>
          <w:sz w:val="10"/>
        </w:rPr>
        <w:t xml:space="preserve">, U.S. </w:t>
      </w:r>
      <w:r w:rsidRPr="00B72704">
        <w:rPr>
          <w:rStyle w:val="Emphasis"/>
        </w:rPr>
        <w:t xml:space="preserve">force presence and security commitments </w:t>
      </w:r>
      <w:proofErr w:type="gramStart"/>
      <w:r w:rsidRPr="00B72704">
        <w:rPr>
          <w:rStyle w:val="Emphasis"/>
        </w:rPr>
        <w:t>have, on aggregate, massively impeded</w:t>
      </w:r>
      <w:proofErr w:type="gramEnd"/>
      <w:r w:rsidRPr="00B72704">
        <w:rPr>
          <w:rStyle w:val="Emphasis"/>
        </w:rPr>
        <w:t xml:space="preserve"> that phenomenon</w:t>
      </w:r>
      <w:r w:rsidRPr="00E944C1">
        <w:rPr>
          <w:sz w:val="10"/>
        </w:rPr>
        <w:t xml:space="preserve">. U.S. </w:t>
      </w:r>
      <w:r w:rsidRPr="00B72704">
        <w:rPr>
          <w:rStyle w:val="Emphasis"/>
        </w:rPr>
        <w:t>security guarantees have reduced the perceived need for America’s allies to seek nuclear weapons</w:t>
      </w:r>
      <w:r w:rsidRPr="00E944C1">
        <w:rPr>
          <w:sz w:val="10"/>
        </w:rPr>
        <w:t xml:space="preserve">, while </w:t>
      </w:r>
      <w:r w:rsidRPr="00B72704">
        <w:rPr>
          <w:rStyle w:val="Emphasis"/>
        </w:rPr>
        <w:t>giving Washington powerful influence that it can use to dissuade prospective proliferators</w:t>
      </w:r>
      <w:r w:rsidRPr="00E944C1">
        <w:rPr>
          <w:sz w:val="10"/>
        </w:rPr>
        <w:t>. In numerous cases since the 1950s—from Germany and Italy, to South Korea, Japan, and Taiwan—</w:t>
      </w:r>
      <w:r w:rsidRPr="00B72704">
        <w:rPr>
          <w:rStyle w:val="Emphasis"/>
        </w:rPr>
        <w:t>these aspects of U.S. policy have proven central to limiting the spread of nuclear arms</w:t>
      </w:r>
      <w:r w:rsidRPr="00E944C1">
        <w:rPr>
          <w:sz w:val="10"/>
        </w:rPr>
        <w:t xml:space="preserve">. Were the United States now to terminate or dramatically reduce its overseas commitments, it </w:t>
      </w:r>
      <w:proofErr w:type="gramStart"/>
      <w:r w:rsidRPr="00E944C1">
        <w:rPr>
          <w:sz w:val="10"/>
        </w:rPr>
        <w:t>stands to reason</w:t>
      </w:r>
      <w:proofErr w:type="gramEnd"/>
      <w:r w:rsidRPr="00E944C1">
        <w:rPr>
          <w:sz w:val="10"/>
        </w:rPr>
        <w:t xml:space="preserve"> that it would also lose this non-proliferation leverage. Offshore balancing would therefore likely result in a more proliferated, and more dangerous, world. </w:t>
      </w:r>
      <w:r w:rsidRPr="00E944C1">
        <w:rPr>
          <w:rStyle w:val="Emphasis"/>
        </w:rPr>
        <w:t>Less Influence, More Instability</w:t>
      </w:r>
      <w:r>
        <w:rPr>
          <w:rStyle w:val="Emphasis"/>
        </w:rPr>
        <w:t xml:space="preserve"> </w:t>
      </w:r>
      <w:r w:rsidRPr="00E944C1">
        <w:rPr>
          <w:sz w:val="10"/>
        </w:rPr>
        <w:t xml:space="preserve">These issues touch on a broader </w:t>
      </w:r>
      <w:r w:rsidRPr="00E944C1">
        <w:rPr>
          <w:rStyle w:val="Emphasis"/>
        </w:rPr>
        <w:t>problem of offshore balancing</w:t>
      </w:r>
      <w:r w:rsidRPr="00E944C1">
        <w:rPr>
          <w:sz w:val="10"/>
        </w:rPr>
        <w:t xml:space="preserve">—that contrary to what its proponents claim, it is likely to </w:t>
      </w:r>
      <w:r w:rsidRPr="00E944C1">
        <w:rPr>
          <w:rStyle w:val="Emphasis"/>
        </w:rPr>
        <w:t>cause</w:t>
      </w:r>
      <w:r w:rsidRPr="00E944C1">
        <w:rPr>
          <w:sz w:val="10"/>
        </w:rPr>
        <w:t xml:space="preserve"> </w:t>
      </w:r>
      <w:r w:rsidRPr="00E944C1">
        <w:rPr>
          <w:rStyle w:val="Emphasis"/>
        </w:rPr>
        <w:t>greater international instability and reduced U.S. global influence</w:t>
      </w:r>
      <w:r w:rsidRPr="00E944C1">
        <w:rPr>
          <w:sz w:val="10"/>
        </w:rPr>
        <w:t xml:space="preserve">. The reason for this is quite simply that both international stability and U.S. influence </w:t>
      </w:r>
      <w:proofErr w:type="gramStart"/>
      <w:r w:rsidRPr="00E944C1">
        <w:rPr>
          <w:sz w:val="10"/>
        </w:rPr>
        <w:t>have long been thoroughly interlinked</w:t>
      </w:r>
      <w:proofErr w:type="gramEnd"/>
      <w:r w:rsidRPr="00E944C1">
        <w:rPr>
          <w:sz w:val="10"/>
        </w:rPr>
        <w:t xml:space="preserve"> with America’s forward presence. Regarding influence, </w:t>
      </w:r>
      <w:r w:rsidRPr="00E944C1">
        <w:rPr>
          <w:rStyle w:val="StyleUnderline"/>
        </w:rPr>
        <w:t>the protection that Washington has afforded its allies has also given the United States great sway over those allies’ policies</w:t>
      </w:r>
      <w:r w:rsidRPr="00E944C1">
        <w:rPr>
          <w:sz w:val="10"/>
        </w:rPr>
        <w:t>, just as Am</w:t>
      </w:r>
      <w:r w:rsidRPr="00E944C1">
        <w:rPr>
          <w:rStyle w:val="StyleUnderline"/>
        </w:rPr>
        <w:t>erican-led alliances have served as vehicles for shaping political, security, and economic agendas across key regions</w:t>
      </w:r>
      <w:r w:rsidRPr="00E944C1">
        <w:rPr>
          <w:sz w:val="10"/>
        </w:rPr>
        <w:t xml:space="preserve"> and relationships. Regarding stability, the “American pacifier” has suppressed precisely the competitive geopolitical dynamics that can so easily foster conflict and violence. </w:t>
      </w:r>
      <w:r w:rsidRPr="00E944C1">
        <w:rPr>
          <w:rStyle w:val="Emphasis"/>
        </w:rPr>
        <w:t>U.S. presence has limited arms races and counter-productive competitions by providing security in regions like Europe and East Asia</w:t>
      </w:r>
      <w:r w:rsidRPr="00E944C1">
        <w:rPr>
          <w:sz w:val="10"/>
        </w:rPr>
        <w:t>; it has also soothed historical rivalries and provided a climate of reassurance more conductive to multilateral cooperation in these areas. Overall, Am</w:t>
      </w:r>
      <w:r w:rsidRPr="00E944C1">
        <w:rPr>
          <w:rStyle w:val="StyleUnderline"/>
        </w:rPr>
        <w:t>erican presence has induced caution in the behavior of allies and adversaries alike, deterring aggression and checking other types of destabilizing behavior</w:t>
      </w:r>
      <w:r w:rsidRPr="00E944C1">
        <w:rPr>
          <w:sz w:val="10"/>
        </w:rPr>
        <w:t xml:space="preserve">. As even John </w:t>
      </w:r>
      <w:proofErr w:type="spellStart"/>
      <w:r w:rsidRPr="00E944C1">
        <w:rPr>
          <w:sz w:val="10"/>
        </w:rPr>
        <w:t>Mearsheimer</w:t>
      </w:r>
      <w:proofErr w:type="spellEnd"/>
      <w:r w:rsidRPr="00E944C1">
        <w:rPr>
          <w:sz w:val="10"/>
        </w:rPr>
        <w:t xml:space="preserve"> has acknowledged, Washington “acts as a night watchman,” giving order to an otherwise anarchical environment</w:t>
      </w:r>
      <w:proofErr w:type="gramStart"/>
      <w:r w:rsidRPr="00E944C1">
        <w:rPr>
          <w:sz w:val="10"/>
        </w:rPr>
        <w:t>.[</w:t>
      </w:r>
      <w:proofErr w:type="gramEnd"/>
      <w:r w:rsidRPr="00E944C1">
        <w:rPr>
          <w:sz w:val="10"/>
        </w:rPr>
        <w:t xml:space="preserve">10] </w:t>
      </w:r>
      <w:r w:rsidRPr="00E944C1">
        <w:rPr>
          <w:rStyle w:val="StyleUnderline"/>
        </w:rPr>
        <w:t>If Washington abandoned this role</w:t>
      </w:r>
      <w:r w:rsidRPr="00E944C1">
        <w:rPr>
          <w:sz w:val="10"/>
        </w:rPr>
        <w:t>, the most likely byp</w:t>
      </w:r>
      <w:r w:rsidRPr="00E944C1">
        <w:rPr>
          <w:rStyle w:val="Emphasis"/>
        </w:rPr>
        <w:t>roduct is that U.S. influence and global stability alike would suffer.</w:t>
      </w:r>
      <w:r w:rsidRPr="00E944C1">
        <w:rPr>
          <w:sz w:val="10"/>
        </w:rPr>
        <w:t xml:space="preserve"> The Unite</w:t>
      </w:r>
      <w:r w:rsidRPr="00E944C1">
        <w:rPr>
          <w:rStyle w:val="StyleUnderline"/>
        </w:rPr>
        <w:t xml:space="preserve">d States would effectively be surrendering its most powerful source of </w:t>
      </w:r>
      <w:proofErr w:type="gramStart"/>
      <w:r w:rsidRPr="00E944C1">
        <w:rPr>
          <w:rStyle w:val="StyleUnderline"/>
        </w:rPr>
        <w:t>leverage</w:t>
      </w:r>
      <w:proofErr w:type="gramEnd"/>
      <w:r w:rsidRPr="00E944C1">
        <w:rPr>
          <w:rStyle w:val="StyleUnderline"/>
        </w:rPr>
        <w:t xml:space="preserve"> vis-à-vis friends and allie</w:t>
      </w:r>
      <w:r w:rsidRPr="00E944C1">
        <w:rPr>
          <w:sz w:val="10"/>
        </w:rPr>
        <w:t xml:space="preserve">s, and </w:t>
      </w:r>
      <w:r w:rsidRPr="00E944C1">
        <w:rPr>
          <w:rStyle w:val="Emphasis"/>
        </w:rPr>
        <w:t>jeopardizing its position of leadership in key regions.</w:t>
      </w:r>
      <w:r w:rsidRPr="00E944C1">
        <w:rPr>
          <w:sz w:val="10"/>
        </w:rPr>
        <w:t xml:space="preserve"> It would also be courting pronounced turmoil in those areas. Long-dormant security competitions might revive as countries felt forced to arm themselves more vigorously; historical rivalries between old enemies might resurge absent U.S. protection and the reassurance it offers. Even more dangerously, countries that aim to challenge existing regional orders—</w:t>
      </w:r>
      <w:r w:rsidRPr="00E944C1">
        <w:rPr>
          <w:rStyle w:val="Emphasis"/>
        </w:rPr>
        <w:t xml:space="preserve">think Russia in </w:t>
      </w:r>
      <w:proofErr w:type="gramStart"/>
      <w:r w:rsidRPr="00E944C1">
        <w:rPr>
          <w:rStyle w:val="Emphasis"/>
        </w:rPr>
        <w:t>Europe,</w:t>
      </w:r>
      <w:proofErr w:type="gramEnd"/>
      <w:r w:rsidRPr="00E944C1">
        <w:rPr>
          <w:rStyle w:val="Emphasis"/>
        </w:rPr>
        <w:t xml:space="preserve"> or Iran in the Middle East</w:t>
      </w:r>
      <w:r w:rsidRPr="00E944C1">
        <w:rPr>
          <w:sz w:val="10"/>
        </w:rPr>
        <w:t xml:space="preserve">—might feel more </w:t>
      </w:r>
      <w:r w:rsidRPr="00E944C1">
        <w:rPr>
          <w:rStyle w:val="Emphasis"/>
        </w:rPr>
        <w:t>empowered to assert their interests</w:t>
      </w:r>
      <w:r w:rsidRPr="00E944C1">
        <w:rPr>
          <w:sz w:val="10"/>
        </w:rPr>
        <w:t xml:space="preserve">. If the United States has been a kind of Leviathan in key regions, one scholar notes, then “take away that Leviathan and there is likely to be big trouble.”[11] Looking at the global horizon today, one can readily discern where such trouble might occur. In Europe, Putin’s Russia is already destabilizing and threatening its neighbors, and challenging the post-Cold War settlement in the region. In the Gulf and broader Middle East, fears of Iranian ascendancy have stoked region-wide tensions and rivalry, even as U.S. partners also face a profound threat to regional stability in the form of the Islamic State. In East Asia, an </w:t>
      </w:r>
      <w:r w:rsidRPr="00E944C1">
        <w:rPr>
          <w:rStyle w:val="Emphasis"/>
        </w:rPr>
        <w:t>increasingly powerful China</w:t>
      </w:r>
      <w:r w:rsidRPr="00E944C1">
        <w:rPr>
          <w:sz w:val="10"/>
        </w:rPr>
        <w:t xml:space="preserve"> is </w:t>
      </w:r>
      <w:r w:rsidRPr="00E944C1">
        <w:rPr>
          <w:rStyle w:val="Emphasis"/>
        </w:rPr>
        <w:t>rubbing up against the regional status quo</w:t>
      </w:r>
      <w:r w:rsidRPr="00E944C1">
        <w:rPr>
          <w:sz w:val="10"/>
        </w:rPr>
        <w:t xml:space="preserve">, raising concerns among its neighbors—many of whom also have historical grievances against one another. In these conditions, </w:t>
      </w:r>
      <w:r w:rsidRPr="00E944C1">
        <w:rPr>
          <w:rStyle w:val="StyleUnderline"/>
        </w:rPr>
        <w:t>removing the American pacifier would not produce low-cost stability, but rather increased turmoil and upheaval</w:t>
      </w:r>
      <w:r w:rsidRPr="00E944C1">
        <w:rPr>
          <w:sz w:val="10"/>
        </w:rPr>
        <w:t xml:space="preserve">. Over time, such </w:t>
      </w:r>
      <w:r w:rsidRPr="00E944C1">
        <w:rPr>
          <w:rStyle w:val="Emphasis"/>
        </w:rPr>
        <w:t>turmoil and upheaval</w:t>
      </w:r>
      <w:r w:rsidRPr="00E944C1">
        <w:rPr>
          <w:sz w:val="10"/>
        </w:rPr>
        <w:t xml:space="preserve"> </w:t>
      </w:r>
      <w:r w:rsidRPr="00E944C1">
        <w:rPr>
          <w:rStyle w:val="Emphasis"/>
        </w:rPr>
        <w:t>could</w:t>
      </w:r>
      <w:r w:rsidRPr="00E944C1">
        <w:rPr>
          <w:sz w:val="10"/>
        </w:rPr>
        <w:t xml:space="preserve"> conceivably lead to a scenario in which </w:t>
      </w:r>
      <w:r w:rsidRPr="00E944C1">
        <w:rPr>
          <w:rStyle w:val="Emphasis"/>
        </w:rPr>
        <w:t>a hostile power threatened to gain primacy in a key geopolitical region</w:t>
      </w:r>
      <w:r w:rsidRPr="00E944C1">
        <w:rPr>
          <w:sz w:val="10"/>
        </w:rPr>
        <w:t xml:space="preserve">. Yet even if this nightmare scenario did not </w:t>
      </w:r>
      <w:proofErr w:type="gramStart"/>
      <w:r w:rsidRPr="00E944C1">
        <w:rPr>
          <w:sz w:val="10"/>
        </w:rPr>
        <w:t>come to pass</w:t>
      </w:r>
      <w:proofErr w:type="gramEnd"/>
      <w:r w:rsidRPr="00E944C1">
        <w:rPr>
          <w:sz w:val="10"/>
        </w:rPr>
        <w:t xml:space="preserve">, </w:t>
      </w:r>
      <w:r w:rsidRPr="00E944C1">
        <w:rPr>
          <w:rStyle w:val="StyleUnderline"/>
        </w:rPr>
        <w:t>increased geopolitical instability could be quite damaging to U.S. interests.</w:t>
      </w:r>
      <w:r w:rsidRPr="00E944C1">
        <w:rPr>
          <w:sz w:val="10"/>
        </w:rPr>
        <w:t xml:space="preserve"> It is not hard to imagine, for instance, how </w:t>
      </w:r>
      <w:r w:rsidRPr="00E944C1">
        <w:rPr>
          <w:rStyle w:val="StyleUnderline"/>
        </w:rPr>
        <w:t xml:space="preserve">increased conflict might undermine the multilateral cooperation </w:t>
      </w:r>
      <w:r w:rsidRPr="00E944C1">
        <w:rPr>
          <w:sz w:val="10"/>
        </w:rPr>
        <w:t xml:space="preserve">that is required </w:t>
      </w:r>
      <w:r w:rsidRPr="00E944C1">
        <w:rPr>
          <w:rStyle w:val="StyleUnderline"/>
        </w:rPr>
        <w:t>to address transnational threats from piracy to pandemics</w:t>
      </w:r>
      <w:r w:rsidRPr="00E944C1">
        <w:rPr>
          <w:sz w:val="10"/>
        </w:rPr>
        <w:t xml:space="preserve">. Nor is it hard to imagine how a complex and </w:t>
      </w:r>
      <w:r w:rsidRPr="00E944C1">
        <w:rPr>
          <w:rStyle w:val="StyleUnderline"/>
        </w:rPr>
        <w:t xml:space="preserve">interdependent global economy </w:t>
      </w:r>
      <w:proofErr w:type="gramStart"/>
      <w:r w:rsidRPr="00E944C1">
        <w:rPr>
          <w:rStyle w:val="StyleUnderline"/>
        </w:rPr>
        <w:t>might be disrupted</w:t>
      </w:r>
      <w:proofErr w:type="gramEnd"/>
      <w:r w:rsidRPr="00E944C1">
        <w:rPr>
          <w:rStyle w:val="StyleUnderline"/>
        </w:rPr>
        <w:t xml:space="preserve"> by escalating geopolitical competition</w:t>
      </w:r>
      <w:r w:rsidRPr="00E944C1">
        <w:rPr>
          <w:sz w:val="10"/>
        </w:rPr>
        <w:t xml:space="preserve"> in regions of great commercial and financial importance. Nor, for that matter, is it hard to imagine how increased global tumult might prejudice prospects for the continued international spread—or consolidation—of democracy. Were a turn to offshore balancing to produce a less stable global environment, </w:t>
      </w:r>
      <w:r w:rsidRPr="00E944C1">
        <w:rPr>
          <w:rStyle w:val="StyleUnderline"/>
        </w:rPr>
        <w:t xml:space="preserve">a whole range of essential American goals and objectives </w:t>
      </w:r>
      <w:proofErr w:type="gramStart"/>
      <w:r w:rsidRPr="00E944C1">
        <w:rPr>
          <w:rStyle w:val="StyleUnderline"/>
        </w:rPr>
        <w:t>could easily be jeopardized</w:t>
      </w:r>
      <w:proofErr w:type="gramEnd"/>
      <w:r w:rsidRPr="00E944C1">
        <w:rPr>
          <w:rStyle w:val="StyleUnderline"/>
        </w:rPr>
        <w:t>.</w:t>
      </w:r>
    </w:p>
    <w:p w:rsidR="0051014A" w:rsidRPr="00B429AD" w:rsidRDefault="0051014A" w:rsidP="0051014A">
      <w:pPr>
        <w:pStyle w:val="Heading4"/>
      </w:pPr>
      <w:r>
        <w:t xml:space="preserve">OSB cause </w:t>
      </w:r>
      <w:proofErr w:type="spellStart"/>
      <w:r>
        <w:t>prolif</w:t>
      </w:r>
      <w:proofErr w:type="spellEnd"/>
      <w:r>
        <w:t>, revisionism, and power vacuums</w:t>
      </w:r>
    </w:p>
    <w:p w:rsidR="0051014A" w:rsidRDefault="0051014A" w:rsidP="0051014A">
      <w:r>
        <w:t xml:space="preserve">Frank G. </w:t>
      </w:r>
      <w:r w:rsidRPr="00EB6860">
        <w:rPr>
          <w:b/>
        </w:rPr>
        <w:t>Hoffman</w:t>
      </w:r>
      <w:r>
        <w:t xml:space="preserve"> 7-5-</w:t>
      </w:r>
      <w:r w:rsidRPr="00EB6860">
        <w:rPr>
          <w:b/>
        </w:rPr>
        <w:t>16</w:t>
      </w:r>
      <w:r>
        <w:t xml:space="preserve"> </w:t>
      </w:r>
    </w:p>
    <w:p w:rsidR="0051014A" w:rsidRDefault="0051014A" w:rsidP="0051014A">
      <w:r>
        <w:t xml:space="preserve">(Distinguished Research Fellow at the National Defense University.  </w:t>
      </w:r>
      <w:proofErr w:type="gramStart"/>
      <w:r>
        <w:t>directed</w:t>
      </w:r>
      <w:proofErr w:type="gramEnd"/>
      <w:r>
        <w:t xml:space="preserve"> the NDU Press, which includes the journals Joint Force Quarterly and PRISM. “Retreating Ashore: The Flaws of Offshore Balancing” </w:t>
      </w:r>
      <w:hyperlink r:id="rId8" w:history="1">
        <w:r w:rsidRPr="0089392F">
          <w:rPr>
            <w:rStyle w:val="Hyperlink"/>
          </w:rPr>
          <w:t>http://www.fpri.org/2016/07/retreating-ashore-flaws-offshore-balancing/</w:t>
        </w:r>
      </w:hyperlink>
      <w:r>
        <w:t xml:space="preserve">) </w:t>
      </w:r>
      <w:proofErr w:type="spellStart"/>
      <w:r>
        <w:t>mba-alb</w:t>
      </w:r>
      <w:proofErr w:type="spellEnd"/>
    </w:p>
    <w:p w:rsidR="0051014A" w:rsidRPr="00E45EA3" w:rsidRDefault="0051014A" w:rsidP="0051014A">
      <w:pPr>
        <w:rPr>
          <w:sz w:val="12"/>
        </w:rPr>
      </w:pPr>
      <w:r w:rsidRPr="00E45EA3">
        <w:rPr>
          <w:sz w:val="12"/>
          <w:shd w:val="clear" w:color="auto" w:fill="FFFFFF"/>
        </w:rPr>
        <w:t>The current issue of </w:t>
      </w:r>
      <w:r w:rsidRPr="00E45EA3">
        <w:rPr>
          <w:sz w:val="12"/>
        </w:rPr>
        <w:t>Foreign Affairs</w:t>
      </w:r>
      <w:r w:rsidRPr="00E45EA3">
        <w:rPr>
          <w:sz w:val="12"/>
          <w:shd w:val="clear" w:color="auto" w:fill="FFFFFF"/>
        </w:rPr>
        <w:t> contains an article promoting a distinctive U.S. </w:t>
      </w:r>
      <w:hyperlink r:id="rId9" w:history="1">
        <w:r w:rsidRPr="00E45EA3">
          <w:rPr>
            <w:rStyle w:val="Hyperlink"/>
            <w:sz w:val="12"/>
          </w:rPr>
          <w:t>grand strategy</w:t>
        </w:r>
      </w:hyperlink>
      <w:r w:rsidRPr="00E45EA3">
        <w:rPr>
          <w:sz w:val="12"/>
        </w:rPr>
        <w:t>, </w:t>
      </w:r>
      <w:r w:rsidRPr="00E45EA3">
        <w:rPr>
          <w:sz w:val="12"/>
          <w:shd w:val="clear" w:color="auto" w:fill="FFFFFF"/>
        </w:rPr>
        <w:t xml:space="preserve">penned by two established scholars, John </w:t>
      </w:r>
      <w:proofErr w:type="spellStart"/>
      <w:r w:rsidRPr="00E45EA3">
        <w:rPr>
          <w:sz w:val="12"/>
          <w:shd w:val="clear" w:color="auto" w:fill="FFFFFF"/>
        </w:rPr>
        <w:t>Mearsheimer</w:t>
      </w:r>
      <w:proofErr w:type="spellEnd"/>
      <w:r w:rsidRPr="00E45EA3">
        <w:rPr>
          <w:sz w:val="12"/>
          <w:shd w:val="clear" w:color="auto" w:fill="FFFFFF"/>
        </w:rPr>
        <w:t xml:space="preserve"> of the University of Chicago and Harvard’s Steve Walt.  These academics combine their intellects and advocate a clear alternative to today’s strategy of deep engagement and the prevailing, but weakening, consensus on the role of the United States in the world. Their proposal has profound implications for U.S. diplomacy, global influence, and military spending.  This </w:t>
      </w:r>
      <w:proofErr w:type="gramStart"/>
      <w:r w:rsidRPr="00E45EA3">
        <w:rPr>
          <w:sz w:val="12"/>
          <w:shd w:val="clear" w:color="auto" w:fill="FFFFFF"/>
        </w:rPr>
        <w:t>is a strategy that</w:t>
      </w:r>
      <w:proofErr w:type="gramEnd"/>
      <w:r w:rsidRPr="00E45EA3">
        <w:rPr>
          <w:sz w:val="12"/>
          <w:shd w:val="clear" w:color="auto" w:fill="FFFFFF"/>
        </w:rPr>
        <w:t xml:space="preserve"> directly contradicts the policy inclinations of the presumptive Democratic nominee running in the upcoming U.S. Presidential campaign.  </w:t>
      </w:r>
      <w:proofErr w:type="gramStart"/>
      <w:r w:rsidRPr="00E45EA3">
        <w:rPr>
          <w:sz w:val="12"/>
          <w:shd w:val="clear" w:color="auto" w:fill="FFFFFF"/>
        </w:rPr>
        <w:t>But</w:t>
      </w:r>
      <w:proofErr w:type="gramEnd"/>
      <w:r w:rsidRPr="00E45EA3">
        <w:rPr>
          <w:sz w:val="12"/>
          <w:shd w:val="clear" w:color="auto" w:fill="FFFFFF"/>
        </w:rPr>
        <w:t xml:space="preserve"> it does reflect elements that have been heard from several </w:t>
      </w:r>
      <w:r w:rsidRPr="00E45EA3">
        <w:rPr>
          <w:sz w:val="12"/>
        </w:rPr>
        <w:t xml:space="preserve">other contenders including Mr. Trump. Their article reminds me of the quip about the Holy Roman Empire: the empire was not very holy and was certainly not Roman in character. Likewise, </w:t>
      </w:r>
      <w:proofErr w:type="spellStart"/>
      <w:r w:rsidRPr="00E45EA3">
        <w:rPr>
          <w:sz w:val="12"/>
        </w:rPr>
        <w:t>Mearsheimer</w:t>
      </w:r>
      <w:proofErr w:type="spellEnd"/>
      <w:r w:rsidRPr="00E45EA3">
        <w:rPr>
          <w:sz w:val="12"/>
        </w:rPr>
        <w:t xml:space="preserve"> and Walt’s strategy of </w:t>
      </w:r>
      <w:r w:rsidRPr="00DA72C2">
        <w:rPr>
          <w:u w:val="single"/>
        </w:rPr>
        <w:t>Offshore Balancing (OSB) really does not have anything to do with being “offshore” and it does not balance either</w:t>
      </w:r>
      <w:r w:rsidRPr="00E45EA3">
        <w:rPr>
          <w:sz w:val="12"/>
        </w:rPr>
        <w:t xml:space="preserve">. </w:t>
      </w:r>
      <w:r w:rsidRPr="00DA72C2">
        <w:rPr>
          <w:u w:val="single"/>
        </w:rPr>
        <w:t>A more accurate appellation would be “Retreat Ashore” or “Come Home and Hope</w:t>
      </w:r>
      <w:r w:rsidRPr="00E45EA3">
        <w:rPr>
          <w:sz w:val="12"/>
        </w:rPr>
        <w:t xml:space="preserve">.” Offshore balancing is a well-recognized strategy advocated by a wide range of academics as an alternative U.S. grand strategy for the United States. However, different advocates use the same term to cover a range of possible strategies for the United States that include outright retrenchment to a detached form of presumed strategic primacy. </w:t>
      </w:r>
      <w:proofErr w:type="spellStart"/>
      <w:r w:rsidRPr="00E45EA3">
        <w:rPr>
          <w:sz w:val="12"/>
        </w:rPr>
        <w:t>Mearsheimer</w:t>
      </w:r>
      <w:proofErr w:type="spellEnd"/>
      <w:r w:rsidRPr="00E45EA3">
        <w:rPr>
          <w:sz w:val="12"/>
        </w:rPr>
        <w:t xml:space="preserve"> and Walt are among the alchemists in the former category. What is common amongst these advocates is a desire to pull back, take </w:t>
      </w:r>
      <w:proofErr w:type="gramStart"/>
      <w:r w:rsidRPr="00E45EA3">
        <w:rPr>
          <w:sz w:val="12"/>
        </w:rPr>
        <w:t>less risks</w:t>
      </w:r>
      <w:proofErr w:type="gramEnd"/>
      <w:r w:rsidRPr="00E45EA3">
        <w:rPr>
          <w:sz w:val="12"/>
        </w:rPr>
        <w:t xml:space="preserve">, seek far less engagement with the world, and step back from today’s allies, partners, and forward bases and a make a sharp shift to the Continental United States. To its advocates, Offshore Balancing has three particular virtues that are appealing. First, it would significantly reduce (though not eliminate) the chances that the United States would get involved in another conflict like Iraq. Since America need not control the Middle East on a day-to-day basis with its own </w:t>
      </w:r>
      <w:proofErr w:type="gramStart"/>
      <w:r w:rsidRPr="00E45EA3">
        <w:rPr>
          <w:sz w:val="12"/>
        </w:rPr>
        <w:t>forces;</w:t>
      </w:r>
      <w:proofErr w:type="gramEnd"/>
      <w:r w:rsidRPr="00E45EA3">
        <w:rPr>
          <w:sz w:val="12"/>
        </w:rPr>
        <w:t xml:space="preserve"> it can focus on other priorities while also making sure that no other foreign power establishes hegemonic status in the region. Collecting intelligence and maintaining pre-positioned equipment, however, are okay. Next, Offshore Balancing rejects the use of military force to reshape the politics of the region or conduct engagement projects. It avoids what the authors call “social engineering” and avoid meddling in local politics by promoting democracy. Like many libertarians and advocates of retrenchment or Strategic Restraint, this strategy seeks to avoid intensive or frequent entanglements or any international role or effort not directly tied to core U.S. interests. Third, as the offshore balancer, the United States would be in the position to husband its own resources, and keep its powder dry until </w:t>
      </w:r>
      <w:proofErr w:type="gramStart"/>
      <w:r w:rsidRPr="00E45EA3">
        <w:rPr>
          <w:sz w:val="12"/>
        </w:rPr>
        <w:t>absolutely necessary</w:t>
      </w:r>
      <w:proofErr w:type="gramEnd"/>
      <w:r w:rsidRPr="00E45EA3">
        <w:rPr>
          <w:sz w:val="12"/>
        </w:rPr>
        <w:t xml:space="preserve">. “By husbanding U.S. strength,” Professors </w:t>
      </w:r>
      <w:proofErr w:type="spellStart"/>
      <w:r w:rsidRPr="00E45EA3">
        <w:rPr>
          <w:sz w:val="12"/>
        </w:rPr>
        <w:t>Mearsheimer</w:t>
      </w:r>
      <w:proofErr w:type="spellEnd"/>
      <w:r w:rsidRPr="00E45EA3">
        <w:rPr>
          <w:sz w:val="12"/>
        </w:rPr>
        <w:t xml:space="preserve"> and Walt note, “offshore balancing would preserve U.S. primacy far into the future and safeguard liberty at home.” By not seeking hegemony or primacy in global affairs, </w:t>
      </w:r>
      <w:r w:rsidRPr="00DA72C2">
        <w:rPr>
          <w:u w:val="single"/>
        </w:rPr>
        <w:t>OSB precludes any extensive forward presence or global police duty</w:t>
      </w:r>
      <w:r w:rsidRPr="00E45EA3">
        <w:rPr>
          <w:sz w:val="12"/>
        </w:rPr>
        <w:t xml:space="preserve">. </w:t>
      </w:r>
      <w:r w:rsidRPr="00DA72C2">
        <w:rPr>
          <w:u w:val="single"/>
        </w:rPr>
        <w:t>Instead of protecting our own interests in key regions</w:t>
      </w:r>
      <w:r w:rsidRPr="00E45EA3">
        <w:rPr>
          <w:sz w:val="12"/>
        </w:rPr>
        <w:t xml:space="preserve">, </w:t>
      </w:r>
      <w:proofErr w:type="spellStart"/>
      <w:r w:rsidRPr="00E45EA3">
        <w:rPr>
          <w:sz w:val="12"/>
        </w:rPr>
        <w:t>Mearsheimer</w:t>
      </w:r>
      <w:proofErr w:type="spellEnd"/>
      <w:r w:rsidRPr="00E45EA3">
        <w:rPr>
          <w:sz w:val="12"/>
        </w:rPr>
        <w:t xml:space="preserve"> and Walt </w:t>
      </w:r>
      <w:proofErr w:type="gramStart"/>
      <w:r w:rsidRPr="00E45EA3">
        <w:rPr>
          <w:sz w:val="12"/>
        </w:rPr>
        <w:t>argue that</w:t>
      </w:r>
      <w:proofErr w:type="gramEnd"/>
      <w:r w:rsidRPr="00E45EA3">
        <w:rPr>
          <w:sz w:val="12"/>
        </w:rPr>
        <w:t xml:space="preserve"> “…</w:t>
      </w:r>
      <w:r w:rsidRPr="00DA72C2">
        <w:rPr>
          <w:u w:val="single"/>
        </w:rPr>
        <w:t>the United States should turn to regional forces</w:t>
      </w:r>
      <w:r w:rsidRPr="00E45EA3">
        <w:rPr>
          <w:sz w:val="12"/>
        </w:rPr>
        <w:t xml:space="preserve"> </w:t>
      </w:r>
      <w:r w:rsidRPr="00DA72C2">
        <w:rPr>
          <w:u w:val="single"/>
        </w:rPr>
        <w:t>as the first line of defense</w:t>
      </w:r>
      <w:r w:rsidRPr="00E45EA3">
        <w:rPr>
          <w:sz w:val="12"/>
        </w:rPr>
        <w:t xml:space="preserve">, letting them uphold the balance of power in their own neighborhood.” This allows the United States </w:t>
      </w:r>
      <w:proofErr w:type="gramStart"/>
      <w:r w:rsidRPr="00E45EA3">
        <w:rPr>
          <w:sz w:val="12"/>
        </w:rPr>
        <w:t>to carefully preserve</w:t>
      </w:r>
      <w:proofErr w:type="gramEnd"/>
      <w:r w:rsidRPr="00E45EA3">
        <w:rPr>
          <w:sz w:val="12"/>
        </w:rPr>
        <w:t xml:space="preserve"> its limited power, attention and resources for critical tasks. </w:t>
      </w:r>
      <w:r w:rsidRPr="00DA72C2">
        <w:rPr>
          <w:u w:val="single"/>
        </w:rPr>
        <w:t>Some argue that it shifts burdens from our treasury to that of others—</w:t>
      </w:r>
      <w:r w:rsidRPr="00DA72C2">
        <w:rPr>
          <w:b/>
          <w:u w:val="single"/>
        </w:rPr>
        <w:t>presuming that others are willing and able to step up to that role and do so in a positive</w:t>
      </w:r>
      <w:r w:rsidRPr="00E45EA3">
        <w:rPr>
          <w:b/>
          <w:sz w:val="12"/>
        </w:rPr>
        <w:t xml:space="preserve"> </w:t>
      </w:r>
      <w:r w:rsidRPr="00DA72C2">
        <w:rPr>
          <w:b/>
          <w:u w:val="single"/>
        </w:rPr>
        <w:t>way</w:t>
      </w:r>
      <w:r w:rsidRPr="00E45EA3">
        <w:rPr>
          <w:b/>
          <w:sz w:val="12"/>
        </w:rPr>
        <w:t>.</w:t>
      </w:r>
      <w:r w:rsidRPr="00E45EA3">
        <w:rPr>
          <w:sz w:val="12"/>
        </w:rPr>
        <w:t xml:space="preserve"> </w:t>
      </w:r>
      <w:r w:rsidRPr="00DA72C2">
        <w:rPr>
          <w:b/>
          <w:u w:val="single"/>
        </w:rPr>
        <w:t>Both are big assumptions that are worth examining critically</w:t>
      </w:r>
      <w:r w:rsidRPr="00E45EA3">
        <w:rPr>
          <w:sz w:val="12"/>
        </w:rPr>
        <w:t>. Rather than balancing, their argument is more about avoiding imperial pretensions and encourage more burden sharing. Instead of balancing, it is about shifting risks, costs, and burdens: Washington would forgo ambitious efforts to remake other societies and concentrate on what really matters: pre</w:t>
      </w:r>
      <w:r w:rsidRPr="00E45EA3">
        <w:rPr>
          <w:sz w:val="12"/>
        </w:rPr>
        <w:softHyphen/>
        <w:t xml:space="preserve">serving U.S. dominance in the Western Hemisphere and countering potential hegemons in Europe, Northeast Asia, and the Persian Gulf. Instead of policing the world, the United States would encourage other countries to take the lead in checking rising powers, intervening itself only when necessary. Another alleged benefit is this strategy is that it sheds burdens on us and forces our allies to take up their own defense investments. The chief benefit of this concept is the presumption that it costs less compared to the current strategy and its large defense expenditures. As one advocate, Texas </w:t>
      </w:r>
      <w:proofErr w:type="gramStart"/>
      <w:r w:rsidRPr="00E45EA3">
        <w:rPr>
          <w:sz w:val="12"/>
        </w:rPr>
        <w:t>A&amp;M’s</w:t>
      </w:r>
      <w:proofErr w:type="gramEnd"/>
      <w:r w:rsidRPr="00E45EA3">
        <w:rPr>
          <w:sz w:val="12"/>
        </w:rPr>
        <w:t xml:space="preserve"> Christopher Layne, maintains, “A strategy of </w:t>
      </w:r>
      <w:hyperlink r:id="rId10" w:history="1">
        <w:r w:rsidRPr="00E45EA3">
          <w:rPr>
            <w:rStyle w:val="Hyperlink"/>
            <w:sz w:val="12"/>
          </w:rPr>
          <w:t>preponderance</w:t>
        </w:r>
      </w:hyperlink>
      <w:r w:rsidRPr="00E45EA3">
        <w:rPr>
          <w:sz w:val="12"/>
        </w:rPr>
        <w:t xml:space="preserve"> is burdensome, Sisyphean, and profoundly risky.” </w:t>
      </w:r>
      <w:proofErr w:type="spellStart"/>
      <w:r w:rsidRPr="00E45EA3">
        <w:rPr>
          <w:sz w:val="12"/>
        </w:rPr>
        <w:t>Mearsheimer</w:t>
      </w:r>
      <w:proofErr w:type="spellEnd"/>
      <w:r w:rsidRPr="00E45EA3">
        <w:rPr>
          <w:sz w:val="12"/>
        </w:rPr>
        <w:t xml:space="preserve"> and Walt agree, “in general, Washington should pass the buck to regional powers.” While Offshore Balancing claims some historical evidence and some relevant geostrategic advantages as the basis for an American strategy, </w:t>
      </w:r>
      <w:r w:rsidRPr="00B429AD">
        <w:rPr>
          <w:u w:val="single"/>
        </w:rPr>
        <w:t>there are a few distinct disadvantages</w:t>
      </w:r>
      <w:r w:rsidRPr="00E45EA3">
        <w:rPr>
          <w:sz w:val="12"/>
        </w:rPr>
        <w:t xml:space="preserve"> from a pragmatic perspective. By </w:t>
      </w:r>
      <w:proofErr w:type="gramStart"/>
      <w:r w:rsidRPr="00E45EA3">
        <w:rPr>
          <w:sz w:val="12"/>
        </w:rPr>
        <w:t>passing the buck</w:t>
      </w:r>
      <w:proofErr w:type="gramEnd"/>
      <w:r w:rsidRPr="00E45EA3">
        <w:rPr>
          <w:sz w:val="12"/>
        </w:rPr>
        <w:t xml:space="preserve">, </w:t>
      </w:r>
      <w:proofErr w:type="spellStart"/>
      <w:r w:rsidRPr="00E45EA3">
        <w:rPr>
          <w:sz w:val="12"/>
        </w:rPr>
        <w:t>Mearsheimer</w:t>
      </w:r>
      <w:proofErr w:type="spellEnd"/>
      <w:r w:rsidRPr="00E45EA3">
        <w:rPr>
          <w:sz w:val="12"/>
        </w:rPr>
        <w:t xml:space="preserve"> and Walt want to have their cake (America’s core interests preserved) and eat it too (a smaller and less costly defense establishment). The authors note that the U.S. represents only 46% of the NATO Alliance’s aggregate GDP but that our defense spending “contributes” 75% of NATO’s military spending. This is a canard however, as it compares the total US defense establishment as if all these resources were devoted to the defense of NATO countries. </w:t>
      </w:r>
      <w:r w:rsidRPr="00B429AD">
        <w:rPr>
          <w:u w:val="single"/>
        </w:rPr>
        <w:t>Obviously, U.S. defense spending far</w:t>
      </w:r>
      <w:r w:rsidRPr="00E45EA3">
        <w:rPr>
          <w:sz w:val="12"/>
        </w:rPr>
        <w:t xml:space="preserve"> </w:t>
      </w:r>
      <w:r w:rsidRPr="00B429AD">
        <w:rPr>
          <w:u w:val="single"/>
        </w:rPr>
        <w:t>exceeds</w:t>
      </w:r>
      <w:r w:rsidRPr="00E45EA3">
        <w:rPr>
          <w:sz w:val="12"/>
        </w:rPr>
        <w:t xml:space="preserve"> the regional-oriented </w:t>
      </w:r>
      <w:r w:rsidRPr="00B429AD">
        <w:rPr>
          <w:u w:val="single"/>
        </w:rPr>
        <w:t>European states</w:t>
      </w:r>
      <w:r w:rsidRPr="00E45EA3">
        <w:rPr>
          <w:sz w:val="12"/>
        </w:rPr>
        <w:t xml:space="preserve">. Just as </w:t>
      </w:r>
      <w:proofErr w:type="gramStart"/>
      <w:r w:rsidRPr="00E45EA3">
        <w:rPr>
          <w:sz w:val="12"/>
        </w:rPr>
        <w:t>obviously</w:t>
      </w:r>
      <w:proofErr w:type="gramEnd"/>
      <w:r w:rsidRPr="00E45EA3">
        <w:rPr>
          <w:sz w:val="12"/>
        </w:rPr>
        <w:t xml:space="preserve"> </w:t>
      </w:r>
      <w:r w:rsidRPr="00B429AD">
        <w:rPr>
          <w:u w:val="single"/>
        </w:rPr>
        <w:t>the</w:t>
      </w:r>
      <w:r w:rsidRPr="00E45EA3">
        <w:rPr>
          <w:sz w:val="12"/>
        </w:rPr>
        <w:t xml:space="preserve"> $535B U.S. defense </w:t>
      </w:r>
      <w:r w:rsidRPr="00B429AD">
        <w:rPr>
          <w:u w:val="single"/>
        </w:rPr>
        <w:t>budget includes resources for homeland defense</w:t>
      </w:r>
      <w:r w:rsidRPr="00E45EA3">
        <w:rPr>
          <w:sz w:val="12"/>
        </w:rPr>
        <w:t xml:space="preserve">, </w:t>
      </w:r>
      <w:r w:rsidRPr="00B429AD">
        <w:rPr>
          <w:u w:val="single"/>
        </w:rPr>
        <w:t xml:space="preserve">military health care, a </w:t>
      </w:r>
      <w:r w:rsidRPr="00E45EA3">
        <w:rPr>
          <w:sz w:val="12"/>
        </w:rPr>
        <w:t xml:space="preserve">large American R&amp;D establishment, numerous </w:t>
      </w:r>
      <w:r w:rsidRPr="00B429AD">
        <w:rPr>
          <w:u w:val="single"/>
        </w:rPr>
        <w:t>domestic</w:t>
      </w:r>
      <w:r w:rsidRPr="00E45EA3">
        <w:rPr>
          <w:sz w:val="12"/>
        </w:rPr>
        <w:t xml:space="preserve"> military </w:t>
      </w:r>
      <w:r w:rsidRPr="00B429AD">
        <w:rPr>
          <w:u w:val="single"/>
        </w:rPr>
        <w:t>bases</w:t>
      </w:r>
      <w:r w:rsidRPr="00E45EA3">
        <w:rPr>
          <w:sz w:val="12"/>
        </w:rPr>
        <w:t xml:space="preserve">, </w:t>
      </w:r>
      <w:r w:rsidRPr="00B429AD">
        <w:rPr>
          <w:u w:val="single"/>
        </w:rPr>
        <w:t>and</w:t>
      </w:r>
      <w:r w:rsidRPr="00E45EA3">
        <w:rPr>
          <w:sz w:val="12"/>
        </w:rPr>
        <w:t xml:space="preserve"> a sizable strategic </w:t>
      </w:r>
      <w:r w:rsidRPr="00B429AD">
        <w:rPr>
          <w:u w:val="single"/>
        </w:rPr>
        <w:t>deterrent</w:t>
      </w:r>
      <w:r w:rsidRPr="00E45EA3">
        <w:rPr>
          <w:sz w:val="12"/>
        </w:rPr>
        <w:t xml:space="preserve">. </w:t>
      </w:r>
      <w:r w:rsidRPr="00B429AD">
        <w:rPr>
          <w:u w:val="single"/>
        </w:rPr>
        <w:t>Some of our budget directly supports either our own homeland security or our interests in Asia.</w:t>
      </w:r>
      <w:r w:rsidRPr="00E45EA3">
        <w:rPr>
          <w:sz w:val="12"/>
        </w:rPr>
        <w:t xml:space="preserve"> </w:t>
      </w:r>
      <w:proofErr w:type="gramStart"/>
      <w:r w:rsidRPr="00E45EA3">
        <w:rPr>
          <w:sz w:val="12"/>
        </w:rPr>
        <w:t>But</w:t>
      </w:r>
      <w:proofErr w:type="gramEnd"/>
      <w:r w:rsidRPr="00E45EA3">
        <w:rPr>
          <w:sz w:val="12"/>
        </w:rPr>
        <w:t xml:space="preserve"> these resources are not directly related to NATO defense and thus the comparison is meaningless. Untested by the pair is the presumption that by withdrawing our forces from Europe and Korea, there will be substantial savings. </w:t>
      </w:r>
      <w:r w:rsidRPr="00B429AD">
        <w:rPr>
          <w:b/>
          <w:u w:val="single"/>
        </w:rPr>
        <w:t>Some advocates of this approach would abandon many, if not all, of America’s treaties and security obligations</w:t>
      </w:r>
      <w:r w:rsidRPr="00E45EA3">
        <w:rPr>
          <w:sz w:val="12"/>
        </w:rPr>
        <w:t xml:space="preserve">. </w:t>
      </w:r>
      <w:r w:rsidRPr="00B429AD">
        <w:rPr>
          <w:u w:val="single"/>
        </w:rPr>
        <w:t xml:space="preserve">Walt and </w:t>
      </w:r>
      <w:proofErr w:type="spellStart"/>
      <w:r w:rsidRPr="00B429AD">
        <w:rPr>
          <w:u w:val="single"/>
        </w:rPr>
        <w:t>Mearsheimer</w:t>
      </w:r>
      <w:proofErr w:type="spellEnd"/>
      <w:r w:rsidRPr="00B429AD">
        <w:rPr>
          <w:u w:val="single"/>
        </w:rPr>
        <w:t xml:space="preserve"> are vague on this</w:t>
      </w:r>
      <w:r w:rsidRPr="00E45EA3">
        <w:rPr>
          <w:sz w:val="12"/>
        </w:rPr>
        <w:t xml:space="preserve"> in their Foreign Affairs article but </w:t>
      </w:r>
      <w:r w:rsidRPr="00B429AD">
        <w:rPr>
          <w:u w:val="single"/>
        </w:rPr>
        <w:t>many advocates explicitly reject NATO</w:t>
      </w:r>
      <w:r w:rsidRPr="00E45EA3">
        <w:rPr>
          <w:sz w:val="12"/>
        </w:rPr>
        <w:t xml:space="preserve"> or our bilateral Pacific partners as obligations. Dr. </w:t>
      </w:r>
      <w:proofErr w:type="spellStart"/>
      <w:r w:rsidRPr="00B429AD">
        <w:rPr>
          <w:u w:val="single"/>
        </w:rPr>
        <w:t>Mearsheimer</w:t>
      </w:r>
      <w:proofErr w:type="spellEnd"/>
      <w:r w:rsidRPr="00E45EA3">
        <w:rPr>
          <w:sz w:val="12"/>
        </w:rPr>
        <w:t xml:space="preserve"> has </w:t>
      </w:r>
      <w:r w:rsidRPr="00B429AD">
        <w:rPr>
          <w:u w:val="single"/>
        </w:rPr>
        <w:t>called fo</w:t>
      </w:r>
      <w:r w:rsidRPr="00E45EA3">
        <w:rPr>
          <w:sz w:val="12"/>
        </w:rPr>
        <w:t xml:space="preserve">r U.S. </w:t>
      </w:r>
      <w:hyperlink r:id="rId11" w:history="1">
        <w:r w:rsidRPr="00B429AD">
          <w:rPr>
            <w:rStyle w:val="Hyperlink"/>
            <w:u w:val="single"/>
          </w:rPr>
          <w:t>withdrawal from NATO</w:t>
        </w:r>
      </w:hyperlink>
      <w:r w:rsidRPr="00E45EA3">
        <w:rPr>
          <w:sz w:val="12"/>
        </w:rPr>
        <w:t xml:space="preserve"> in the past. No mention is made about other allies or partners, and </w:t>
      </w:r>
      <w:proofErr w:type="gramStart"/>
      <w:r w:rsidRPr="00E45EA3">
        <w:rPr>
          <w:sz w:val="12"/>
        </w:rPr>
        <w:t>presumably</w:t>
      </w:r>
      <w:proofErr w:type="gramEnd"/>
      <w:r w:rsidRPr="00E45EA3">
        <w:rPr>
          <w:sz w:val="12"/>
        </w:rPr>
        <w:t xml:space="preserve"> </w:t>
      </w:r>
      <w:r w:rsidRPr="00B429AD">
        <w:rPr>
          <w:u w:val="single"/>
        </w:rPr>
        <w:t>Israel is also left adrift</w:t>
      </w:r>
      <w:r w:rsidRPr="00E45EA3">
        <w:rPr>
          <w:sz w:val="12"/>
        </w:rPr>
        <w:t xml:space="preserve"> to care for itself, until it is nearly overrun. The biggest flaw in their argument involves allied state behavior if this strategy became operative. This approach argues that it exploits the capabilities of regional players in their own neighborhood where they have vital interests in order to preserve stability. Instead of risking </w:t>
      </w:r>
      <w:proofErr w:type="gramStart"/>
      <w:r w:rsidRPr="00E45EA3">
        <w:rPr>
          <w:sz w:val="12"/>
        </w:rPr>
        <w:t>resource</w:t>
      </w:r>
      <w:proofErr w:type="gramEnd"/>
      <w:r w:rsidRPr="00E45EA3">
        <w:rPr>
          <w:sz w:val="12"/>
        </w:rPr>
        <w:t xml:space="preserve"> overstretch by the extensive investment in building up and posturing U.S. military forces around the globe, </w:t>
      </w:r>
      <w:r w:rsidRPr="00B429AD">
        <w:rPr>
          <w:u w:val="single"/>
        </w:rPr>
        <w:t>Japan, South Korea and our NATO allies would be expected to provide more for their own national and regional security</w:t>
      </w:r>
      <w:r w:rsidRPr="00E45EA3">
        <w:rPr>
          <w:sz w:val="12"/>
        </w:rPr>
        <w:t xml:space="preserve"> commensurate with their interests. These major regional powers would police themselves in their interaction with other powers. </w:t>
      </w:r>
      <w:proofErr w:type="gramStart"/>
      <w:r w:rsidRPr="00E45EA3">
        <w:rPr>
          <w:sz w:val="12"/>
        </w:rPr>
        <w:t>But</w:t>
      </w:r>
      <w:proofErr w:type="gramEnd"/>
      <w:r w:rsidRPr="00E45EA3">
        <w:rPr>
          <w:sz w:val="12"/>
        </w:rPr>
        <w:t xml:space="preserve"> </w:t>
      </w:r>
      <w:r w:rsidRPr="00B429AD">
        <w:rPr>
          <w:b/>
          <w:u w:val="single"/>
        </w:rPr>
        <w:t>this assumes that regional powers share our interests and have the will and capacity to stabilize the region.</w:t>
      </w:r>
      <w:r w:rsidRPr="00E45EA3">
        <w:rPr>
          <w:sz w:val="12"/>
        </w:rPr>
        <w:t xml:space="preserve"> </w:t>
      </w:r>
      <w:r w:rsidRPr="00B429AD">
        <w:rPr>
          <w:u w:val="single"/>
        </w:rPr>
        <w:t>China’s actions</w:t>
      </w:r>
      <w:r w:rsidRPr="00E45EA3">
        <w:rPr>
          <w:sz w:val="12"/>
        </w:rPr>
        <w:t xml:space="preserve"> (and Russia’s in the Black Sea or Iran’s in the Persian Gulf) </w:t>
      </w:r>
      <w:r w:rsidRPr="00B429AD">
        <w:rPr>
          <w:u w:val="single"/>
        </w:rPr>
        <w:t>suggest that these assumptions are frail</w:t>
      </w:r>
      <w:r w:rsidRPr="005414A3">
        <w:rPr>
          <w:u w:val="single"/>
        </w:rPr>
        <w:t>.</w:t>
      </w:r>
      <w:r w:rsidRPr="00E45EA3">
        <w:rPr>
          <w:sz w:val="12"/>
        </w:rPr>
        <w:t xml:space="preserve"> </w:t>
      </w:r>
      <w:proofErr w:type="spellStart"/>
      <w:r w:rsidRPr="005414A3">
        <w:rPr>
          <w:u w:val="single"/>
        </w:rPr>
        <w:t>Mearsheimer</w:t>
      </w:r>
      <w:proofErr w:type="spellEnd"/>
      <w:r w:rsidRPr="005414A3">
        <w:rPr>
          <w:u w:val="single"/>
        </w:rPr>
        <w:t xml:space="preserve"> and Walt fail to consider the possibility that such countries will not take advantage or operate against U.S. allies negatively</w:t>
      </w:r>
      <w:r w:rsidRPr="00E45EA3">
        <w:rPr>
          <w:sz w:val="12"/>
        </w:rPr>
        <w:t xml:space="preserve">. </w:t>
      </w:r>
      <w:r w:rsidRPr="005414A3">
        <w:rPr>
          <w:u w:val="single"/>
        </w:rPr>
        <w:t>Their hope is an illusion belied by the rising level of geopolitical competition of the last several year</w:t>
      </w:r>
      <w:r w:rsidRPr="00E45EA3">
        <w:rPr>
          <w:sz w:val="12"/>
        </w:rPr>
        <w:t xml:space="preserve">s. </w:t>
      </w:r>
      <w:r w:rsidRPr="005414A3">
        <w:rPr>
          <w:u w:val="single"/>
        </w:rPr>
        <w:t>Withdrawal</w:t>
      </w:r>
      <w:r w:rsidRPr="00E45EA3">
        <w:rPr>
          <w:sz w:val="12"/>
        </w:rPr>
        <w:t xml:space="preserve"> from East Asia and the Pacific or </w:t>
      </w:r>
      <w:r w:rsidRPr="005414A3">
        <w:rPr>
          <w:u w:val="single"/>
        </w:rPr>
        <w:t xml:space="preserve">Europe is not likely to have a stabilizing effect on </w:t>
      </w:r>
      <w:proofErr w:type="gramStart"/>
      <w:r w:rsidRPr="005414A3">
        <w:rPr>
          <w:u w:val="single"/>
        </w:rPr>
        <w:t>these region</w:t>
      </w:r>
      <w:proofErr w:type="gramEnd"/>
      <w:r w:rsidRPr="00E45EA3">
        <w:rPr>
          <w:sz w:val="12"/>
        </w:rPr>
        <w:t xml:space="preserve">. </w:t>
      </w:r>
      <w:r w:rsidRPr="005414A3">
        <w:rPr>
          <w:b/>
          <w:u w:val="single"/>
        </w:rPr>
        <w:t>This</w:t>
      </w:r>
      <w:r w:rsidRPr="00E45EA3">
        <w:rPr>
          <w:sz w:val="12"/>
        </w:rPr>
        <w:t xml:space="preserve"> produces a very reactive strategy that arguably </w:t>
      </w:r>
      <w:r w:rsidRPr="005414A3">
        <w:rPr>
          <w:b/>
          <w:u w:val="single"/>
        </w:rPr>
        <w:t>increases the chances of a war breaking out</w:t>
      </w:r>
      <w:r w:rsidRPr="00E45EA3">
        <w:rPr>
          <w:sz w:val="12"/>
        </w:rPr>
        <w:t xml:space="preserve">, for example </w:t>
      </w:r>
      <w:r w:rsidRPr="005414A3">
        <w:rPr>
          <w:b/>
          <w:u w:val="single"/>
        </w:rPr>
        <w:t>in Korea or in the South China Sea</w:t>
      </w:r>
      <w:r w:rsidRPr="00E45EA3">
        <w:rPr>
          <w:sz w:val="12"/>
        </w:rPr>
        <w:t xml:space="preserve">. The fourth problem relates to the law of unintended consequences. As Dr. Hal Brands has noted, this version of OSB appears to offer numerous benefits at little risk, but in fact, </w:t>
      </w:r>
      <w:r w:rsidRPr="005414A3">
        <w:rPr>
          <w:u w:val="single"/>
        </w:rPr>
        <w:t xml:space="preserve">the </w:t>
      </w:r>
      <w:hyperlink r:id="rId12" w:history="1">
        <w:r w:rsidRPr="005414A3">
          <w:rPr>
            <w:rStyle w:val="Hyperlink"/>
            <w:u w:val="single"/>
          </w:rPr>
          <w:t>risks and liabilities</w:t>
        </w:r>
      </w:hyperlink>
      <w:r w:rsidRPr="005414A3">
        <w:rPr>
          <w:u w:val="single"/>
        </w:rPr>
        <w:t xml:space="preserve"> including greater nuclear proliferation</w:t>
      </w:r>
      <w:r w:rsidRPr="00E45EA3">
        <w:rPr>
          <w:sz w:val="12"/>
        </w:rPr>
        <w:t xml:space="preserve">, are indeed quite significant. </w:t>
      </w:r>
      <w:r w:rsidRPr="00AA7280">
        <w:rPr>
          <w:u w:val="single"/>
        </w:rPr>
        <w:t>Critical allies</w:t>
      </w:r>
      <w:r w:rsidRPr="00E45EA3">
        <w:rPr>
          <w:sz w:val="12"/>
        </w:rPr>
        <w:t xml:space="preserve"> like Japan </w:t>
      </w:r>
      <w:r w:rsidRPr="00AA7280">
        <w:rPr>
          <w:u w:val="single"/>
        </w:rPr>
        <w:t>would face a stark choice having to hedge against a lack of commitment from the U</w:t>
      </w:r>
      <w:r w:rsidRPr="00E45EA3">
        <w:rPr>
          <w:sz w:val="12"/>
        </w:rPr>
        <w:t xml:space="preserve">nited </w:t>
      </w:r>
      <w:r w:rsidRPr="00AA7280">
        <w:rPr>
          <w:u w:val="single"/>
        </w:rPr>
        <w:t>S</w:t>
      </w:r>
      <w:r w:rsidRPr="00E45EA3">
        <w:rPr>
          <w:sz w:val="12"/>
        </w:rPr>
        <w:t xml:space="preserve">tates </w:t>
      </w:r>
      <w:r w:rsidRPr="00AA7280">
        <w:rPr>
          <w:u w:val="single"/>
        </w:rPr>
        <w:t xml:space="preserve">and would need to </w:t>
      </w:r>
      <w:r w:rsidRPr="00E45EA3">
        <w:rPr>
          <w:sz w:val="12"/>
        </w:rPr>
        <w:t xml:space="preserve">appease or </w:t>
      </w:r>
      <w:r w:rsidRPr="00AA7280">
        <w:rPr>
          <w:u w:val="single"/>
        </w:rPr>
        <w:t>negotiate a subservient position to Chinese hegemony</w:t>
      </w:r>
      <w:r w:rsidRPr="00E45EA3">
        <w:rPr>
          <w:sz w:val="12"/>
        </w:rPr>
        <w:t xml:space="preserve">. Other scholars have noted this particular </w:t>
      </w:r>
      <w:hyperlink r:id="rId13" w:history="1">
        <w:r w:rsidRPr="00E45EA3">
          <w:rPr>
            <w:rStyle w:val="Hyperlink"/>
            <w:sz w:val="12"/>
          </w:rPr>
          <w:t>fatal flaw</w:t>
        </w:r>
      </w:hyperlink>
      <w:r w:rsidRPr="00E45EA3">
        <w:rPr>
          <w:sz w:val="12"/>
        </w:rPr>
        <w:t xml:space="preserve"> in OSB: </w:t>
      </w:r>
      <w:r w:rsidRPr="00AA7280">
        <w:rPr>
          <w:b/>
          <w:u w:val="single"/>
        </w:rPr>
        <w:t>In East Asia today, U.S. allies rely on U.S. reassurance to navigate increasingly fraught relationships with a more assertive China precisely because they understand that they will have great trouble balancing Beijing on their own</w:t>
      </w:r>
      <w:r w:rsidRPr="00E45EA3">
        <w:rPr>
          <w:sz w:val="12"/>
        </w:rPr>
        <w:t xml:space="preserve">. A significant </w:t>
      </w:r>
      <w:r w:rsidRPr="00AA7280">
        <w:rPr>
          <w:u w:val="single"/>
        </w:rPr>
        <w:t>U.S. retrenchment might</w:t>
      </w:r>
      <w:r w:rsidRPr="00E45EA3">
        <w:rPr>
          <w:sz w:val="12"/>
        </w:rPr>
        <w:t xml:space="preserve"> therefore </w:t>
      </w:r>
      <w:r w:rsidRPr="00AA7280">
        <w:rPr>
          <w:u w:val="single"/>
        </w:rPr>
        <w:t>tempt these countries to</w:t>
      </w:r>
      <w:r w:rsidRPr="00E45EA3">
        <w:rPr>
          <w:sz w:val="12"/>
        </w:rPr>
        <w:t xml:space="preserve"> acquiesce to, or </w:t>
      </w:r>
      <w:r w:rsidRPr="00AA7280">
        <w:rPr>
          <w:u w:val="single"/>
        </w:rPr>
        <w:t>bandwagon with,</w:t>
      </w:r>
      <w:r w:rsidRPr="00E45EA3">
        <w:rPr>
          <w:sz w:val="12"/>
        </w:rPr>
        <w:t xml:space="preserve"> a rising </w:t>
      </w:r>
      <w:r w:rsidRPr="00AA7280">
        <w:rPr>
          <w:u w:val="single"/>
        </w:rPr>
        <w:t>China</w:t>
      </w:r>
      <w:r w:rsidRPr="00E45EA3">
        <w:rPr>
          <w:sz w:val="12"/>
        </w:rPr>
        <w:t xml:space="preserve"> if they felt that prospects for successful resistance were diminishing as the United States retreated. A related strategic and operational disadvantage that </w:t>
      </w:r>
      <w:proofErr w:type="spellStart"/>
      <w:r w:rsidRPr="00E45EA3">
        <w:rPr>
          <w:u w:val="single"/>
        </w:rPr>
        <w:t>Mearsheimer</w:t>
      </w:r>
      <w:proofErr w:type="spellEnd"/>
      <w:r w:rsidRPr="00E45EA3">
        <w:rPr>
          <w:u w:val="single"/>
        </w:rPr>
        <w:t xml:space="preserve"> and</w:t>
      </w:r>
      <w:r w:rsidRPr="00E45EA3">
        <w:rPr>
          <w:sz w:val="12"/>
        </w:rPr>
        <w:t xml:space="preserve"> </w:t>
      </w:r>
      <w:r w:rsidRPr="00AA7280">
        <w:rPr>
          <w:u w:val="single"/>
        </w:rPr>
        <w:t>Walt fail to recognize is the presumption that U.S. forces will have the capability to regain access to key regions during crises. Offshore balancing places our forces back at home, far from future flashpoints</w:t>
      </w:r>
      <w:r w:rsidRPr="00E45EA3">
        <w:rPr>
          <w:sz w:val="12"/>
        </w:rPr>
        <w:t xml:space="preserve">. </w:t>
      </w:r>
      <w:r w:rsidRPr="00E45EA3">
        <w:rPr>
          <w:b/>
          <w:u w:val="single"/>
        </w:rPr>
        <w:t xml:space="preserve">The further one distances U.S. capabilities from its interests in critical regions of the world, the slower and harder it is to make an effective response. </w:t>
      </w:r>
      <w:r w:rsidRPr="00E45EA3">
        <w:rPr>
          <w:sz w:val="12"/>
        </w:rPr>
        <w:t xml:space="preserve">Having abandoned Asia or the Middle East, returning after being absent for some time is not a matter of simply sailing back. Having unburdened ourselves of forward stationed forces and basing, </w:t>
      </w:r>
      <w:r w:rsidRPr="00E45EA3">
        <w:rPr>
          <w:u w:val="single"/>
        </w:rPr>
        <w:t>port and airfield infrastructure will be needed to deploy forces at great distances</w:t>
      </w:r>
      <w:r w:rsidRPr="00E45EA3">
        <w:rPr>
          <w:sz w:val="12"/>
        </w:rPr>
        <w:t xml:space="preserve">, we should be more realistic about the time and cost involved in generating combat power overseas in the absence of access. </w:t>
      </w:r>
      <w:r w:rsidRPr="00E45EA3">
        <w:rPr>
          <w:u w:val="single"/>
        </w:rPr>
        <w:t>Regaining access and bringing forces to bear will be harder and take longer for future U.S. Presidents under such a strategy</w:t>
      </w:r>
      <w:r w:rsidRPr="00E45EA3">
        <w:rPr>
          <w:sz w:val="12"/>
        </w:rPr>
        <w:t xml:space="preserve">. </w:t>
      </w:r>
      <w:r w:rsidRPr="00E45EA3">
        <w:rPr>
          <w:u w:val="single"/>
        </w:rPr>
        <w:t xml:space="preserve">Embedded in OSB is the notion that American credibility, commitment and capabilities can be “surged” at will. </w:t>
      </w:r>
      <w:proofErr w:type="gramStart"/>
      <w:r w:rsidRPr="00E45EA3">
        <w:rPr>
          <w:u w:val="single"/>
        </w:rPr>
        <w:t>That’s</w:t>
      </w:r>
      <w:proofErr w:type="gramEnd"/>
      <w:r w:rsidRPr="00E45EA3">
        <w:rPr>
          <w:u w:val="single"/>
        </w:rPr>
        <w:t xml:space="preserve"> not how the world works.</w:t>
      </w:r>
      <w:r w:rsidRPr="00E45EA3">
        <w:rPr>
          <w:sz w:val="12"/>
        </w:rPr>
        <w:t xml:space="preserve"> More likely, </w:t>
      </w:r>
      <w:r w:rsidRPr="00E45EA3">
        <w:rPr>
          <w:u w:val="single"/>
        </w:rPr>
        <w:t>our perceived detachment would undercut U.S. crisis management actions and our diplomacy</w:t>
      </w:r>
      <w:r w:rsidRPr="00E45EA3">
        <w:rPr>
          <w:sz w:val="12"/>
        </w:rPr>
        <w:t xml:space="preserve">. Certainly, </w:t>
      </w:r>
      <w:r w:rsidRPr="00E45EA3">
        <w:rPr>
          <w:b/>
          <w:u w:val="single"/>
        </w:rPr>
        <w:t>it would make U.S. policy actions reactive and belated</w:t>
      </w:r>
      <w:r w:rsidRPr="00E45EA3">
        <w:rPr>
          <w:sz w:val="12"/>
        </w:rPr>
        <w:t xml:space="preserve">. My preferred alternative to OSB </w:t>
      </w:r>
      <w:proofErr w:type="gramStart"/>
      <w:r w:rsidRPr="00E45EA3">
        <w:rPr>
          <w:sz w:val="12"/>
        </w:rPr>
        <w:t>was published</w:t>
      </w:r>
      <w:proofErr w:type="gramEnd"/>
      <w:r w:rsidRPr="00E45EA3">
        <w:rPr>
          <w:sz w:val="12"/>
        </w:rPr>
        <w:t xml:space="preserve"> in </w:t>
      </w:r>
      <w:proofErr w:type="spellStart"/>
      <w:r w:rsidRPr="00E45EA3">
        <w:rPr>
          <w:sz w:val="12"/>
        </w:rPr>
        <w:t>Orbis</w:t>
      </w:r>
      <w:proofErr w:type="spellEnd"/>
      <w:r w:rsidRPr="00E45EA3">
        <w:rPr>
          <w:sz w:val="12"/>
        </w:rPr>
        <w:t xml:space="preserve"> several years ago. This option, which I deliberately titled “</w:t>
      </w:r>
      <w:hyperlink r:id="rId14" w:history="1">
        <w:r w:rsidRPr="00E45EA3">
          <w:rPr>
            <w:rStyle w:val="Hyperlink"/>
            <w:sz w:val="12"/>
          </w:rPr>
          <w:t>Forward Partnership</w:t>
        </w:r>
      </w:hyperlink>
      <w:r w:rsidRPr="00E45EA3">
        <w:rPr>
          <w:sz w:val="12"/>
        </w:rPr>
        <w:t xml:space="preserve">,” rejects OSB’s assumptions, its reactive character, and reduces the distance it puts between the U.S. and its friends. This strategy accepts that unilateral action in this century is a bankrupt method and that alliances and multilateral responses are in our interests. This strategy embraces the need to engage broadly with designated partners and friends to preserve regional stability without extensive forward-stationed forces. As suggested by the name, this strategy operates forward with alliances and partners to leverage cooperative and preventive actions to preclude conflicts before they occur. It uses forward-deployed naval power and Special Operations Force assets to generate and sustain preventive actions and promote true partnerships (vice dependencies). The strategy focuses on critical national interests in the global commons, ensuring access to critical markets and resources, for </w:t>
      </w:r>
      <w:proofErr w:type="gramStart"/>
      <w:r w:rsidRPr="00E45EA3">
        <w:rPr>
          <w:sz w:val="12"/>
        </w:rPr>
        <w:t>ourselves and our partners</w:t>
      </w:r>
      <w:proofErr w:type="gramEnd"/>
      <w:r w:rsidRPr="00E45EA3">
        <w:rPr>
          <w:sz w:val="12"/>
        </w:rPr>
        <w:t xml:space="preserve">. Rather than husbanding our forces ashore in California or Norfolk this strategy is forward with our partners, retaining our regional access, our influence, and our interoperability with our friends. Far better than detachment, this strategy is more reassuring and actually balances. It also provides a flexible deterrent posture that is able to move where and when needed. This element, flexible presence without costly stationary posture, is a far better tool for balancing than what </w:t>
      </w:r>
      <w:proofErr w:type="spellStart"/>
      <w:r w:rsidRPr="00E45EA3">
        <w:rPr>
          <w:sz w:val="12"/>
        </w:rPr>
        <w:t>Mearsheimer</w:t>
      </w:r>
      <w:proofErr w:type="spellEnd"/>
      <w:r w:rsidRPr="00E45EA3">
        <w:rPr>
          <w:sz w:val="12"/>
        </w:rPr>
        <w:t xml:space="preserve"> and Walt offer. In short, </w:t>
      </w:r>
      <w:r w:rsidRPr="00E45EA3">
        <w:rPr>
          <w:u w:val="single"/>
        </w:rPr>
        <w:t>OSB</w:t>
      </w:r>
      <w:r w:rsidRPr="00E45EA3">
        <w:rPr>
          <w:sz w:val="12"/>
        </w:rPr>
        <w:t xml:space="preserve">–as presented by academics–is less of a strategy about how to secure U.S. interests more efficiently, and is more of a dodge. </w:t>
      </w:r>
      <w:proofErr w:type="gramStart"/>
      <w:r w:rsidRPr="00E45EA3">
        <w:rPr>
          <w:sz w:val="12"/>
        </w:rPr>
        <w:t>As presented, it is not a strategy that advances our core interests.</w:t>
      </w:r>
      <w:proofErr w:type="gramEnd"/>
      <w:r w:rsidRPr="00E45EA3">
        <w:rPr>
          <w:sz w:val="12"/>
        </w:rPr>
        <w:t xml:space="preserve"> Overall, </w:t>
      </w:r>
      <w:r w:rsidRPr="00E45EA3">
        <w:rPr>
          <w:u w:val="single"/>
        </w:rPr>
        <w:t>this strategic approach cedes the initiative and our national interests to another power until that power</w:t>
      </w:r>
      <w:r w:rsidRPr="00E45EA3">
        <w:rPr>
          <w:sz w:val="12"/>
        </w:rPr>
        <w:t xml:space="preserve">, </w:t>
      </w:r>
      <w:r w:rsidRPr="00E45EA3">
        <w:rPr>
          <w:u w:val="single"/>
        </w:rPr>
        <w:t>a friend or foe, takes actions that we deem unacceptable.</w:t>
      </w:r>
      <w:r w:rsidRPr="00E45EA3">
        <w:rPr>
          <w:sz w:val="12"/>
        </w:rPr>
        <w:t xml:space="preserve"> There is something to be said for restricting imperial overstretch and for calibrating U.S. interests with greater discipline</w:t>
      </w:r>
      <w:r w:rsidRPr="00E45EA3">
        <w:rPr>
          <w:u w:val="single"/>
        </w:rPr>
        <w:t>, but sacrificing U.S. leadership and contributions to global stability is simply a retreat, and one that is ill-timed</w:t>
      </w:r>
      <w:r w:rsidRPr="00E45EA3">
        <w:rPr>
          <w:sz w:val="12"/>
        </w:rPr>
        <w:t xml:space="preserve">. </w:t>
      </w:r>
      <w:r w:rsidRPr="00E45EA3">
        <w:rPr>
          <w:b/>
          <w:u w:val="single"/>
        </w:rPr>
        <w:t>If there was a strategy destined to accelerate the unraveling of world order, and the establishment of the United States as accelerator to the demise of global stability, this is it.</w:t>
      </w:r>
      <w:r w:rsidRPr="00E45EA3">
        <w:rPr>
          <w:sz w:val="12"/>
        </w:rPr>
        <w:t xml:space="preserve"> Certainly, in the face of rising revisionist powers and constrained resources, we should not ignore the value of collective security. Surely, as Jakub </w:t>
      </w:r>
      <w:proofErr w:type="spellStart"/>
      <w:r w:rsidRPr="00E45EA3">
        <w:rPr>
          <w:sz w:val="12"/>
        </w:rPr>
        <w:t>Grygiel</w:t>
      </w:r>
      <w:proofErr w:type="spellEnd"/>
      <w:r w:rsidRPr="00E45EA3">
        <w:rPr>
          <w:sz w:val="12"/>
        </w:rPr>
        <w:t xml:space="preserve"> has persuasively argued, we can do more to </w:t>
      </w:r>
      <w:hyperlink r:id="rId15" w:history="1">
        <w:r w:rsidRPr="00E45EA3">
          <w:rPr>
            <w:rStyle w:val="Hyperlink"/>
            <w:sz w:val="12"/>
          </w:rPr>
          <w:t>arm our allies</w:t>
        </w:r>
      </w:hyperlink>
      <w:r w:rsidRPr="00E45EA3">
        <w:rPr>
          <w:sz w:val="12"/>
        </w:rPr>
        <w:t xml:space="preserve"> along the frontiers of freedom. Nor should we shrink from the embattled peripheral countries where allies and partners are </w:t>
      </w:r>
      <w:hyperlink r:id="rId16" w:history="1">
        <w:r w:rsidRPr="00E45EA3">
          <w:rPr>
            <w:rStyle w:val="Hyperlink"/>
            <w:sz w:val="12"/>
          </w:rPr>
          <w:t>particularly vulnerable</w:t>
        </w:r>
      </w:hyperlink>
      <w:r w:rsidRPr="00E45EA3">
        <w:rPr>
          <w:sz w:val="12"/>
        </w:rPr>
        <w:t xml:space="preserve"> and where collective defense </w:t>
      </w:r>
      <w:proofErr w:type="gramStart"/>
      <w:r w:rsidRPr="00E45EA3">
        <w:rPr>
          <w:sz w:val="12"/>
        </w:rPr>
        <w:t>is needed</w:t>
      </w:r>
      <w:proofErr w:type="gramEnd"/>
      <w:r w:rsidRPr="00E45EA3">
        <w:rPr>
          <w:sz w:val="12"/>
        </w:rPr>
        <w:t xml:space="preserve"> to stand up to coercive states. If adopted at this point in history, </w:t>
      </w:r>
      <w:r w:rsidRPr="00E45EA3">
        <w:rPr>
          <w:u w:val="single"/>
        </w:rPr>
        <w:t xml:space="preserve">OSB would just represent another distinct step toward the </w:t>
      </w:r>
      <w:hyperlink r:id="rId17" w:history="1">
        <w:r w:rsidRPr="00E45EA3">
          <w:rPr>
            <w:rStyle w:val="Hyperlink"/>
            <w:u w:val="single"/>
          </w:rPr>
          <w:t>disintegration of Europe</w:t>
        </w:r>
      </w:hyperlink>
      <w:r w:rsidRPr="00E45EA3">
        <w:rPr>
          <w:u w:val="single"/>
        </w:rPr>
        <w:t xml:space="preserve"> and the alliance structure that has underwritten peace and prosperity for the last generation</w:t>
      </w:r>
      <w:r w:rsidRPr="00E45EA3">
        <w:rPr>
          <w:sz w:val="12"/>
        </w:rPr>
        <w:t xml:space="preserve">. Rather than husband U.S. resources, it abdicates our leadership position, abandons friends and allies, and dismisses our ability to shape events. On one </w:t>
      </w:r>
      <w:proofErr w:type="gramStart"/>
      <w:r w:rsidRPr="00E45EA3">
        <w:rPr>
          <w:sz w:val="12"/>
        </w:rPr>
        <w:t>hand</w:t>
      </w:r>
      <w:proofErr w:type="gramEnd"/>
      <w:r w:rsidRPr="00E45EA3">
        <w:rPr>
          <w:sz w:val="12"/>
        </w:rPr>
        <w:t xml:space="preserve"> it minimizes the possibility of making foreign policy mistakes and eliminates entanglements. </w:t>
      </w:r>
      <w:proofErr w:type="gramStart"/>
      <w:r w:rsidRPr="00E45EA3">
        <w:rPr>
          <w:sz w:val="12"/>
        </w:rPr>
        <w:t>But</w:t>
      </w:r>
      <w:proofErr w:type="gramEnd"/>
      <w:r w:rsidRPr="00E45EA3">
        <w:rPr>
          <w:sz w:val="12"/>
        </w:rPr>
        <w:t xml:space="preserve"> </w:t>
      </w:r>
      <w:r w:rsidRPr="00E45EA3">
        <w:rPr>
          <w:u w:val="single"/>
        </w:rPr>
        <w:t>it</w:t>
      </w:r>
      <w:r w:rsidRPr="00E45EA3">
        <w:rPr>
          <w:sz w:val="12"/>
        </w:rPr>
        <w:t xml:space="preserve"> </w:t>
      </w:r>
      <w:r w:rsidRPr="00E45EA3">
        <w:rPr>
          <w:u w:val="single"/>
        </w:rPr>
        <w:t>only does that by increasing instability however, and</w:t>
      </w:r>
      <w:r w:rsidRPr="00E45EA3">
        <w:rPr>
          <w:sz w:val="12"/>
        </w:rPr>
        <w:t xml:space="preserve"> </w:t>
      </w:r>
      <w:r w:rsidRPr="00E45EA3">
        <w:rPr>
          <w:u w:val="single"/>
        </w:rPr>
        <w:t>ensures that U.S. forces will arrive belatedly and at a disadvantage.</w:t>
      </w:r>
      <w:r w:rsidRPr="00E45EA3">
        <w:rPr>
          <w:sz w:val="12"/>
        </w:rPr>
        <w:t xml:space="preserve"> We need a strategy that avoids being the </w:t>
      </w:r>
      <w:hyperlink r:id="rId18" w:history="1">
        <w:r w:rsidRPr="00E45EA3">
          <w:rPr>
            <w:rStyle w:val="Hyperlink"/>
            <w:sz w:val="12"/>
          </w:rPr>
          <w:t>Crusader State</w:t>
        </w:r>
      </w:hyperlink>
      <w:r w:rsidRPr="00E45EA3">
        <w:rPr>
          <w:sz w:val="12"/>
        </w:rPr>
        <w:t xml:space="preserve">, without abandoning friends and encouraging opponents. This strategy reenacts the myths of Splendid Isolation that some British policy makers mistook for strategy in the last century. </w:t>
      </w:r>
      <w:proofErr w:type="spellStart"/>
      <w:r w:rsidRPr="00E45EA3">
        <w:rPr>
          <w:sz w:val="12"/>
        </w:rPr>
        <w:t>Mearsheimer</w:t>
      </w:r>
      <w:proofErr w:type="spellEnd"/>
      <w:r w:rsidRPr="00E45EA3">
        <w:rPr>
          <w:sz w:val="12"/>
        </w:rPr>
        <w:t xml:space="preserve"> and Walt’s version, one we might call Delighted Detachment, would be an even worse disaster. OSB, as presented, is a strategy that makes a virtue out of ignoring strategic interests, eluding obligations and responsibilities, and avoiding disciplined strategic choices. Were we living in the 1990s, at the apex of the </w:t>
      </w:r>
      <w:hyperlink r:id="rId19" w:history="1">
        <w:r w:rsidRPr="00E45EA3">
          <w:rPr>
            <w:rStyle w:val="Hyperlink"/>
            <w:sz w:val="12"/>
          </w:rPr>
          <w:t>Unipolar Era</w:t>
        </w:r>
      </w:hyperlink>
      <w:r w:rsidRPr="00E45EA3">
        <w:rPr>
          <w:sz w:val="12"/>
        </w:rPr>
        <w:t xml:space="preserve">, this strategy would be relevant. </w:t>
      </w:r>
      <w:r w:rsidRPr="00E45EA3">
        <w:rPr>
          <w:b/>
          <w:u w:val="single"/>
        </w:rPr>
        <w:t>Today, it risks power vacuums, entices regional aggression, and puts U.S. military forces at both a strategic and operational disadvantage.</w:t>
      </w:r>
      <w:r w:rsidRPr="00E45EA3">
        <w:rPr>
          <w:sz w:val="12"/>
        </w:rPr>
        <w:t xml:space="preserve"> Developing a more viable strategy, without these defects, will be a critical task for the next President.</w:t>
      </w:r>
    </w:p>
    <w:p w:rsidR="0051014A" w:rsidRPr="00F01F6E" w:rsidRDefault="0051014A" w:rsidP="0051014A"/>
    <w:p w:rsidR="0051014A" w:rsidRPr="00854348" w:rsidRDefault="0051014A" w:rsidP="0051014A">
      <w:pPr>
        <w:pStyle w:val="Heading4"/>
      </w:pPr>
      <w:r>
        <w:t>Offshore balancing fails- it’s no better than the status quo, causes Russia war, and doesn’t solve anything</w:t>
      </w:r>
    </w:p>
    <w:p w:rsidR="0051014A" w:rsidRDefault="0051014A" w:rsidP="0051014A">
      <w:proofErr w:type="spellStart"/>
      <w:r>
        <w:rPr>
          <w:b/>
        </w:rPr>
        <w:t>Drezner</w:t>
      </w:r>
      <w:proofErr w:type="spellEnd"/>
      <w:r>
        <w:rPr>
          <w:b/>
        </w:rPr>
        <w:t xml:space="preserve"> 6-15-</w:t>
      </w:r>
      <w:r>
        <w:t>16</w:t>
      </w:r>
    </w:p>
    <w:p w:rsidR="0051014A" w:rsidRDefault="0051014A" w:rsidP="0051014A">
      <w:r>
        <w:t xml:space="preserve">(Daniel W.-professor of international politics at the Fletcher School of Law and Diplomacy at Tufts University. “The curious case of offshore balancing” </w:t>
      </w:r>
      <w:hyperlink r:id="rId20" w:history="1">
        <w:r w:rsidRPr="0089392F">
          <w:rPr>
            <w:rStyle w:val="Hyperlink"/>
          </w:rPr>
          <w:t>https://www.washingtonpost.com/posteverything/wp/2016/06/15/the-curious-case-of-offshore-balancing/?utm_term=.764aca69c24b</w:t>
        </w:r>
      </w:hyperlink>
      <w:r>
        <w:t xml:space="preserve">) </w:t>
      </w:r>
      <w:proofErr w:type="spellStart"/>
      <w:r>
        <w:t>mba-alb</w:t>
      </w:r>
      <w:proofErr w:type="spellEnd"/>
    </w:p>
    <w:p w:rsidR="0051014A" w:rsidRPr="0098110E" w:rsidRDefault="0051014A" w:rsidP="0051014A">
      <w:pPr>
        <w:rPr>
          <w:sz w:val="12"/>
        </w:rPr>
      </w:pPr>
      <w:proofErr w:type="gramStart"/>
      <w:r w:rsidRPr="0098110E">
        <w:rPr>
          <w:sz w:val="12"/>
        </w:rPr>
        <w:t>And now</w:t>
      </w:r>
      <w:proofErr w:type="gramEnd"/>
      <w:r w:rsidRPr="0098110E">
        <w:rPr>
          <w:sz w:val="12"/>
        </w:rPr>
        <w:t xml:space="preserve"> I am very puzzled, because </w:t>
      </w:r>
      <w:r w:rsidRPr="00854348">
        <w:rPr>
          <w:u w:val="single"/>
        </w:rPr>
        <w:t>there are three problems</w:t>
      </w:r>
      <w:r w:rsidRPr="0098110E">
        <w:rPr>
          <w:sz w:val="12"/>
        </w:rPr>
        <w:t xml:space="preserve"> that I can’t sort out after reading this essay. First, just </w:t>
      </w:r>
      <w:r w:rsidRPr="00854348">
        <w:rPr>
          <w:b/>
          <w:u w:val="single"/>
        </w:rPr>
        <w:t>how distinct is offshore balancing from the status quo</w:t>
      </w:r>
      <w:r w:rsidRPr="00854348">
        <w:rPr>
          <w:u w:val="single"/>
        </w:rPr>
        <w:t xml:space="preserve"> of “liberal hegemony</w:t>
      </w:r>
      <w:r w:rsidRPr="0098110E">
        <w:rPr>
          <w:sz w:val="12"/>
        </w:rPr>
        <w:t xml:space="preserve">”? </w:t>
      </w:r>
      <w:r w:rsidRPr="00854348">
        <w:rPr>
          <w:u w:val="single"/>
        </w:rPr>
        <w:t>Both strategies are comfortable with U.S. hegemony in the Western hemisphere</w:t>
      </w:r>
      <w:r w:rsidRPr="0098110E">
        <w:rPr>
          <w:sz w:val="12"/>
        </w:rPr>
        <w:t xml:space="preserve">. Because </w:t>
      </w:r>
      <w:proofErr w:type="spellStart"/>
      <w:r w:rsidRPr="0098110E">
        <w:rPr>
          <w:sz w:val="12"/>
        </w:rPr>
        <w:t>Mearsheimer</w:t>
      </w:r>
      <w:proofErr w:type="spellEnd"/>
      <w:r w:rsidRPr="0098110E">
        <w:rPr>
          <w:sz w:val="12"/>
        </w:rPr>
        <w:t xml:space="preserve"> and Walt acknowledge China’s continued rise, </w:t>
      </w:r>
      <w:r w:rsidRPr="00854348">
        <w:rPr>
          <w:u w:val="single"/>
        </w:rPr>
        <w:t>both strategies advocate the U.S. rebalance to East Asia</w:t>
      </w:r>
      <w:r w:rsidRPr="0098110E">
        <w:rPr>
          <w:sz w:val="12"/>
        </w:rPr>
        <w:t xml:space="preserve">. </w:t>
      </w:r>
      <w:r w:rsidRPr="00854348">
        <w:rPr>
          <w:u w:val="single"/>
        </w:rPr>
        <w:t>Offshore balancing is emphatic about lightening the U.S. military footprint</w:t>
      </w:r>
      <w:r w:rsidRPr="0098110E">
        <w:rPr>
          <w:sz w:val="12"/>
        </w:rPr>
        <w:t xml:space="preserve"> and abandoning regime change in the Middle East. </w:t>
      </w:r>
      <w:proofErr w:type="gramStart"/>
      <w:r w:rsidRPr="0098110E">
        <w:rPr>
          <w:sz w:val="12"/>
        </w:rPr>
        <w:t>But</w:t>
      </w:r>
      <w:proofErr w:type="gramEnd"/>
      <w:r w:rsidRPr="0098110E">
        <w:rPr>
          <w:sz w:val="12"/>
        </w:rPr>
        <w:t xml:space="preserve">, hey, what do you know, </w:t>
      </w:r>
      <w:hyperlink r:id="rId21" w:history="1">
        <w:r w:rsidRPr="0098110E">
          <w:rPr>
            <w:rStyle w:val="Hyperlink"/>
            <w:sz w:val="12"/>
          </w:rPr>
          <w:t>President</w:t>
        </w:r>
        <w:r w:rsidRPr="0098110E">
          <w:rPr>
            <w:rStyle w:val="Hyperlink"/>
            <w:sz w:val="12"/>
            <w:u w:val="single"/>
          </w:rPr>
          <w:t xml:space="preserve"> Obama feels the same</w:t>
        </w:r>
      </w:hyperlink>
      <w:r w:rsidRPr="00854348">
        <w:rPr>
          <w:u w:val="single"/>
        </w:rPr>
        <w:t xml:space="preserve">! </w:t>
      </w:r>
      <w:r w:rsidRPr="0098110E">
        <w:rPr>
          <w:sz w:val="12"/>
        </w:rPr>
        <w:t xml:space="preserve">Indeed, </w:t>
      </w:r>
      <w:proofErr w:type="spellStart"/>
      <w:r w:rsidRPr="0098110E">
        <w:rPr>
          <w:sz w:val="12"/>
        </w:rPr>
        <w:t>Mearsheimer</w:t>
      </w:r>
      <w:proofErr w:type="spellEnd"/>
      <w:r w:rsidRPr="0098110E">
        <w:rPr>
          <w:sz w:val="12"/>
        </w:rPr>
        <w:t xml:space="preserve"> and Walt’s obsession with the ills of democracy promotion is particularly puzzling, because this is a plank of American foreign policy that </w:t>
      </w:r>
      <w:proofErr w:type="gramStart"/>
      <w:r w:rsidRPr="0098110E">
        <w:rPr>
          <w:sz w:val="12"/>
        </w:rPr>
        <w:t>has been slowly de-emphasized</w:t>
      </w:r>
      <w:proofErr w:type="gramEnd"/>
      <w:r w:rsidRPr="0098110E">
        <w:rPr>
          <w:sz w:val="12"/>
        </w:rPr>
        <w:t xml:space="preserve"> over the past decade. My basic point, however, is that right now </w:t>
      </w:r>
      <w:r w:rsidRPr="00854348">
        <w:rPr>
          <w:u w:val="single"/>
        </w:rPr>
        <w:t>there is way more overlap between offshore balancing and the status quo that they would care to admit</w:t>
      </w:r>
      <w:r w:rsidRPr="0098110E">
        <w:rPr>
          <w:sz w:val="12"/>
        </w:rPr>
        <w:t xml:space="preserve">. The overlap is not perfect, however, which leads to the second puzzle: </w:t>
      </w:r>
      <w:r w:rsidRPr="00854348">
        <w:rPr>
          <w:b/>
          <w:u w:val="single"/>
        </w:rPr>
        <w:t>How is offshore balancing supposed to deal with Russia</w:t>
      </w:r>
      <w:r w:rsidRPr="0098110E">
        <w:rPr>
          <w:sz w:val="12"/>
        </w:rPr>
        <w:t xml:space="preserve">? </w:t>
      </w:r>
      <w:proofErr w:type="gramStart"/>
      <w:r w:rsidRPr="0098110E">
        <w:rPr>
          <w:sz w:val="12"/>
        </w:rPr>
        <w:t>That is clearly the country where offshore balancing deviates the most from the status quo.</w:t>
      </w:r>
      <w:proofErr w:type="gramEnd"/>
      <w:r w:rsidRPr="0098110E">
        <w:rPr>
          <w:sz w:val="12"/>
        </w:rPr>
        <w:t xml:space="preserve"> And although I share </w:t>
      </w:r>
      <w:proofErr w:type="spellStart"/>
      <w:r w:rsidRPr="0098110E">
        <w:rPr>
          <w:sz w:val="12"/>
        </w:rPr>
        <w:t>Mearsheimer</w:t>
      </w:r>
      <w:proofErr w:type="spellEnd"/>
      <w:r w:rsidRPr="0098110E">
        <w:rPr>
          <w:sz w:val="12"/>
        </w:rPr>
        <w:t xml:space="preserve"> and Walt’s skepticism about Russia augmenting its great power status any further, </w:t>
      </w:r>
      <w:r w:rsidRPr="002739E7">
        <w:rPr>
          <w:u w:val="single"/>
        </w:rPr>
        <w:t>I’m far less sanguine about choosing this particular moment to signal U.S. disengagement from Europe. Russia might not actually be a potential hegemon for all of Europe, but</w:t>
      </w:r>
      <w:r w:rsidRPr="0098110E">
        <w:rPr>
          <w:sz w:val="12"/>
        </w:rPr>
        <w:t xml:space="preserve"> </w:t>
      </w:r>
      <w:r w:rsidRPr="002739E7">
        <w:rPr>
          <w:u w:val="single"/>
        </w:rPr>
        <w:t>Moscow is sure acting like it thinks it could be.</w:t>
      </w:r>
      <w:r w:rsidRPr="0098110E">
        <w:rPr>
          <w:sz w:val="12"/>
        </w:rPr>
        <w:t xml:space="preserve"> </w:t>
      </w:r>
      <w:r w:rsidRPr="002739E7">
        <w:rPr>
          <w:u w:val="single"/>
        </w:rPr>
        <w:t>Offshore balancers tend to think that states that exaggerate their own great power capabilities eventually burn out</w:t>
      </w:r>
      <w:r w:rsidRPr="0098110E">
        <w:rPr>
          <w:sz w:val="12"/>
        </w:rPr>
        <w:t xml:space="preserve">. That is true in the </w:t>
      </w:r>
      <w:proofErr w:type="gramStart"/>
      <w:r w:rsidRPr="0098110E">
        <w:rPr>
          <w:sz w:val="12"/>
        </w:rPr>
        <w:t>long run</w:t>
      </w:r>
      <w:proofErr w:type="gramEnd"/>
      <w:r w:rsidRPr="0098110E">
        <w:rPr>
          <w:sz w:val="12"/>
        </w:rPr>
        <w:t xml:space="preserve">. </w:t>
      </w:r>
      <w:r w:rsidRPr="002739E7">
        <w:rPr>
          <w:u w:val="single"/>
        </w:rPr>
        <w:t>In the short run</w:t>
      </w:r>
      <w:r w:rsidRPr="0098110E">
        <w:rPr>
          <w:sz w:val="12"/>
        </w:rPr>
        <w:t xml:space="preserve">, however, </w:t>
      </w:r>
      <w:r w:rsidRPr="002739E7">
        <w:rPr>
          <w:u w:val="single"/>
        </w:rPr>
        <w:t>matters tend to be far messier</w:t>
      </w:r>
      <w:r w:rsidRPr="0098110E">
        <w:rPr>
          <w:sz w:val="12"/>
        </w:rPr>
        <w:t xml:space="preserve">, as residents in Ukraine and the Baltics would note. </w:t>
      </w:r>
      <w:proofErr w:type="gramStart"/>
      <w:r w:rsidRPr="0098110E">
        <w:rPr>
          <w:u w:val="single"/>
        </w:rPr>
        <w:t>I’m</w:t>
      </w:r>
      <w:proofErr w:type="gramEnd"/>
      <w:r w:rsidRPr="0098110E">
        <w:rPr>
          <w:u w:val="single"/>
        </w:rPr>
        <w:t xml:space="preserve"> way more comfortable with the role that U.S. deterrence plays in Europe right</w:t>
      </w:r>
      <w:r w:rsidRPr="0098110E">
        <w:rPr>
          <w:sz w:val="12"/>
        </w:rPr>
        <w:t xml:space="preserve"> </w:t>
      </w:r>
      <w:r w:rsidRPr="0098110E">
        <w:rPr>
          <w:u w:val="single"/>
        </w:rPr>
        <w:t>now</w:t>
      </w:r>
      <w:r w:rsidRPr="0098110E">
        <w:rPr>
          <w:sz w:val="12"/>
        </w:rPr>
        <w:t xml:space="preserve"> than </w:t>
      </w:r>
      <w:proofErr w:type="spellStart"/>
      <w:r w:rsidRPr="0098110E">
        <w:rPr>
          <w:sz w:val="12"/>
        </w:rPr>
        <w:t>Mearsheimer</w:t>
      </w:r>
      <w:proofErr w:type="spellEnd"/>
      <w:r w:rsidRPr="0098110E">
        <w:rPr>
          <w:sz w:val="12"/>
        </w:rPr>
        <w:t xml:space="preserve"> and Walt. Ideas such as “turning NATO over to Europe” are the kind of moves that lead to </w:t>
      </w:r>
      <w:hyperlink r:id="rId22" w:history="1">
        <w:r w:rsidRPr="0098110E">
          <w:rPr>
            <w:rStyle w:val="Hyperlink"/>
            <w:sz w:val="12"/>
          </w:rPr>
          <w:t>severe critiques of academic realism</w:t>
        </w:r>
      </w:hyperlink>
      <w:r w:rsidRPr="0098110E">
        <w:rPr>
          <w:sz w:val="12"/>
        </w:rPr>
        <w:t xml:space="preserve">: </w:t>
      </w:r>
      <w:r w:rsidRPr="0098110E">
        <w:rPr>
          <w:u w:val="single"/>
        </w:rPr>
        <w:t>Realism</w:t>
      </w:r>
      <w:r w:rsidRPr="0098110E">
        <w:rPr>
          <w:sz w:val="12"/>
        </w:rPr>
        <w:t xml:space="preserve"> today is unrecognizable from its antecedents. It </w:t>
      </w:r>
      <w:r w:rsidRPr="0098110E">
        <w:rPr>
          <w:u w:val="single"/>
        </w:rPr>
        <w:t xml:space="preserve">proposes to voluntarily dissolve an order that is quite popular in Europe and Asia </w:t>
      </w:r>
      <w:proofErr w:type="gramStart"/>
      <w:r w:rsidRPr="0098110E">
        <w:rPr>
          <w:sz w:val="12"/>
        </w:rPr>
        <w:t>on the basis of</w:t>
      </w:r>
      <w:proofErr w:type="gramEnd"/>
      <w:r w:rsidRPr="0098110E">
        <w:rPr>
          <w:sz w:val="12"/>
        </w:rPr>
        <w:t xml:space="preserve"> an untested theory. </w:t>
      </w:r>
      <w:r w:rsidRPr="0098110E">
        <w:rPr>
          <w:u w:val="single"/>
        </w:rPr>
        <w:t>To</w:t>
      </w:r>
      <w:r w:rsidRPr="0098110E">
        <w:rPr>
          <w:sz w:val="12"/>
        </w:rPr>
        <w:t xml:space="preserve"> </w:t>
      </w:r>
      <w:r w:rsidRPr="0098110E">
        <w:rPr>
          <w:u w:val="single"/>
        </w:rPr>
        <w:t>disband</w:t>
      </w:r>
      <w:r w:rsidRPr="0098110E">
        <w:rPr>
          <w:sz w:val="12"/>
        </w:rPr>
        <w:t xml:space="preserve"> or greatly weaken </w:t>
      </w:r>
      <w:proofErr w:type="gramStart"/>
      <w:r w:rsidRPr="0098110E">
        <w:rPr>
          <w:sz w:val="12"/>
        </w:rPr>
        <w:t xml:space="preserve">America’s traditional </w:t>
      </w:r>
      <w:r w:rsidRPr="0098110E">
        <w:rPr>
          <w:u w:val="single"/>
        </w:rPr>
        <w:t>alliances</w:t>
      </w:r>
      <w:r w:rsidRPr="0098110E">
        <w:rPr>
          <w:sz w:val="12"/>
        </w:rPr>
        <w:t>, either</w:t>
      </w:r>
      <w:proofErr w:type="gramEnd"/>
      <w:r w:rsidRPr="0098110E">
        <w:rPr>
          <w:sz w:val="12"/>
        </w:rPr>
        <w:t xml:space="preserve"> tacitly or formally, would be a revolutionary act. It </w:t>
      </w:r>
      <w:r w:rsidRPr="0098110E">
        <w:rPr>
          <w:u w:val="single"/>
        </w:rPr>
        <w:t>would surely shake the equilibrium</w:t>
      </w:r>
      <w:r w:rsidRPr="0098110E">
        <w:rPr>
          <w:sz w:val="12"/>
        </w:rPr>
        <w:t xml:space="preserve">. Classical realists would have recoiled at such an experiment. Modern-day realists embrace the prospect of chaos and uncertainty. </w:t>
      </w:r>
      <w:r w:rsidRPr="0098110E">
        <w:rPr>
          <w:u w:val="single"/>
        </w:rPr>
        <w:t xml:space="preserve">The last thing that puzzles me is exactly how offshore balancing would fix the list of ills that </w:t>
      </w:r>
      <w:proofErr w:type="spellStart"/>
      <w:r w:rsidRPr="0098110E">
        <w:rPr>
          <w:u w:val="single"/>
        </w:rPr>
        <w:t>Mearsheimer</w:t>
      </w:r>
      <w:proofErr w:type="spellEnd"/>
      <w:r w:rsidRPr="0098110E">
        <w:rPr>
          <w:u w:val="single"/>
        </w:rPr>
        <w:t xml:space="preserve"> and Walt use to set up their argument for a new grand strategy in the first place</w:t>
      </w:r>
      <w:r w:rsidRPr="0098110E">
        <w:rPr>
          <w:sz w:val="12"/>
        </w:rPr>
        <w:t xml:space="preserve">. </w:t>
      </w:r>
      <w:r w:rsidRPr="0098110E">
        <w:rPr>
          <w:u w:val="single"/>
        </w:rPr>
        <w:t>How</w:t>
      </w:r>
      <w:r w:rsidRPr="0098110E">
        <w:rPr>
          <w:sz w:val="12"/>
        </w:rPr>
        <w:t xml:space="preserve">, exactly, </w:t>
      </w:r>
      <w:r w:rsidRPr="0098110E">
        <w:rPr>
          <w:u w:val="single"/>
        </w:rPr>
        <w:t>would offshore balancing stop Russia’s annexation of Crimea, nuclear proliferation, turmoil in the Arab world, terrorism or the democratization recession</w:t>
      </w:r>
      <w:r w:rsidRPr="0098110E">
        <w:rPr>
          <w:sz w:val="12"/>
        </w:rPr>
        <w:t xml:space="preserve">? </w:t>
      </w:r>
      <w:proofErr w:type="gramStart"/>
      <w:r w:rsidRPr="0098110E">
        <w:rPr>
          <w:sz w:val="12"/>
        </w:rPr>
        <w:t>I’m</w:t>
      </w:r>
      <w:proofErr w:type="gramEnd"/>
      <w:r w:rsidRPr="0098110E">
        <w:rPr>
          <w:sz w:val="12"/>
        </w:rPr>
        <w:t xml:space="preserve"> pretty sure the answer is that </w:t>
      </w:r>
      <w:r w:rsidRPr="0098110E">
        <w:rPr>
          <w:b/>
          <w:u w:val="single"/>
        </w:rPr>
        <w:t>offshore balancing would fix none of these problem</w:t>
      </w:r>
      <w:r w:rsidRPr="0098110E">
        <w:rPr>
          <w:sz w:val="12"/>
        </w:rPr>
        <w:t xml:space="preserve">s. Rather, the strategy would simply advise Americans not to worry so much about them. There might be some merit to this kind of advice, but then you </w:t>
      </w:r>
      <w:proofErr w:type="gramStart"/>
      <w:r w:rsidRPr="0098110E">
        <w:rPr>
          <w:sz w:val="12"/>
        </w:rPr>
        <w:t>don’t</w:t>
      </w:r>
      <w:proofErr w:type="gramEnd"/>
      <w:r w:rsidRPr="0098110E">
        <w:rPr>
          <w:sz w:val="12"/>
        </w:rPr>
        <w:t xml:space="preserve"> get to use these problems as a motivation to articulate a new strategy. This election cycle is likely to prompt the biggest debate about American foreign policy in a generation, and props to </w:t>
      </w:r>
      <w:proofErr w:type="spellStart"/>
      <w:r w:rsidRPr="0098110E">
        <w:rPr>
          <w:sz w:val="12"/>
        </w:rPr>
        <w:t>Mearsheimer</w:t>
      </w:r>
      <w:proofErr w:type="spellEnd"/>
      <w:r w:rsidRPr="0098110E">
        <w:rPr>
          <w:sz w:val="12"/>
        </w:rPr>
        <w:t xml:space="preserve"> and Walt for trying to supply some intellectual ammunition to critics of the status quo</w:t>
      </w:r>
      <w:r w:rsidRPr="0098110E">
        <w:rPr>
          <w:u w:val="single"/>
        </w:rPr>
        <w:t xml:space="preserve">. </w:t>
      </w:r>
      <w:proofErr w:type="gramStart"/>
      <w:r w:rsidRPr="0098110E">
        <w:rPr>
          <w:u w:val="single"/>
        </w:rPr>
        <w:t>I’m</w:t>
      </w:r>
      <w:proofErr w:type="gramEnd"/>
      <w:r w:rsidRPr="0098110E">
        <w:rPr>
          <w:u w:val="single"/>
        </w:rPr>
        <w:t xml:space="preserve"> just not convinced that their intellectual firepower is as potent as they think.</w:t>
      </w:r>
    </w:p>
    <w:p w:rsidR="0051014A" w:rsidRPr="00C50A23" w:rsidRDefault="0051014A" w:rsidP="0051014A"/>
    <w:p w:rsidR="0051014A" w:rsidRDefault="0051014A" w:rsidP="0051014A">
      <w:pPr>
        <w:pStyle w:val="Heading3"/>
      </w:pPr>
      <w:r>
        <w:t>AT Selective engagement</w:t>
      </w:r>
    </w:p>
    <w:p w:rsidR="0051014A" w:rsidRDefault="0051014A" w:rsidP="0051014A">
      <w:pPr>
        <w:pStyle w:val="Heading4"/>
      </w:pPr>
      <w:r>
        <w:t xml:space="preserve">Leads to all of their impacts and makes stability worse </w:t>
      </w:r>
    </w:p>
    <w:p w:rsidR="0051014A" w:rsidRDefault="0051014A" w:rsidP="0051014A">
      <w:r>
        <w:t xml:space="preserve">John J. </w:t>
      </w:r>
      <w:proofErr w:type="spellStart"/>
      <w:r w:rsidRPr="00000DE9">
        <w:rPr>
          <w:rStyle w:val="Style13ptBold"/>
        </w:rPr>
        <w:t>Mearsheimer</w:t>
      </w:r>
      <w:proofErr w:type="spellEnd"/>
      <w:r>
        <w:t xml:space="preserve"> </w:t>
      </w:r>
      <w:r w:rsidRPr="00000DE9">
        <w:rPr>
          <w:rStyle w:val="Style13ptBold"/>
        </w:rPr>
        <w:t>and</w:t>
      </w:r>
      <w:r>
        <w:t xml:space="preserve"> Stephen M. </w:t>
      </w:r>
      <w:r w:rsidRPr="00000DE9">
        <w:rPr>
          <w:rStyle w:val="Style13ptBold"/>
        </w:rPr>
        <w:t>Walt</w:t>
      </w:r>
      <w:r>
        <w:t xml:space="preserve"> August </w:t>
      </w:r>
      <w:r w:rsidRPr="00000DE9">
        <w:rPr>
          <w:rStyle w:val="Style13ptBold"/>
        </w:rPr>
        <w:t>2016</w:t>
      </w:r>
      <w:r>
        <w:rPr>
          <w:rStyle w:val="Style13ptBold"/>
        </w:rPr>
        <w:t xml:space="preserve"> </w:t>
      </w:r>
      <w:r>
        <w:t xml:space="preserve">(JOHN J. MEARSHEIMER is R. Wendell Harrison Distinguished Service Professor of Political Science at the University of Chicago. STEPHEN M. WALT is Robert and Renée </w:t>
      </w:r>
      <w:proofErr w:type="spellStart"/>
      <w:r>
        <w:t>Belfer</w:t>
      </w:r>
      <w:proofErr w:type="spellEnd"/>
      <w:r>
        <w:t xml:space="preserve"> Professor of International Affairs at the Harvard Kennedy School “The Case for Offshore Balancing </w:t>
      </w:r>
      <w:proofErr w:type="gramStart"/>
      <w:r>
        <w:t>A</w:t>
      </w:r>
      <w:proofErr w:type="gramEnd"/>
      <w:r>
        <w:t xml:space="preserve"> Superior U.S. Grand Strategy” </w:t>
      </w:r>
      <w:hyperlink r:id="rId23" w:history="1">
        <w:r w:rsidRPr="007B3301">
          <w:rPr>
            <w:rStyle w:val="Hyperlink"/>
          </w:rPr>
          <w:t>http://mearsheimer.uchicago.edu/pdfs/Offshore%20Balancing.pdf//)MBA</w:t>
        </w:r>
      </w:hyperlink>
      <w:r>
        <w:t xml:space="preserve"> HBJ</w:t>
      </w:r>
    </w:p>
    <w:p w:rsidR="0051014A" w:rsidRPr="00FE41E8" w:rsidRDefault="0051014A" w:rsidP="0051014A">
      <w:pPr>
        <w:rPr>
          <w:sz w:val="8"/>
        </w:rPr>
      </w:pPr>
      <w:r w:rsidRPr="00FE41E8">
        <w:rPr>
          <w:sz w:val="8"/>
        </w:rPr>
        <w:t xml:space="preserve">THE PROBLEMATIC PACIFIER Then </w:t>
      </w:r>
      <w:r w:rsidRPr="00FE41E8">
        <w:rPr>
          <w:rStyle w:val="StyleUnderline"/>
        </w:rPr>
        <w:t>there are those who believe that Washington should reject liberal</w:t>
      </w:r>
      <w:r>
        <w:rPr>
          <w:rStyle w:val="StyleUnderline"/>
        </w:rPr>
        <w:t xml:space="preserve"> </w:t>
      </w:r>
      <w:r w:rsidRPr="00FE41E8">
        <w:rPr>
          <w:rStyle w:val="StyleUnderline"/>
        </w:rPr>
        <w:t>hegemony but keep sizable U.S. forces in Europe, Northeast Asia, and</w:t>
      </w:r>
      <w:r>
        <w:rPr>
          <w:rStyle w:val="StyleUnderline"/>
        </w:rPr>
        <w:t xml:space="preserve"> </w:t>
      </w:r>
      <w:r w:rsidRPr="00FE41E8">
        <w:rPr>
          <w:rStyle w:val="StyleUnderline"/>
        </w:rPr>
        <w:t>the Persian Gulf solely to prevent trouble from breaking out.</w:t>
      </w:r>
      <w:r w:rsidRPr="00FE41E8">
        <w:rPr>
          <w:sz w:val="8"/>
        </w:rPr>
        <w:t xml:space="preserve"> This low-cost insurance policy, they argue, would save lives and money in the </w:t>
      </w:r>
      <w:proofErr w:type="gramStart"/>
      <w:r w:rsidRPr="00FE41E8">
        <w:rPr>
          <w:sz w:val="8"/>
        </w:rPr>
        <w:t>long run</w:t>
      </w:r>
      <w:proofErr w:type="gramEnd"/>
      <w:r w:rsidRPr="00FE41E8">
        <w:rPr>
          <w:sz w:val="8"/>
        </w:rPr>
        <w:t xml:space="preserve">, because the United States wouldn’t have to ride to the rescue after a conflict broke out. </w:t>
      </w:r>
      <w:r w:rsidRPr="00FE41E8">
        <w:rPr>
          <w:rStyle w:val="Emphasis"/>
        </w:rPr>
        <w:t>This approach—sometimes called</w:t>
      </w:r>
      <w:r>
        <w:rPr>
          <w:rStyle w:val="Emphasis"/>
        </w:rPr>
        <w:t xml:space="preserve"> </w:t>
      </w:r>
      <w:r w:rsidRPr="00FE41E8">
        <w:rPr>
          <w:rStyle w:val="Emphasis"/>
        </w:rPr>
        <w:t>“selective engagement”—sounds appealing but would not work either.</w:t>
      </w:r>
      <w:r>
        <w:rPr>
          <w:rStyle w:val="Emphasis"/>
        </w:rPr>
        <w:t xml:space="preserve"> </w:t>
      </w:r>
      <w:r w:rsidRPr="00FE41E8">
        <w:rPr>
          <w:sz w:val="8"/>
        </w:rPr>
        <w:t>For starters</w:t>
      </w:r>
      <w:r w:rsidRPr="00FE41E8">
        <w:rPr>
          <w:rStyle w:val="Emphasis"/>
        </w:rPr>
        <w:t xml:space="preserve">, it would likely </w:t>
      </w:r>
      <w:proofErr w:type="gramStart"/>
      <w:r w:rsidRPr="00FE41E8">
        <w:rPr>
          <w:rStyle w:val="Emphasis"/>
        </w:rPr>
        <w:t>revert back</w:t>
      </w:r>
      <w:proofErr w:type="gramEnd"/>
      <w:r w:rsidRPr="00FE41E8">
        <w:rPr>
          <w:rStyle w:val="Emphasis"/>
        </w:rPr>
        <w:t xml:space="preserve"> to liberal hegemony.</w:t>
      </w:r>
      <w:r w:rsidRPr="00FE41E8">
        <w:rPr>
          <w:sz w:val="8"/>
        </w:rPr>
        <w:t xml:space="preserve"> Once committed to preserving peace in key regions, </w:t>
      </w:r>
      <w:r w:rsidRPr="00FE41E8">
        <w:rPr>
          <w:rStyle w:val="Emphasis"/>
        </w:rPr>
        <w:t>U.S. leaders would be</w:t>
      </w:r>
      <w:r>
        <w:rPr>
          <w:rStyle w:val="Emphasis"/>
        </w:rPr>
        <w:t xml:space="preserve"> </w:t>
      </w:r>
      <w:r w:rsidRPr="00FE41E8">
        <w:rPr>
          <w:rStyle w:val="Emphasis"/>
        </w:rPr>
        <w:t>sorely tempted to spread democracy, too, based on the widespread</w:t>
      </w:r>
      <w:r>
        <w:rPr>
          <w:rStyle w:val="Emphasis"/>
        </w:rPr>
        <w:t xml:space="preserve"> </w:t>
      </w:r>
      <w:r w:rsidRPr="00FE41E8">
        <w:rPr>
          <w:rStyle w:val="Emphasis"/>
        </w:rPr>
        <w:t xml:space="preserve">belief that democracies </w:t>
      </w:r>
      <w:proofErr w:type="gramStart"/>
      <w:r w:rsidRPr="00FE41E8">
        <w:rPr>
          <w:rStyle w:val="Emphasis"/>
        </w:rPr>
        <w:t>don’t</w:t>
      </w:r>
      <w:proofErr w:type="gramEnd"/>
      <w:r w:rsidRPr="00FE41E8">
        <w:rPr>
          <w:rStyle w:val="Emphasis"/>
        </w:rPr>
        <w:t xml:space="preserve"> fight one another.</w:t>
      </w:r>
      <w:r w:rsidRPr="00FE41E8">
        <w:rPr>
          <w:sz w:val="8"/>
        </w:rPr>
        <w:t xml:space="preserve"> This was the main rationale for expanding </w:t>
      </w:r>
      <w:proofErr w:type="spellStart"/>
      <w:proofErr w:type="gramStart"/>
      <w:r w:rsidRPr="00FE41E8">
        <w:rPr>
          <w:sz w:val="8"/>
        </w:rPr>
        <w:t>nato</w:t>
      </w:r>
      <w:proofErr w:type="spellEnd"/>
      <w:proofErr w:type="gramEnd"/>
      <w:r w:rsidRPr="00FE41E8">
        <w:rPr>
          <w:sz w:val="8"/>
        </w:rPr>
        <w:t xml:space="preserve"> after the Cold War, with the stated goal of “a Europe whole and free.” In the real world, </w:t>
      </w:r>
      <w:r w:rsidRPr="00FE41E8">
        <w:rPr>
          <w:rStyle w:val="Emphasis"/>
        </w:rPr>
        <w:t>the line separating</w:t>
      </w:r>
      <w:r>
        <w:rPr>
          <w:rStyle w:val="Emphasis"/>
        </w:rPr>
        <w:t xml:space="preserve"> </w:t>
      </w:r>
      <w:r w:rsidRPr="00FE41E8">
        <w:rPr>
          <w:rStyle w:val="Emphasis"/>
        </w:rPr>
        <w:t xml:space="preserve">selective engagement from liberal hegemony </w:t>
      </w:r>
      <w:proofErr w:type="gramStart"/>
      <w:r w:rsidRPr="00FE41E8">
        <w:rPr>
          <w:rStyle w:val="Emphasis"/>
        </w:rPr>
        <w:t>is easily erased</w:t>
      </w:r>
      <w:proofErr w:type="gramEnd"/>
      <w:r w:rsidRPr="00FE41E8">
        <w:rPr>
          <w:rStyle w:val="Emphasis"/>
        </w:rPr>
        <w:t>.</w:t>
      </w:r>
      <w:r>
        <w:rPr>
          <w:rStyle w:val="Emphasis"/>
        </w:rPr>
        <w:t xml:space="preserve"> </w:t>
      </w:r>
      <w:r w:rsidRPr="00FE41E8">
        <w:rPr>
          <w:sz w:val="8"/>
        </w:rPr>
        <w:t xml:space="preserve">Advocates of selective engagement also assume that the mere presence of U.S. forces in various regions will guarantee peace, and so Americans need not worry about </w:t>
      </w:r>
      <w:proofErr w:type="gramStart"/>
      <w:r w:rsidRPr="00FE41E8">
        <w:rPr>
          <w:sz w:val="8"/>
        </w:rPr>
        <w:t>being dragged</w:t>
      </w:r>
      <w:proofErr w:type="gramEnd"/>
      <w:r w:rsidRPr="00FE41E8">
        <w:rPr>
          <w:sz w:val="8"/>
        </w:rPr>
        <w:t xml:space="preserve"> into distant conflicts. In other words, extending security commitments </w:t>
      </w:r>
      <w:proofErr w:type="gramStart"/>
      <w:r w:rsidRPr="00FE41E8">
        <w:rPr>
          <w:sz w:val="8"/>
        </w:rPr>
        <w:t>far and wide</w:t>
      </w:r>
      <w:proofErr w:type="gramEnd"/>
      <w:r w:rsidRPr="00FE41E8">
        <w:rPr>
          <w:sz w:val="8"/>
        </w:rPr>
        <w:t xml:space="preserve"> poses few risks, because they will never have to be honored. </w:t>
      </w:r>
      <w:proofErr w:type="gramStart"/>
      <w:r w:rsidRPr="00FE41E8">
        <w:rPr>
          <w:sz w:val="8"/>
        </w:rPr>
        <w:t>But</w:t>
      </w:r>
      <w:proofErr w:type="gramEnd"/>
      <w:r w:rsidRPr="00FE41E8">
        <w:rPr>
          <w:sz w:val="8"/>
        </w:rPr>
        <w:t xml:space="preserve"> </w:t>
      </w:r>
      <w:r w:rsidRPr="00FE41E8">
        <w:rPr>
          <w:rStyle w:val="Emphasis"/>
        </w:rPr>
        <w:t>this assumption is overly optimistic: allies may act recklessly,</w:t>
      </w:r>
      <w:r>
        <w:rPr>
          <w:rStyle w:val="Emphasis"/>
        </w:rPr>
        <w:t xml:space="preserve"> </w:t>
      </w:r>
      <w:r w:rsidRPr="00FE41E8">
        <w:rPr>
          <w:rStyle w:val="Emphasis"/>
        </w:rPr>
        <w:t>and the United States may provoke conflicts itself.</w:t>
      </w:r>
      <w:r w:rsidRPr="00FE41E8">
        <w:rPr>
          <w:sz w:val="8"/>
        </w:rPr>
        <w:t xml:space="preserve"> Indeed, in Europe, </w:t>
      </w:r>
      <w:r w:rsidRPr="00FE41E8">
        <w:rPr>
          <w:rStyle w:val="Emphasis"/>
        </w:rPr>
        <w:t>the American pacifier failed to prevent the Balkan wars of the 1990s,</w:t>
      </w:r>
      <w:r>
        <w:rPr>
          <w:rStyle w:val="Emphasis"/>
        </w:rPr>
        <w:t xml:space="preserve"> </w:t>
      </w:r>
      <w:r w:rsidRPr="00FE41E8">
        <w:rPr>
          <w:rStyle w:val="Emphasis"/>
        </w:rPr>
        <w:t>the Russo-Georgian war in 2008, and the current conflict in Ukraine.</w:t>
      </w:r>
      <w:r>
        <w:rPr>
          <w:rStyle w:val="Emphasis"/>
        </w:rPr>
        <w:t xml:space="preserve"> </w:t>
      </w:r>
      <w:r w:rsidRPr="00FE41E8">
        <w:rPr>
          <w:rStyle w:val="Emphasis"/>
        </w:rPr>
        <w:t>In the Middle East, Washington is largely responsible for several recent</w:t>
      </w:r>
      <w:r>
        <w:rPr>
          <w:rStyle w:val="Emphasis"/>
        </w:rPr>
        <w:t xml:space="preserve"> </w:t>
      </w:r>
      <w:r w:rsidRPr="00FE41E8">
        <w:rPr>
          <w:rStyle w:val="Emphasis"/>
        </w:rPr>
        <w:t xml:space="preserve">wars. </w:t>
      </w:r>
      <w:proofErr w:type="gramStart"/>
      <w:r w:rsidRPr="00FE41E8">
        <w:rPr>
          <w:rStyle w:val="Emphasis"/>
        </w:rPr>
        <w:t>And</w:t>
      </w:r>
      <w:proofErr w:type="gramEnd"/>
      <w:r w:rsidRPr="00FE41E8">
        <w:rPr>
          <w:rStyle w:val="Emphasis"/>
        </w:rPr>
        <w:t xml:space="preserve"> in the South China Sea, conflict is now a real possibility</w:t>
      </w:r>
      <w:r>
        <w:rPr>
          <w:rStyle w:val="Emphasis"/>
        </w:rPr>
        <w:t xml:space="preserve"> </w:t>
      </w:r>
      <w:r w:rsidRPr="00FE41E8">
        <w:rPr>
          <w:rStyle w:val="Emphasis"/>
        </w:rPr>
        <w:t>despite the U.S. Navy’s substantial regional role</w:t>
      </w:r>
      <w:r w:rsidRPr="00FE41E8">
        <w:rPr>
          <w:sz w:val="8"/>
        </w:rPr>
        <w:t xml:space="preserve">. Stationing U.S. forces around the world does not automatically ensure peace. </w:t>
      </w:r>
      <w:r w:rsidRPr="00FE41E8">
        <w:rPr>
          <w:rStyle w:val="Emphasis"/>
        </w:rPr>
        <w:t xml:space="preserve">Nor does selective engagement address the problem of </w:t>
      </w:r>
      <w:proofErr w:type="spellStart"/>
      <w:r w:rsidRPr="00FE41E8">
        <w:rPr>
          <w:rStyle w:val="Emphasis"/>
        </w:rPr>
        <w:t>buckpassing</w:t>
      </w:r>
      <w:proofErr w:type="spellEnd"/>
      <w:r w:rsidRPr="00FE41E8">
        <w:rPr>
          <w:rStyle w:val="Emphasis"/>
        </w:rPr>
        <w:t>.</w:t>
      </w:r>
      <w:r>
        <w:rPr>
          <w:rStyle w:val="Emphasis"/>
        </w:rPr>
        <w:t xml:space="preserve"> </w:t>
      </w:r>
      <w:r w:rsidRPr="00FE41E8">
        <w:rPr>
          <w:sz w:val="8"/>
        </w:rPr>
        <w:t xml:space="preserve">Consider that the United Kingdom is now withdrawing its army from continental Europe, at a time when </w:t>
      </w:r>
      <w:proofErr w:type="spellStart"/>
      <w:proofErr w:type="gramStart"/>
      <w:r w:rsidRPr="00FE41E8">
        <w:rPr>
          <w:sz w:val="8"/>
        </w:rPr>
        <w:t>nato</w:t>
      </w:r>
      <w:proofErr w:type="spellEnd"/>
      <w:proofErr w:type="gramEnd"/>
      <w:r w:rsidRPr="00FE41E8">
        <w:rPr>
          <w:sz w:val="8"/>
        </w:rPr>
        <w:t xml:space="preserve"> faces what it considers a growing threat from Russia. Once again, Washington </w:t>
      </w:r>
      <w:proofErr w:type="gramStart"/>
      <w:r w:rsidRPr="00FE41E8">
        <w:rPr>
          <w:sz w:val="8"/>
        </w:rPr>
        <w:t>is expected</w:t>
      </w:r>
      <w:proofErr w:type="gramEnd"/>
      <w:r w:rsidRPr="00FE41E8">
        <w:rPr>
          <w:sz w:val="8"/>
        </w:rPr>
        <w:t xml:space="preserve"> to deal with the problem, even though peace in Europe should matter far more to the region’s own powers.</w:t>
      </w:r>
    </w:p>
    <w:p w:rsidR="0051014A" w:rsidRPr="00000DE9" w:rsidRDefault="0051014A" w:rsidP="0051014A"/>
    <w:p w:rsidR="0051014A" w:rsidRPr="00286A47" w:rsidRDefault="0051014A" w:rsidP="0051014A"/>
    <w:p w:rsidR="0051014A" w:rsidRDefault="0051014A" w:rsidP="0051014A"/>
    <w:p w:rsidR="0051014A" w:rsidRDefault="0051014A" w:rsidP="0051014A">
      <w:pPr>
        <w:pStyle w:val="Heading3"/>
      </w:pPr>
      <w:r>
        <w:t xml:space="preserve">AT </w:t>
      </w:r>
      <w:proofErr w:type="spellStart"/>
      <w:r>
        <w:t>multipolarity</w:t>
      </w:r>
      <w:proofErr w:type="spellEnd"/>
    </w:p>
    <w:p w:rsidR="0051014A" w:rsidRPr="0039570C" w:rsidRDefault="0051014A" w:rsidP="0051014A">
      <w:pPr>
        <w:pStyle w:val="Heading4"/>
      </w:pPr>
      <w:proofErr w:type="spellStart"/>
      <w:r>
        <w:t>Multipolarity</w:t>
      </w:r>
      <w:proofErr w:type="spellEnd"/>
      <w:r>
        <w:t xml:space="preserve"> sets off multiple scenarios for war</w:t>
      </w:r>
    </w:p>
    <w:p w:rsidR="0051014A" w:rsidRDefault="0051014A" w:rsidP="0051014A">
      <w:r w:rsidRPr="00424DEF">
        <w:rPr>
          <w:b/>
        </w:rPr>
        <w:t>Donnelly</w:t>
      </w:r>
      <w:r>
        <w:t xml:space="preserve"> 6-2-</w:t>
      </w:r>
      <w:r w:rsidRPr="00424DEF">
        <w:rPr>
          <w:b/>
        </w:rPr>
        <w:t>17</w:t>
      </w:r>
    </w:p>
    <w:p w:rsidR="0051014A" w:rsidRPr="00424DEF" w:rsidRDefault="0051014A" w:rsidP="0051014A">
      <w:r>
        <w:t xml:space="preserve">(Thomas Donnelley- co-director of the Marilyn Ware Center for Security Studies at the American Enterprise Institute. “Retreat from Reliability” </w:t>
      </w:r>
      <w:hyperlink r:id="rId24" w:history="1">
        <w:r w:rsidRPr="00DF18DB">
          <w:rPr>
            <w:rStyle w:val="Hyperlink"/>
          </w:rPr>
          <w:t>http://www.aei.org/publication/retreat-from-reliability/</w:t>
        </w:r>
      </w:hyperlink>
      <w:r>
        <w:t xml:space="preserve"> </w:t>
      </w:r>
      <w:r w:rsidRPr="00424DEF">
        <w:t>Thus we are well down the path toward a more competitive and “multipolar” world, one more prone to conflict.</w:t>
      </w:r>
      <w:r>
        <w:t xml:space="preserve">) </w:t>
      </w:r>
      <w:proofErr w:type="spellStart"/>
      <w:proofErr w:type="gramStart"/>
      <w:r>
        <w:t>mba-alb</w:t>
      </w:r>
      <w:proofErr w:type="spellEnd"/>
      <w:proofErr w:type="gramEnd"/>
      <w:r>
        <w:tab/>
      </w:r>
    </w:p>
    <w:p w:rsidR="0051014A" w:rsidRDefault="0051014A" w:rsidP="0051014A">
      <w:pPr>
        <w:rPr>
          <w:sz w:val="12"/>
        </w:rPr>
      </w:pPr>
      <w:r w:rsidRPr="006605A0">
        <w:rPr>
          <w:sz w:val="12"/>
        </w:rPr>
        <w:t xml:space="preserve">Thus </w:t>
      </w:r>
      <w:r w:rsidRPr="006605A0">
        <w:rPr>
          <w:u w:val="single"/>
        </w:rPr>
        <w:t>we are well down the path toward a more competitive and “multipolar” world, one more prone to conflict.</w:t>
      </w:r>
      <w:r w:rsidRPr="006605A0">
        <w:rPr>
          <w:sz w:val="12"/>
        </w:rPr>
        <w:t xml:space="preserve"> Political scientists and </w:t>
      </w:r>
      <w:r w:rsidRPr="006605A0">
        <w:rPr>
          <w:u w:val="single"/>
        </w:rPr>
        <w:t>historians</w:t>
      </w:r>
      <w:r w:rsidRPr="006605A0">
        <w:rPr>
          <w:sz w:val="12"/>
        </w:rPr>
        <w:t xml:space="preserve"> of the “realist” school </w:t>
      </w:r>
      <w:r w:rsidRPr="006605A0">
        <w:rPr>
          <w:u w:val="single"/>
        </w:rPr>
        <w:t>see the period</w:t>
      </w:r>
      <w:r w:rsidRPr="006605A0">
        <w:rPr>
          <w:sz w:val="12"/>
        </w:rPr>
        <w:t xml:space="preserve"> </w:t>
      </w:r>
      <w:r w:rsidRPr="006605A0">
        <w:rPr>
          <w:u w:val="single"/>
        </w:rPr>
        <w:t>between the 1815 Congress of Vienna</w:t>
      </w:r>
      <w:r w:rsidRPr="006605A0">
        <w:rPr>
          <w:sz w:val="12"/>
        </w:rPr>
        <w:t xml:space="preserve">, which concluded the Napoleonic wars, </w:t>
      </w:r>
      <w:r w:rsidRPr="006605A0">
        <w:rPr>
          <w:u w:val="single"/>
        </w:rPr>
        <w:t>and</w:t>
      </w:r>
      <w:r w:rsidRPr="006605A0">
        <w:rPr>
          <w:sz w:val="12"/>
        </w:rPr>
        <w:t xml:space="preserve"> the outbreak of World War I in </w:t>
      </w:r>
      <w:r w:rsidRPr="006605A0">
        <w:rPr>
          <w:u w:val="single"/>
        </w:rPr>
        <w:t>1914</w:t>
      </w:r>
      <w:r w:rsidRPr="006605A0">
        <w:rPr>
          <w:sz w:val="12"/>
        </w:rPr>
        <w:t xml:space="preserve"> </w:t>
      </w:r>
      <w:r w:rsidRPr="006605A0">
        <w:rPr>
          <w:u w:val="single"/>
        </w:rPr>
        <w:t xml:space="preserve">as a successful multipolar arrangement. </w:t>
      </w:r>
      <w:r w:rsidRPr="006605A0">
        <w:rPr>
          <w:sz w:val="12"/>
        </w:rPr>
        <w:t xml:space="preserve">They tend to depict a Europe shepherded by wise </w:t>
      </w:r>
      <w:proofErr w:type="gramStart"/>
      <w:r w:rsidRPr="006605A0">
        <w:rPr>
          <w:sz w:val="12"/>
        </w:rPr>
        <w:t>statesmen</w:t>
      </w:r>
      <w:proofErr w:type="gramEnd"/>
      <w:r w:rsidRPr="006605A0">
        <w:rPr>
          <w:sz w:val="12"/>
        </w:rPr>
        <w:t xml:space="preserve"> striving to maintain a balance of power. </w:t>
      </w:r>
      <w:proofErr w:type="gramStart"/>
      <w:r w:rsidRPr="006605A0">
        <w:rPr>
          <w:sz w:val="12"/>
        </w:rPr>
        <w:t>But</w:t>
      </w:r>
      <w:proofErr w:type="gramEnd"/>
      <w:r w:rsidRPr="006605A0">
        <w:rPr>
          <w:sz w:val="12"/>
        </w:rPr>
        <w:t xml:space="preserve"> you have to squint hard to see it that way. </w:t>
      </w:r>
      <w:r w:rsidRPr="006605A0">
        <w:rPr>
          <w:u w:val="single"/>
        </w:rPr>
        <w:t>The European great-power balance was wobbly by 1864</w:t>
      </w:r>
      <w:r w:rsidRPr="006605A0">
        <w:rPr>
          <w:sz w:val="12"/>
        </w:rPr>
        <w:t xml:space="preserve">, when the Prussians and Austrians snatched the duchies of Schleswig, Holstein, and Saxe-Lauenburg from the Danes. Two years later, </w:t>
      </w:r>
      <w:r w:rsidRPr="006605A0">
        <w:rPr>
          <w:u w:val="single"/>
        </w:rPr>
        <w:t>the</w:t>
      </w:r>
      <w:r w:rsidRPr="006605A0">
        <w:rPr>
          <w:sz w:val="12"/>
        </w:rPr>
        <w:t xml:space="preserve"> </w:t>
      </w:r>
      <w:r w:rsidRPr="006605A0">
        <w:rPr>
          <w:u w:val="single"/>
        </w:rPr>
        <w:t>Prussians turned on the Austrians and in the Seven Weeks’ War began the unification of the German states</w:t>
      </w:r>
      <w:r w:rsidRPr="006605A0">
        <w:rPr>
          <w:sz w:val="12"/>
        </w:rPr>
        <w:t xml:space="preserve">. In 1870, the new </w:t>
      </w:r>
      <w:r w:rsidRPr="006605A0">
        <w:rPr>
          <w:u w:val="single"/>
        </w:rPr>
        <w:t>North German Federation invaded France</w:t>
      </w:r>
      <w:r w:rsidRPr="006605A0">
        <w:rPr>
          <w:sz w:val="12"/>
        </w:rPr>
        <w:t xml:space="preserve"> and by January of 1871 had occupied Paris and declared a German Empire. The </w:t>
      </w:r>
      <w:r w:rsidRPr="006605A0">
        <w:rPr>
          <w:u w:val="single"/>
        </w:rPr>
        <w:t xml:space="preserve">period was rife with colonial and proxy conflicts, </w:t>
      </w:r>
      <w:r w:rsidRPr="006605A0">
        <w:rPr>
          <w:sz w:val="12"/>
        </w:rPr>
        <w:t xml:space="preserve">too, perhaps </w:t>
      </w:r>
      <w:r w:rsidRPr="006605A0">
        <w:rPr>
          <w:u w:val="single"/>
        </w:rPr>
        <w:t>most strikingly the Russo-Japanese War</w:t>
      </w:r>
      <w:r w:rsidRPr="006605A0">
        <w:rPr>
          <w:sz w:val="12"/>
        </w:rPr>
        <w:t xml:space="preserve"> (1904-05), with Germany’s Kaiser Wilhelm goading the Russian Czar Nicholas to be the “savior of the white race” against the “yellow peril” in Asia, and the British backing the Japanese, who scored impressive victories on land and sea. </w:t>
      </w:r>
      <w:r w:rsidRPr="006605A0">
        <w:rPr>
          <w:u w:val="single"/>
        </w:rPr>
        <w:t xml:space="preserve">It </w:t>
      </w:r>
      <w:proofErr w:type="gramStart"/>
      <w:r w:rsidRPr="006605A0">
        <w:rPr>
          <w:u w:val="single"/>
        </w:rPr>
        <w:t>isn’t</w:t>
      </w:r>
      <w:proofErr w:type="gramEnd"/>
      <w:r w:rsidRPr="006605A0">
        <w:rPr>
          <w:u w:val="single"/>
        </w:rPr>
        <w:t xml:space="preserve"> hard to imagine the scramble for power, influence, and advantage that would follow the crumbling of the current international order</w:t>
      </w:r>
      <w:r w:rsidRPr="006605A0">
        <w:rPr>
          <w:sz w:val="12"/>
        </w:rPr>
        <w:t xml:space="preserve">. A rising </w:t>
      </w:r>
      <w:r w:rsidRPr="006605A0">
        <w:rPr>
          <w:u w:val="single"/>
        </w:rPr>
        <w:t>China is likely to set the pace</w:t>
      </w:r>
      <w:r w:rsidRPr="006605A0">
        <w:rPr>
          <w:sz w:val="12"/>
        </w:rPr>
        <w:t xml:space="preserve">: Increasingly wealthy and militarily powerful, </w:t>
      </w:r>
      <w:r w:rsidRPr="006605A0">
        <w:rPr>
          <w:u w:val="single"/>
        </w:rPr>
        <w:t>shamed by two centuries of European exploitation</w:t>
      </w:r>
      <w:r w:rsidRPr="006605A0">
        <w:rPr>
          <w:sz w:val="12"/>
        </w:rPr>
        <w:t xml:space="preserve">, and </w:t>
      </w:r>
      <w:r w:rsidRPr="006605A0">
        <w:rPr>
          <w:u w:val="single"/>
        </w:rPr>
        <w:t>with Han nationalism supplanting Communist doctrine, Beijing has means and motive</w:t>
      </w:r>
      <w:r w:rsidRPr="006605A0">
        <w:rPr>
          <w:sz w:val="12"/>
        </w:rPr>
        <w:t xml:space="preserve">. </w:t>
      </w:r>
      <w:proofErr w:type="gramStart"/>
      <w:r w:rsidRPr="006605A0">
        <w:rPr>
          <w:sz w:val="12"/>
        </w:rPr>
        <w:t>But</w:t>
      </w:r>
      <w:proofErr w:type="gramEnd"/>
      <w:r w:rsidRPr="006605A0">
        <w:rPr>
          <w:sz w:val="12"/>
        </w:rPr>
        <w:t xml:space="preserve"> </w:t>
      </w:r>
      <w:r w:rsidRPr="006605A0">
        <w:rPr>
          <w:u w:val="single"/>
        </w:rPr>
        <w:t>even if the United States were to grant China its own sphere of influence in maritime Southeast Asia</w:t>
      </w:r>
      <w:r w:rsidRPr="006605A0">
        <w:rPr>
          <w:sz w:val="12"/>
        </w:rPr>
        <w:t xml:space="preserve">, </w:t>
      </w:r>
      <w:r w:rsidRPr="006605A0">
        <w:rPr>
          <w:b/>
          <w:u w:val="single"/>
        </w:rPr>
        <w:t>Japan would contest it</w:t>
      </w:r>
      <w:r w:rsidRPr="006605A0">
        <w:rPr>
          <w:sz w:val="12"/>
        </w:rPr>
        <w:t xml:space="preserve">. Indeed, under Prime Minister Shinzo Abe, </w:t>
      </w:r>
      <w:r w:rsidRPr="006605A0">
        <w:rPr>
          <w:u w:val="single"/>
        </w:rPr>
        <w:t>Japan is</w:t>
      </w:r>
      <w:r w:rsidRPr="006605A0">
        <w:rPr>
          <w:sz w:val="12"/>
        </w:rPr>
        <w:t xml:space="preserve"> much farther down the road to strategic self-reliance than Merkel’s Germany or the EU, and is </w:t>
      </w:r>
      <w:r w:rsidRPr="006605A0">
        <w:rPr>
          <w:u w:val="single"/>
        </w:rPr>
        <w:t>prepared to make military investments—perhaps even nuclear ones.</w:t>
      </w:r>
      <w:r>
        <w:rPr>
          <w:u w:val="single"/>
        </w:rPr>
        <w:t xml:space="preserve"> </w:t>
      </w:r>
      <w:r w:rsidRPr="006605A0">
        <w:rPr>
          <w:sz w:val="12"/>
        </w:rPr>
        <w:t xml:space="preserve">Vladimir </w:t>
      </w:r>
      <w:r w:rsidRPr="006605A0">
        <w:rPr>
          <w:u w:val="single"/>
        </w:rPr>
        <w:t>Putin built his career</w:t>
      </w:r>
      <w:r w:rsidRPr="006605A0">
        <w:rPr>
          <w:sz w:val="12"/>
        </w:rPr>
        <w:t xml:space="preserve"> as Russian leader </w:t>
      </w:r>
      <w:r w:rsidRPr="006605A0">
        <w:rPr>
          <w:u w:val="single"/>
        </w:rPr>
        <w:t>around exploiting uncertainties about American commitment</w:t>
      </w:r>
      <w:r w:rsidRPr="006605A0">
        <w:rPr>
          <w:sz w:val="12"/>
        </w:rPr>
        <w:t xml:space="preserve">, beginning in Georgia in 2008 and continuing through Ukraine and the Baltic states. He saw an opportunity in Bashar al-Assad’s distress, a low-cost move that got Russia back at the table in the Middle East and put pressure on Europe. Meddling—or appearing to meddle—in the 2016 U.S. election has been a Powerball-sized win, too. Yet American leaders always seem ready for a “reset” that will make Putin a partner for stability. This was Obama’s bet on Iran, too. There is an abiding school of thought in Washington that Iran is our natural partner in the Middle East, especially in contrast to the Saudi royal family and its strict Wahhabi views. </w:t>
      </w:r>
      <w:proofErr w:type="gramStart"/>
      <w:r w:rsidRPr="006605A0">
        <w:rPr>
          <w:sz w:val="12"/>
        </w:rPr>
        <w:t>But</w:t>
      </w:r>
      <w:proofErr w:type="gramEnd"/>
      <w:r w:rsidRPr="006605A0">
        <w:rPr>
          <w:sz w:val="12"/>
        </w:rPr>
        <w:t xml:space="preserve"> </w:t>
      </w:r>
      <w:r w:rsidRPr="006605A0">
        <w:rPr>
          <w:u w:val="single"/>
        </w:rPr>
        <w:t>with the prospect of regional hegemony in sight and a military built around zealous sectarian militias and ballistic missiles, Tehran is far more likely to step up its anti-American efforts than become a contented partner.</w:t>
      </w:r>
      <w:r w:rsidRPr="006605A0">
        <w:rPr>
          <w:sz w:val="12"/>
        </w:rPr>
        <w:t xml:space="preserve"> Trump, like Obama before him, has made the defeat of ISIS the first order of business for America in the Middle East, a fight in which Iran is our partner. Secretary of Defense James </w:t>
      </w:r>
      <w:proofErr w:type="spellStart"/>
      <w:r w:rsidRPr="006605A0">
        <w:rPr>
          <w:u w:val="single"/>
        </w:rPr>
        <w:t>Mattis</w:t>
      </w:r>
      <w:proofErr w:type="spellEnd"/>
      <w:r w:rsidRPr="006605A0">
        <w:rPr>
          <w:u w:val="single"/>
        </w:rPr>
        <w:t xml:space="preserve"> recently announced a shift from “attrition tactics” to “annihilation.” If that mission is accomplished, will not Iran simply fill the power vacuum?</w:t>
      </w:r>
      <w:r w:rsidRPr="006605A0">
        <w:rPr>
          <w:sz w:val="12"/>
        </w:rPr>
        <w:t xml:space="preserve"> </w:t>
      </w:r>
      <w:r w:rsidRPr="006605A0">
        <w:rPr>
          <w:u w:val="single"/>
        </w:rPr>
        <w:t>Western Europe has the most to lose in pursuing a path of self-reliance in place of American power.</w:t>
      </w:r>
      <w:r w:rsidRPr="006605A0">
        <w:rPr>
          <w:sz w:val="12"/>
        </w:rPr>
        <w:t xml:space="preserve"> This is especially so in the wake of Great Britain’s vote to leave the European Union. History is again </w:t>
      </w:r>
      <w:proofErr w:type="gramStart"/>
      <w:r w:rsidRPr="006605A0">
        <w:rPr>
          <w:sz w:val="12"/>
        </w:rPr>
        <w:t>revealing:</w:t>
      </w:r>
      <w:proofErr w:type="gramEnd"/>
      <w:r w:rsidRPr="006605A0">
        <w:rPr>
          <w:sz w:val="12"/>
        </w:rPr>
        <w:t xml:space="preserve"> </w:t>
      </w:r>
      <w:r w:rsidRPr="006605A0">
        <w:rPr>
          <w:u w:val="single"/>
        </w:rPr>
        <w:t>Absent the hand of an English “offshore balancer,” the continental balance of power has always been precarious.</w:t>
      </w:r>
      <w:r w:rsidRPr="006605A0">
        <w:rPr>
          <w:sz w:val="12"/>
        </w:rPr>
        <w:t xml:space="preserve"> The problem will once again be weakness—both German and French. </w:t>
      </w:r>
      <w:r w:rsidRPr="006605A0">
        <w:rPr>
          <w:u w:val="single"/>
        </w:rPr>
        <w:t>Europe is something akin to a geopolitical retirement home and thus very vulnerable to the bully on its borders.</w:t>
      </w:r>
      <w:r w:rsidRPr="006605A0">
        <w:rPr>
          <w:sz w:val="12"/>
        </w:rPr>
        <w:t xml:space="preserve"> The greatest costs of </w:t>
      </w:r>
      <w:proofErr w:type="spellStart"/>
      <w:r w:rsidRPr="006605A0">
        <w:rPr>
          <w:sz w:val="12"/>
        </w:rPr>
        <w:t>multipolarity</w:t>
      </w:r>
      <w:proofErr w:type="spellEnd"/>
      <w:r w:rsidRPr="006605A0">
        <w:rPr>
          <w:sz w:val="12"/>
        </w:rPr>
        <w:t xml:space="preserve"> </w:t>
      </w:r>
      <w:proofErr w:type="gramStart"/>
      <w:r w:rsidRPr="006605A0">
        <w:rPr>
          <w:sz w:val="12"/>
        </w:rPr>
        <w:t>will be measured in lost prosperity and lost liberty</w:t>
      </w:r>
      <w:proofErr w:type="gramEnd"/>
      <w:r w:rsidRPr="006605A0">
        <w:rPr>
          <w:sz w:val="12"/>
        </w:rPr>
        <w:t xml:space="preserve">. Brookings Institution scholar </w:t>
      </w:r>
      <w:proofErr w:type="spellStart"/>
      <w:r w:rsidRPr="006605A0">
        <w:rPr>
          <w:sz w:val="12"/>
        </w:rPr>
        <w:t>Homi</w:t>
      </w:r>
      <w:proofErr w:type="spellEnd"/>
      <w:r w:rsidRPr="006605A0">
        <w:rPr>
          <w:sz w:val="12"/>
        </w:rPr>
        <w:t xml:space="preserve"> </w:t>
      </w:r>
      <w:proofErr w:type="spellStart"/>
      <w:r w:rsidRPr="006605A0">
        <w:rPr>
          <w:sz w:val="12"/>
        </w:rPr>
        <w:t>Kharas</w:t>
      </w:r>
      <w:proofErr w:type="spellEnd"/>
      <w:r w:rsidRPr="006605A0">
        <w:rPr>
          <w:sz w:val="12"/>
        </w:rPr>
        <w:t xml:space="preserve"> has estimated that the “global middle class” now numbers 3.2 billion—almost half the planet’s population. Perhaps not coincidentally, the acceleration of prosperity correlates strongly with the end of the Cold War; in </w:t>
      </w:r>
      <w:proofErr w:type="gramStart"/>
      <w:r w:rsidRPr="006605A0">
        <w:rPr>
          <w:sz w:val="12"/>
        </w:rPr>
        <w:t>1985</w:t>
      </w:r>
      <w:proofErr w:type="gramEnd"/>
      <w:r w:rsidRPr="006605A0">
        <w:rPr>
          <w:sz w:val="12"/>
        </w:rPr>
        <w:t xml:space="preserve"> the global middle class was only 1 billion people. </w:t>
      </w:r>
      <w:r w:rsidRPr="006605A0">
        <w:rPr>
          <w:u w:val="single"/>
        </w:rPr>
        <w:t>There is also a similar correlation between American power and free governments</w:t>
      </w:r>
      <w:r w:rsidRPr="006605A0">
        <w:rPr>
          <w:sz w:val="12"/>
        </w:rPr>
        <w:t>, not least here at home. So, far from creating a repressive national security state</w:t>
      </w:r>
      <w:r w:rsidRPr="006605A0">
        <w:rPr>
          <w:u w:val="single"/>
        </w:rPr>
        <w:t>, the period from 1945 onward has seen a steady expansion of civil and social liberties of all kinds</w:t>
      </w:r>
      <w:r w:rsidRPr="006605A0">
        <w:rPr>
          <w:sz w:val="12"/>
        </w:rPr>
        <w:t>—in matters of race, gender, sexual orientation, and more—in the United States.</w:t>
      </w:r>
    </w:p>
    <w:p w:rsidR="0051014A" w:rsidRPr="002545C3" w:rsidRDefault="0051014A" w:rsidP="0051014A">
      <w:pPr>
        <w:rPr>
          <w:sz w:val="12"/>
        </w:rPr>
      </w:pPr>
    </w:p>
    <w:p w:rsidR="0051014A" w:rsidRDefault="0051014A" w:rsidP="0051014A">
      <w:pPr>
        <w:pStyle w:val="Heading3"/>
      </w:pPr>
      <w:r>
        <w:t>AT blowback</w:t>
      </w:r>
    </w:p>
    <w:p w:rsidR="0051014A" w:rsidRPr="00DB2AEE" w:rsidRDefault="0051014A" w:rsidP="0051014A">
      <w:pPr>
        <w:pStyle w:val="Heading4"/>
      </w:pPr>
      <w:r>
        <w:t xml:space="preserve">Blowback is a sustainability argument for us- increases the strength of alliance systems to counterbalance </w:t>
      </w:r>
    </w:p>
    <w:p w:rsidR="0051014A" w:rsidRPr="007A63A1" w:rsidRDefault="0051014A" w:rsidP="0051014A">
      <w:r w:rsidRPr="00BE49C1">
        <w:rPr>
          <w:b/>
        </w:rPr>
        <w:t>Sears</w:t>
      </w:r>
      <w:r>
        <w:t xml:space="preserve"> 4-27-</w:t>
      </w:r>
      <w:r w:rsidRPr="00BE49C1">
        <w:rPr>
          <w:b/>
        </w:rPr>
        <w:t>1</w:t>
      </w:r>
      <w:r>
        <w:rPr>
          <w:b/>
        </w:rPr>
        <w:t>6</w:t>
      </w:r>
    </w:p>
    <w:p w:rsidR="0051014A" w:rsidRDefault="0051014A" w:rsidP="0051014A">
      <w:r>
        <w:t>(Nathan A. Sears</w:t>
      </w:r>
      <w:proofErr w:type="gramStart"/>
      <w:r>
        <w:t>-  Professor</w:t>
      </w:r>
      <w:proofErr w:type="gramEnd"/>
      <w:r>
        <w:t xml:space="preserve"> of International Relations at the Universidad de Las </w:t>
      </w:r>
      <w:proofErr w:type="spellStart"/>
      <w:r>
        <w:t>Américas</w:t>
      </w:r>
      <w:proofErr w:type="spellEnd"/>
      <w:r>
        <w:t>, Quito-Ecuador. “China, Russia, and the Long ‘Unipolar Moment'</w:t>
      </w:r>
      <w:proofErr w:type="gramStart"/>
      <w:r>
        <w:t xml:space="preserve">”  </w:t>
      </w:r>
      <w:proofErr w:type="gramEnd"/>
      <w:r>
        <w:fldChar w:fldCharType="begin"/>
      </w:r>
      <w:r>
        <w:instrText xml:space="preserve"> HYPERLINK "http://thediplomat.com/2016/04/china-russia-and-the-unipolar-moment/" </w:instrText>
      </w:r>
      <w:r>
        <w:fldChar w:fldCharType="separate"/>
      </w:r>
      <w:r w:rsidRPr="00DF18DB">
        <w:rPr>
          <w:rStyle w:val="Hyperlink"/>
        </w:rPr>
        <w:t>http://thediplomat.com/2016/04/china-russia-and-the-unipolar-moment/</w:t>
      </w:r>
      <w:r>
        <w:rPr>
          <w:rStyle w:val="Hyperlink"/>
        </w:rPr>
        <w:fldChar w:fldCharType="end"/>
      </w:r>
      <w:r>
        <w:t xml:space="preserve"> ) </w:t>
      </w:r>
      <w:proofErr w:type="spellStart"/>
      <w:r>
        <w:t>mba-alb</w:t>
      </w:r>
      <w:proofErr w:type="spellEnd"/>
    </w:p>
    <w:p w:rsidR="0051014A" w:rsidRPr="006238AF" w:rsidRDefault="0051014A" w:rsidP="0051014A">
      <w:pPr>
        <w:rPr>
          <w:u w:val="single"/>
        </w:rPr>
      </w:pPr>
      <w:r w:rsidRPr="006238AF">
        <w:rPr>
          <w:sz w:val="12"/>
        </w:rPr>
        <w:t>In 1990, Charles Krauthammer declared a “</w:t>
      </w:r>
      <w:hyperlink r:id="rId25" w:tgtFrame="_blank" w:history="1">
        <w:r w:rsidRPr="006238AF">
          <w:rPr>
            <w:rStyle w:val="Hyperlink"/>
            <w:sz w:val="12"/>
          </w:rPr>
          <w:t>unipolar moment</w:t>
        </w:r>
      </w:hyperlink>
      <w:r w:rsidRPr="006238AF">
        <w:rPr>
          <w:sz w:val="12"/>
        </w:rPr>
        <w:t xml:space="preserve">,” </w:t>
      </w:r>
      <w:proofErr w:type="gramStart"/>
      <w:r w:rsidRPr="006238AF">
        <w:rPr>
          <w:sz w:val="12"/>
        </w:rPr>
        <w:t>arguing that</w:t>
      </w:r>
      <w:proofErr w:type="gramEnd"/>
      <w:r w:rsidRPr="006238AF">
        <w:rPr>
          <w:sz w:val="12"/>
        </w:rPr>
        <w:t xml:space="preserve"> “the center of world power is the unchallenged superpower, the United States.” To many observers, the word “moment” (or “</w:t>
      </w:r>
      <w:hyperlink r:id="rId26" w:tgtFrame="_blank" w:history="1">
        <w:r w:rsidRPr="006238AF">
          <w:rPr>
            <w:rStyle w:val="Hyperlink"/>
            <w:sz w:val="12"/>
          </w:rPr>
          <w:t>illusion</w:t>
        </w:r>
      </w:hyperlink>
      <w:r w:rsidRPr="006238AF">
        <w:rPr>
          <w:sz w:val="12"/>
        </w:rPr>
        <w:t xml:space="preserve">”) seemed an apt description of the durability of U.S. hegemony. International Relations (IR) theory—especially </w:t>
      </w:r>
      <w:hyperlink r:id="rId27" w:tgtFrame="_blank" w:history="1">
        <w:r w:rsidRPr="006238AF">
          <w:rPr>
            <w:rStyle w:val="Hyperlink"/>
            <w:sz w:val="12"/>
          </w:rPr>
          <w:t>neorealism</w:t>
        </w:r>
      </w:hyperlink>
      <w:r w:rsidRPr="006238AF">
        <w:rPr>
          <w:sz w:val="12"/>
        </w:rPr>
        <w:t xml:space="preserve">—predicts that </w:t>
      </w:r>
      <w:r w:rsidRPr="00DB2AEE">
        <w:rPr>
          <w:u w:val="single"/>
        </w:rPr>
        <w:t xml:space="preserve">the unbalanced power of a unipolar international system should catalyze the emergence of new great powers and a quick return to balance-of-power politics, in order to limit the power of the preeminent state and restore the system to its “natural” state of </w:t>
      </w:r>
      <w:proofErr w:type="spellStart"/>
      <w:r w:rsidRPr="00DB2AEE">
        <w:rPr>
          <w:u w:val="single"/>
        </w:rPr>
        <w:t>multipolarity</w:t>
      </w:r>
      <w:proofErr w:type="spellEnd"/>
      <w:r w:rsidRPr="00DB2AEE">
        <w:rPr>
          <w:u w:val="single"/>
        </w:rPr>
        <w:t xml:space="preserve">. </w:t>
      </w:r>
      <w:r w:rsidRPr="006238AF">
        <w:rPr>
          <w:sz w:val="12"/>
        </w:rPr>
        <w:t xml:space="preserve">Today, </w:t>
      </w:r>
      <w:hyperlink r:id="rId28" w:tgtFrame="_blank" w:history="1">
        <w:r w:rsidRPr="006238AF">
          <w:rPr>
            <w:rStyle w:val="Hyperlink"/>
            <w:sz w:val="12"/>
          </w:rPr>
          <w:t>many</w:t>
        </w:r>
      </w:hyperlink>
      <w:r w:rsidRPr="006238AF">
        <w:rPr>
          <w:sz w:val="12"/>
        </w:rPr>
        <w:t xml:space="preserve"> </w:t>
      </w:r>
      <w:hyperlink r:id="rId29" w:tgtFrame="_blank" w:history="1">
        <w:r w:rsidRPr="006238AF">
          <w:rPr>
            <w:rStyle w:val="Hyperlink"/>
            <w:sz w:val="12"/>
          </w:rPr>
          <w:t>analysts</w:t>
        </w:r>
      </w:hyperlink>
      <w:r w:rsidRPr="006238AF">
        <w:rPr>
          <w:sz w:val="12"/>
        </w:rPr>
        <w:t xml:space="preserve"> believe that this neorealist prophecy is coming true and that </w:t>
      </w:r>
      <w:proofErr w:type="spellStart"/>
      <w:r w:rsidRPr="006238AF">
        <w:rPr>
          <w:sz w:val="12"/>
        </w:rPr>
        <w:t>unipolarity</w:t>
      </w:r>
      <w:proofErr w:type="spellEnd"/>
      <w:r w:rsidRPr="006238AF">
        <w:rPr>
          <w:sz w:val="12"/>
        </w:rPr>
        <w:t xml:space="preserve"> is </w:t>
      </w:r>
      <w:hyperlink r:id="rId30" w:tgtFrame="_blank" w:history="1">
        <w:proofErr w:type="gramStart"/>
        <w:r w:rsidRPr="006238AF">
          <w:rPr>
            <w:rStyle w:val="Hyperlink"/>
            <w:sz w:val="12"/>
          </w:rPr>
          <w:t>coming to an end</w:t>
        </w:r>
        <w:proofErr w:type="gramEnd"/>
      </w:hyperlink>
      <w:r w:rsidRPr="006238AF">
        <w:rPr>
          <w:sz w:val="12"/>
        </w:rPr>
        <w:t xml:space="preserve">—even if the “moment” lasted longer than originally expected. The 2008 global financial crisis revealed cracks in the </w:t>
      </w:r>
      <w:hyperlink r:id="rId31" w:tgtFrame="_blank" w:history="1">
        <w:r w:rsidRPr="006238AF">
          <w:rPr>
            <w:rStyle w:val="Hyperlink"/>
            <w:sz w:val="12"/>
          </w:rPr>
          <w:t>economic foundations</w:t>
        </w:r>
      </w:hyperlink>
      <w:r w:rsidRPr="006238AF">
        <w:rPr>
          <w:sz w:val="12"/>
        </w:rPr>
        <w:t xml:space="preserve"> of U.S. hegemony, especially when compared to a number of more spritely “emerging economies.” The United States also shows signs of “</w:t>
      </w:r>
      <w:hyperlink r:id="rId32" w:tgtFrame="_blank" w:history="1">
        <w:r w:rsidRPr="006238AF">
          <w:rPr>
            <w:rStyle w:val="Hyperlink"/>
            <w:sz w:val="12"/>
          </w:rPr>
          <w:t>war weariness</w:t>
        </w:r>
      </w:hyperlink>
      <w:r w:rsidRPr="006238AF">
        <w:rPr>
          <w:sz w:val="12"/>
        </w:rPr>
        <w:t xml:space="preserve">” after over a decade of military escapades in Afghanistan and Iraq—evidenced by its more restrained military policy with respect to political instability in the Middle East (e.g. Libya and Syria), and the transition of its “War on Terror” into a </w:t>
      </w:r>
      <w:hyperlink r:id="rId33" w:tgtFrame="_blank" w:history="1">
        <w:r w:rsidRPr="006238AF">
          <w:rPr>
            <w:rStyle w:val="Hyperlink"/>
            <w:sz w:val="12"/>
          </w:rPr>
          <w:t xml:space="preserve">drone </w:t>
        </w:r>
        <w:proofErr w:type="spellStart"/>
        <w:r w:rsidRPr="006238AF">
          <w:rPr>
            <w:rStyle w:val="Hyperlink"/>
            <w:sz w:val="12"/>
          </w:rPr>
          <w:t>war</w:t>
        </w:r>
      </w:hyperlink>
      <w:r w:rsidRPr="006238AF">
        <w:rPr>
          <w:sz w:val="12"/>
        </w:rPr>
        <w:t>waged</w:t>
      </w:r>
      <w:proofErr w:type="spellEnd"/>
      <w:r w:rsidRPr="006238AF">
        <w:rPr>
          <w:sz w:val="12"/>
        </w:rPr>
        <w:t xml:space="preserve"> from a Nevada bunker. Most importantly, </w:t>
      </w:r>
      <w:r w:rsidRPr="00DB2AEE">
        <w:rPr>
          <w:u w:val="single"/>
        </w:rPr>
        <w:t>the long-awaited return to balance-of-power politics has finally arrived: two champions, China and Russia</w:t>
      </w:r>
      <w:r w:rsidRPr="006238AF">
        <w:rPr>
          <w:sz w:val="12"/>
        </w:rPr>
        <w:t xml:space="preserve">, </w:t>
      </w:r>
      <w:r w:rsidRPr="00DB2AEE">
        <w:rPr>
          <w:u w:val="single"/>
        </w:rPr>
        <w:t>have emerged to counter-balance the United States and restore proper equilibrium to the international system.</w:t>
      </w:r>
      <w:r w:rsidRPr="006238AF">
        <w:rPr>
          <w:sz w:val="12"/>
        </w:rPr>
        <w:t xml:space="preserve"> </w:t>
      </w:r>
      <w:r w:rsidRPr="00DB2AEE">
        <w:rPr>
          <w:u w:val="single"/>
        </w:rPr>
        <w:t>Right? Wrong</w:t>
      </w:r>
      <w:r w:rsidRPr="006238AF">
        <w:rPr>
          <w:sz w:val="12"/>
        </w:rPr>
        <w:t>. Despite the “</w:t>
      </w:r>
      <w:hyperlink r:id="rId34" w:tgtFrame="_blank" w:history="1">
        <w:r w:rsidRPr="006238AF">
          <w:rPr>
            <w:rStyle w:val="Hyperlink"/>
            <w:sz w:val="12"/>
          </w:rPr>
          <w:t>rise and fall of the unipolar concert</w:t>
        </w:r>
      </w:hyperlink>
      <w:r w:rsidRPr="006238AF">
        <w:rPr>
          <w:sz w:val="12"/>
        </w:rPr>
        <w:t xml:space="preserve">,” </w:t>
      </w:r>
      <w:r w:rsidRPr="00DB2AEE">
        <w:rPr>
          <w:b/>
          <w:u w:val="single"/>
        </w:rPr>
        <w:t>China and Russia’s balancing strategies have backfired</w:t>
      </w:r>
      <w:r w:rsidRPr="006238AF">
        <w:rPr>
          <w:sz w:val="12"/>
        </w:rPr>
        <w:t xml:space="preserve">: </w:t>
      </w:r>
      <w:r w:rsidRPr="00173F76">
        <w:rPr>
          <w:u w:val="single"/>
        </w:rPr>
        <w:t xml:space="preserve">they are not leading to </w:t>
      </w:r>
      <w:proofErr w:type="spellStart"/>
      <w:r w:rsidRPr="00173F76">
        <w:rPr>
          <w:u w:val="single"/>
        </w:rPr>
        <w:t>multipolarity</w:t>
      </w:r>
      <w:proofErr w:type="spellEnd"/>
      <w:r w:rsidRPr="00173F76">
        <w:rPr>
          <w:u w:val="single"/>
        </w:rPr>
        <w:t xml:space="preserve">, but are actually reinforcing </w:t>
      </w:r>
      <w:proofErr w:type="spellStart"/>
      <w:r w:rsidRPr="00173F76">
        <w:rPr>
          <w:u w:val="single"/>
        </w:rPr>
        <w:t>unipolarity</w:t>
      </w:r>
      <w:proofErr w:type="spellEnd"/>
      <w:r w:rsidRPr="00173F76">
        <w:rPr>
          <w:u w:val="single"/>
        </w:rPr>
        <w:t>.</w:t>
      </w:r>
      <w:r w:rsidRPr="006238AF">
        <w:rPr>
          <w:sz w:val="12"/>
        </w:rPr>
        <w:t xml:space="preserve"> The reason is that </w:t>
      </w:r>
      <w:r w:rsidRPr="00173F76">
        <w:rPr>
          <w:u w:val="single"/>
        </w:rPr>
        <w:t>China and Russia’s balancing strategies have focused on regional “revisionism,” which has provoked powerful responses in East Asia and Europe to contain them</w:t>
      </w:r>
      <w:r w:rsidRPr="006238AF">
        <w:rPr>
          <w:sz w:val="12"/>
        </w:rPr>
        <w:t xml:space="preserve">. This modern version of </w:t>
      </w:r>
      <w:hyperlink r:id="rId35" w:tgtFrame="_blank" w:history="1">
        <w:r w:rsidRPr="00173F76">
          <w:rPr>
            <w:rStyle w:val="Hyperlink"/>
            <w:u w:val="single"/>
          </w:rPr>
          <w:t>containment</w:t>
        </w:r>
      </w:hyperlink>
      <w:r w:rsidRPr="006238AF">
        <w:rPr>
          <w:sz w:val="12"/>
        </w:rPr>
        <w:t xml:space="preserve"> </w:t>
      </w:r>
      <w:r w:rsidRPr="00173F76">
        <w:rPr>
          <w:u w:val="single"/>
        </w:rPr>
        <w:t>is</w:t>
      </w:r>
      <w:r w:rsidRPr="006238AF">
        <w:rPr>
          <w:sz w:val="12"/>
        </w:rPr>
        <w:t xml:space="preserve"> </w:t>
      </w:r>
      <w:r w:rsidRPr="00173F76">
        <w:rPr>
          <w:u w:val="single"/>
        </w:rPr>
        <w:t>a</w:t>
      </w:r>
      <w:r w:rsidRPr="006238AF">
        <w:rPr>
          <w:sz w:val="12"/>
        </w:rPr>
        <w:t xml:space="preserve"> diffuse </w:t>
      </w:r>
      <w:r w:rsidRPr="00173F76">
        <w:rPr>
          <w:u w:val="single"/>
        </w:rPr>
        <w:t>reaction</w:t>
      </w:r>
      <w:r w:rsidRPr="006238AF">
        <w:rPr>
          <w:sz w:val="12"/>
        </w:rPr>
        <w:t xml:space="preserve"> </w:t>
      </w:r>
      <w:r w:rsidRPr="00173F76">
        <w:rPr>
          <w:u w:val="single"/>
        </w:rPr>
        <w:t>by China and Russia’s threatened neighbors,</w:t>
      </w:r>
      <w:r w:rsidRPr="006238AF">
        <w:rPr>
          <w:sz w:val="12"/>
        </w:rPr>
        <w:t xml:space="preserve"> </w:t>
      </w:r>
      <w:r w:rsidRPr="00C944E8">
        <w:rPr>
          <w:u w:val="single"/>
        </w:rPr>
        <w:t>but it has centered on strengthening the U.S.-led alliance systems in East Asia and Europe in order to maintain the regional status quos</w:t>
      </w:r>
      <w:r w:rsidRPr="006238AF">
        <w:rPr>
          <w:sz w:val="12"/>
        </w:rPr>
        <w:t xml:space="preserve">. </w:t>
      </w:r>
      <w:r w:rsidRPr="00C944E8">
        <w:rPr>
          <w:b/>
          <w:u w:val="single"/>
        </w:rPr>
        <w:t xml:space="preserve">The United States is therefore the main strategic beneficiary of Chinese and Russian balancing, which is likely to lead to a long “unipolar moment.” </w:t>
      </w:r>
      <w:r w:rsidRPr="006238AF">
        <w:rPr>
          <w:sz w:val="12"/>
        </w:rPr>
        <w:t xml:space="preserve">Russia </w:t>
      </w:r>
      <w:proofErr w:type="spellStart"/>
      <w:r w:rsidRPr="006238AF">
        <w:rPr>
          <w:sz w:val="12"/>
        </w:rPr>
        <w:t>Russia</w:t>
      </w:r>
      <w:proofErr w:type="spellEnd"/>
      <w:r w:rsidRPr="006238AF">
        <w:rPr>
          <w:sz w:val="12"/>
        </w:rPr>
        <w:t xml:space="preserve"> was first to adopt a balancing strategy against the United States. Over the past decade Russia has repeatedly demonstrated its willingness to use </w:t>
      </w:r>
      <w:hyperlink r:id="rId36" w:tgtFrame="_blank" w:history="1">
        <w:r w:rsidRPr="006238AF">
          <w:rPr>
            <w:rStyle w:val="Hyperlink"/>
            <w:sz w:val="12"/>
          </w:rPr>
          <w:t>coercive diplomacy</w:t>
        </w:r>
      </w:hyperlink>
      <w:r w:rsidRPr="006238AF">
        <w:rPr>
          <w:sz w:val="12"/>
        </w:rPr>
        <w:t xml:space="preserve"> against its neighbors (e.g. </w:t>
      </w:r>
      <w:hyperlink r:id="rId37" w:tgtFrame="_blank" w:history="1">
        <w:proofErr w:type="spellStart"/>
        <w:r w:rsidRPr="006238AF">
          <w:rPr>
            <w:rStyle w:val="Hyperlink"/>
            <w:sz w:val="12"/>
          </w:rPr>
          <w:t>cyber attacks</w:t>
        </w:r>
        <w:proofErr w:type="spellEnd"/>
        <w:r w:rsidRPr="006238AF">
          <w:rPr>
            <w:rStyle w:val="Hyperlink"/>
            <w:sz w:val="12"/>
          </w:rPr>
          <w:t xml:space="preserve"> against Estonia</w:t>
        </w:r>
      </w:hyperlink>
      <w:r w:rsidRPr="006238AF">
        <w:rPr>
          <w:sz w:val="12"/>
        </w:rPr>
        <w:t xml:space="preserve">, and </w:t>
      </w:r>
      <w:hyperlink r:id="rId38" w:anchor="v=onepage&amp;q=russian%20gas%20diplomacy%20ukraine&amp;f=false" w:tgtFrame="_blank" w:history="1">
        <w:r w:rsidRPr="006238AF">
          <w:rPr>
            <w:rStyle w:val="Hyperlink"/>
            <w:sz w:val="12"/>
          </w:rPr>
          <w:t>gas pipeline diplomacy against Ukraine</w:t>
        </w:r>
      </w:hyperlink>
      <w:r w:rsidRPr="006238AF">
        <w:rPr>
          <w:sz w:val="12"/>
        </w:rPr>
        <w:t xml:space="preserve">) in order to prevent the expansion of NATO and the European Union into what it considers to be its natural sphere of influence. More recently, Russia’s balancing strategy includes the use and threat of military force in pursuit of revisionist aims in Eastern Europe and the Caucasus. In the fall of 2008, Russia engaged in a large-scale military offensive against the post-Soviet Republic of Georgia and occupied the pro-Russian separatist provinces of Abkhazia and South Ossetia. The Russo-Georgian War was the first clear signal of </w:t>
      </w:r>
      <w:hyperlink r:id="rId39" w:tgtFrame="_blank" w:history="1">
        <w:r w:rsidRPr="006238AF">
          <w:rPr>
            <w:rStyle w:val="Hyperlink"/>
            <w:sz w:val="12"/>
          </w:rPr>
          <w:t>Russian balancing</w:t>
        </w:r>
      </w:hyperlink>
      <w:r w:rsidRPr="006238AF">
        <w:rPr>
          <w:sz w:val="12"/>
        </w:rPr>
        <w:t xml:space="preserve">, which sought to halt the United States’ plans for NATO expansion and not through the “soft balancing” of diplomatic statements in the United Nations Security Council, but through an overt demonstration of military force. President George W. Bush called the action an “unacceptable” invasion of a sovereign neighboring state and the United States placed sanctions on Russia. The Obama administration’s early attempts at diplomatic rapprochement with Russia produced some limited successes, most notably the New START Agreement for nuclear reductions. However, the </w:t>
      </w:r>
      <w:hyperlink r:id="rId40" w:tgtFrame="_blank" w:history="1">
        <w:r w:rsidRPr="006238AF">
          <w:rPr>
            <w:rStyle w:val="Hyperlink"/>
            <w:sz w:val="12"/>
          </w:rPr>
          <w:t>essential incompatibility</w:t>
        </w:r>
      </w:hyperlink>
      <w:r w:rsidRPr="006238AF">
        <w:rPr>
          <w:sz w:val="12"/>
        </w:rPr>
        <w:t xml:space="preserve"> of U.S. and Russian interests meant that this rapprochement was short-lived. With Vladimir Putin’s resumption of the presidency, Russia effectively said “</w:t>
      </w:r>
      <w:hyperlink r:id="rId41" w:tgtFrame="_blank" w:history="1">
        <w:r w:rsidRPr="006238AF">
          <w:rPr>
            <w:rStyle w:val="Hyperlink"/>
            <w:sz w:val="12"/>
          </w:rPr>
          <w:t>no thanks</w:t>
        </w:r>
      </w:hyperlink>
      <w:r w:rsidRPr="006238AF">
        <w:rPr>
          <w:sz w:val="12"/>
        </w:rPr>
        <w:t xml:space="preserve">” to further strategic nuclear reductions and instead appears committed to </w:t>
      </w:r>
      <w:hyperlink r:id="rId42" w:tgtFrame="_blank" w:history="1">
        <w:r w:rsidRPr="006238AF">
          <w:rPr>
            <w:rStyle w:val="Hyperlink"/>
            <w:sz w:val="12"/>
          </w:rPr>
          <w:t>modernizing</w:t>
        </w:r>
      </w:hyperlink>
      <w:r w:rsidRPr="006238AF">
        <w:rPr>
          <w:sz w:val="12"/>
        </w:rPr>
        <w:t xml:space="preserve"> its military capabilities, including its </w:t>
      </w:r>
      <w:hyperlink r:id="rId43" w:tgtFrame="_blank" w:history="1">
        <w:r w:rsidRPr="006238AF">
          <w:rPr>
            <w:rStyle w:val="Hyperlink"/>
            <w:sz w:val="12"/>
          </w:rPr>
          <w:t>nuclear forces</w:t>
        </w:r>
      </w:hyperlink>
      <w:r w:rsidRPr="006238AF">
        <w:rPr>
          <w:sz w:val="12"/>
        </w:rPr>
        <w:t xml:space="preserve">. The Russians even </w:t>
      </w:r>
      <w:hyperlink r:id="rId44" w:tgtFrame="_blank" w:history="1">
        <w:r w:rsidRPr="006238AF">
          <w:rPr>
            <w:rStyle w:val="Hyperlink"/>
            <w:sz w:val="12"/>
          </w:rPr>
          <w:t>skipped</w:t>
        </w:r>
      </w:hyperlink>
      <w:r w:rsidRPr="006238AF">
        <w:rPr>
          <w:sz w:val="12"/>
        </w:rPr>
        <w:t xml:space="preserve"> the 2016 Nuclear Security Summit in Washington, DC. Meanwhile, Russian balancing and revisionism have clearly escalated in recent years, with its military interventions in Ukraine and Syria being the most compelling examples. In response to the Ukrainian revolution in 2014, Russia annexed the strategically important Crimean peninsula and provided </w:t>
      </w:r>
      <w:hyperlink r:id="rId45" w:tgtFrame="_blank" w:history="1">
        <w:r w:rsidRPr="006238AF">
          <w:rPr>
            <w:rStyle w:val="Hyperlink"/>
            <w:sz w:val="12"/>
          </w:rPr>
          <w:t>covert military support</w:t>
        </w:r>
      </w:hyperlink>
      <w:r w:rsidRPr="006238AF">
        <w:rPr>
          <w:sz w:val="12"/>
        </w:rPr>
        <w:t xml:space="preserve"> to pro-Russian separatist rebels in the eastern Donbass province of Ukraine. In September 2015, Russia also expanded its military support to the Syrian government through an air campaign that targeted U.S.-backed rebel forces, along with ISIS militants. In Russia, Putin is believed to have “</w:t>
      </w:r>
      <w:hyperlink r:id="rId46" w:tgtFrame="_blank" w:history="1">
        <w:r w:rsidRPr="006238AF">
          <w:rPr>
            <w:rStyle w:val="Hyperlink"/>
            <w:sz w:val="12"/>
          </w:rPr>
          <w:t>saved Syria</w:t>
        </w:r>
      </w:hyperlink>
      <w:r w:rsidRPr="006238AF">
        <w:rPr>
          <w:sz w:val="12"/>
        </w:rPr>
        <w:t xml:space="preserve">” from U.S.-led regime change. Both of these events clearly demonstrate Russia’s commitment to “hard” balancing against the United States. However, </w:t>
      </w:r>
      <w:r w:rsidRPr="00C944E8">
        <w:rPr>
          <w:u w:val="single"/>
        </w:rPr>
        <w:t xml:space="preserve">Russia’s balancing strategy has </w:t>
      </w:r>
      <w:proofErr w:type="gramStart"/>
      <w:r w:rsidRPr="00C944E8">
        <w:rPr>
          <w:u w:val="single"/>
        </w:rPr>
        <w:t>to a large extent</w:t>
      </w:r>
      <w:proofErr w:type="gramEnd"/>
      <w:r w:rsidRPr="00C944E8">
        <w:rPr>
          <w:u w:val="single"/>
        </w:rPr>
        <w:t xml:space="preserve"> proven to be counter-productive</w:t>
      </w:r>
      <w:r w:rsidRPr="006238AF">
        <w:rPr>
          <w:sz w:val="12"/>
        </w:rPr>
        <w:t xml:space="preserve">. Instead of preventing the expansion of NATO through a “divide and conquer” strategy, or driving a diplomatic wedge between the United States and Europe, </w:t>
      </w:r>
      <w:r w:rsidRPr="00C944E8">
        <w:rPr>
          <w:u w:val="single"/>
        </w:rPr>
        <w:t>Russian revisionism has united NATO and the European Union behind the United States.</w:t>
      </w:r>
      <w:r w:rsidRPr="006238AF">
        <w:rPr>
          <w:sz w:val="12"/>
        </w:rPr>
        <w:t xml:space="preserve"> The </w:t>
      </w:r>
      <w:r w:rsidRPr="00C944E8">
        <w:rPr>
          <w:u w:val="single"/>
        </w:rPr>
        <w:t xml:space="preserve">United States and the European Union responded to the annexation of Crimea by placing </w:t>
      </w:r>
      <w:hyperlink r:id="rId47" w:tgtFrame="_blank" w:history="1">
        <w:r w:rsidRPr="00C944E8">
          <w:rPr>
            <w:rStyle w:val="Hyperlink"/>
            <w:u w:val="single"/>
          </w:rPr>
          <w:t>economic sanctions on Russia</w:t>
        </w:r>
      </w:hyperlink>
      <w:r w:rsidRPr="006238AF">
        <w:rPr>
          <w:sz w:val="12"/>
        </w:rPr>
        <w:t xml:space="preserve">. Furthermore, NATO </w:t>
      </w:r>
      <w:r w:rsidRPr="00C944E8">
        <w:rPr>
          <w:u w:val="single"/>
        </w:rPr>
        <w:t xml:space="preserve">member states have </w:t>
      </w:r>
      <w:hyperlink r:id="rId48" w:tgtFrame="_blank" w:history="1">
        <w:r w:rsidRPr="00C944E8">
          <w:rPr>
            <w:rStyle w:val="Hyperlink"/>
            <w:u w:val="single"/>
          </w:rPr>
          <w:t>increased troop deployments and military exercises</w:t>
        </w:r>
      </w:hyperlink>
      <w:r w:rsidRPr="00C944E8">
        <w:rPr>
          <w:u w:val="single"/>
        </w:rPr>
        <w:t xml:space="preserve"> near the frontier with Russia.</w:t>
      </w:r>
      <w:r w:rsidRPr="006238AF">
        <w:rPr>
          <w:sz w:val="12"/>
        </w:rPr>
        <w:t xml:space="preserve"> The United States has also announced plans to </w:t>
      </w:r>
      <w:hyperlink r:id="rId49" w:tgtFrame="_blank" w:history="1">
        <w:r w:rsidRPr="006238AF">
          <w:rPr>
            <w:rStyle w:val="Hyperlink"/>
            <w:sz w:val="12"/>
          </w:rPr>
          <w:t>quadruple defense spending</w:t>
        </w:r>
      </w:hyperlink>
      <w:r w:rsidRPr="006238AF">
        <w:rPr>
          <w:sz w:val="12"/>
        </w:rPr>
        <w:t xml:space="preserve"> to support increased troop deployments in central and </w:t>
      </w:r>
      <w:proofErr w:type="gramStart"/>
      <w:r w:rsidRPr="006238AF">
        <w:rPr>
          <w:sz w:val="12"/>
        </w:rPr>
        <w:t>eastern</w:t>
      </w:r>
      <w:proofErr w:type="gramEnd"/>
      <w:r w:rsidRPr="006238AF">
        <w:rPr>
          <w:sz w:val="12"/>
        </w:rPr>
        <w:t xml:space="preserve"> Europe. Perhaps most illustrative of all, </w:t>
      </w:r>
      <w:r w:rsidRPr="00C944E8">
        <w:rPr>
          <w:u w:val="single"/>
        </w:rPr>
        <w:t>a number of the post-Soviet republics now increasingly look toward the United States</w:t>
      </w:r>
      <w:r w:rsidRPr="006238AF">
        <w:rPr>
          <w:sz w:val="12"/>
        </w:rPr>
        <w:t xml:space="preserve"> </w:t>
      </w:r>
      <w:r w:rsidRPr="00C944E8">
        <w:rPr>
          <w:u w:val="single"/>
        </w:rPr>
        <w:t>and NATO for security</w:t>
      </w:r>
      <w:r w:rsidRPr="006238AF">
        <w:rPr>
          <w:sz w:val="12"/>
        </w:rPr>
        <w:t xml:space="preserve">, including Ukraine and the Baltic states of Latvia, Lithuania, and Estonia. </w:t>
      </w:r>
      <w:r w:rsidRPr="00C944E8">
        <w:rPr>
          <w:u w:val="single"/>
        </w:rPr>
        <w:t xml:space="preserve">Ukraine has even announced that it is </w:t>
      </w:r>
      <w:hyperlink r:id="rId50" w:tgtFrame="_blank" w:history="1">
        <w:r w:rsidRPr="00C944E8">
          <w:rPr>
            <w:rStyle w:val="Hyperlink"/>
            <w:u w:val="single"/>
          </w:rPr>
          <w:t>open to considering a ballistic missile defense</w:t>
        </w:r>
      </w:hyperlink>
      <w:r w:rsidRPr="00C944E8">
        <w:rPr>
          <w:u w:val="single"/>
        </w:rPr>
        <w:t xml:space="preserve"> option in its territory, and </w:t>
      </w:r>
      <w:hyperlink r:id="rId51" w:tgtFrame="_blank" w:history="1">
        <w:r w:rsidRPr="00C944E8">
          <w:rPr>
            <w:rStyle w:val="Hyperlink"/>
            <w:u w:val="single"/>
          </w:rPr>
          <w:t>Ukrainians growingly support NATO membership</w:t>
        </w:r>
      </w:hyperlink>
      <w:r w:rsidRPr="00C944E8">
        <w:rPr>
          <w:u w:val="single"/>
        </w:rPr>
        <w:t xml:space="preserve"> for their country</w:t>
      </w:r>
      <w:r w:rsidRPr="006238AF">
        <w:rPr>
          <w:sz w:val="12"/>
        </w:rPr>
        <w:t xml:space="preserve">. Overall, </w:t>
      </w:r>
      <w:r w:rsidRPr="00C944E8">
        <w:rPr>
          <w:b/>
          <w:u w:val="single"/>
        </w:rPr>
        <w:t>Russian balancing has strengthened the United States’ political influence and military presence in Europe</w:t>
      </w:r>
      <w:r w:rsidRPr="006238AF">
        <w:rPr>
          <w:sz w:val="12"/>
        </w:rPr>
        <w:t xml:space="preserve">. China </w:t>
      </w:r>
      <w:proofErr w:type="spellStart"/>
      <w:r w:rsidRPr="006238AF">
        <w:rPr>
          <w:sz w:val="12"/>
        </w:rPr>
        <w:t>China</w:t>
      </w:r>
      <w:proofErr w:type="spellEnd"/>
      <w:r w:rsidRPr="006238AF">
        <w:rPr>
          <w:sz w:val="12"/>
        </w:rPr>
        <w:t xml:space="preserve"> has also clearly left behind its </w:t>
      </w:r>
      <w:hyperlink r:id="rId52" w:tgtFrame="_blank" w:history="1">
        <w:r w:rsidRPr="006238AF">
          <w:rPr>
            <w:rStyle w:val="Hyperlink"/>
            <w:sz w:val="12"/>
          </w:rPr>
          <w:t>“hide and bide” strategy</w:t>
        </w:r>
      </w:hyperlink>
      <w:r w:rsidRPr="006238AF">
        <w:rPr>
          <w:sz w:val="12"/>
        </w:rPr>
        <w:t xml:space="preserve"> in order to counter-balance the United States. China’s “</w:t>
      </w:r>
      <w:hyperlink r:id="rId53" w:tgtFrame="_blank" w:history="1">
        <w:r w:rsidRPr="006238AF">
          <w:rPr>
            <w:rStyle w:val="Hyperlink"/>
            <w:sz w:val="12"/>
          </w:rPr>
          <w:t>new assertiveness</w:t>
        </w:r>
      </w:hyperlink>
      <w:r w:rsidRPr="006238AF">
        <w:rPr>
          <w:sz w:val="12"/>
        </w:rPr>
        <w:t xml:space="preserve">” in its pursuit of revisionist aims in a number of </w:t>
      </w:r>
      <w:hyperlink r:id="rId54" w:anchor="!/p31345" w:tgtFrame="_blank" w:history="1">
        <w:r w:rsidRPr="006238AF">
          <w:rPr>
            <w:rStyle w:val="Hyperlink"/>
            <w:sz w:val="12"/>
          </w:rPr>
          <w:t>maritime sovereignty disputes</w:t>
        </w:r>
      </w:hyperlink>
      <w:r w:rsidRPr="006238AF">
        <w:rPr>
          <w:sz w:val="12"/>
        </w:rPr>
        <w:t>—as well as the broader balance-of-power in East Asia—is increasingly at odds with its official foreign policy of a “</w:t>
      </w:r>
      <w:hyperlink r:id="rId55" w:tgtFrame="_blank" w:history="1">
        <w:r w:rsidRPr="006238AF">
          <w:rPr>
            <w:rStyle w:val="Hyperlink"/>
            <w:sz w:val="12"/>
          </w:rPr>
          <w:t>peaceful rise</w:t>
        </w:r>
      </w:hyperlink>
      <w:r w:rsidRPr="006238AF">
        <w:rPr>
          <w:sz w:val="12"/>
        </w:rPr>
        <w:t xml:space="preserve">.” In September 2012, the longstanding sovereignty dispute between China and Japan over the </w:t>
      </w:r>
      <w:hyperlink r:id="rId56" w:tgtFrame="_blank" w:history="1">
        <w:proofErr w:type="spellStart"/>
        <w:r w:rsidRPr="006238AF">
          <w:rPr>
            <w:rStyle w:val="Hyperlink"/>
            <w:sz w:val="12"/>
          </w:rPr>
          <w:t>Senkaku</w:t>
        </w:r>
        <w:proofErr w:type="spellEnd"/>
        <w:r w:rsidRPr="006238AF">
          <w:rPr>
            <w:rStyle w:val="Hyperlink"/>
            <w:sz w:val="12"/>
          </w:rPr>
          <w:t>/</w:t>
        </w:r>
        <w:proofErr w:type="spellStart"/>
        <w:r w:rsidRPr="006238AF">
          <w:rPr>
            <w:rStyle w:val="Hyperlink"/>
            <w:sz w:val="12"/>
          </w:rPr>
          <w:t>Diaoyu</w:t>
        </w:r>
        <w:proofErr w:type="spellEnd"/>
        <w:r w:rsidRPr="006238AF">
          <w:rPr>
            <w:rStyle w:val="Hyperlink"/>
            <w:sz w:val="12"/>
          </w:rPr>
          <w:t xml:space="preserve"> islands</w:t>
        </w:r>
      </w:hyperlink>
      <w:r w:rsidRPr="006238AF">
        <w:rPr>
          <w:sz w:val="12"/>
        </w:rPr>
        <w:t xml:space="preserve"> in the East China Sea escalated when the Japanese government purchased the islands from a private owner. China’s People’s Liberation Army Navy (PLAN) responded by sending patrol ships to “</w:t>
      </w:r>
      <w:hyperlink r:id="rId57" w:tgtFrame="_blank" w:history="1">
        <w:r w:rsidRPr="006238AF">
          <w:rPr>
            <w:rStyle w:val="Hyperlink"/>
            <w:sz w:val="12"/>
          </w:rPr>
          <w:t>assert the country’s sovereignty</w:t>
        </w:r>
      </w:hyperlink>
      <w:r w:rsidRPr="006238AF">
        <w:rPr>
          <w:sz w:val="12"/>
        </w:rPr>
        <w:t>.” In November 2013, tensions escalated even further when China unilaterally declared an “</w:t>
      </w:r>
      <w:hyperlink r:id="rId58" w:tgtFrame="_blank" w:history="1">
        <w:r w:rsidRPr="006238AF">
          <w:rPr>
            <w:rStyle w:val="Hyperlink"/>
            <w:sz w:val="12"/>
          </w:rPr>
          <w:t>Air Defense Identification Zone</w:t>
        </w:r>
      </w:hyperlink>
      <w:r w:rsidRPr="006238AF">
        <w:rPr>
          <w:sz w:val="12"/>
        </w:rPr>
        <w:t xml:space="preserve">” over the East China Sea. China has also moved to reinforce its maritime sovereignty claim over the entire South China Sea—including the </w:t>
      </w:r>
      <w:proofErr w:type="spellStart"/>
      <w:r w:rsidRPr="006238AF">
        <w:rPr>
          <w:sz w:val="12"/>
        </w:rPr>
        <w:t>Paraceland</w:t>
      </w:r>
      <w:proofErr w:type="spellEnd"/>
      <w:r w:rsidRPr="006238AF">
        <w:rPr>
          <w:sz w:val="12"/>
        </w:rPr>
        <w:t xml:space="preserve"> Spratly Islands, as well as Scarborough Shoal, based on the </w:t>
      </w:r>
      <w:proofErr w:type="spellStart"/>
      <w:r w:rsidRPr="006238AF">
        <w:rPr>
          <w:sz w:val="12"/>
        </w:rPr>
        <w:t>the</w:t>
      </w:r>
      <w:proofErr w:type="spellEnd"/>
      <w:r w:rsidRPr="006238AF">
        <w:rPr>
          <w:sz w:val="12"/>
        </w:rPr>
        <w:t xml:space="preserve"> so-called “</w:t>
      </w:r>
      <w:hyperlink r:id="rId59" w:tgtFrame="_blank" w:history="1">
        <w:r w:rsidRPr="006238AF">
          <w:rPr>
            <w:rStyle w:val="Hyperlink"/>
            <w:sz w:val="12"/>
          </w:rPr>
          <w:t>nine-dash line</w:t>
        </w:r>
      </w:hyperlink>
      <w:r w:rsidRPr="006238AF">
        <w:rPr>
          <w:sz w:val="12"/>
        </w:rPr>
        <w:t>”—by actively increasing its military presence. In 2014, China began the construction of a number of “</w:t>
      </w:r>
      <w:hyperlink r:id="rId60" w:tgtFrame="_blank" w:history="1">
        <w:r w:rsidRPr="006238AF">
          <w:rPr>
            <w:rStyle w:val="Hyperlink"/>
            <w:sz w:val="12"/>
          </w:rPr>
          <w:t>artificial islands</w:t>
        </w:r>
      </w:hyperlink>
      <w:r w:rsidRPr="006238AF">
        <w:rPr>
          <w:sz w:val="12"/>
        </w:rPr>
        <w:t xml:space="preserve">” in the disputed South China Sea, which can receive both military vessels and aircraft. </w:t>
      </w:r>
      <w:hyperlink r:id="rId61" w:tgtFrame="_blank" w:history="1">
        <w:r w:rsidRPr="006238AF">
          <w:rPr>
            <w:rStyle w:val="Hyperlink"/>
            <w:sz w:val="12"/>
          </w:rPr>
          <w:t xml:space="preserve">Recent </w:t>
        </w:r>
        <w:proofErr w:type="spellStart"/>
        <w:r w:rsidRPr="006238AF">
          <w:rPr>
            <w:rStyle w:val="Hyperlink"/>
            <w:sz w:val="12"/>
          </w:rPr>
          <w:t>reports</w:t>
        </w:r>
      </w:hyperlink>
      <w:r w:rsidRPr="006238AF">
        <w:rPr>
          <w:sz w:val="12"/>
        </w:rPr>
        <w:t>suggest</w:t>
      </w:r>
      <w:proofErr w:type="spellEnd"/>
      <w:r w:rsidRPr="006238AF">
        <w:rPr>
          <w:sz w:val="12"/>
        </w:rPr>
        <w:t xml:space="preserve"> that China has a specifically military intention for these islands, with satellites detecting the presence of missiles and military aircraft. Furthermore, China’s military modernization is moving forward at an amazing pace. According to the International Institute for Strategic Studies, China was responsible for 63.4 percent of the increases in regional defense spending in 2014, with double-digit increases in spending despite its slowed economic growth. </w:t>
      </w:r>
      <w:proofErr w:type="gramStart"/>
      <w:r w:rsidRPr="006238AF">
        <w:rPr>
          <w:sz w:val="12"/>
        </w:rPr>
        <w:t>One important area of China’s military modernization has been its development of so-called “</w:t>
      </w:r>
      <w:hyperlink r:id="rId62" w:tgtFrame="_blank" w:history="1">
        <w:r w:rsidRPr="006238AF">
          <w:rPr>
            <w:rStyle w:val="Hyperlink"/>
            <w:sz w:val="12"/>
          </w:rPr>
          <w:t>anti-access/area denial</w:t>
        </w:r>
      </w:hyperlink>
      <w:r w:rsidRPr="006238AF">
        <w:rPr>
          <w:sz w:val="12"/>
        </w:rPr>
        <w:t xml:space="preserve">” capabilities (A2/AD)—such as conventional submarines, short and medium range fighter aircraft, and </w:t>
      </w:r>
      <w:hyperlink r:id="rId63" w:tgtFrame="_blank" w:history="1">
        <w:r w:rsidRPr="006238AF">
          <w:rPr>
            <w:rStyle w:val="Hyperlink"/>
            <w:sz w:val="12"/>
          </w:rPr>
          <w:t>“carrier killer” ballistic missiles</w:t>
        </w:r>
      </w:hyperlink>
      <w:r w:rsidRPr="006238AF">
        <w:rPr>
          <w:sz w:val="12"/>
        </w:rPr>
        <w:t>—that are designed to increase the risks to costly naval assets, like aircraft carriers, in the event of a U.S. military intervention in the East and/or South China Sea.</w:t>
      </w:r>
      <w:proofErr w:type="gramEnd"/>
      <w:r w:rsidRPr="006238AF">
        <w:rPr>
          <w:sz w:val="12"/>
        </w:rPr>
        <w:t xml:space="preserve"> Another important area is China’s ambition to develop a </w:t>
      </w:r>
      <w:hyperlink r:id="rId64" w:tgtFrame="_blank" w:history="1">
        <w:r w:rsidRPr="006238AF">
          <w:rPr>
            <w:rStyle w:val="Hyperlink"/>
            <w:sz w:val="12"/>
          </w:rPr>
          <w:t>blue-water navy</w:t>
        </w:r>
      </w:hyperlink>
      <w:r w:rsidRPr="006238AF">
        <w:rPr>
          <w:sz w:val="12"/>
        </w:rPr>
        <w:t xml:space="preserve">, with PLAN operating in waters further away from home, and the announcement that China intends to indigenously build a </w:t>
      </w:r>
      <w:hyperlink r:id="rId65" w:tgtFrame="_blank" w:history="1">
        <w:r w:rsidRPr="006238AF">
          <w:rPr>
            <w:rStyle w:val="Hyperlink"/>
            <w:sz w:val="12"/>
          </w:rPr>
          <w:t>second aircraft carrier</w:t>
        </w:r>
      </w:hyperlink>
      <w:r w:rsidRPr="006238AF">
        <w:rPr>
          <w:sz w:val="12"/>
        </w:rPr>
        <w:t xml:space="preserve">. </w:t>
      </w:r>
      <w:r w:rsidRPr="00C944E8">
        <w:rPr>
          <w:u w:val="single"/>
        </w:rPr>
        <w:t>However, instead of undermining U.S. influence and forcing states to “bandwagon” with China, Chinese revisionism is actually strengthening the U.S. alliance system in East Asia</w:t>
      </w:r>
      <w:r w:rsidRPr="006238AF">
        <w:rPr>
          <w:sz w:val="12"/>
        </w:rPr>
        <w:t xml:space="preserve">. </w:t>
      </w:r>
      <w:r w:rsidRPr="00C944E8">
        <w:rPr>
          <w:u w:val="single"/>
        </w:rPr>
        <w:t xml:space="preserve">The United States is in the process of upgrading its strategic cooperation with several of its longstanding allies, </w:t>
      </w:r>
      <w:r w:rsidRPr="006238AF">
        <w:rPr>
          <w:sz w:val="12"/>
        </w:rPr>
        <w:t xml:space="preserve">such as </w:t>
      </w:r>
      <w:hyperlink r:id="rId66" w:tgtFrame="_blank" w:history="1">
        <w:r w:rsidRPr="006238AF">
          <w:rPr>
            <w:rStyle w:val="Hyperlink"/>
            <w:sz w:val="12"/>
          </w:rPr>
          <w:t>Japan</w:t>
        </w:r>
      </w:hyperlink>
      <w:r w:rsidRPr="006238AF">
        <w:rPr>
          <w:sz w:val="12"/>
        </w:rPr>
        <w:t xml:space="preserve">, the </w:t>
      </w:r>
      <w:hyperlink r:id="rId67" w:tgtFrame="_blank" w:history="1">
        <w:r w:rsidRPr="006238AF">
          <w:rPr>
            <w:rStyle w:val="Hyperlink"/>
            <w:sz w:val="12"/>
          </w:rPr>
          <w:t>Philippines</w:t>
        </w:r>
      </w:hyperlink>
      <w:r w:rsidRPr="006238AF">
        <w:rPr>
          <w:sz w:val="12"/>
        </w:rPr>
        <w:t xml:space="preserve">, and </w:t>
      </w:r>
      <w:hyperlink r:id="rId68" w:tgtFrame="_blank" w:history="1">
        <w:r w:rsidRPr="006238AF">
          <w:rPr>
            <w:rStyle w:val="Hyperlink"/>
            <w:sz w:val="12"/>
          </w:rPr>
          <w:t>Australia</w:t>
        </w:r>
      </w:hyperlink>
      <w:r w:rsidRPr="006238AF">
        <w:rPr>
          <w:sz w:val="12"/>
        </w:rPr>
        <w:t>. The Obama Administration’s “</w:t>
      </w:r>
      <w:hyperlink r:id="rId69" w:tgtFrame="_blank" w:history="1">
        <w:r w:rsidRPr="006238AF">
          <w:rPr>
            <w:rStyle w:val="Hyperlink"/>
            <w:sz w:val="12"/>
          </w:rPr>
          <w:t>Pivot to Asia</w:t>
        </w:r>
      </w:hyperlink>
      <w:r w:rsidRPr="006238AF">
        <w:rPr>
          <w:sz w:val="12"/>
        </w:rPr>
        <w:t xml:space="preserve">” policy has sought to reassure U.S. allies of its enduring political commitment and military presence in the region. </w:t>
      </w:r>
      <w:proofErr w:type="gramStart"/>
      <w:r w:rsidRPr="006238AF">
        <w:rPr>
          <w:sz w:val="12"/>
        </w:rPr>
        <w:t xml:space="preserve">Recent evidence of the Pivot includes a number of port visits by the U.S. navy to its allies (e.g. </w:t>
      </w:r>
      <w:hyperlink r:id="rId70" w:tgtFrame="_blank" w:history="1">
        <w:r w:rsidRPr="006238AF">
          <w:rPr>
            <w:rStyle w:val="Hyperlink"/>
            <w:sz w:val="12"/>
          </w:rPr>
          <w:t>Manila in March 2016</w:t>
        </w:r>
      </w:hyperlink>
      <w:r w:rsidRPr="006238AF">
        <w:rPr>
          <w:sz w:val="12"/>
        </w:rPr>
        <w:t xml:space="preserve">), some high profile arms sales (e.g. the </w:t>
      </w:r>
      <w:hyperlink r:id="rId71" w:tgtFrame="_blank" w:history="1">
        <w:r w:rsidRPr="006238AF">
          <w:rPr>
            <w:rStyle w:val="Hyperlink"/>
            <w:sz w:val="12"/>
          </w:rPr>
          <w:t>$1.8 billion arms deal with Taiwan</w:t>
        </w:r>
      </w:hyperlink>
      <w:r w:rsidRPr="006238AF">
        <w:rPr>
          <w:sz w:val="12"/>
        </w:rPr>
        <w:t xml:space="preserve"> in December 2015), and even new force deployments to the region (e.g. the plans to deploy </w:t>
      </w:r>
      <w:hyperlink r:id="rId72" w:tgtFrame="_blank" w:history="1">
        <w:r w:rsidRPr="006238AF">
          <w:rPr>
            <w:rStyle w:val="Hyperlink"/>
            <w:sz w:val="12"/>
          </w:rPr>
          <w:t>long-range bombers in Australia</w:t>
        </w:r>
      </w:hyperlink>
      <w:r w:rsidRPr="006238AF">
        <w:rPr>
          <w:sz w:val="12"/>
        </w:rPr>
        <w:t xml:space="preserve"> and to gain access to </w:t>
      </w:r>
      <w:hyperlink r:id="rId73" w:tgtFrame="_blank" w:history="1">
        <w:r w:rsidRPr="006238AF">
          <w:rPr>
            <w:rStyle w:val="Hyperlink"/>
            <w:sz w:val="12"/>
          </w:rPr>
          <w:t>five military bases in Philippines</w:t>
        </w:r>
      </w:hyperlink>
      <w:r w:rsidRPr="006238AF">
        <w:rPr>
          <w:sz w:val="12"/>
        </w:rPr>
        <w:t>).</w:t>
      </w:r>
      <w:proofErr w:type="gramEnd"/>
      <w:r w:rsidRPr="006238AF">
        <w:rPr>
          <w:sz w:val="12"/>
        </w:rPr>
        <w:t xml:space="preserve"> Second, </w:t>
      </w:r>
      <w:r w:rsidRPr="00C944E8">
        <w:rPr>
          <w:u w:val="single"/>
        </w:rPr>
        <w:t>the United States is developing new strategic partnerships in East Asia, which could become full-fledged U.S. allies in the future</w:t>
      </w:r>
      <w:r w:rsidRPr="006238AF">
        <w:rPr>
          <w:sz w:val="12"/>
        </w:rPr>
        <w:t xml:space="preserve">. </w:t>
      </w:r>
      <w:r w:rsidRPr="00C944E8">
        <w:rPr>
          <w:b/>
          <w:u w:val="single"/>
        </w:rPr>
        <w:t>Anxiety about China’s rise is leading a number of ASEAN member state</w:t>
      </w:r>
      <w:r w:rsidRPr="006238AF">
        <w:rPr>
          <w:sz w:val="12"/>
        </w:rPr>
        <w:t xml:space="preserve">s—such as </w:t>
      </w:r>
      <w:hyperlink r:id="rId74" w:tgtFrame="_blank" w:history="1">
        <w:r w:rsidRPr="006238AF">
          <w:rPr>
            <w:rStyle w:val="Hyperlink"/>
            <w:sz w:val="12"/>
          </w:rPr>
          <w:t>Singapore</w:t>
        </w:r>
      </w:hyperlink>
      <w:r w:rsidRPr="006238AF">
        <w:rPr>
          <w:sz w:val="12"/>
        </w:rPr>
        <w:t xml:space="preserve">, </w:t>
      </w:r>
      <w:hyperlink r:id="rId75" w:tgtFrame="_blank" w:history="1">
        <w:r w:rsidRPr="006238AF">
          <w:rPr>
            <w:rStyle w:val="Hyperlink"/>
            <w:sz w:val="12"/>
          </w:rPr>
          <w:t>Malaysia</w:t>
        </w:r>
      </w:hyperlink>
      <w:r w:rsidRPr="006238AF">
        <w:rPr>
          <w:sz w:val="12"/>
        </w:rPr>
        <w:t xml:space="preserve">, and </w:t>
      </w:r>
      <w:hyperlink r:id="rId76" w:tgtFrame="_blank" w:history="1">
        <w:r w:rsidRPr="006238AF">
          <w:rPr>
            <w:rStyle w:val="Hyperlink"/>
            <w:sz w:val="12"/>
          </w:rPr>
          <w:t>Indonesia</w:t>
        </w:r>
      </w:hyperlink>
      <w:r w:rsidRPr="006238AF">
        <w:rPr>
          <w:sz w:val="12"/>
        </w:rPr>
        <w:t>—</w:t>
      </w:r>
      <w:r w:rsidRPr="00C944E8">
        <w:rPr>
          <w:b/>
          <w:u w:val="single"/>
        </w:rPr>
        <w:t xml:space="preserve">to increasingly look toward the United States for security. </w:t>
      </w:r>
      <w:r w:rsidRPr="006238AF">
        <w:rPr>
          <w:sz w:val="12"/>
        </w:rPr>
        <w:t xml:space="preserve">Together, Singapore and Malaysia represent a geostrategic pivot for exercising control over the Straits of Malacca and thus </w:t>
      </w:r>
      <w:r w:rsidRPr="00C944E8">
        <w:rPr>
          <w:u w:val="single"/>
        </w:rPr>
        <w:t>their entrance into the U.S. alliance system would represent a major constraint on Chinese power</w:t>
      </w:r>
      <w:r w:rsidRPr="006238AF">
        <w:rPr>
          <w:sz w:val="12"/>
        </w:rPr>
        <w:t xml:space="preserve">. Perhaps the most surprising of the United States’ new security relationships is with Vietnam. In a manner consistent with the realpolitik maxim that in international politics “there are no permanent friends or enemies, only permanent interests,” </w:t>
      </w:r>
      <w:r w:rsidRPr="005B6ED4">
        <w:rPr>
          <w:u w:val="single"/>
        </w:rPr>
        <w:t xml:space="preserve">the diplomatic rapprochement and </w:t>
      </w:r>
      <w:hyperlink r:id="rId77" w:tgtFrame="_blank" w:history="1">
        <w:r w:rsidRPr="005B6ED4">
          <w:rPr>
            <w:rStyle w:val="Hyperlink"/>
            <w:u w:val="single"/>
          </w:rPr>
          <w:t>security dialogues</w:t>
        </w:r>
      </w:hyperlink>
      <w:r w:rsidRPr="005B6ED4">
        <w:rPr>
          <w:u w:val="single"/>
        </w:rPr>
        <w:t xml:space="preserve"> between the United States and Vietnam demonstrates the extent to which Chinese revisionism is pushing China’s neighbors toward the United States. </w:t>
      </w:r>
      <w:r w:rsidRPr="006238AF">
        <w:rPr>
          <w:sz w:val="12"/>
        </w:rPr>
        <w:t xml:space="preserve">Yet </w:t>
      </w:r>
      <w:r w:rsidRPr="005B6ED4">
        <w:rPr>
          <w:u w:val="single"/>
        </w:rPr>
        <w:t xml:space="preserve">the most important strategic development is the </w:t>
      </w:r>
      <w:hyperlink r:id="rId78" w:tgtFrame="_blank" w:history="1">
        <w:r w:rsidRPr="005B6ED4">
          <w:rPr>
            <w:rStyle w:val="Hyperlink"/>
            <w:u w:val="single"/>
          </w:rPr>
          <w:t>trilateral relationship</w:t>
        </w:r>
      </w:hyperlink>
      <w:r w:rsidRPr="005B6ED4">
        <w:rPr>
          <w:u w:val="single"/>
        </w:rPr>
        <w:t xml:space="preserve"> that is gaining steam between India, Japan, and the United States</w:t>
      </w:r>
      <w:r w:rsidRPr="006238AF">
        <w:rPr>
          <w:sz w:val="12"/>
        </w:rPr>
        <w:t xml:space="preserve">. </w:t>
      </w:r>
      <w:r w:rsidRPr="005B6ED4">
        <w:rPr>
          <w:u w:val="single"/>
        </w:rPr>
        <w:t>A trilateral alliance between India, Japan, and the United States would be for China what the “Grand Alliance” was for Nazi German</w:t>
      </w:r>
      <w:r w:rsidRPr="006238AF">
        <w:rPr>
          <w:sz w:val="12"/>
        </w:rPr>
        <w:t>y—</w:t>
      </w:r>
      <w:r w:rsidRPr="005B6ED4">
        <w:rPr>
          <w:u w:val="single"/>
        </w:rPr>
        <w:t>the containment of China would become</w:t>
      </w:r>
      <w:r w:rsidRPr="006238AF">
        <w:rPr>
          <w:sz w:val="12"/>
        </w:rPr>
        <w:t>, in the words of Winston Churchill, “</w:t>
      </w:r>
      <w:r w:rsidRPr="005B6ED4">
        <w:rPr>
          <w:u w:val="single"/>
        </w:rPr>
        <w:t>merely the proper application of overwhelming force</w:t>
      </w:r>
      <w:r w:rsidRPr="006238AF">
        <w:rPr>
          <w:sz w:val="12"/>
        </w:rPr>
        <w:t xml:space="preserve">.” The U.S.-India relationship has grown in recent years, with the United States’ de facto recognition of India as a legitimate nuclear power and the agreement on a new </w:t>
      </w:r>
      <w:hyperlink r:id="rId79" w:tgtFrame="_blank" w:history="1">
        <w:r w:rsidRPr="006238AF">
          <w:rPr>
            <w:rStyle w:val="Hyperlink"/>
            <w:sz w:val="12"/>
          </w:rPr>
          <w:t>U.S.-India Defense Framework</w:t>
        </w:r>
      </w:hyperlink>
      <w:r w:rsidRPr="006238AF">
        <w:rPr>
          <w:sz w:val="12"/>
        </w:rPr>
        <w:t xml:space="preserve">. </w:t>
      </w:r>
      <w:r w:rsidRPr="005B6ED4">
        <w:rPr>
          <w:u w:val="single"/>
        </w:rPr>
        <w:t>The India-Japan relationship has also grown</w:t>
      </w:r>
      <w:r w:rsidRPr="006238AF">
        <w:rPr>
          <w:sz w:val="12"/>
        </w:rPr>
        <w:t xml:space="preserve">, with defense ministers agreeing to </w:t>
      </w:r>
      <w:hyperlink r:id="rId80" w:tgtFrame="_blank" w:history="1">
        <w:r w:rsidRPr="006238AF">
          <w:rPr>
            <w:rStyle w:val="Hyperlink"/>
            <w:sz w:val="12"/>
          </w:rPr>
          <w:t>expand strategic cooperation</w:t>
        </w:r>
      </w:hyperlink>
      <w:r w:rsidRPr="006238AF">
        <w:rPr>
          <w:sz w:val="12"/>
        </w:rPr>
        <w:t xml:space="preserve"> in 2014. Yet the clearest symbol to China of the potential for a trilateral alliance is no doubt the </w:t>
      </w:r>
      <w:hyperlink r:id="rId81" w:tgtFrame="_blank" w:history="1">
        <w:r w:rsidRPr="006238AF">
          <w:rPr>
            <w:rStyle w:val="Hyperlink"/>
            <w:sz w:val="12"/>
          </w:rPr>
          <w:t>Malabar naval exercises</w:t>
        </w:r>
      </w:hyperlink>
      <w:r w:rsidRPr="006238AF">
        <w:rPr>
          <w:sz w:val="12"/>
        </w:rPr>
        <w:t xml:space="preserve"> between India, Japan, and the United States. In 2015, Japan became a permanent member of the annual naval exercises in the Bay of Bengal, which had previously been a bilateral exercise between the U.S. and Indian navies. </w:t>
      </w:r>
      <w:r w:rsidRPr="005B6ED4">
        <w:rPr>
          <w:u w:val="single"/>
        </w:rPr>
        <w:t xml:space="preserve">The Malabar naval exercise was an overt attempt to blunt </w:t>
      </w:r>
      <w:proofErr w:type="gramStart"/>
      <w:r w:rsidRPr="005B6ED4">
        <w:rPr>
          <w:u w:val="single"/>
        </w:rPr>
        <w:t>China’s</w:t>
      </w:r>
      <w:proofErr w:type="gramEnd"/>
      <w:r w:rsidRPr="005B6ED4">
        <w:rPr>
          <w:u w:val="single"/>
        </w:rPr>
        <w:t xml:space="preserve"> growing naval capabilities and its presence in the Indian Ocean.</w:t>
      </w:r>
      <w:r w:rsidRPr="006238AF">
        <w:rPr>
          <w:sz w:val="12"/>
        </w:rPr>
        <w:t xml:space="preserve"> Of course</w:t>
      </w:r>
      <w:r w:rsidRPr="005B6ED4">
        <w:rPr>
          <w:u w:val="single"/>
        </w:rPr>
        <w:t>, the movement toward a formal trilateral alliance will depend on the extent of the perceived threat from Chinese revisionism</w:t>
      </w:r>
      <w:r w:rsidRPr="006238AF">
        <w:rPr>
          <w:sz w:val="12"/>
        </w:rPr>
        <w:t xml:space="preserve">. The long “unipolar moment” International observers at the end of the Cold War predicted that the unipolar international system characterized by a single superpower, the United States, would be short-lived—a mere “moment” between the collapse of the Soviet Union and the rise of new great powers. This prediction had its basis in the neorealist version of balance-of-power theory, which suggests that states in an anarchic (“self-help”) international system compete for security and survival, leading inevitably to a balance-of-power. The movement of China and Russia toward strategies to counter-balance the United States during the past decade seemed to foreshadow a return to a multipolar balance-of-power, and vindicate the claims of neorealism. Yet </w:t>
      </w:r>
      <w:r w:rsidRPr="005B6ED4">
        <w:rPr>
          <w:u w:val="single"/>
        </w:rPr>
        <w:t xml:space="preserve">Chinese and Russian balancing is not causing a return to a multipolar balance-of-power, but is actually reinforcing </w:t>
      </w:r>
      <w:proofErr w:type="spellStart"/>
      <w:r w:rsidRPr="005B6ED4">
        <w:rPr>
          <w:u w:val="single"/>
        </w:rPr>
        <w:t>unipolarity</w:t>
      </w:r>
      <w:proofErr w:type="spellEnd"/>
      <w:r w:rsidRPr="006238AF">
        <w:rPr>
          <w:sz w:val="12"/>
        </w:rPr>
        <w:t xml:space="preserve">. As President Barack Obama declared in his </w:t>
      </w:r>
      <w:hyperlink r:id="rId82" w:tgtFrame="_blank" w:history="1">
        <w:r w:rsidRPr="006238AF">
          <w:rPr>
            <w:rStyle w:val="Hyperlink"/>
            <w:sz w:val="12"/>
          </w:rPr>
          <w:t>2016 State of the Union Address</w:t>
        </w:r>
      </w:hyperlink>
      <w:r w:rsidRPr="006238AF">
        <w:rPr>
          <w:sz w:val="12"/>
        </w:rPr>
        <w:t xml:space="preserve">, “When it comes to every important international issue, people of the world do not look to Beijing or Moscow—they call us.” The reason is that China and Russia are seeking to increase their relative power through regional revisionism, especially through the use or threat of military force in the pursuit of territorial gains. </w:t>
      </w:r>
      <w:r w:rsidRPr="005B6ED4">
        <w:rPr>
          <w:u w:val="single"/>
        </w:rPr>
        <w:t>States in East Asia and Europe have therefore interpreted Chinese and Russian revisionism as major security threats and responded by strengthening the U.S. alliance systems in their respective regions</w:t>
      </w:r>
      <w:r w:rsidRPr="005B6ED4">
        <w:rPr>
          <w:b/>
          <w:u w:val="single"/>
        </w:rPr>
        <w:t>. The result is an increase in the United States’ political influence and military presence in East Asia and Europe, and the continuation of the unipolar moment.</w:t>
      </w:r>
      <w:r w:rsidRPr="006238AF">
        <w:rPr>
          <w:sz w:val="12"/>
        </w:rPr>
        <w:t xml:space="preserve"> Fortunately, IR theory—and even neorealism—does have an explanation for this counter-intuitive result: </w:t>
      </w:r>
      <w:hyperlink r:id="rId83" w:tgtFrame="_blank" w:history="1">
        <w:r w:rsidRPr="006238AF">
          <w:rPr>
            <w:rStyle w:val="Hyperlink"/>
            <w:sz w:val="12"/>
          </w:rPr>
          <w:t>balance-of-threat theory</w:t>
        </w:r>
      </w:hyperlink>
      <w:r w:rsidRPr="006238AF">
        <w:rPr>
          <w:sz w:val="12"/>
        </w:rPr>
        <w:t xml:space="preserve">. In The Origins of Alliances, Stephen Walt says that </w:t>
      </w:r>
      <w:r w:rsidRPr="005B6ED4">
        <w:rPr>
          <w:u w:val="single"/>
        </w:rPr>
        <w:t>states do not balance against power, per se, but rather against threats.</w:t>
      </w:r>
      <w:r w:rsidRPr="006238AF">
        <w:rPr>
          <w:sz w:val="12"/>
        </w:rPr>
        <w:t xml:space="preserve"> Walt argues that security threats </w:t>
      </w:r>
      <w:proofErr w:type="gramStart"/>
      <w:r w:rsidRPr="006238AF">
        <w:rPr>
          <w:sz w:val="12"/>
        </w:rPr>
        <w:t>are defined</w:t>
      </w:r>
      <w:proofErr w:type="gramEnd"/>
      <w:r w:rsidRPr="006238AF">
        <w:rPr>
          <w:sz w:val="12"/>
        </w:rPr>
        <w:t xml:space="preserve"> by a combination of factors, including the aggregate power, proximity, offensive capabilities, and offensive intentions of other states. </w:t>
      </w:r>
      <w:r w:rsidRPr="005B6ED4">
        <w:rPr>
          <w:u w:val="single"/>
        </w:rPr>
        <w:t>Walt’s balance-of-threats theory goes a long way toward explaining the enduring character of the U.S. alliance systems, as well as why states in East Asia and Europe look to the United States for security against China and</w:t>
      </w:r>
      <w:r w:rsidRPr="006238AF">
        <w:rPr>
          <w:sz w:val="12"/>
        </w:rPr>
        <w:t xml:space="preserve"> </w:t>
      </w:r>
      <w:r w:rsidRPr="005B6ED4">
        <w:rPr>
          <w:u w:val="single"/>
        </w:rPr>
        <w:t>Russia</w:t>
      </w:r>
      <w:r w:rsidRPr="006238AF">
        <w:rPr>
          <w:sz w:val="12"/>
        </w:rPr>
        <w:t xml:space="preserve">. While </w:t>
      </w:r>
      <w:r w:rsidRPr="005B6ED4">
        <w:rPr>
          <w:u w:val="single"/>
        </w:rPr>
        <w:t xml:space="preserve">U.S. </w:t>
      </w:r>
      <w:hyperlink r:id="rId84" w:tgtFrame="_blank" w:history="1">
        <w:r w:rsidRPr="005B6ED4">
          <w:rPr>
            <w:rStyle w:val="Hyperlink"/>
            <w:u w:val="single"/>
          </w:rPr>
          <w:t>preponderance is unprecedented</w:t>
        </w:r>
      </w:hyperlink>
      <w:r w:rsidRPr="005B6ED4">
        <w:rPr>
          <w:u w:val="single"/>
        </w:rPr>
        <w:t xml:space="preserve"> and its relative power advantage is likely to endure for the </w:t>
      </w:r>
      <w:hyperlink r:id="rId85" w:tgtFrame="_blank" w:history="1">
        <w:r w:rsidRPr="005B6ED4">
          <w:rPr>
            <w:rStyle w:val="Hyperlink"/>
            <w:u w:val="single"/>
          </w:rPr>
          <w:t>foreseeable future</w:t>
        </w:r>
      </w:hyperlink>
      <w:r w:rsidRPr="005B6ED4">
        <w:rPr>
          <w:u w:val="single"/>
        </w:rPr>
        <w:t xml:space="preserve">, the United States is sufficiently far away from East Asia and Europe to make territorial conquest improbable, and its military presence is widely perceived as a </w:t>
      </w:r>
      <w:hyperlink r:id="rId86" w:tgtFrame="_blank" w:history="1">
        <w:r w:rsidRPr="005B6ED4">
          <w:rPr>
            <w:rStyle w:val="Hyperlink"/>
            <w:u w:val="single"/>
          </w:rPr>
          <w:t>source of stability</w:t>
        </w:r>
      </w:hyperlink>
      <w:r w:rsidRPr="005B6ED4">
        <w:rPr>
          <w:u w:val="single"/>
        </w:rPr>
        <w:t xml:space="preserve"> rather than a threat</w:t>
      </w:r>
      <w:r w:rsidRPr="006238AF">
        <w:rPr>
          <w:sz w:val="12"/>
        </w:rPr>
        <w:t xml:space="preserve">. </w:t>
      </w:r>
      <w:r w:rsidRPr="005B6ED4">
        <w:rPr>
          <w:u w:val="single"/>
        </w:rPr>
        <w:t xml:space="preserve">This at least is the </w:t>
      </w:r>
      <w:hyperlink r:id="rId87" w:tgtFrame="_blank" w:history="1">
        <w:r w:rsidRPr="005B6ED4">
          <w:rPr>
            <w:rStyle w:val="Hyperlink"/>
            <w:u w:val="single"/>
          </w:rPr>
          <w:t>view</w:t>
        </w:r>
      </w:hyperlink>
      <w:r w:rsidRPr="005B6ED4">
        <w:rPr>
          <w:u w:val="single"/>
        </w:rPr>
        <w:t xml:space="preserve"> held by U.S. allies</w:t>
      </w:r>
      <w:r w:rsidRPr="006238AF">
        <w:rPr>
          <w:sz w:val="12"/>
        </w:rPr>
        <w:t xml:space="preserve">. On the other hand, </w:t>
      </w:r>
      <w:r w:rsidRPr="005B6ED4">
        <w:rPr>
          <w:u w:val="single"/>
        </w:rPr>
        <w:t xml:space="preserve">China and Russia </w:t>
      </w:r>
      <w:proofErr w:type="gramStart"/>
      <w:r w:rsidRPr="005B6ED4">
        <w:rPr>
          <w:u w:val="single"/>
        </w:rPr>
        <w:t>are not seen</w:t>
      </w:r>
      <w:proofErr w:type="gramEnd"/>
      <w:r w:rsidRPr="005B6ED4">
        <w:rPr>
          <w:u w:val="single"/>
        </w:rPr>
        <w:t xml:space="preserve"> in the same way in East Asia and Europe: they are the giants next door</w:t>
      </w:r>
      <w:r w:rsidRPr="006238AF">
        <w:rPr>
          <w:sz w:val="12"/>
        </w:rPr>
        <w:t xml:space="preserve">, with growing military capabilities and demonstratively revisionist aims. </w:t>
      </w:r>
      <w:r w:rsidRPr="005B6ED4">
        <w:rPr>
          <w:u w:val="single"/>
        </w:rPr>
        <w:t>Chinese and Russian balancing strategies have therefore backfired—they have pushed their neighbors into the orbit of the U.S. alliance systems</w:t>
      </w:r>
      <w:r w:rsidRPr="006238AF">
        <w:rPr>
          <w:sz w:val="12"/>
        </w:rPr>
        <w:t xml:space="preserve">. </w:t>
      </w:r>
      <w:proofErr w:type="gramStart"/>
      <w:r w:rsidRPr="006238AF">
        <w:rPr>
          <w:sz w:val="12"/>
        </w:rPr>
        <w:t xml:space="preserve">China and Russia’s shared goal of a return to </w:t>
      </w:r>
      <w:proofErr w:type="spellStart"/>
      <w:r w:rsidRPr="006238AF">
        <w:rPr>
          <w:sz w:val="12"/>
        </w:rPr>
        <w:t>multipolarity</w:t>
      </w:r>
      <w:proofErr w:type="spellEnd"/>
      <w:r w:rsidRPr="006238AF">
        <w:rPr>
          <w:sz w:val="12"/>
        </w:rPr>
        <w:t xml:space="preserve"> would have been better served by continuing with “soft balancing” strategies, which emphasized the injustice of international institutions based on U.S. interests, the failures of the liberal values of democracy and capitalism to promote global peace and prosperity, and the hypocrisy of the United States’ military interventions and use of force that violates international law.</w:t>
      </w:r>
      <w:proofErr w:type="gramEnd"/>
      <w:r w:rsidRPr="006238AF">
        <w:rPr>
          <w:sz w:val="12"/>
        </w:rPr>
        <w:t xml:space="preserve"> </w:t>
      </w:r>
      <w:proofErr w:type="gramStart"/>
      <w:r w:rsidRPr="006238AF">
        <w:rPr>
          <w:sz w:val="12"/>
        </w:rPr>
        <w:t>Unfortunately</w:t>
      </w:r>
      <w:proofErr w:type="gramEnd"/>
      <w:r w:rsidRPr="006238AF">
        <w:rPr>
          <w:sz w:val="12"/>
        </w:rPr>
        <w:t xml:space="preserve"> for China and Russia, it would be hard for them to change the course of their foreign policies now that they are committed to the path of hard balancing. First, it would be difficult to convince their neighbors of the credibility of their benign intentions (e.g. China’s “peaceful rise” discourse), after their use and threat of military force in pursuit of territorial aims. Second, it would be a challenge to escape the </w:t>
      </w:r>
      <w:hyperlink r:id="rId88" w:tgtFrame="_blank" w:history="1">
        <w:r w:rsidRPr="006238AF">
          <w:rPr>
            <w:rStyle w:val="Hyperlink"/>
            <w:sz w:val="12"/>
          </w:rPr>
          <w:t>security dilemma</w:t>
        </w:r>
      </w:hyperlink>
      <w:r w:rsidRPr="006238AF">
        <w:rPr>
          <w:sz w:val="12"/>
        </w:rPr>
        <w:t xml:space="preserve"> logic that has taken hold: each side perceives the other as a threat and seeks to increase their security by augmenting their military power, which only serves to confirm the other side’s suspicions of hostile intentions. Third, an abrupt policy change by China or Russia </w:t>
      </w:r>
      <w:proofErr w:type="gramStart"/>
      <w:r w:rsidRPr="006238AF">
        <w:rPr>
          <w:sz w:val="12"/>
        </w:rPr>
        <w:t>would likely be viewed</w:t>
      </w:r>
      <w:proofErr w:type="gramEnd"/>
      <w:r w:rsidRPr="006238AF">
        <w:rPr>
          <w:sz w:val="12"/>
        </w:rPr>
        <w:t xml:space="preserve"> both domestically and internationally as a defeat, which neither Beijing nor Moscow is likely to accept. Thus, </w:t>
      </w:r>
      <w:r w:rsidRPr="006238AF">
        <w:rPr>
          <w:u w:val="single"/>
        </w:rPr>
        <w:t xml:space="preserve">China and Russia will most likely continue down their current paths of balancing through revisionism, which will only strengthen the U.S. alliance systems in East Asia and Europe, and therefore the unipolar moment of the United States’ geopolitical preeminence will endure. The future of U.S. grand strategy </w:t>
      </w:r>
      <w:proofErr w:type="gramStart"/>
      <w:r w:rsidRPr="006238AF">
        <w:rPr>
          <w:u w:val="single"/>
        </w:rPr>
        <w:t>may therefore not be found</w:t>
      </w:r>
      <w:proofErr w:type="gramEnd"/>
      <w:r w:rsidRPr="006238AF">
        <w:rPr>
          <w:u w:val="single"/>
        </w:rPr>
        <w:t xml:space="preserve"> in the concept of an offshore balancer, but rather an offshore hegemon.</w:t>
      </w:r>
    </w:p>
    <w:p w:rsidR="0051014A" w:rsidRDefault="0051014A" w:rsidP="0051014A"/>
    <w:p w:rsidR="0051014A" w:rsidRDefault="0051014A" w:rsidP="0051014A">
      <w:pPr>
        <w:pStyle w:val="Heading3"/>
      </w:pPr>
      <w:r>
        <w:t>AT Allied Free Ride/Arms Races/Economic Strain</w:t>
      </w:r>
    </w:p>
    <w:p w:rsidR="0051014A" w:rsidRDefault="0051014A" w:rsidP="0051014A">
      <w:pPr>
        <w:pStyle w:val="Heading4"/>
      </w:pPr>
      <w:r>
        <w:t xml:space="preserve">All of their criticisms of </w:t>
      </w:r>
      <w:proofErr w:type="spellStart"/>
      <w:r>
        <w:t>Heg</w:t>
      </w:r>
      <w:proofErr w:type="spellEnd"/>
      <w:r>
        <w:t xml:space="preserve"> are wrong –doesn’t spur arms races, doesn’t cause allied free-riding, and doesn’t create a strain on the economy</w:t>
      </w:r>
    </w:p>
    <w:p w:rsidR="0051014A" w:rsidRPr="003A2B5C" w:rsidRDefault="0051014A" w:rsidP="0051014A">
      <w:pPr>
        <w:rPr>
          <w:b/>
          <w:sz w:val="26"/>
        </w:rPr>
      </w:pPr>
      <w:proofErr w:type="gramStart"/>
      <w:r w:rsidRPr="009C40B0">
        <w:rPr>
          <w:rStyle w:val="Style13ptBold"/>
        </w:rPr>
        <w:t>Brands and Edelman 17’</w:t>
      </w:r>
      <w:r>
        <w:t xml:space="preserve"> - </w:t>
      </w:r>
      <w:r w:rsidRPr="009C40B0">
        <w:t>Hal Brands is the Henry A. Kissinger Distinguished Professor of Global Affairs at the Johns Hopkins School of Advanced International Studies</w:t>
      </w:r>
      <w:r>
        <w:t xml:space="preserve">, </w:t>
      </w:r>
      <w:r w:rsidRPr="009C40B0">
        <w:t xml:space="preserve">Roger </w:t>
      </w:r>
      <w:proofErr w:type="spellStart"/>
      <w:r w:rsidRPr="009C40B0">
        <w:t>Hertog</w:t>
      </w:r>
      <w:proofErr w:type="spellEnd"/>
      <w:r w:rsidRPr="009C40B0">
        <w:t xml:space="preserve"> Distinguished Practitioner-in-Residence at the Philip Merrill Center for Strategic Studies</w:t>
      </w:r>
      <w:r>
        <w:t xml:space="preserve"> (Hal and Eric, “</w:t>
      </w:r>
      <w:r w:rsidRPr="009C40B0">
        <w:t>The Crisis of American Military Primacy and the Search for Strategic Solvency</w:t>
      </w:r>
      <w:r>
        <w:t xml:space="preserve">”, 1/03/17, ProQuest, </w:t>
      </w:r>
      <w:r w:rsidRPr="009C40B0">
        <w:t>https://search-proquest-com.proxy.lib.umich.edu/docview/1879964221?pq-origsite=summon&amp;accountid=14667</w:t>
      </w:r>
      <w:r>
        <w:t>//GHS-AK)</w:t>
      </w:r>
      <w:proofErr w:type="gramEnd"/>
    </w:p>
    <w:p w:rsidR="0051014A" w:rsidRPr="003A2B5C" w:rsidRDefault="0051014A" w:rsidP="0051014A">
      <w:pPr>
        <w:rPr>
          <w:rStyle w:val="Emphasis"/>
        </w:rPr>
      </w:pPr>
      <w:r w:rsidRPr="003A2B5C">
        <w:rPr>
          <w:sz w:val="12"/>
        </w:rPr>
        <w:t xml:space="preserve">So how viable is this option? </w:t>
      </w:r>
      <w:r w:rsidRPr="003A2B5C">
        <w:rPr>
          <w:rStyle w:val="StyleUnderline"/>
        </w:rPr>
        <w:t>Critics offer four primary objections</w:t>
      </w:r>
      <w:r w:rsidRPr="003A2B5C">
        <w:rPr>
          <w:sz w:val="12"/>
        </w:rPr>
        <w:t xml:space="preserve">. The </w:t>
      </w:r>
      <w:r w:rsidRPr="003A2B5C">
        <w:rPr>
          <w:rStyle w:val="StyleUnderline"/>
        </w:rPr>
        <w:t xml:space="preserve">first critique deems this approach </w:t>
      </w:r>
      <w:proofErr w:type="gramStart"/>
      <w:r w:rsidRPr="003A2B5C">
        <w:rPr>
          <w:rStyle w:val="StyleUnderline"/>
        </w:rPr>
        <w:t>unnecessary,</w:t>
      </w:r>
      <w:proofErr w:type="gramEnd"/>
      <w:r w:rsidRPr="003A2B5C">
        <w:rPr>
          <w:rStyle w:val="StyleUnderline"/>
        </w:rPr>
        <w:t xml:space="preserve"> because the Pentagon can maintain US primacy at existing budget levels</w:t>
      </w:r>
      <w:r w:rsidRPr="003A2B5C">
        <w:rPr>
          <w:sz w:val="12"/>
        </w:rPr>
        <w:t xml:space="preserve"> either by pursuing technological innovation and strategic offsets or by undertaking business and acquisition reforms. The </w:t>
      </w:r>
      <w:r w:rsidRPr="003A2B5C">
        <w:rPr>
          <w:rStyle w:val="StyleUnderline"/>
        </w:rPr>
        <w:t>second critique asserts a sustained, multiyear buildup will overtax the US economy</w:t>
      </w:r>
      <w:r w:rsidRPr="003A2B5C">
        <w:rPr>
          <w:sz w:val="12"/>
        </w:rPr>
        <w:t xml:space="preserve">, given persistent budget deficits and a debt-to-GDP ratio of 76 percent.46 </w:t>
      </w:r>
      <w:proofErr w:type="gramStart"/>
      <w:r w:rsidRPr="003A2B5C">
        <w:rPr>
          <w:sz w:val="12"/>
        </w:rPr>
        <w:t>The</w:t>
      </w:r>
      <w:proofErr w:type="gramEnd"/>
      <w:r w:rsidRPr="003A2B5C">
        <w:rPr>
          <w:sz w:val="12"/>
        </w:rPr>
        <w:t xml:space="preserve"> </w:t>
      </w:r>
      <w:r w:rsidRPr="003A2B5C">
        <w:rPr>
          <w:rStyle w:val="StyleUnderline"/>
        </w:rPr>
        <w:t>third critique views this approach as self-defeating because it will spur arms races with American adversaries</w:t>
      </w:r>
      <w:r w:rsidRPr="003A2B5C">
        <w:rPr>
          <w:sz w:val="12"/>
        </w:rPr>
        <w:t xml:space="preserve">. </w:t>
      </w:r>
      <w:r w:rsidRPr="003A2B5C">
        <w:rPr>
          <w:rStyle w:val="StyleUnderline"/>
        </w:rPr>
        <w:t xml:space="preserve">The fourth critique holds this approach will incentivize continued </w:t>
      </w:r>
      <w:proofErr w:type="gramStart"/>
      <w:r w:rsidRPr="003A2B5C">
        <w:rPr>
          <w:rStyle w:val="StyleUnderline"/>
        </w:rPr>
        <w:t>free-riding</w:t>
      </w:r>
      <w:proofErr w:type="gramEnd"/>
      <w:r w:rsidRPr="003A2B5C">
        <w:rPr>
          <w:rStyle w:val="StyleUnderline"/>
        </w:rPr>
        <w:t xml:space="preserve"> by US allies </w:t>
      </w:r>
      <w:r w:rsidRPr="003A2B5C">
        <w:rPr>
          <w:sz w:val="12"/>
        </w:rPr>
        <w:t xml:space="preserve">and partners by forcing Washington to continue subsidizing their defense. All of these arguments have some logic, but none is persuasive. </w:t>
      </w:r>
      <w:r w:rsidRPr="003A2B5C">
        <w:rPr>
          <w:rStyle w:val="Emphasis"/>
        </w:rPr>
        <w:t>The first argument-about innovation, offsets, and defense reform-is alluring but unsatisfying</w:t>
      </w:r>
      <w:r w:rsidRPr="003A2B5C">
        <w:rPr>
          <w:sz w:val="12"/>
        </w:rPr>
        <w:t xml:space="preserve">. To be sure, </w:t>
      </w:r>
      <w:r w:rsidRPr="003A2B5C">
        <w:rPr>
          <w:rStyle w:val="StyleUnderline"/>
        </w:rPr>
        <w:t>repurposing existing capabilities, developing high-end future capabilities to create significant dilemmas for competitors</w:t>
      </w:r>
      <w:r w:rsidRPr="003A2B5C">
        <w:rPr>
          <w:sz w:val="12"/>
        </w:rPr>
        <w:t xml:space="preserve"> from Iran to China, and </w:t>
      </w:r>
      <w:r w:rsidRPr="003A2B5C">
        <w:rPr>
          <w:rStyle w:val="StyleUnderline"/>
        </w:rPr>
        <w:t>designing innovative operational concepts-essentially</w:t>
      </w:r>
      <w:r w:rsidRPr="003A2B5C">
        <w:rPr>
          <w:sz w:val="12"/>
        </w:rPr>
        <w:t xml:space="preserve">, what former Secretaries of Defense Hagel and Ashton Carter termed the Third Offset Strategy-are </w:t>
      </w:r>
      <w:r w:rsidRPr="003A2B5C">
        <w:rPr>
          <w:rStyle w:val="StyleUnderline"/>
        </w:rPr>
        <w:t xml:space="preserve">absolutely vital to restoring strategic solvency. </w:t>
      </w:r>
      <w:r w:rsidRPr="003A2B5C">
        <w:rPr>
          <w:sz w:val="12"/>
        </w:rPr>
        <w:t xml:space="preserve">Yet </w:t>
      </w:r>
      <w:r w:rsidRPr="003A2B5C">
        <w:rPr>
          <w:rStyle w:val="Emphasis"/>
        </w:rPr>
        <w:t xml:space="preserve">offsets and innovation </w:t>
      </w:r>
      <w:proofErr w:type="gramStart"/>
      <w:r w:rsidRPr="003A2B5C">
        <w:rPr>
          <w:rStyle w:val="Emphasis"/>
        </w:rPr>
        <w:t>cannot by themselves compensate</w:t>
      </w:r>
      <w:proofErr w:type="gramEnd"/>
      <w:r w:rsidRPr="003A2B5C">
        <w:rPr>
          <w:rStyle w:val="Emphasis"/>
        </w:rPr>
        <w:t xml:space="preserve"> for the lack of resources Washington faces in covering the range of plausible contingencies.</w:t>
      </w:r>
      <w:r>
        <w:rPr>
          <w:rStyle w:val="Emphasis"/>
        </w:rPr>
        <w:t xml:space="preserve"> </w:t>
      </w:r>
      <w:r w:rsidRPr="003A2B5C">
        <w:rPr>
          <w:sz w:val="12"/>
        </w:rPr>
        <w:t xml:space="preserve">Moreover, </w:t>
      </w:r>
      <w:r w:rsidRPr="003A2B5C">
        <w:rPr>
          <w:rStyle w:val="StyleUnderline"/>
        </w:rPr>
        <w:t>any meaningful offset strategy is dependent on significantly greater resources</w:t>
      </w:r>
      <w:r w:rsidRPr="003A2B5C">
        <w:rPr>
          <w:sz w:val="12"/>
        </w:rPr>
        <w:t xml:space="preserve">. As senior Pentagon officials have acknowledged, right now the United States simply cannot field even promising technologies in numbers sufficient to have strategic impact. "We'll do the demo, we'll be very happy with the results, [but] we won't have the money to go on," Undersecretary of Defense Frank Kendall warned in 2016.47 </w:t>
      </w:r>
      <w:r w:rsidRPr="003A2B5C">
        <w:rPr>
          <w:rStyle w:val="StyleUnderline"/>
        </w:rPr>
        <w:t xml:space="preserve">Offsets and innovation are necessary for sustaining American primacy, but they are </w:t>
      </w:r>
      <w:proofErr w:type="gramStart"/>
      <w:r w:rsidRPr="003A2B5C">
        <w:rPr>
          <w:rStyle w:val="StyleUnderline"/>
        </w:rPr>
        <w:t>hardly sufficient</w:t>
      </w:r>
      <w:proofErr w:type="gramEnd"/>
      <w:r w:rsidRPr="003A2B5C">
        <w:rPr>
          <w:sz w:val="12"/>
        </w:rPr>
        <w:t xml:space="preserve">. Similarly, although virtually all experts consider defense reform essential, </w:t>
      </w:r>
      <w:r w:rsidRPr="003A2B5C">
        <w:rPr>
          <w:rStyle w:val="StyleUnderline"/>
        </w:rPr>
        <w:t>no one has identified a feasible reform program sufficient to close the capabilities-commitments gap.</w:t>
      </w:r>
      <w:r>
        <w:rPr>
          <w:rStyle w:val="StyleUnderline"/>
        </w:rPr>
        <w:t xml:space="preserve"> </w:t>
      </w:r>
      <w:r w:rsidRPr="003A2B5C">
        <w:rPr>
          <w:rStyle w:val="StyleUnderline"/>
        </w:rPr>
        <w:t>The economic argument is also deceptive</w:t>
      </w:r>
      <w:r w:rsidRPr="003A2B5C">
        <w:rPr>
          <w:sz w:val="12"/>
        </w:rPr>
        <w:t xml:space="preserve">. Although a </w:t>
      </w:r>
      <w:r w:rsidRPr="003A2B5C">
        <w:rPr>
          <w:rStyle w:val="StyleUnderline"/>
        </w:rPr>
        <w:t>multiyear buildup would be very expensive</w:t>
      </w:r>
      <w:r w:rsidRPr="003A2B5C">
        <w:rPr>
          <w:sz w:val="12"/>
        </w:rPr>
        <w:t xml:space="preserve">, it would </w:t>
      </w:r>
      <w:r w:rsidRPr="003A2B5C">
        <w:rPr>
          <w:rStyle w:val="StyleUnderline"/>
        </w:rPr>
        <w:t>hardly be unmanageable</w:t>
      </w:r>
      <w:r w:rsidRPr="003A2B5C">
        <w:rPr>
          <w:sz w:val="12"/>
        </w:rPr>
        <w:t xml:space="preserve">. Even the most </w:t>
      </w:r>
      <w:r w:rsidRPr="003A2B5C">
        <w:rPr>
          <w:rStyle w:val="StyleUnderline"/>
        </w:rPr>
        <w:t>aggressive proposed buildups would push defense spending only to 4 percent of GDP</w:t>
      </w:r>
      <w:r w:rsidRPr="003A2B5C">
        <w:rPr>
          <w:sz w:val="12"/>
        </w:rPr>
        <w:t xml:space="preserve">. The </w:t>
      </w:r>
      <w:r w:rsidRPr="003A2B5C">
        <w:rPr>
          <w:rStyle w:val="StyleUnderline"/>
        </w:rPr>
        <w:t>United States has previously supported far higher relative defense burdens without compromising economic performance.</w:t>
      </w:r>
      <w:r w:rsidRPr="003A2B5C">
        <w:rPr>
          <w:sz w:val="12"/>
        </w:rPr>
        <w:t xml:space="preserve">48 </w:t>
      </w:r>
      <w:proofErr w:type="gramStart"/>
      <w:r w:rsidRPr="003A2B5C">
        <w:rPr>
          <w:sz w:val="12"/>
        </w:rPr>
        <w:t>One</w:t>
      </w:r>
      <w:proofErr w:type="gramEnd"/>
      <w:r w:rsidRPr="003A2B5C">
        <w:rPr>
          <w:sz w:val="12"/>
        </w:rPr>
        <w:t xml:space="preserve"> cannot draw a perfect parallel with earlier eras, of course, because during the 1950s America enjoyed higher growth and lower levels of deficits and debt. </w:t>
      </w:r>
      <w:proofErr w:type="gramStart"/>
      <w:r w:rsidRPr="003A2B5C">
        <w:rPr>
          <w:sz w:val="12"/>
        </w:rPr>
        <w:t>But</w:t>
      </w:r>
      <w:proofErr w:type="gramEnd"/>
      <w:r w:rsidRPr="003A2B5C">
        <w:rPr>
          <w:sz w:val="12"/>
        </w:rPr>
        <w:t xml:space="preserve"> these factors do not make a major buildup economically impossible. For one thing, </w:t>
      </w:r>
      <w:proofErr w:type="gramStart"/>
      <w:r w:rsidRPr="003A2B5C">
        <w:rPr>
          <w:rStyle w:val="Emphasis"/>
        </w:rPr>
        <w:t>defense spending</w:t>
      </w:r>
      <w:proofErr w:type="gramEnd"/>
      <w:r w:rsidRPr="003A2B5C">
        <w:rPr>
          <w:rStyle w:val="Emphasis"/>
        </w:rPr>
        <w:t xml:space="preserve"> increases can actually stimulate growth</w:t>
      </w:r>
      <w:r w:rsidRPr="003A2B5C">
        <w:rPr>
          <w:sz w:val="12"/>
        </w:rPr>
        <w:t>. As Martin Feldstein, a former chair of the Council of Economic Advisers, has noted, "</w:t>
      </w:r>
      <w:r w:rsidRPr="003A2B5C">
        <w:rPr>
          <w:rStyle w:val="Emphasis"/>
        </w:rPr>
        <w:t xml:space="preserve">Military procurement has the . . . advantage that almost all of the equipment and supplies that the military buys is made in the United States, creating demand and jobs </w:t>
      </w:r>
      <w:r w:rsidRPr="003A2B5C">
        <w:rPr>
          <w:sz w:val="12"/>
        </w:rPr>
        <w:t>here at home."</w:t>
      </w:r>
      <w:proofErr w:type="gramStart"/>
      <w:r w:rsidRPr="003A2B5C">
        <w:rPr>
          <w:sz w:val="12"/>
        </w:rPr>
        <w:t>49</w:t>
      </w:r>
      <w:proofErr w:type="gramEnd"/>
      <w:r w:rsidRPr="003A2B5C">
        <w:rPr>
          <w:sz w:val="12"/>
        </w:rPr>
        <w:t xml:space="preserve"> Moreover</w:t>
      </w:r>
      <w:r w:rsidRPr="003A2B5C">
        <w:rPr>
          <w:rStyle w:val="StyleUnderline"/>
        </w:rPr>
        <w:t>, defense spending simply does not drive federal spending or deficits to the extent often imagined.</w:t>
      </w:r>
      <w:r w:rsidRPr="003A2B5C">
        <w:rPr>
          <w:sz w:val="12"/>
        </w:rPr>
        <w:t xml:space="preserve"> In fiscal year 2016, </w:t>
      </w:r>
      <w:r w:rsidRPr="003A2B5C">
        <w:rPr>
          <w:rStyle w:val="StyleUnderline"/>
        </w:rPr>
        <w:t>defense consumed 16 percent of federal spending; domestic entitlements consumed 49 percent.</w:t>
      </w:r>
      <w:r w:rsidRPr="003A2B5C">
        <w:rPr>
          <w:sz w:val="12"/>
        </w:rPr>
        <w:t xml:space="preserve">50 As a result, </w:t>
      </w:r>
      <w:proofErr w:type="gramStart"/>
      <w:r w:rsidRPr="003A2B5C">
        <w:rPr>
          <w:sz w:val="12"/>
        </w:rPr>
        <w:t xml:space="preserve">the </w:t>
      </w:r>
      <w:r w:rsidRPr="003A2B5C">
        <w:rPr>
          <w:rStyle w:val="StyleUnderline"/>
        </w:rPr>
        <w:t xml:space="preserve">growth of federal debt is influenced far more by unconstrained entitlement spending and insufficient tax revenues </w:t>
      </w:r>
      <w:r w:rsidRPr="003A2B5C">
        <w:rPr>
          <w:sz w:val="12"/>
        </w:rPr>
        <w:t>than by defense outlays</w:t>
      </w:r>
      <w:proofErr w:type="gramEnd"/>
      <w:r w:rsidRPr="003A2B5C">
        <w:rPr>
          <w:sz w:val="12"/>
        </w:rPr>
        <w:t xml:space="preserve">. Put differently, if Washington can make politically difficult decisions regarding tax increases and curbing entitlement growth, it can spend significantly more on defense while also getting its fiscal house in order. If, conversely, the United States is unwilling to confront such politically difficult decisions, then the deficit will explode, the debt-to-GDP ratio will skyrocket, and Social Security and Medicare/ Medicaid will go bankrupt regardless of how much or how little the country spends on defense. </w:t>
      </w:r>
      <w:r w:rsidRPr="003A2B5C">
        <w:rPr>
          <w:rStyle w:val="StyleUnderline"/>
        </w:rPr>
        <w:t>The third objection, regarding intensified competition with US rivals</w:t>
      </w:r>
      <w:r w:rsidRPr="003A2B5C">
        <w:rPr>
          <w:sz w:val="12"/>
        </w:rPr>
        <w:t xml:space="preserve">, is also </w:t>
      </w:r>
      <w:r w:rsidRPr="003A2B5C">
        <w:rPr>
          <w:rStyle w:val="StyleUnderline"/>
        </w:rPr>
        <w:t>problematic</w:t>
      </w:r>
      <w:r w:rsidRPr="003A2B5C">
        <w:rPr>
          <w:sz w:val="12"/>
        </w:rPr>
        <w:t xml:space="preserve">. It is hard to see how </w:t>
      </w:r>
      <w:r w:rsidRPr="003A2B5C">
        <w:rPr>
          <w:rStyle w:val="StyleUnderline"/>
        </w:rPr>
        <w:t>increased US defense spending could trigger an arms race with Russia or China, or Iran or North Korea</w:t>
      </w:r>
      <w:r w:rsidRPr="003A2B5C">
        <w:rPr>
          <w:sz w:val="12"/>
        </w:rPr>
        <w:t xml:space="preserve">, because these countries are already developing significant military capabilities aimed at the United States. China, for instance, has averaged double-digit annual defense spending increases for two decades. </w:t>
      </w:r>
      <w:r w:rsidRPr="003A2B5C">
        <w:rPr>
          <w:rStyle w:val="StyleUnderline"/>
        </w:rPr>
        <w:t>Strenuous military competition is already underway; US adversaries are just the ones competing most seriously. Moreover, although increased US defense efforts</w:t>
      </w:r>
      <w:r w:rsidRPr="003A2B5C">
        <w:rPr>
          <w:sz w:val="12"/>
        </w:rPr>
        <w:t xml:space="preserve">, particularly if paired with </w:t>
      </w:r>
      <w:r w:rsidRPr="003A2B5C">
        <w:rPr>
          <w:rStyle w:val="Emphasis"/>
        </w:rPr>
        <w:t>additional forward presence in Eastern Europe or East Asia, might cause increased near-term tensions with Moscow or Beijing, over the longer-term, failure to counter Russian and Chinese buildups and limit their opportunities for successful coercion might well prove more destabilizing.</w:t>
      </w:r>
      <w:r w:rsidRPr="003A2B5C">
        <w:rPr>
          <w:sz w:val="12"/>
        </w:rPr>
        <w:t xml:space="preserve"> To be sure, </w:t>
      </w:r>
      <w:r w:rsidRPr="003A2B5C">
        <w:rPr>
          <w:rStyle w:val="StyleUnderline"/>
        </w:rPr>
        <w:t>Russia and China, or even Iran and North Korea, are not powerless to respond to US capability enhancement</w:t>
      </w:r>
      <w:r w:rsidRPr="003A2B5C">
        <w:rPr>
          <w:sz w:val="12"/>
        </w:rPr>
        <w:t xml:space="preserve">, and there may come a time when </w:t>
      </w:r>
      <w:r w:rsidRPr="003A2B5C">
        <w:rPr>
          <w:rStyle w:val="StyleUnderline"/>
        </w:rPr>
        <w:t>Washington simply cannot preserve the desired level of overmatch at an acceptable cost</w:t>
      </w:r>
      <w:r w:rsidRPr="003A2B5C">
        <w:rPr>
          <w:sz w:val="12"/>
        </w:rPr>
        <w:t xml:space="preserve">. </w:t>
      </w:r>
      <w:r w:rsidRPr="003A2B5C">
        <w:rPr>
          <w:rStyle w:val="Emphasis"/>
        </w:rPr>
        <w:t>Yet in light of the significant internal challenges-political, economic, demographic, or all of the above- facing each of America's adversaries, the passing of US primacy is hardly inevitable</w:t>
      </w:r>
      <w:r w:rsidRPr="003A2B5C">
        <w:rPr>
          <w:sz w:val="12"/>
        </w:rPr>
        <w:t xml:space="preserve">.51 Given how </w:t>
      </w:r>
      <w:r w:rsidRPr="003A2B5C">
        <w:rPr>
          <w:rStyle w:val="Emphasis"/>
        </w:rPr>
        <w:t>advantageous US primacy has proven over the decades, America's goal should be to push that point of unsustainability as far into the future as possible.</w:t>
      </w:r>
      <w:r>
        <w:rPr>
          <w:rStyle w:val="Emphasis"/>
        </w:rPr>
        <w:t xml:space="preserve"> </w:t>
      </w:r>
      <w:r w:rsidRPr="003A2B5C">
        <w:rPr>
          <w:sz w:val="12"/>
        </w:rPr>
        <w:t>T</w:t>
      </w:r>
      <w:r w:rsidRPr="003A2B5C">
        <w:rPr>
          <w:rStyle w:val="StyleUnderline"/>
        </w:rPr>
        <w:t>he fourth and final objection</w:t>
      </w:r>
      <w:r w:rsidRPr="003A2B5C">
        <w:rPr>
          <w:sz w:val="12"/>
        </w:rPr>
        <w:t xml:space="preserve">, regarding allied free riding and the need for a collective approach, </w:t>
      </w:r>
      <w:proofErr w:type="gramStart"/>
      <w:r w:rsidRPr="003A2B5C">
        <w:rPr>
          <w:rStyle w:val="StyleUnderline"/>
        </w:rPr>
        <w:t>can also be answered</w:t>
      </w:r>
      <w:proofErr w:type="gramEnd"/>
      <w:r w:rsidRPr="003A2B5C">
        <w:rPr>
          <w:sz w:val="12"/>
        </w:rPr>
        <w:t xml:space="preserve">. </w:t>
      </w:r>
      <w:r w:rsidRPr="003A2B5C">
        <w:rPr>
          <w:rStyle w:val="Emphasis"/>
        </w:rPr>
        <w:t>US strategy has always been a concert strategy, and so this approach certainly requires enhanced allied efforts.</w:t>
      </w:r>
      <w:r w:rsidRPr="003A2B5C">
        <w:rPr>
          <w:sz w:val="12"/>
        </w:rPr>
        <w:t xml:space="preserve"> </w:t>
      </w:r>
      <w:r w:rsidRPr="003A2B5C">
        <w:rPr>
          <w:rStyle w:val="Emphasis"/>
        </w:rPr>
        <w:t>Countries from Japan and Taiwan to Poland and the Baltic states will have to spend more on defense</w:t>
      </w:r>
      <w:r w:rsidRPr="003A2B5C">
        <w:rPr>
          <w:sz w:val="12"/>
        </w:rPr>
        <w:t xml:space="preserve"> if their situation is </w:t>
      </w:r>
      <w:proofErr w:type="gramStart"/>
      <w:r w:rsidRPr="003A2B5C">
        <w:rPr>
          <w:sz w:val="12"/>
        </w:rPr>
        <w:t>not to become untenable</w:t>
      </w:r>
      <w:proofErr w:type="gramEnd"/>
      <w:r w:rsidRPr="003A2B5C">
        <w:rPr>
          <w:sz w:val="12"/>
        </w:rPr>
        <w:t xml:space="preserve">. </w:t>
      </w:r>
      <w:r w:rsidRPr="003A2B5C">
        <w:rPr>
          <w:rStyle w:val="Emphasis"/>
        </w:rPr>
        <w:t>They will, in many cases, also have to adopt more cost-effective and realistic defense strategies</w:t>
      </w:r>
      <w:r w:rsidRPr="003A2B5C">
        <w:rPr>
          <w:sz w:val="12"/>
        </w:rPr>
        <w:t xml:space="preserve">.52 </w:t>
      </w:r>
      <w:proofErr w:type="gramStart"/>
      <w:r w:rsidRPr="003A2B5C">
        <w:rPr>
          <w:sz w:val="12"/>
        </w:rPr>
        <w:t>But</w:t>
      </w:r>
      <w:proofErr w:type="gramEnd"/>
      <w:r w:rsidRPr="003A2B5C">
        <w:rPr>
          <w:sz w:val="12"/>
        </w:rPr>
        <w:t xml:space="preserve"> because </w:t>
      </w:r>
      <w:r w:rsidRPr="003A2B5C">
        <w:rPr>
          <w:rStyle w:val="StyleUnderline"/>
        </w:rPr>
        <w:t>the United States cannot simply make this decision for its allies, the question is which US approach will best encourage constructive changes</w:t>
      </w:r>
      <w:r w:rsidRPr="003A2B5C">
        <w:rPr>
          <w:sz w:val="12"/>
        </w:rPr>
        <w:t xml:space="preserve">. </w:t>
      </w:r>
      <w:proofErr w:type="gramStart"/>
      <w:r w:rsidRPr="003A2B5C">
        <w:rPr>
          <w:sz w:val="12"/>
        </w:rPr>
        <w:t>And</w:t>
      </w:r>
      <w:proofErr w:type="gramEnd"/>
      <w:r w:rsidRPr="003A2B5C">
        <w:rPr>
          <w:sz w:val="12"/>
        </w:rPr>
        <w:t xml:space="preserve"> although advocates of retrenchment often argue allies will only do more if the United States does less, the United States has been most successful at securing increased allied contributions when it, too, has been willing to do more. </w:t>
      </w:r>
      <w:proofErr w:type="gramStart"/>
      <w:r w:rsidRPr="003A2B5C">
        <w:rPr>
          <w:sz w:val="12"/>
        </w:rPr>
        <w:t>In previous instances when NATO allies collectively increased military spending-during the early 1950s or under the long-term defense program of the Carter-Reagan years-they did so as part of a broader program in which Washington also significantly increased its contributions to European security.53 Likewise, the United States elicited the best performance from the Iraqi military and government when the American commitment to Baghdad was greatest, during the surge of 2007-8.</w:t>
      </w:r>
      <w:proofErr w:type="gramEnd"/>
      <w:r w:rsidRPr="003A2B5C">
        <w:rPr>
          <w:sz w:val="12"/>
        </w:rPr>
        <w:t xml:space="preserve"> The performance declined rather than improved as the US commitment was subsequently reduced.54 </w:t>
      </w:r>
      <w:proofErr w:type="gramStart"/>
      <w:r w:rsidRPr="003A2B5C">
        <w:rPr>
          <w:sz w:val="12"/>
        </w:rPr>
        <w:t>In</w:t>
      </w:r>
      <w:proofErr w:type="gramEnd"/>
      <w:r w:rsidRPr="003A2B5C">
        <w:rPr>
          <w:sz w:val="12"/>
        </w:rPr>
        <w:t xml:space="preserve"> sum, the United States may actually get the most out of its allies and partners when those countries are reassured of the American commitment and thus prepared to take risks of their own. As </w:t>
      </w:r>
      <w:r w:rsidRPr="003A2B5C">
        <w:rPr>
          <w:rStyle w:val="StyleUnderline"/>
        </w:rPr>
        <w:t>the principal objections to increasing defense resources fall away, the advantages and logic become clearer</w:t>
      </w:r>
      <w:r w:rsidRPr="003A2B5C">
        <w:rPr>
          <w:sz w:val="12"/>
        </w:rPr>
        <w:t xml:space="preserve">. This </w:t>
      </w:r>
      <w:r w:rsidRPr="003A2B5C">
        <w:rPr>
          <w:rStyle w:val="Emphasis"/>
        </w:rPr>
        <w:t>approach recognizes, for instance, how beneficial US military primacy has been in shaping a relatively stable, prosperous, and congenial international order</w:t>
      </w:r>
      <w:r w:rsidRPr="003A2B5C">
        <w:rPr>
          <w:sz w:val="12"/>
        </w:rPr>
        <w:t xml:space="preserve">, and it makes the investments necessary to sustain as much of this order as possible. This </w:t>
      </w:r>
      <w:r w:rsidRPr="003A2B5C">
        <w:rPr>
          <w:rStyle w:val="Emphasis"/>
        </w:rPr>
        <w:t>approach provides the United States with greater ability to meet aggression from a range of enemies and rivals without resorting to dangerously escalatory strategies</w:t>
      </w:r>
      <w:r w:rsidRPr="003A2B5C">
        <w:rPr>
          <w:sz w:val="12"/>
        </w:rPr>
        <w:t xml:space="preserve"> in the most operationally demanding scenarios. As a result, this approach is arguably best suited to avoid the use of force over the long term, by averting situations in which American adversaries from Iran and North Korea to Russia and China think aggression might pay. "Peace through strength" is not a meaningless catchphrase; it is good strategy. </w:t>
      </w:r>
      <w:r w:rsidRPr="003A2B5C">
        <w:rPr>
          <w:rStyle w:val="Emphasis"/>
        </w:rPr>
        <w:t>Closing the capabilities-commitments gap by dramatically increasing the former therefore represents the best available approach.</w:t>
      </w:r>
    </w:p>
    <w:p w:rsidR="0051014A" w:rsidRPr="00C50A23" w:rsidRDefault="0051014A" w:rsidP="0051014A"/>
    <w:p w:rsidR="00286A47" w:rsidRPr="008E67EC" w:rsidRDefault="0051014A" w:rsidP="0051014A">
      <w:pPr>
        <w:pStyle w:val="Heading2"/>
      </w:pPr>
      <w:r>
        <w:t>AUTOR INDICTS</w:t>
      </w:r>
    </w:p>
    <w:p w:rsidR="00286A47" w:rsidRPr="008E67EC" w:rsidRDefault="0051014A" w:rsidP="00286A47">
      <w:pPr>
        <w:pStyle w:val="Heading3"/>
        <w:rPr>
          <w:rFonts w:cs="Times New Roman"/>
        </w:rPr>
      </w:pPr>
      <w:r>
        <w:rPr>
          <w:rFonts w:cs="Times New Roman"/>
        </w:rPr>
        <w:t>Posen</w:t>
      </w:r>
    </w:p>
    <w:p w:rsidR="00286A47" w:rsidRPr="008E67EC" w:rsidRDefault="00286A47" w:rsidP="00286A47">
      <w:pPr>
        <w:pStyle w:val="Heading4"/>
        <w:rPr>
          <w:rFonts w:cs="Times New Roman"/>
        </w:rPr>
      </w:pPr>
      <w:r w:rsidRPr="008E67EC">
        <w:rPr>
          <w:rFonts w:cs="Times New Roman"/>
        </w:rPr>
        <w:t>Posen’s wrong --- his proposals unfalsifiable, outdated, and empirically disproven</w:t>
      </w:r>
    </w:p>
    <w:p w:rsidR="00286A47" w:rsidRPr="008E67EC" w:rsidRDefault="00286A47" w:rsidP="00286A47">
      <w:pPr>
        <w:rPr>
          <w:rStyle w:val="Style13ptBold"/>
          <w:b w:val="0"/>
          <w:sz w:val="22"/>
        </w:rPr>
      </w:pPr>
      <w:r w:rsidRPr="008E67EC">
        <w:rPr>
          <w:rStyle w:val="Style13ptBold"/>
        </w:rPr>
        <w:t xml:space="preserve">MacDonald and Parent 16 --- </w:t>
      </w:r>
      <w:r w:rsidRPr="008E67EC">
        <w:rPr>
          <w:rStyle w:val="Style13ptBold"/>
          <w:b w:val="0"/>
          <w:sz w:val="22"/>
        </w:rPr>
        <w:t>MacDonald is an Associate Professor of Political Science at Wellesley College. Parent is Associate Professor of political science at the University of Miami. (Paul and Joseph, “H-Diplo ISSF Roundtable”, https://issforum.org/ISSF/PDF/ISSF-Roundtable-8-16.pdf)//ET</w:t>
      </w:r>
    </w:p>
    <w:p w:rsidR="00286A47" w:rsidRPr="008E67EC" w:rsidRDefault="00286A47" w:rsidP="00286A47">
      <w:r w:rsidRPr="008E67EC">
        <w:t xml:space="preserve">Barry Posen’s Restraint provides the definitive statement of retrenchment and offshore balancing as the basis of a realist grand strategy for the United States. The result is a sophisticated, accomplished and forthright work by an author with a keen analytical mind. To his credit, even where one disagrees with Posen’s analysis or conclusions – as I do – there is a welcome directness in his writing. For example, he describes as “a fantasy” President Barack Obama’s belief that the world should move to the abolition of nuclear weapons (73). </w:t>
      </w:r>
      <w:r w:rsidRPr="008E67EC">
        <w:rPr>
          <w:rStyle w:val="StyleUnderline"/>
        </w:rPr>
        <w:t xml:space="preserve">Major elements of Posen’s approach will be familiar to many readers. </w:t>
      </w:r>
      <w:proofErr w:type="gramStart"/>
      <w:r w:rsidRPr="008E67EC">
        <w:rPr>
          <w:rStyle w:val="StyleUnderline"/>
        </w:rPr>
        <w:t>He has been making the case for retrenchment for a considerable period of time</w:t>
      </w:r>
      <w:r w:rsidRPr="008E67EC">
        <w:t>, as in his widely cited 2003 article in International Security, “Command of the Commons;” in a 2007 American Interest essay that foreshadows the book; and in his 2013 argument for a transformative “Pull Back” in foreign policy.1 In the book, though Posen situates his work squarely within a realist framework, he is explicit in noting that realists “do not agree on everything” (170- 171).</w:t>
      </w:r>
      <w:proofErr w:type="gramEnd"/>
      <w:r w:rsidRPr="008E67EC">
        <w:t xml:space="preserve"> He cites differences with selective-engagement advocates as well as offensive realists. Nonetheless, the concepts of restraint -- i.e., political-military disengagement and offshore balancing </w:t>
      </w:r>
      <w:proofErr w:type="gramStart"/>
      <w:r w:rsidRPr="008E67EC">
        <w:t>-- which are the focus of Posen’s</w:t>
      </w:r>
      <w:proofErr w:type="gramEnd"/>
      <w:r w:rsidRPr="008E67EC">
        <w:t xml:space="preserve"> work lie at the core of contemporary realism for academics and for policy experts who share the realist outlook. Indeed, whatever the nuances, offshore balancing has become close to synonymous with academic realism. That </w:t>
      </w:r>
      <w:proofErr w:type="gramStart"/>
      <w:r w:rsidRPr="008E67EC">
        <w:t>being said</w:t>
      </w:r>
      <w:proofErr w:type="gramEnd"/>
      <w:r w:rsidRPr="008E67EC">
        <w:t xml:space="preserve">, </w:t>
      </w:r>
      <w:r w:rsidRPr="008E67EC">
        <w:rPr>
          <w:rStyle w:val="Emphasis"/>
        </w:rPr>
        <w:t>there are two noteworthy limits with the approach set out</w:t>
      </w:r>
      <w:r w:rsidRPr="008E67EC">
        <w:t xml:space="preserve"> both </w:t>
      </w:r>
      <w:r w:rsidRPr="008E67EC">
        <w:rPr>
          <w:rStyle w:val="Emphasis"/>
        </w:rPr>
        <w:t>in Restraint and by other contemporary proponents of this realist framework.</w:t>
      </w:r>
      <w:r w:rsidRPr="008E67EC">
        <w:t xml:space="preserve"> </w:t>
      </w:r>
      <w:r w:rsidRPr="008E67EC">
        <w:rPr>
          <w:rStyle w:val="StyleUnderline"/>
        </w:rPr>
        <w:t>One is conceptual and has to do with realism itself</w:t>
      </w:r>
      <w:r w:rsidRPr="008E67EC">
        <w:t xml:space="preserve">. </w:t>
      </w:r>
      <w:proofErr w:type="gramStart"/>
      <w:r w:rsidRPr="008E67EC">
        <w:t xml:space="preserve">The other concerns its timeliness and the extent to which both real-world events and Obama’s foreign policies make the work and its deep critique of ‘liberal hegemony’ seem more backward looking than relevant as a current guide to policy and strategy.2 </w:t>
      </w:r>
      <w:r w:rsidRPr="008E67EC">
        <w:rPr>
          <w:rStyle w:val="StyleUnderline"/>
        </w:rPr>
        <w:t>Realism</w:t>
      </w:r>
      <w:r w:rsidRPr="008E67EC">
        <w:t xml:space="preserve"> itself has a long and rich lineage3 , but it is best understood as a tradition more than as a theory.</w:t>
      </w:r>
      <w:proofErr w:type="gramEnd"/>
      <w:r w:rsidRPr="008E67EC">
        <w:t xml:space="preserve"> Its </w:t>
      </w:r>
      <w:r w:rsidRPr="008E67EC">
        <w:rPr>
          <w:rStyle w:val="StyleUnderline"/>
        </w:rPr>
        <w:t xml:space="preserve">central positions are difficult to test or </w:t>
      </w:r>
      <w:proofErr w:type="gramStart"/>
      <w:r w:rsidRPr="008E67EC">
        <w:rPr>
          <w:rStyle w:val="StyleUnderline"/>
        </w:rPr>
        <w:t>falsify</w:t>
      </w:r>
      <w:r w:rsidRPr="008E67EC">
        <w:t>,</w:t>
      </w:r>
      <w:proofErr w:type="gramEnd"/>
      <w:r w:rsidRPr="008E67EC">
        <w:t xml:space="preserve"> a limitation equally the case for liberal internationalism and constructivism. Moreover, </w:t>
      </w:r>
      <w:r w:rsidRPr="008E67EC">
        <w:rPr>
          <w:rStyle w:val="StyleUnderline"/>
        </w:rPr>
        <w:t xml:space="preserve">contemporary academic proponents seem wedded to a narrow treatment of realism. </w:t>
      </w:r>
      <w:r w:rsidRPr="008E67EC">
        <w:t>They do so either with elaborate embellishments that are not necessarily embodied in the tradition itself</w:t>
      </w:r>
      <w:proofErr w:type="gramStart"/>
      <w:r w:rsidRPr="008E67EC">
        <w:t>,4</w:t>
      </w:r>
      <w:proofErr w:type="gramEnd"/>
      <w:r w:rsidRPr="008E67EC">
        <w:t xml:space="preserve"> or – in the present case – </w:t>
      </w:r>
      <w:r w:rsidRPr="008E67EC">
        <w:rPr>
          <w:rStyle w:val="StyleUnderline"/>
        </w:rPr>
        <w:t>they tend to interpret realism as dictating retrenchment and offshore balancing, when neither idea is obligatory</w:t>
      </w:r>
      <w:r w:rsidRPr="008E67EC">
        <w:t xml:space="preserve"> for a realist understanding of international politics. </w:t>
      </w:r>
      <w:r w:rsidRPr="008E67EC">
        <w:rPr>
          <w:rStyle w:val="StyleUnderline"/>
        </w:rPr>
        <w:t>Posen</w:t>
      </w:r>
      <w:r w:rsidRPr="008E67EC">
        <w:t xml:space="preserve"> does situate his work in key precepts of the realist tradition, including the absence of overarching authority in world affairs, the importance of power and security, and states’ necessary concern for their own national interests. </w:t>
      </w:r>
      <w:proofErr w:type="gramStart"/>
      <w:r w:rsidRPr="008E67EC">
        <w:t>But</w:t>
      </w:r>
      <w:proofErr w:type="gramEnd"/>
      <w:r w:rsidRPr="008E67EC">
        <w:t xml:space="preserve"> he and other scholars </w:t>
      </w:r>
      <w:r w:rsidRPr="008E67EC">
        <w:rPr>
          <w:rStyle w:val="StyleUnderline"/>
        </w:rPr>
        <w:t>have tended to reduce realism to a nearly exclusive emphasis on offshore balancing and disengagement from U.S. commitments in Europe, the Middle East, and Asia</w:t>
      </w:r>
      <w:r w:rsidRPr="008E67EC">
        <w:t xml:space="preserve">.5 These realists believe that absent the American presence, balance-of-power logic is likely to motivate local powers to balance against regional threats. </w:t>
      </w:r>
      <w:proofErr w:type="gramStart"/>
      <w:r w:rsidRPr="008E67EC">
        <w:t xml:space="preserve">Thus America can remedy its costly overextension abroad, husband its own blood and treasure, and devote resources to domestic priorities.6 For Posen and like-minded realists, the U.S. can and should avoid engagement in most foreign conflicts, but if intervention becomes necessary, it should emphasize naval forces rather than large numbers of combat troops and it should structure its own forces accordingly.7 </w:t>
      </w:r>
      <w:r w:rsidRPr="008E67EC">
        <w:rPr>
          <w:rStyle w:val="Emphasis"/>
        </w:rPr>
        <w:t>In practice</w:t>
      </w:r>
      <w:r w:rsidRPr="008E67EC">
        <w:t xml:space="preserve">, however, </w:t>
      </w:r>
      <w:r w:rsidRPr="008E67EC">
        <w:rPr>
          <w:rStyle w:val="StyleUnderline"/>
        </w:rPr>
        <w:t>offshore balancing offers a rationale for inaction and neo-isolationism.</w:t>
      </w:r>
      <w:proofErr w:type="gramEnd"/>
      <w:r w:rsidRPr="008E67EC">
        <w:rPr>
          <w:rStyle w:val="StyleUnderline"/>
        </w:rPr>
        <w:t xml:space="preserve"> As critics have observed, the concept is much more attractive as an </w:t>
      </w:r>
      <w:r w:rsidRPr="008E67EC">
        <w:rPr>
          <w:rStyle w:val="Emphasis"/>
        </w:rPr>
        <w:t xml:space="preserve">academic notion than a real-world strategic approach.8 </w:t>
      </w:r>
      <w:proofErr w:type="gramStart"/>
      <w:r w:rsidRPr="008E67EC">
        <w:t>In</w:t>
      </w:r>
      <w:proofErr w:type="gramEnd"/>
      <w:r w:rsidRPr="008E67EC">
        <w:t xml:space="preserve"> broader terms, </w:t>
      </w:r>
      <w:r w:rsidRPr="008E67EC">
        <w:rPr>
          <w:rStyle w:val="StyleUnderline"/>
        </w:rPr>
        <w:t>academic realist thinkers</w:t>
      </w:r>
      <w:r w:rsidRPr="008E67EC">
        <w:t xml:space="preserve"> </w:t>
      </w:r>
      <w:r w:rsidRPr="008E67EC">
        <w:rPr>
          <w:rStyle w:val="StyleUnderline"/>
        </w:rPr>
        <w:t>tend to share a reductive view of foreign policy behavior that undervalues agency.</w:t>
      </w:r>
      <w:r w:rsidRPr="008E67EC">
        <w:t xml:space="preserve"> That is, </w:t>
      </w:r>
      <w:r w:rsidRPr="008E67EC">
        <w:rPr>
          <w:rStyle w:val="StyleUnderline"/>
        </w:rPr>
        <w:t>they allow insufficient weight for</w:t>
      </w:r>
      <w:r w:rsidRPr="008E67EC">
        <w:t xml:space="preserve"> the </w:t>
      </w:r>
      <w:r w:rsidRPr="008E67EC">
        <w:rPr>
          <w:rStyle w:val="StyleUnderline"/>
        </w:rPr>
        <w:t xml:space="preserve">causal influence of ideologies, beliefs, history, and interests </w:t>
      </w:r>
      <w:r w:rsidRPr="008E67EC">
        <w:t xml:space="preserve">in shaping the behavior of foreign actors.9 </w:t>
      </w:r>
      <w:proofErr w:type="gramStart"/>
      <w:r w:rsidRPr="008E67EC">
        <w:rPr>
          <w:rStyle w:val="StyleUnderline"/>
        </w:rPr>
        <w:t>In</w:t>
      </w:r>
      <w:proofErr w:type="gramEnd"/>
      <w:r w:rsidRPr="008E67EC">
        <w:rPr>
          <w:rStyle w:val="StyleUnderline"/>
        </w:rPr>
        <w:t xml:space="preserve"> criticizing U.S. policy and</w:t>
      </w:r>
      <w:r w:rsidRPr="008E67EC">
        <w:t xml:space="preserve"> security </w:t>
      </w:r>
      <w:r w:rsidRPr="008E67EC">
        <w:rPr>
          <w:rStyle w:val="StyleUnderline"/>
        </w:rPr>
        <w:t>commitments abroad</w:t>
      </w:r>
      <w:r w:rsidRPr="008E67EC">
        <w:t xml:space="preserve">, </w:t>
      </w:r>
      <w:r w:rsidRPr="008E67EC">
        <w:rPr>
          <w:rStyle w:val="StyleUnderline"/>
        </w:rPr>
        <w:t>Posen</w:t>
      </w:r>
      <w:r w:rsidRPr="008E67EC">
        <w:t xml:space="preserve"> and others te</w:t>
      </w:r>
      <w:r w:rsidRPr="008E67EC">
        <w:rPr>
          <w:rStyle w:val="StyleUnderline"/>
        </w:rPr>
        <w:t>nd to see these as fundamental in provoking opposition to the U.S. However</w:t>
      </w:r>
      <w:r w:rsidRPr="008E67EC">
        <w:t xml:space="preserve">, if one considers the recent behavior of Russia and China, </w:t>
      </w:r>
      <w:r w:rsidRPr="008E67EC">
        <w:rPr>
          <w:rStyle w:val="StyleUnderline"/>
        </w:rPr>
        <w:t xml:space="preserve">there are ample reasons to weigh more heavily the internal sources of state conduct than Posen and others would allow. </w:t>
      </w:r>
      <w:r w:rsidRPr="008E67EC">
        <w:t xml:space="preserve">Thus </w:t>
      </w:r>
      <w:r w:rsidRPr="008E67EC">
        <w:rPr>
          <w:rStyle w:val="StyleUnderline"/>
        </w:rPr>
        <w:t>a respected scholar of the two countries,</w:t>
      </w:r>
      <w:r w:rsidRPr="008E67EC">
        <w:t xml:space="preserve"> Gilbert </w:t>
      </w:r>
      <w:proofErr w:type="spellStart"/>
      <w:r w:rsidRPr="008E67EC">
        <w:t>Rozman</w:t>
      </w:r>
      <w:proofErr w:type="spellEnd"/>
      <w:r w:rsidRPr="008E67EC">
        <w:rPr>
          <w:rStyle w:val="StyleUnderline"/>
        </w:rPr>
        <w:t xml:space="preserve">, emphasizes domestic factors shaping Russian and Chinese behavior and national identity in opposition to Western concepts of world order. </w:t>
      </w:r>
      <w:proofErr w:type="gramStart"/>
      <w:r w:rsidRPr="008E67EC">
        <w:rPr>
          <w:rStyle w:val="StyleUnderline"/>
        </w:rPr>
        <w:t>These include justifying authoritarian rule by taking pride in the communist legacy, emphasis on past historical differences</w:t>
      </w:r>
      <w:r w:rsidRPr="008E67EC">
        <w:t xml:space="preserve"> with the West including the Cold War, prioritizing foreign-policy cooperation with each other while exaggerating threats from America, and the deliberate adoption of chauvinistic rhetoric and confrontational foreign policies to justify domestic repression.10 </w:t>
      </w:r>
      <w:r w:rsidRPr="008E67EC">
        <w:rPr>
          <w:rStyle w:val="StyleUnderline"/>
        </w:rPr>
        <w:t>No less a thinker than</w:t>
      </w:r>
      <w:r w:rsidRPr="008E67EC">
        <w:t xml:space="preserve"> Kenneth </w:t>
      </w:r>
      <w:r w:rsidRPr="008E67EC">
        <w:rPr>
          <w:rStyle w:val="StyleUnderline"/>
        </w:rPr>
        <w:t>Waltz</w:t>
      </w:r>
      <w:r w:rsidRPr="008E67EC">
        <w:t xml:space="preserve">, the </w:t>
      </w:r>
      <w:r w:rsidRPr="008E67EC">
        <w:rPr>
          <w:rStyle w:val="StyleUnderline"/>
        </w:rPr>
        <w:t>intellectual father of</w:t>
      </w:r>
      <w:r w:rsidRPr="008E67EC">
        <w:t xml:space="preserve"> modern structural </w:t>
      </w:r>
      <w:r w:rsidRPr="008E67EC">
        <w:rPr>
          <w:rStyle w:val="StyleUnderline"/>
        </w:rPr>
        <w:t>realism, cautioned against the overly deterministic use of realist concepts</w:t>
      </w:r>
      <w:r w:rsidRPr="008E67EC">
        <w:t xml:space="preserve"> in understanding state behavior.</w:t>
      </w:r>
      <w:proofErr w:type="gramEnd"/>
      <w:r w:rsidRPr="008E67EC">
        <w:t xml:space="preserve"> Three decades </w:t>
      </w:r>
      <w:proofErr w:type="gramStart"/>
      <w:r w:rsidRPr="008E67EC">
        <w:t>ago</w:t>
      </w:r>
      <w:proofErr w:type="gramEnd"/>
      <w:r w:rsidRPr="008E67EC">
        <w:t xml:space="preserve"> he wrote: Structures shape and shove. </w:t>
      </w:r>
      <w:r w:rsidRPr="008E67EC">
        <w:rPr>
          <w:rStyle w:val="StyleUnderline"/>
        </w:rPr>
        <w:t>They do not determine behaviors and outcomes, not only because unit-level and structural causes interact, but also because the shaping and shoving of structures may be successfully resisted.</w:t>
      </w:r>
      <w:r w:rsidRPr="008E67EC">
        <w:t xml:space="preserve">11 </w:t>
      </w:r>
      <w:proofErr w:type="gramStart"/>
      <w:r w:rsidRPr="008E67EC">
        <w:t>In</w:t>
      </w:r>
      <w:proofErr w:type="gramEnd"/>
      <w:r w:rsidRPr="008E67EC">
        <w:t xml:space="preserve"> practice, </w:t>
      </w:r>
      <w:r w:rsidRPr="008E67EC">
        <w:rPr>
          <w:rStyle w:val="StyleUnderline"/>
        </w:rPr>
        <w:t>Posen and other offshore balancers also overlook the wider costs of disengagement and inaction</w:t>
      </w:r>
      <w:r w:rsidRPr="008E67EC">
        <w:t xml:space="preserve">. </w:t>
      </w:r>
      <w:proofErr w:type="gramStart"/>
      <w:r w:rsidRPr="008E67EC">
        <w:t>Thus</w:t>
      </w:r>
      <w:proofErr w:type="gramEnd"/>
      <w:r w:rsidRPr="008E67EC">
        <w:t xml:space="preserve"> Stephen Brooks, William </w:t>
      </w:r>
      <w:proofErr w:type="spellStart"/>
      <w:r w:rsidRPr="008E67EC">
        <w:t>Wohlforth</w:t>
      </w:r>
      <w:proofErr w:type="spellEnd"/>
      <w:r w:rsidRPr="008E67EC">
        <w:t xml:space="preserve">, and John </w:t>
      </w:r>
      <w:proofErr w:type="spellStart"/>
      <w:r w:rsidRPr="008E67EC">
        <w:t>Ikenberry</w:t>
      </w:r>
      <w:proofErr w:type="spellEnd"/>
      <w:r w:rsidRPr="008E67EC">
        <w:t xml:space="preserve"> make the case that America should “lean forward” in its foreign policy, and argue that retrenchment radically overstates the costs of engagement and understates its benefits. In an adroit reference to realism, they conclude that, “[To] retain a grand strategy of deep engagement after the Cold War is just what the preponderance of international relations scholarship would expect a rational self-interested leading power in America’s position to do.”</w:t>
      </w:r>
      <w:proofErr w:type="gramStart"/>
      <w:r w:rsidRPr="008E67EC">
        <w:t>12</w:t>
      </w:r>
      <w:proofErr w:type="gramEnd"/>
      <w:r w:rsidRPr="008E67EC">
        <w:t xml:space="preserve"> </w:t>
      </w:r>
      <w:r w:rsidRPr="008E67EC">
        <w:rPr>
          <w:rStyle w:val="StyleUnderline"/>
        </w:rPr>
        <w:t>Restraint argues against the strategy of ‘Liberal Hegemony</w:t>
      </w:r>
      <w:r w:rsidRPr="008E67EC">
        <w:t>,</w:t>
      </w:r>
      <w:r w:rsidRPr="008E67EC">
        <w:rPr>
          <w:rStyle w:val="StyleUnderline"/>
        </w:rPr>
        <w:t>’ which is described as dominating the foreign policies of Democrats and Republicans as well as the views of foreign-policy elites.</w:t>
      </w:r>
      <w:r w:rsidRPr="008E67EC">
        <w:t xml:space="preserve"> </w:t>
      </w:r>
      <w:proofErr w:type="gramStart"/>
      <w:r w:rsidRPr="008E67EC">
        <w:t>But</w:t>
      </w:r>
      <w:proofErr w:type="gramEnd"/>
      <w:r w:rsidRPr="008E67EC">
        <w:t xml:space="preserve"> after nearly two full terms of the Obama administration, it is deeply problematic to define his foreign-policy strategy in those terms. To be sure, Posen includes Obama in his criticisms of over-reach, and the President has certainly made expansive use of drone attacks and Special Forces in actions against al-Qaeda and the Islamic State of Iraq and Syria (ISIS), and selectively reinserted American forces in Iraq. Nonetheless, other realists do leap to the defense of Obama’s foreign policy.13 Indeed, the overall approach that Obama adopted has been one much more inclined toward retrenchment than to Liberal Hegemony. The President has even referred to himself as a realist and cited Thomas Hobbes.14 His strategy has included reducing America’s military capabilities, pulling back from regional and diplomatic commitments, and telegraphing a preference for retrenchment and disengagement. Yet taken together, these measures reduce the incentive for allies to follow Washington’s leadership. </w:t>
      </w:r>
      <w:r w:rsidRPr="008E67EC">
        <w:rPr>
          <w:rStyle w:val="StyleUnderline"/>
        </w:rPr>
        <w:t>Simultaneously, by lessening the likelihood that the U.S. could or would make good on its commitments or threats, Obama has increased the temptation for adversaries to act against American preferences.1</w:t>
      </w:r>
      <w:r w:rsidRPr="008E67EC">
        <w:t xml:space="preserve">5 </w:t>
      </w:r>
      <w:r w:rsidRPr="008E67EC">
        <w:rPr>
          <w:rStyle w:val="StyleUnderline"/>
        </w:rPr>
        <w:t xml:space="preserve">Thus the consequences of this realist experiment have been costly. </w:t>
      </w:r>
      <w:r w:rsidRPr="008E67EC">
        <w:t xml:space="preserve">The </w:t>
      </w:r>
      <w:r w:rsidRPr="008E67EC">
        <w:rPr>
          <w:rStyle w:val="StyleUnderline"/>
        </w:rPr>
        <w:t>practical implications of restraint and retrenchment have become starkly evident in the Middle East</w:t>
      </w:r>
      <w:r w:rsidRPr="008E67EC">
        <w:t xml:space="preserve">. In Iraq, a </w:t>
      </w:r>
      <w:r w:rsidRPr="008E67EC">
        <w:rPr>
          <w:rStyle w:val="StyleUnderline"/>
        </w:rPr>
        <w:t>precipitous U.S. withdrawal allowed free rein for the bitterly</w:t>
      </w:r>
      <w:r w:rsidRPr="008E67EC">
        <w:t xml:space="preserve"> </w:t>
      </w:r>
      <w:r w:rsidRPr="008E67EC">
        <w:rPr>
          <w:rStyle w:val="StyleUnderline"/>
        </w:rPr>
        <w:t xml:space="preserve">sectarian </w:t>
      </w:r>
      <w:r w:rsidRPr="008E67EC">
        <w:t xml:space="preserve">Prime Minister Nouri </w:t>
      </w:r>
      <w:r w:rsidRPr="008E67EC">
        <w:rPr>
          <w:rStyle w:val="StyleUnderline"/>
        </w:rPr>
        <w:t>al-Maliki</w:t>
      </w:r>
      <w:r w:rsidRPr="008E67EC">
        <w:t xml:space="preserve">, thus </w:t>
      </w:r>
      <w:r w:rsidRPr="008E67EC">
        <w:rPr>
          <w:rStyle w:val="StyleUnderline"/>
        </w:rPr>
        <w:t>contributing to the renewal of insurgency</w:t>
      </w:r>
      <w:r w:rsidRPr="008E67EC">
        <w:t xml:space="preserve"> and the rise of ISIS. In Libya, policies of ‘leading from behind’ and then eschewing support for reconstruction and order have been followed by chaos, institutional collapse, and a growing role for radical Islamists including al-Qaeda and ISIS. In Syria, </w:t>
      </w:r>
      <w:r w:rsidRPr="008E67EC">
        <w:rPr>
          <w:rStyle w:val="StyleUnderline"/>
        </w:rPr>
        <w:t>unwillingness to provide early and meaningful backing</w:t>
      </w:r>
      <w:r w:rsidRPr="008E67EC">
        <w:t xml:space="preserve"> for the moderate opposition as well as failing to enforce Obama’s ‘red line’ against President Bashar al-Assad’s use of chemical weapons </w:t>
      </w:r>
      <w:r w:rsidRPr="008E67EC">
        <w:rPr>
          <w:rStyle w:val="StyleUnderline"/>
        </w:rPr>
        <w:t xml:space="preserve">have undercut U.S. credibility and helped to allow a horrific civil war to escalate. </w:t>
      </w:r>
      <w:r w:rsidRPr="008E67EC">
        <w:t xml:space="preserve">Syria’s neighbors </w:t>
      </w:r>
      <w:proofErr w:type="gramStart"/>
      <w:r w:rsidRPr="008E67EC">
        <w:t>have been weakened</w:t>
      </w:r>
      <w:proofErr w:type="gramEnd"/>
      <w:r w:rsidRPr="008E67EC">
        <w:t xml:space="preserve"> by a massive outflow of refugees and are threatened by the spread of ISIS and al-Qaeda. Russia has regained a Middle-East power position after </w:t>
      </w:r>
      <w:proofErr w:type="gramStart"/>
      <w:r w:rsidRPr="008E67EC">
        <w:t>having been expelled</w:t>
      </w:r>
      <w:proofErr w:type="gramEnd"/>
      <w:r w:rsidRPr="008E67EC">
        <w:t xml:space="preserve"> from the region four decades ago. </w:t>
      </w:r>
      <w:proofErr w:type="gramStart"/>
      <w:r w:rsidRPr="008E67EC">
        <w:t>And</w:t>
      </w:r>
      <w:proofErr w:type="gramEnd"/>
      <w:r w:rsidRPr="008E67EC">
        <w:t xml:space="preserve"> the refugee tsunami has swept into Europe, where it has triggered a virulent populist reaction and endangered European stability. In sum, </w:t>
      </w:r>
      <w:proofErr w:type="gramStart"/>
      <w:r w:rsidRPr="008E67EC">
        <w:t>as a consequence</w:t>
      </w:r>
      <w:proofErr w:type="gramEnd"/>
      <w:r w:rsidRPr="008E67EC">
        <w:t xml:space="preserve"> of America’s retrenchment in the Middle East, terrorism has escalated, U.S. allies feel abandoned, adversaries have become emboldened, and the region has become more dangerous and unstable. </w:t>
      </w:r>
      <w:r w:rsidRPr="008E67EC">
        <w:rPr>
          <w:rStyle w:val="StyleUnderline"/>
        </w:rPr>
        <w:t xml:space="preserve">Beyond these conceptual questions, the book </w:t>
      </w:r>
      <w:r w:rsidRPr="008E67EC">
        <w:rPr>
          <w:rStyle w:val="Emphasis"/>
        </w:rPr>
        <w:t xml:space="preserve">seems </w:t>
      </w:r>
      <w:proofErr w:type="gramStart"/>
      <w:r w:rsidRPr="008E67EC">
        <w:rPr>
          <w:rStyle w:val="Emphasis"/>
        </w:rPr>
        <w:t>backward-looking</w:t>
      </w:r>
      <w:proofErr w:type="gramEnd"/>
      <w:r w:rsidRPr="008E67EC">
        <w:t xml:space="preserve">. Posen himself notes that he wrote in spring 2013 (174), and describes his focus as the “last 20 years of activism” (69), especially the two decades following the end of the Cold War. Despite references to Obama, his emphasis is very much on what he sees as the excesses of the Bush and Clinton administrations. Thus in the opening paragraph of the Preface, readers are told of three major events that have affected his thinking: NATO enlargement to include “former vassal states of the Soviet Union,” the war in Kosovo, and the war in Iraq. (xi). These are bona fide subjects for serious policy and strategy analysis and debate, but their relevance seems much less immediate at the present time than must have been the case as the author began thinking and writing on these matters more than a dozen years ago. As a result, the emphasis on political and strategic over-commitment seems dated in relationship to the events of recent years and the policies followed by the Obama administration. </w:t>
      </w:r>
      <w:proofErr w:type="gramStart"/>
      <w:r w:rsidRPr="008E67EC">
        <w:t xml:space="preserve">For example, in making the case for a military strategy of “Command of the Commons” (135-163), although </w:t>
      </w:r>
      <w:r w:rsidRPr="008E67EC">
        <w:rPr>
          <w:rStyle w:val="StyleUnderline"/>
        </w:rPr>
        <w:t>Posen delves into detail about rising challengers and the need to take measures to maintain America’s edge, his approach seems too complacent about Washington’s ability to do so while enacting deep cuts in force structure and reducing the defense budget to 2.5 percent of GDP.</w:t>
      </w:r>
      <w:proofErr w:type="gramEnd"/>
      <w:r w:rsidRPr="008E67EC">
        <w:rPr>
          <w:rStyle w:val="StyleUnderline"/>
        </w:rPr>
        <w:t xml:space="preserve"> </w:t>
      </w:r>
      <w:r w:rsidRPr="008E67EC">
        <w:t xml:space="preserve">Similarly, some </w:t>
      </w:r>
      <w:r w:rsidRPr="008E67EC">
        <w:rPr>
          <w:rStyle w:val="StyleUnderline"/>
        </w:rPr>
        <w:t xml:space="preserve">treatment of </w:t>
      </w:r>
      <w:r w:rsidRPr="008E67EC">
        <w:rPr>
          <w:rStyle w:val="Emphasis"/>
        </w:rPr>
        <w:t>country specifics feels rusty</w:t>
      </w:r>
      <w:r w:rsidRPr="008E67EC">
        <w:rPr>
          <w:rStyle w:val="StyleUnderline"/>
        </w:rPr>
        <w:t xml:space="preserve">. Posen describes Russia as the weakest of the four Europeans powers and </w:t>
      </w:r>
      <w:proofErr w:type="gramStart"/>
      <w:r w:rsidRPr="008E67EC">
        <w:rPr>
          <w:rStyle w:val="StyleUnderline"/>
        </w:rPr>
        <w:t>writes that</w:t>
      </w:r>
      <w:proofErr w:type="gramEnd"/>
      <w:r w:rsidRPr="008E67EC">
        <w:rPr>
          <w:rStyle w:val="StyleUnderline"/>
        </w:rPr>
        <w:t xml:space="preserve"> “its conventional forces are weak” (87</w:t>
      </w:r>
      <w:r w:rsidRPr="008E67EC">
        <w:t xml:space="preserve">). </w:t>
      </w:r>
      <w:proofErr w:type="gramStart"/>
      <w:r w:rsidRPr="008E67EC">
        <w:t>But</w:t>
      </w:r>
      <w:proofErr w:type="gramEnd"/>
      <w:r w:rsidRPr="008E67EC">
        <w:t xml:space="preserve"> </w:t>
      </w:r>
      <w:r w:rsidRPr="008E67EC">
        <w:rPr>
          <w:rStyle w:val="StyleUnderline"/>
        </w:rPr>
        <w:t>in Crimea and Ukraine</w:t>
      </w:r>
      <w:r w:rsidRPr="008E67EC">
        <w:t xml:space="preserve">, and more recently in Syria, the </w:t>
      </w:r>
      <w:r w:rsidRPr="008E67EC">
        <w:rPr>
          <w:rStyle w:val="StyleUnderline"/>
        </w:rPr>
        <w:t>modernization and upgrading of Russia’s military has become quite apparent</w:t>
      </w:r>
      <w:r w:rsidRPr="008E67EC">
        <w:t xml:space="preserve">. In turn, despite noting that the European Union (EU) is unwieldy and that it is not a single country, Posen writes that the EU “provides a good base on which Europeans could build an autonomous defense capability” and that its Common Security and Defense Policy “demonstrates that they can look after themselves”(89). Yet not only the recent refugee crisis and Europe’s grave political disarray, but also the Eurozone crisis that began in 2009 make these assumptions seem wildly optimistic. In addition, </w:t>
      </w:r>
      <w:r w:rsidRPr="008E67EC">
        <w:rPr>
          <w:rStyle w:val="StyleUnderline"/>
        </w:rPr>
        <w:t xml:space="preserve">Posen recommends that the U.S. should pull its remaining operational forces from Europe over a ten year period as well as withdraw from NATO’s integrated military command and that the North Atlantic Treaty itself should “be rewritten entirely or permitted to lapse” (90). These measures are </w:t>
      </w:r>
      <w:r w:rsidRPr="008E67EC">
        <w:rPr>
          <w:rStyle w:val="Emphasis"/>
        </w:rPr>
        <w:t>inadvisable</w:t>
      </w:r>
      <w:r w:rsidRPr="008E67EC">
        <w:rPr>
          <w:rStyle w:val="StyleUnderline"/>
        </w:rPr>
        <w:t xml:space="preserve"> in the face of a predatory Russia that not only menaces its former republics, but also other states along its entire western periphery.</w:t>
      </w:r>
      <w:r w:rsidRPr="008E67EC">
        <w:t xml:space="preserve"> To Posen’s credit, it should be noted that he begins the book with the observation that, “A grand strategy . . . is a set of concepts and arguments that need to be revisited regularly” (1). That caution is very much in order here. </w:t>
      </w:r>
      <w:proofErr w:type="gramStart"/>
      <w:r w:rsidRPr="008E67EC">
        <w:t xml:space="preserve">In sum, </w:t>
      </w:r>
      <w:r w:rsidRPr="008E67EC">
        <w:rPr>
          <w:rStyle w:val="StyleUnderline"/>
        </w:rPr>
        <w:t>though Posen calls for a grand strategy of restraint, the alternative to U.S. engagement and leadership in international affairs is likely to be authoritarian modernization and regional hegemony by countries that do not share American and Western values of liberty, democracy, and the enlightenment.</w:t>
      </w:r>
      <w:r w:rsidRPr="008E67EC">
        <w:t xml:space="preserve">16 The </w:t>
      </w:r>
      <w:r w:rsidRPr="008E67EC">
        <w:rPr>
          <w:rStyle w:val="StyleUnderline"/>
        </w:rPr>
        <w:t>aggressive actions of Russia</w:t>
      </w:r>
      <w:r w:rsidRPr="008E67EC">
        <w:t xml:space="preserve"> in Ukraine and Eastern Europe, </w:t>
      </w:r>
      <w:r w:rsidRPr="008E67EC">
        <w:rPr>
          <w:rStyle w:val="StyleUnderline"/>
        </w:rPr>
        <w:t>Iran</w:t>
      </w:r>
      <w:r w:rsidRPr="008E67EC">
        <w:t xml:space="preserve"> in the Persian Gulf and wider Middle East, </w:t>
      </w:r>
      <w:r w:rsidRPr="008E67EC">
        <w:rPr>
          <w:rStyle w:val="StyleUnderline"/>
        </w:rPr>
        <w:t>and China</w:t>
      </w:r>
      <w:r w:rsidRPr="008E67EC">
        <w:t xml:space="preserve"> in the East and South China seas </w:t>
      </w:r>
      <w:r w:rsidRPr="008E67EC">
        <w:rPr>
          <w:rStyle w:val="StyleUnderline"/>
        </w:rPr>
        <w:t>illustrate this danger</w:t>
      </w:r>
      <w:r w:rsidRPr="008E67EC">
        <w:t>.</w:t>
      </w:r>
      <w:proofErr w:type="gramEnd"/>
      <w:r w:rsidRPr="008E67EC">
        <w:t xml:space="preserve"> Eventually, </w:t>
      </w:r>
      <w:r w:rsidRPr="008E67EC">
        <w:rPr>
          <w:rStyle w:val="StyleUnderline"/>
        </w:rPr>
        <w:t>the U.S. will find itself needing to return to a more robust world role,</w:t>
      </w:r>
      <w:r w:rsidRPr="008E67EC">
        <w:t xml:space="preserve"> whether through a reassessment of strategy or because foreign perils make such a change unavoidable. The </w:t>
      </w:r>
      <w:r w:rsidRPr="008E67EC">
        <w:rPr>
          <w:rStyle w:val="StyleUnderline"/>
        </w:rPr>
        <w:t xml:space="preserve">active as well as prudent engagement of the U.S. is not in itself a sufficient condition for world order, </w:t>
      </w:r>
      <w:r w:rsidRPr="008E67EC">
        <w:t xml:space="preserve">but it is often a necessary one. America retains the capacity to act accordingly, but until it </w:t>
      </w:r>
      <w:proofErr w:type="gramStart"/>
      <w:r w:rsidRPr="008E67EC">
        <w:t>does</w:t>
      </w:r>
      <w:proofErr w:type="gramEnd"/>
      <w:r w:rsidRPr="008E67EC">
        <w:t xml:space="preserve"> </w:t>
      </w:r>
      <w:r w:rsidRPr="008E67EC">
        <w:rPr>
          <w:rStyle w:val="StyleUnderline"/>
        </w:rPr>
        <w:t xml:space="preserve">the world is likely to become more dangerous and disorderly, with growing threats to regional stability, prosperity, and to the vital national interests of the U.S. itself. </w:t>
      </w:r>
    </w:p>
    <w:p w:rsidR="00286A47" w:rsidRPr="008E67EC" w:rsidRDefault="00286A47" w:rsidP="00286A47">
      <w:pPr>
        <w:pStyle w:val="Heading4"/>
        <w:rPr>
          <w:rFonts w:cs="Times New Roman"/>
        </w:rPr>
      </w:pPr>
      <w:r w:rsidRPr="008E67EC">
        <w:rPr>
          <w:rFonts w:cs="Times New Roman"/>
        </w:rPr>
        <w:t>Posen’s wrong – literature consensus opposes it and fails to consider a world of retrenchment</w:t>
      </w:r>
    </w:p>
    <w:p w:rsidR="00286A47" w:rsidRPr="008E67EC" w:rsidRDefault="00286A47" w:rsidP="00286A47">
      <w:pPr>
        <w:rPr>
          <w:rStyle w:val="Style13ptBold"/>
          <w:b w:val="0"/>
          <w:sz w:val="22"/>
        </w:rPr>
      </w:pPr>
      <w:r w:rsidRPr="008E67EC">
        <w:rPr>
          <w:rStyle w:val="Style13ptBold"/>
        </w:rPr>
        <w:t xml:space="preserve">Becker 14 </w:t>
      </w:r>
      <w:r w:rsidRPr="008E67EC">
        <w:rPr>
          <w:rStyle w:val="Style13ptBold"/>
          <w:b w:val="0"/>
          <w:sz w:val="22"/>
        </w:rPr>
        <w:t xml:space="preserve">--- Department Chair at National Intelligence University and an Army Special Forces Officer working in the Strategic Intelligence Career Field. </w:t>
      </w:r>
      <w:r w:rsidRPr="008E67EC">
        <w:rPr>
          <w:rStyle w:val="Style13ptBold"/>
        </w:rPr>
        <w:t xml:space="preserve"> </w:t>
      </w:r>
      <w:r w:rsidRPr="008E67EC">
        <w:rPr>
          <w:rStyle w:val="Style13ptBold"/>
          <w:b w:val="0"/>
        </w:rPr>
        <w:t>(</w:t>
      </w:r>
      <w:r w:rsidRPr="008E67EC">
        <w:rPr>
          <w:rStyle w:val="Style13ptBold"/>
          <w:b w:val="0"/>
          <w:sz w:val="22"/>
        </w:rPr>
        <w:t>LTC Joseph, “Restraint: A New Foundation for U.S. Grand Strategy: REVIEWED BY LTC JOSEPH BECKER”, Cornell University Press)//ET</w:t>
      </w:r>
    </w:p>
    <w:p w:rsidR="00286A47" w:rsidRPr="008E67EC" w:rsidRDefault="00286A47" w:rsidP="00286A47">
      <w:r w:rsidRPr="008E67EC">
        <w:t xml:space="preserve">While the status quo would seem to require a change, </w:t>
      </w:r>
      <w:r w:rsidRPr="008E67EC">
        <w:rPr>
          <w:rStyle w:val="StyleUnderline"/>
        </w:rPr>
        <w:t xml:space="preserve">the level of disengagement recommended by Posen </w:t>
      </w:r>
      <w:r w:rsidRPr="008E67EC">
        <w:rPr>
          <w:rStyle w:val="Emphasis"/>
        </w:rPr>
        <w:t>could be problematic in ways that his book fails to explore.</w:t>
      </w:r>
      <w:r w:rsidRPr="008E67EC">
        <w:t xml:space="preserve"> </w:t>
      </w:r>
      <w:r w:rsidRPr="008E67EC">
        <w:rPr>
          <w:rStyle w:val="StyleUnderline"/>
        </w:rPr>
        <w:t>The network of alliances and security guarantees maintained by the U.S. does more than simply abet stability in far-flung areas of the world. The U.S.,</w:t>
      </w:r>
      <w:r w:rsidRPr="008E67EC">
        <w:t xml:space="preserve"> as a nation, </w:t>
      </w:r>
      <w:r w:rsidRPr="008E67EC">
        <w:rPr>
          <w:rStyle w:val="StyleUnderline"/>
        </w:rPr>
        <w:t xml:space="preserve">tends to be rather opinionated as to the conduct of world affairs. </w:t>
      </w:r>
      <w:r w:rsidRPr="008E67EC">
        <w:t xml:space="preserve">While rarely stated explicitly, </w:t>
      </w:r>
      <w:r w:rsidRPr="008E67EC">
        <w:rPr>
          <w:rStyle w:val="StyleUnderline"/>
        </w:rPr>
        <w:t>security assistance in its various forms is one of the levers used by Washington to gain influence over the decision-making processes of other nations. A prominent example is Congress’ linking of security assistance for Pakistan</w:t>
      </w:r>
      <w:r w:rsidRPr="008E67EC">
        <w:t xml:space="preserve"> in 2011 to a concrete set of performance objectives. It is also true that countries hosting U</w:t>
      </w:r>
      <w:r w:rsidRPr="008E67EC">
        <w:rPr>
          <w:rStyle w:val="StyleUnderline"/>
        </w:rPr>
        <w:t xml:space="preserve">.S. bases or deployments usually reap considerable economic benefits from those arrangements as well. </w:t>
      </w:r>
      <w:r w:rsidRPr="008E67EC">
        <w:t xml:space="preserve">Unfortunately, balancing power is a dangerous game that does not always lead to stability. Posen argues, for instance, that the U.S. should remove ground forces from Japan and the Republic of Korea (ROK), believing that the South Koreans are more than a match for the </w:t>
      </w:r>
      <w:proofErr w:type="gramStart"/>
      <w:r w:rsidRPr="008E67EC">
        <w:t>North</w:t>
      </w:r>
      <w:proofErr w:type="gramEnd"/>
      <w:r w:rsidRPr="008E67EC">
        <w:t xml:space="preserve"> and that both Japan and the ROK will balance against China once they have to. </w:t>
      </w:r>
      <w:proofErr w:type="gramStart"/>
      <w:r w:rsidRPr="008E67EC">
        <w:t>But</w:t>
      </w:r>
      <w:proofErr w:type="gramEnd"/>
      <w:r w:rsidRPr="008E67EC">
        <w:t xml:space="preserve"> what if the Japanese and the Koreans assess the threat differently than the U.S.? What if one nation attempts to “buck pass” its security preparations to another nation and holds out too long? Stalin did this before World War II, expecting France to bear the cost of balancing against Germany. When France fell in six weeks, the stage was set for a Nazi invasion of Russia. Balancing can also have unintended consequences. Posen states that, “Restraint aims to energize other advanced industrial states into improving their own capabilities to defend themselves…” </w:t>
      </w:r>
      <w:proofErr w:type="gramStart"/>
      <w:r w:rsidRPr="008E67EC">
        <w:t>But</w:t>
      </w:r>
      <w:proofErr w:type="gramEnd"/>
      <w:r w:rsidRPr="008E67EC">
        <w:t xml:space="preserve"> the capability to defend generally implies a capability to attack as well. Japan’s balancing against China would almost certainly arouse insecurities on the Korean peninsula, among other places. Nationalist tendencies in either location might also encourage a state to flex its newfound muscle. Reassurance to the other Allied nations attacked by Japan in World War II was one of the reasons the U.S. assumed responsibility for the security of Japan in the first place after the war. </w:t>
      </w:r>
      <w:r w:rsidRPr="008E67EC">
        <w:rPr>
          <w:rStyle w:val="StyleUnderline"/>
        </w:rPr>
        <w:t xml:space="preserve">Perhaps the U.S. can no longer afford to be the guarantor, but </w:t>
      </w:r>
      <w:r w:rsidRPr="008E67EC">
        <w:rPr>
          <w:rStyle w:val="Emphasis"/>
        </w:rPr>
        <w:t xml:space="preserve">abandoning this role will relinquish a measure of control that the U.S. maintains over its international environment. </w:t>
      </w:r>
      <w:r w:rsidRPr="008E67EC">
        <w:t xml:space="preserve">The U.S. will always maintain some responsibility to assist its allies and </w:t>
      </w:r>
      <w:proofErr w:type="gramStart"/>
      <w:r w:rsidRPr="008E67EC">
        <w:t>could be drawn</w:t>
      </w:r>
      <w:proofErr w:type="gramEnd"/>
      <w:r w:rsidRPr="008E67EC">
        <w:t xml:space="preserve"> into regional conflicts whether or not it prefers. </w:t>
      </w:r>
      <w:r w:rsidRPr="008E67EC">
        <w:rPr>
          <w:rStyle w:val="StyleUnderline"/>
        </w:rPr>
        <w:t>One of the assumptions underpinning Posen’s argument is that countries act in their own rational self-interest.</w:t>
      </w:r>
      <w:r w:rsidRPr="008E67EC">
        <w:t xml:space="preserve"> This aligns well with a realist view of nation states as individual actors on a world stage. </w:t>
      </w:r>
      <w:r w:rsidRPr="008E67EC">
        <w:rPr>
          <w:rStyle w:val="Emphasis"/>
        </w:rPr>
        <w:t>However</w:t>
      </w:r>
      <w:r w:rsidRPr="008E67EC">
        <w:t xml:space="preserve">, </w:t>
      </w:r>
      <w:r w:rsidRPr="008E67EC">
        <w:rPr>
          <w:rStyle w:val="StyleUnderline"/>
        </w:rPr>
        <w:t xml:space="preserve">nation states </w:t>
      </w:r>
      <w:proofErr w:type="gramStart"/>
      <w:r w:rsidRPr="008E67EC">
        <w:rPr>
          <w:rStyle w:val="StyleUnderline"/>
        </w:rPr>
        <w:t>are built</w:t>
      </w:r>
      <w:proofErr w:type="gramEnd"/>
      <w:r w:rsidRPr="008E67EC">
        <w:rPr>
          <w:rStyle w:val="StyleUnderline"/>
        </w:rPr>
        <w:t xml:space="preserve"> of people and groups of people who may possess different and competing views of their own self-interest.</w:t>
      </w:r>
      <w:r w:rsidRPr="008E67EC">
        <w:t xml:space="preserve"> </w:t>
      </w:r>
      <w:proofErr w:type="gramStart"/>
      <w:r w:rsidRPr="008E67EC">
        <w:rPr>
          <w:rStyle w:val="StyleUnderline"/>
        </w:rPr>
        <w:t>Many of the world’s states,</w:t>
      </w:r>
      <w:r w:rsidRPr="008E67EC">
        <w:t xml:space="preserve"> even nominal democracies, </w:t>
      </w:r>
      <w:r w:rsidRPr="008E67EC">
        <w:rPr>
          <w:rStyle w:val="StyleUnderline"/>
        </w:rPr>
        <w:t>are controlled in practice by groups of elite</w:t>
      </w:r>
      <w:r w:rsidRPr="008E67EC">
        <w:t>s</w:t>
      </w:r>
      <w:proofErr w:type="gramEnd"/>
      <w:r w:rsidRPr="008E67EC">
        <w:t xml:space="preserve">. </w:t>
      </w:r>
      <w:r w:rsidRPr="008E67EC">
        <w:rPr>
          <w:rStyle w:val="StyleUnderline"/>
        </w:rPr>
        <w:t>Egypt</w:t>
      </w:r>
      <w:r w:rsidRPr="008E67EC">
        <w:t xml:space="preserve">, for example, </w:t>
      </w:r>
      <w:proofErr w:type="gramStart"/>
      <w:r w:rsidRPr="008E67EC">
        <w:rPr>
          <w:rStyle w:val="StyleUnderline"/>
        </w:rPr>
        <w:t>is largely run</w:t>
      </w:r>
      <w:proofErr w:type="gramEnd"/>
      <w:r w:rsidRPr="008E67EC">
        <w:rPr>
          <w:rStyle w:val="StyleUnderline"/>
        </w:rPr>
        <w:t xml:space="preserve"> by a number of military officers with a disproportionate hold on the nation’s economic assets</w:t>
      </w:r>
      <w:r w:rsidRPr="008E67EC">
        <w:t xml:space="preserve">. This group has successfully resisted all attempts to implement greatly needed economic reforms, even using its influence to prevent an IMF loan package in 2011. Egypt has instead turned primarily to handouts by members of the Gulf Cooperation Council, whose interests lie in suppressing both the Muslim Brotherhood and the fledgling democratic movement spawned by the Arab Spring, a self-serving marriage of convenience among Middle Eastern power brokers. </w:t>
      </w:r>
      <w:proofErr w:type="gramStart"/>
      <w:r w:rsidRPr="008E67EC">
        <w:t>Even in more representative societies such as the U.S.,</w:t>
      </w:r>
      <w:proofErr w:type="gramEnd"/>
      <w:r w:rsidRPr="008E67EC">
        <w:t xml:space="preserve"> citizens are loath to suffer short-term pain such as taxation for the benefit of long-term necessities like a healthy environment or robust infrastructure. </w:t>
      </w:r>
      <w:r w:rsidRPr="008E67EC">
        <w:rPr>
          <w:rStyle w:val="StyleUnderline"/>
        </w:rPr>
        <w:t>It is therefore dangerous to assume that governments will arrive at decisions that truly reflect the greater good of their populations.</w:t>
      </w:r>
      <w:r w:rsidRPr="008E67EC">
        <w:t xml:space="preserve"> Even if a universal law were to ensure the balance of power in every region of the world, the balance that results may not be favorable for U.S. national security interests. </w:t>
      </w:r>
      <w:r w:rsidRPr="008E67EC">
        <w:rPr>
          <w:rStyle w:val="StyleUnderline"/>
        </w:rPr>
        <w:t>A further assumption supporting Posen’s work is that states currently enjoying the benefits of U.S.-provided security will ultimately rise to the occasion if the U.S. steps back</w:t>
      </w:r>
      <w:r w:rsidRPr="008E67EC">
        <w:t xml:space="preserve"> from the picture</w:t>
      </w:r>
      <w:r w:rsidRPr="008E67EC">
        <w:rPr>
          <w:rStyle w:val="StyleUnderline"/>
        </w:rPr>
        <w:t xml:space="preserve">. An alternative possibility is that many governments will simply </w:t>
      </w:r>
      <w:r w:rsidRPr="008E67EC">
        <w:rPr>
          <w:rStyle w:val="Emphasis"/>
        </w:rPr>
        <w:t xml:space="preserve">find a new patron. </w:t>
      </w:r>
      <w:r w:rsidRPr="008E67EC">
        <w:t xml:space="preserve">Vali Nasr argues in his book, Dispensable Nation: American Foreign Policy in Retreat, that </w:t>
      </w:r>
      <w:r w:rsidRPr="008E67EC">
        <w:rPr>
          <w:rStyle w:val="StyleUnderline"/>
        </w:rPr>
        <w:t>reducing American engagement</w:t>
      </w:r>
      <w:r w:rsidRPr="008E67EC">
        <w:t xml:space="preserve"> in the Middle East, for instance, would merely </w:t>
      </w:r>
      <w:r w:rsidRPr="008E67EC">
        <w:rPr>
          <w:rStyle w:val="StyleUnderline"/>
        </w:rPr>
        <w:t xml:space="preserve">pave the way for increasing Chinese influence </w:t>
      </w:r>
      <w:r w:rsidRPr="008E67EC">
        <w:t>in this area of the world</w:t>
      </w:r>
      <w:r w:rsidRPr="008E67EC">
        <w:rPr>
          <w:rStyle w:val="StyleUnderline"/>
        </w:rPr>
        <w:t xml:space="preserve">. While America’s </w:t>
      </w:r>
      <w:proofErr w:type="gramStart"/>
      <w:r w:rsidRPr="008E67EC">
        <w:rPr>
          <w:rStyle w:val="StyleUnderline"/>
        </w:rPr>
        <w:t>track record</w:t>
      </w:r>
      <w:proofErr w:type="gramEnd"/>
      <w:r w:rsidRPr="008E67EC">
        <w:rPr>
          <w:rStyle w:val="StyleUnderline"/>
        </w:rPr>
        <w:t xml:space="preserve"> for abiding by its own liberal ideals is decidedly mixed in this region</w:t>
      </w:r>
      <w:r w:rsidRPr="008E67EC">
        <w:t xml:space="preserve">, he believes that </w:t>
      </w:r>
      <w:r w:rsidRPr="008E67EC">
        <w:rPr>
          <w:rStyle w:val="Emphasis"/>
        </w:rPr>
        <w:t>the Chinese version would be far more extractive and far less benign</w:t>
      </w:r>
      <w:r w:rsidRPr="008E67EC">
        <w:t xml:space="preserve">. However, as demonstrated throughout the era of colonialism, </w:t>
      </w:r>
      <w:r w:rsidRPr="008E67EC">
        <w:rPr>
          <w:rStyle w:val="StyleUnderline"/>
        </w:rPr>
        <w:t>ruling elites are often quick to settle for a bad deal that benefits them directly.</w:t>
      </w:r>
      <w:r w:rsidRPr="008E67EC">
        <w:t xml:space="preserve"> Perhaps this trend would prove self-limiting in the </w:t>
      </w:r>
      <w:proofErr w:type="gramStart"/>
      <w:r w:rsidRPr="008E67EC">
        <w:t>long run</w:t>
      </w:r>
      <w:proofErr w:type="gramEnd"/>
      <w:r w:rsidRPr="008E67EC">
        <w:t xml:space="preserve">, but the short-term cost could be a power shift away from the U.S. </w:t>
      </w:r>
      <w:r w:rsidRPr="008E67EC">
        <w:rPr>
          <w:rStyle w:val="StyleUnderline"/>
        </w:rPr>
        <w:t>Posen’s vision for “command of the commons</w:t>
      </w:r>
      <w:r w:rsidRPr="008E67EC">
        <w:t xml:space="preserve">” means that the U.S. would dominate the air, sea, and space. His treatment of space is brief and largely sound, but he </w:t>
      </w:r>
      <w:r w:rsidRPr="008E67EC">
        <w:rPr>
          <w:rStyle w:val="StyleUnderline"/>
        </w:rPr>
        <w:t>underestimates the contested nature of this arena</w:t>
      </w:r>
      <w:r w:rsidRPr="008E67EC">
        <w:t xml:space="preserve">. The air forces </w:t>
      </w:r>
      <w:proofErr w:type="gramStart"/>
      <w:r w:rsidRPr="008E67EC">
        <w:t>are treated</w:t>
      </w:r>
      <w:proofErr w:type="gramEnd"/>
      <w:r w:rsidRPr="008E67EC">
        <w:t xml:space="preserve"> as essential but could be right-sized to coincide with a reduction of ground forces. The thrust of Posen’s argument 194 | BOOK REVIEWS PRISM 5, no. 3 is that the U.S. should support its grand strategy of Restraint through a maritime-focused force, significantly reducing the size and priority of ground forces. In his view, the balance of power and nuclear deterrence will reduce the likelihood of great power war, and a reluctance to engage in smaller-scale regional conflicts will eliminate the need for massive counterinsurgency operations and render the current force structure irrelevant. Oddly, Posen even argues for a reduction in naval forces as well, going so far as to assess the number of aircraft carriers in the fleet. The U.S., he believes, has the economic might to reconstitute the reduced forces if necessary, but should save its money in the meantime. </w:t>
      </w:r>
      <w:r w:rsidRPr="008E67EC">
        <w:rPr>
          <w:rStyle w:val="Emphasis"/>
        </w:rPr>
        <w:t>Many prominent strategists would dispute Posen’s argument</w:t>
      </w:r>
      <w:r w:rsidRPr="008E67EC">
        <w:t xml:space="preserve"> </w:t>
      </w:r>
      <w:r w:rsidRPr="008E67EC">
        <w:rPr>
          <w:rStyle w:val="StyleUnderline"/>
        </w:rPr>
        <w:t xml:space="preserve">about the primacy of naval forces in establishing national military power. </w:t>
      </w:r>
      <w:r w:rsidRPr="008E67EC">
        <w:t xml:space="preserve">For brevity, this review will draw upon some key points made by John J. </w:t>
      </w:r>
      <w:proofErr w:type="spellStart"/>
      <w:r w:rsidRPr="008E67EC">
        <w:t>Mearsheimer</w:t>
      </w:r>
      <w:proofErr w:type="spellEnd"/>
      <w:r w:rsidRPr="008E67EC">
        <w:t xml:space="preserve">, author of the </w:t>
      </w:r>
      <w:proofErr w:type="spellStart"/>
      <w:r w:rsidRPr="008E67EC">
        <w:t>The</w:t>
      </w:r>
      <w:proofErr w:type="spellEnd"/>
      <w:r w:rsidRPr="008E67EC">
        <w:t xml:space="preserve"> Tragedy of Great Power Politics. </w:t>
      </w:r>
      <w:proofErr w:type="spellStart"/>
      <w:proofErr w:type="gramStart"/>
      <w:r w:rsidRPr="008E67EC">
        <w:t>Mearsheimer</w:t>
      </w:r>
      <w:proofErr w:type="spellEnd"/>
      <w:r w:rsidRPr="008E67EC">
        <w:t xml:space="preserve"> quotes British naval strategist Julian Corbett: “Since men live upon the land and not upon the sea, great issues between nations have always been decided – except in the rarest cases, by what your army can do against your enemy’s territory and national life, or else by the fear of what the fleet makes it possible for your army to do.”</w:t>
      </w:r>
      <w:proofErr w:type="gramEnd"/>
      <w:r w:rsidRPr="008E67EC">
        <w:t xml:space="preserve"> Only armies can conquer and control land, and they serve as the primary instrument of military power. Navies can project this power through amphibious assault (against a contested shore), amphibious landing (against a minimally contested shore), or through troop transport (using a friendly port). Amphibious operations are a dicey prospect. The best historical examples of success primarily occurred during World War II, and overwhelming air power was the decisive factor in every case. In addition, navies can bombard a coastline or launch missiles but, without boots on the ground, the effect is limited. Lastly, navies can regulate commerce, even to the point of conducting a full blockade of littoral regions. However, blockades have an unimpressive history of providing a decisive advantage, especially during great power conflicts. Blockades, and even maritime interdiction, </w:t>
      </w:r>
      <w:proofErr w:type="gramStart"/>
      <w:r w:rsidRPr="008E67EC">
        <w:t>would be considered</w:t>
      </w:r>
      <w:proofErr w:type="gramEnd"/>
      <w:r w:rsidRPr="008E67EC">
        <w:t xml:space="preserve"> very controversial actions in the modern world. Therefore, a grand strategy that </w:t>
      </w:r>
      <w:proofErr w:type="gramStart"/>
      <w:r w:rsidRPr="008E67EC">
        <w:t>is founded</w:t>
      </w:r>
      <w:proofErr w:type="gramEnd"/>
      <w:r w:rsidRPr="008E67EC">
        <w:t xml:space="preserve"> upon a means of power projection instead of the source of power itself is fundamentally flawed. </w:t>
      </w:r>
      <w:r w:rsidRPr="008E67EC">
        <w:rPr>
          <w:rStyle w:val="StyleUnderline"/>
        </w:rPr>
        <w:t>Posen’s argument that the U.S. GDP would allow it to reconstitute its military forces in short order if required might hold some truth for machines</w:t>
      </w:r>
      <w:r w:rsidRPr="008E67EC">
        <w:t xml:space="preserve">, but </w:t>
      </w:r>
      <w:r w:rsidRPr="008E67EC">
        <w:rPr>
          <w:rStyle w:val="Emphasis"/>
        </w:rPr>
        <w:t>i</w:t>
      </w:r>
      <w:r w:rsidRPr="008E67EC">
        <w:rPr>
          <w:rStyle w:val="StyleUnderline"/>
        </w:rPr>
        <w:t>t seriously discounts the time that it takes to train and develop professional and technically proficient soldiers capable of operating effectively on the modern battlefield</w:t>
      </w:r>
      <w:r w:rsidRPr="008E67EC">
        <w:rPr>
          <w:rStyle w:val="Emphasis"/>
        </w:rPr>
        <w:t>.</w:t>
      </w:r>
      <w:r w:rsidRPr="008E67EC">
        <w:t xml:space="preserve"> </w:t>
      </w:r>
      <w:r w:rsidRPr="008E67EC">
        <w:rPr>
          <w:rStyle w:val="Emphasis"/>
        </w:rPr>
        <w:t>It also ignores the possibility that the U.S. might be required to engage in two or more conflicts at once</w:t>
      </w:r>
      <w:r w:rsidRPr="008E67EC">
        <w:t xml:space="preserve">. Potential adversaries or regional antagonists might see increased opportunities for aggression once the U.S. commits its diminished ground forces to a particular mission. Regardless of the reader’s views on the grand strategy of Restraint, this book has value. Posen outlines the benefits of having a clearly articulated grand strategy and demonstrates the pitfalls that the U.S. has faced in navigating national security policy without this level of clarity. His case against becoming embroiled in conflicts that require counterinsurgency operations is strong. </w:t>
      </w:r>
      <w:r w:rsidRPr="008E67EC">
        <w:rPr>
          <w:rStyle w:val="StyleUnderline"/>
        </w:rPr>
        <w:t xml:space="preserve">The grand strategy he proposes is problematic for a variety of reasons, </w:t>
      </w:r>
      <w:r w:rsidRPr="008E67EC">
        <w:rPr>
          <w:rStyle w:val="Emphasis"/>
        </w:rPr>
        <w:t>largely for the optimism of its assumptions and its required alignment of forces</w:t>
      </w:r>
      <w:r w:rsidRPr="008E67EC">
        <w:t xml:space="preserve">. However, this work provides a starting point for debate and a structure from which various alternatives </w:t>
      </w:r>
      <w:proofErr w:type="gramStart"/>
      <w:r w:rsidRPr="008E67EC">
        <w:t>might be built and assessed</w:t>
      </w:r>
      <w:proofErr w:type="gramEnd"/>
      <w:r w:rsidRPr="008E67EC">
        <w:t xml:space="preserve">. Posen is right that something needs to </w:t>
      </w:r>
      <w:proofErr w:type="gramStart"/>
      <w:r w:rsidRPr="008E67EC">
        <w:t>be done</w:t>
      </w:r>
      <w:proofErr w:type="gramEnd"/>
      <w:r w:rsidRPr="008E67EC">
        <w:t xml:space="preserve"> differently. In the words of Stephen Walt, “Democracy, freedom, and apple pie aren’t a foreign policy.” They are not a grand strategy either. PRISM</w:t>
      </w:r>
    </w:p>
    <w:p w:rsidR="00286A47" w:rsidRPr="008E67EC" w:rsidRDefault="0051014A" w:rsidP="00286A47">
      <w:pPr>
        <w:pStyle w:val="Heading3"/>
        <w:rPr>
          <w:rFonts w:cs="Times New Roman"/>
        </w:rPr>
      </w:pPr>
      <w:proofErr w:type="spellStart"/>
      <w:r>
        <w:rPr>
          <w:rFonts w:cs="Times New Roman"/>
        </w:rPr>
        <w:t>Fettweis</w:t>
      </w:r>
      <w:proofErr w:type="spellEnd"/>
    </w:p>
    <w:p w:rsidR="00286A47" w:rsidRPr="008E67EC" w:rsidRDefault="00286A47" w:rsidP="00286A47">
      <w:pPr>
        <w:pStyle w:val="Heading4"/>
        <w:rPr>
          <w:rFonts w:cs="Times New Roman"/>
        </w:rPr>
      </w:pPr>
      <w:proofErr w:type="spellStart"/>
      <w:r w:rsidRPr="008E67EC">
        <w:rPr>
          <w:rFonts w:cs="Times New Roman"/>
        </w:rPr>
        <w:t>Fettweis’s</w:t>
      </w:r>
      <w:proofErr w:type="spellEnd"/>
      <w:r w:rsidRPr="008E67EC">
        <w:rPr>
          <w:rFonts w:cs="Times New Roman"/>
        </w:rPr>
        <w:t xml:space="preserve"> </w:t>
      </w:r>
      <w:proofErr w:type="spellStart"/>
      <w:r w:rsidRPr="008E67EC">
        <w:rPr>
          <w:rFonts w:cs="Times New Roman"/>
        </w:rPr>
        <w:t>arg</w:t>
      </w:r>
      <w:proofErr w:type="spellEnd"/>
      <w:r w:rsidRPr="008E67EC">
        <w:rPr>
          <w:rFonts w:cs="Times New Roman"/>
        </w:rPr>
        <w:t xml:space="preserve"> is too vague and based on flawed correlations</w:t>
      </w:r>
    </w:p>
    <w:p w:rsidR="00286A47" w:rsidRPr="008E67EC" w:rsidRDefault="00286A47" w:rsidP="00286A47">
      <w:pPr>
        <w:rPr>
          <w:rStyle w:val="Style13ptBold"/>
          <w:b w:val="0"/>
          <w:sz w:val="22"/>
        </w:rPr>
      </w:pPr>
      <w:r w:rsidRPr="008E67EC">
        <w:rPr>
          <w:rStyle w:val="Style13ptBold"/>
        </w:rPr>
        <w:t xml:space="preserve">Preble 12 </w:t>
      </w:r>
      <w:r w:rsidRPr="008E67EC">
        <w:rPr>
          <w:rStyle w:val="Style13ptBold"/>
          <w:b w:val="0"/>
        </w:rPr>
        <w:t xml:space="preserve">--- </w:t>
      </w:r>
      <w:r w:rsidRPr="008E67EC">
        <w:rPr>
          <w:rStyle w:val="Style13ptBold"/>
          <w:b w:val="0"/>
          <w:sz w:val="22"/>
        </w:rPr>
        <w:t>PhD in History, vice president of foreign policy studies at Cato. (Christopher, 9/25/12, “Book Review: Dangerous Times? The International Politics of Great Power Peace”, Sage Journals. http://journals.sagepub.com/doi/pdf/10.1177/0095327X12442316)//ET</w:t>
      </w:r>
    </w:p>
    <w:p w:rsidR="00286A47" w:rsidRPr="008E67EC" w:rsidRDefault="00286A47" w:rsidP="00286A47">
      <w:pPr>
        <w:rPr>
          <w:rStyle w:val="Emphasis"/>
        </w:rPr>
      </w:pPr>
      <w:r w:rsidRPr="008E67EC">
        <w:rPr>
          <w:sz w:val="14"/>
        </w:rPr>
        <w:t xml:space="preserve">In this short, readable volume, author Christopher </w:t>
      </w:r>
      <w:proofErr w:type="spellStart"/>
      <w:r w:rsidRPr="008E67EC">
        <w:rPr>
          <w:rStyle w:val="Emphasis"/>
        </w:rPr>
        <w:t>Fettweis</w:t>
      </w:r>
      <w:proofErr w:type="spellEnd"/>
      <w:r w:rsidRPr="008E67EC">
        <w:rPr>
          <w:rStyle w:val="StyleUnderline"/>
        </w:rPr>
        <w:t xml:space="preserve"> explores the prospects and implications for great power peace. </w:t>
      </w:r>
      <w:r w:rsidRPr="008E67EC">
        <w:rPr>
          <w:sz w:val="14"/>
        </w:rPr>
        <w:t>Anticipating the obvious first reaction from skeptics—namely, that Norman Angell had attempted to show that war was futile, but his efforts were overshadowed by World Wars I and II—</w:t>
      </w:r>
      <w:proofErr w:type="spellStart"/>
      <w:r w:rsidRPr="008E67EC">
        <w:rPr>
          <w:sz w:val="14"/>
        </w:rPr>
        <w:t>Fettweis</w:t>
      </w:r>
      <w:proofErr w:type="spellEnd"/>
      <w:r w:rsidRPr="008E67EC">
        <w:rPr>
          <w:sz w:val="14"/>
        </w:rPr>
        <w:t xml:space="preserve"> postulates that ‘‘Angell was not so much wrong as merely ahead of his time.’’ </w:t>
      </w:r>
      <w:r w:rsidRPr="008E67EC">
        <w:rPr>
          <w:rStyle w:val="StyleUnderline"/>
        </w:rPr>
        <w:t xml:space="preserve">According to </w:t>
      </w:r>
      <w:proofErr w:type="spellStart"/>
      <w:r w:rsidRPr="008E67EC">
        <w:rPr>
          <w:rStyle w:val="StyleUnderline"/>
        </w:rPr>
        <w:t>Fettweis</w:t>
      </w:r>
      <w:proofErr w:type="spellEnd"/>
      <w:r w:rsidRPr="008E67EC">
        <w:rPr>
          <w:rStyle w:val="StyleUnderline"/>
        </w:rPr>
        <w:t xml:space="preserve">, </w:t>
      </w:r>
      <w:r w:rsidRPr="008E67EC">
        <w:rPr>
          <w:sz w:val="14"/>
        </w:rPr>
        <w:t>that time may now have arrived. ‘‘</w:t>
      </w:r>
      <w:r w:rsidRPr="008E67EC">
        <w:rPr>
          <w:rStyle w:val="StyleUnderline"/>
        </w:rPr>
        <w:t>It is possible</w:t>
      </w:r>
      <w:r w:rsidRPr="008E67EC">
        <w:rPr>
          <w:sz w:val="14"/>
        </w:rPr>
        <w:t xml:space="preserve">,’’ he explains, ‘‘that war could be a thing of the past’’ (p. 6). </w:t>
      </w:r>
      <w:r w:rsidRPr="008E67EC">
        <w:rPr>
          <w:rStyle w:val="StyleUnderline"/>
        </w:rPr>
        <w:t xml:space="preserve">‘‘Possible’’ is a </w:t>
      </w:r>
      <w:r w:rsidRPr="008E67EC">
        <w:rPr>
          <w:rStyle w:val="Emphasis"/>
        </w:rPr>
        <w:t>maddeningly vague</w:t>
      </w:r>
      <w:r w:rsidRPr="008E67EC">
        <w:rPr>
          <w:rStyle w:val="StyleUnderline"/>
        </w:rPr>
        <w:t xml:space="preserve"> concept</w:t>
      </w:r>
      <w:r w:rsidRPr="008E67EC">
        <w:rPr>
          <w:sz w:val="14"/>
        </w:rPr>
        <w:t xml:space="preserve">, however, and </w:t>
      </w:r>
      <w:proofErr w:type="spellStart"/>
      <w:r w:rsidRPr="008E67EC">
        <w:rPr>
          <w:rStyle w:val="Emphasis"/>
        </w:rPr>
        <w:t>Fettweis</w:t>
      </w:r>
      <w:proofErr w:type="spellEnd"/>
      <w:r w:rsidRPr="008E67EC">
        <w:rPr>
          <w:rStyle w:val="Emphasis"/>
        </w:rPr>
        <w:t xml:space="preserve"> does not actually prove anything. He bases his argument on faith</w:t>
      </w:r>
      <w:r w:rsidRPr="008E67EC">
        <w:rPr>
          <w:sz w:val="14"/>
        </w:rPr>
        <w:t xml:space="preserve">. </w:t>
      </w:r>
      <w:r w:rsidRPr="008E67EC">
        <w:rPr>
          <w:rStyle w:val="StyleUnderline"/>
        </w:rPr>
        <w:t>Indeed, there can be few other kinds of argument for most of the participants in this debate</w:t>
      </w:r>
      <w:r w:rsidRPr="008E67EC">
        <w:rPr>
          <w:sz w:val="14"/>
        </w:rPr>
        <w:t xml:space="preserve">. </w:t>
      </w:r>
      <w:r w:rsidRPr="008E67EC">
        <w:rPr>
          <w:rStyle w:val="StyleUnderline"/>
        </w:rPr>
        <w:t xml:space="preserve">As </w:t>
      </w:r>
      <w:proofErr w:type="spellStart"/>
      <w:r w:rsidRPr="008E67EC">
        <w:rPr>
          <w:rStyle w:val="StyleUnderline"/>
        </w:rPr>
        <w:t>Fettweis</w:t>
      </w:r>
      <w:proofErr w:type="spellEnd"/>
      <w:r w:rsidRPr="008E67EC">
        <w:rPr>
          <w:rStyle w:val="StyleUnderline"/>
        </w:rPr>
        <w:t xml:space="preserve"> notes, realists, in particular, cling to an almost religious belief that war and warfare is a permanent condition of the human race. Any work that argues the opposite is likely to have an equally religious quality. As such, Dangerous Times? </w:t>
      </w:r>
      <w:proofErr w:type="gramStart"/>
      <w:r w:rsidRPr="008E67EC">
        <w:rPr>
          <w:rStyle w:val="StyleUnderline"/>
        </w:rPr>
        <w:t>speaks</w:t>
      </w:r>
      <w:proofErr w:type="gramEnd"/>
      <w:r w:rsidRPr="008E67EC">
        <w:rPr>
          <w:rStyle w:val="StyleUnderline"/>
        </w:rPr>
        <w:t xml:space="preserve"> to the already converted, but is almost certain to be ignored</w:t>
      </w:r>
      <w:r w:rsidRPr="008E67EC">
        <w:rPr>
          <w:sz w:val="14"/>
        </w:rPr>
        <w:t xml:space="preserve"> by those adherents to a different credo. That is lamentable. This book is worthy of serious consideration by a wide audience. </w:t>
      </w:r>
      <w:proofErr w:type="spellStart"/>
      <w:r w:rsidRPr="008E67EC">
        <w:rPr>
          <w:sz w:val="14"/>
        </w:rPr>
        <w:t>Fettweis</w:t>
      </w:r>
      <w:proofErr w:type="spellEnd"/>
      <w:r w:rsidRPr="008E67EC">
        <w:rPr>
          <w:sz w:val="14"/>
        </w:rPr>
        <w:t xml:space="preserve">, an assistant professor of political science at Tulane, has a fighting chance of succeeding where others have failed for at least two reasons. First, </w:t>
      </w:r>
      <w:proofErr w:type="spellStart"/>
      <w:r w:rsidRPr="008E67EC">
        <w:rPr>
          <w:sz w:val="14"/>
        </w:rPr>
        <w:t>Fettweis</w:t>
      </w:r>
      <w:proofErr w:type="spellEnd"/>
      <w:r w:rsidRPr="008E67EC">
        <w:rPr>
          <w:sz w:val="14"/>
        </w:rPr>
        <w:t xml:space="preserve"> is a gifted writer and a creative thinker. His Losing Hurts Twice as Bad was a serious book, far more so than its idiosyncratic title suggested, and this volume is more serious still. </w:t>
      </w:r>
      <w:proofErr w:type="spellStart"/>
      <w:r w:rsidRPr="008E67EC">
        <w:rPr>
          <w:sz w:val="14"/>
        </w:rPr>
        <w:t>Fettweis</w:t>
      </w:r>
      <w:proofErr w:type="spellEnd"/>
      <w:r w:rsidRPr="008E67EC">
        <w:rPr>
          <w:sz w:val="14"/>
        </w:rPr>
        <w:t xml:space="preserve"> begins by exploring why war and organized violence is on the decline. He then considers some of the leading arguments for why this might be a temporary condition (including possible future conflicts over natural resources) and he concludes with some specific proposals for what the end of great power conflict portends, especially for US foreign policy. The second reason why </w:t>
      </w:r>
      <w:proofErr w:type="spellStart"/>
      <w:r w:rsidRPr="008E67EC">
        <w:rPr>
          <w:sz w:val="14"/>
        </w:rPr>
        <w:t>Fettweis’s</w:t>
      </w:r>
      <w:proofErr w:type="spellEnd"/>
      <w:r w:rsidRPr="008E67EC">
        <w:rPr>
          <w:sz w:val="14"/>
        </w:rPr>
        <w:t xml:space="preserve"> book might fare better than previous attempts to predict the end of great power war is </w:t>
      </w:r>
      <w:proofErr w:type="gramStart"/>
      <w:r w:rsidRPr="008E67EC">
        <w:rPr>
          <w:sz w:val="14"/>
        </w:rPr>
        <w:t>because</w:t>
      </w:r>
      <w:proofErr w:type="gramEnd"/>
      <w:r w:rsidRPr="008E67EC">
        <w:rPr>
          <w:sz w:val="14"/>
        </w:rPr>
        <w:t xml:space="preserve"> his claims and beliefs align with the observable facts. Ted Robert </w:t>
      </w:r>
      <w:proofErr w:type="spellStart"/>
      <w:r w:rsidRPr="008E67EC">
        <w:rPr>
          <w:sz w:val="14"/>
        </w:rPr>
        <w:t>Gurr</w:t>
      </w:r>
      <w:proofErr w:type="spellEnd"/>
      <w:r w:rsidRPr="008E67EC">
        <w:rPr>
          <w:sz w:val="14"/>
        </w:rPr>
        <w:t xml:space="preserve"> and other researchers at the University of Maryland have concluded that violence from global warfare peaked in the early 1990s and has since fallen precipitously. Dangerous Times? </w:t>
      </w:r>
      <w:proofErr w:type="gramStart"/>
      <w:r w:rsidRPr="008E67EC">
        <w:rPr>
          <w:sz w:val="14"/>
        </w:rPr>
        <w:t>follows</w:t>
      </w:r>
      <w:proofErr w:type="gramEnd"/>
      <w:r w:rsidRPr="008E67EC">
        <w:rPr>
          <w:sz w:val="14"/>
        </w:rPr>
        <w:t xml:space="preserve"> more than two decades after John Mueller’s Retreat from Doomsday, and nearly a century after Angell’s Great Illusion, but other writers, including Steven Pinker and Joshua S. Goldstein have published books and articles within the past year exploring similar themes. At a minimum, </w:t>
      </w:r>
      <w:proofErr w:type="spellStart"/>
      <w:r w:rsidRPr="008E67EC">
        <w:rPr>
          <w:sz w:val="14"/>
        </w:rPr>
        <w:t>Fettweis</w:t>
      </w:r>
      <w:proofErr w:type="spellEnd"/>
      <w:r w:rsidRPr="008E67EC">
        <w:rPr>
          <w:sz w:val="14"/>
        </w:rPr>
        <w:t xml:space="preserve"> is in good company. </w:t>
      </w:r>
      <w:proofErr w:type="gramStart"/>
      <w:r w:rsidRPr="008E67EC">
        <w:rPr>
          <w:rStyle w:val="Emphasis"/>
        </w:rPr>
        <w:t>But</w:t>
      </w:r>
      <w:proofErr w:type="gramEnd"/>
      <w:r w:rsidRPr="008E67EC">
        <w:rPr>
          <w:rStyle w:val="Emphasis"/>
        </w:rPr>
        <w:t xml:space="preserve"> the challenge</w:t>
      </w:r>
      <w:r w:rsidRPr="008E67EC">
        <w:rPr>
          <w:sz w:val="14"/>
        </w:rPr>
        <w:t xml:space="preserve">, as with Angell’s first and second attempts, </w:t>
      </w:r>
      <w:r w:rsidRPr="008E67EC">
        <w:rPr>
          <w:rStyle w:val="StyleUnderline"/>
        </w:rPr>
        <w:t>is in humankind’s collective inability to predict</w:t>
      </w:r>
      <w:r w:rsidRPr="008E67EC">
        <w:rPr>
          <w:sz w:val="14"/>
        </w:rPr>
        <w:t xml:space="preserve"> the future. </w:t>
      </w:r>
      <w:r w:rsidRPr="008E67EC">
        <w:rPr>
          <w:rStyle w:val="StyleUnderline"/>
        </w:rPr>
        <w:t xml:space="preserve">Observing the absence of something does not prove its permanent demise. Unrealized war does not equal obsolescent war. </w:t>
      </w:r>
      <w:r w:rsidRPr="008E67EC">
        <w:rPr>
          <w:sz w:val="14"/>
        </w:rPr>
        <w:t xml:space="preserve">Thirty days of sunshine is not sufficient reason to discard all umbrellas and galoshes. There have been peaceful intervals, some quite long ones, in human history. Why is this period different? Is it wise to stop preparing to fight wars—major or otherwise—even if they seem extremely unlikely? </w:t>
      </w:r>
      <w:proofErr w:type="spellStart"/>
      <w:r w:rsidRPr="008E67EC">
        <w:rPr>
          <w:rStyle w:val="StyleUnderline"/>
        </w:rPr>
        <w:t>Fettweis</w:t>
      </w:r>
      <w:proofErr w:type="spellEnd"/>
      <w:r w:rsidRPr="008E67EC">
        <w:rPr>
          <w:rStyle w:val="StyleUnderline"/>
        </w:rPr>
        <w:t xml:space="preserve"> does not answer these questions, in part because he believes that ‘‘identifying the precise cause of great power stability may not prove to be as important as confirming its existence</w:t>
      </w:r>
      <w:r w:rsidRPr="008E67EC">
        <w:rPr>
          <w:sz w:val="14"/>
        </w:rPr>
        <w:t xml:space="preserve">. . . ’’ (p. 50). In fact, </w:t>
      </w:r>
      <w:r w:rsidRPr="008E67EC">
        <w:rPr>
          <w:rStyle w:val="StyleUnderline"/>
        </w:rPr>
        <w:t>understanding what has caused the demise of warfare</w:t>
      </w:r>
      <w:r w:rsidRPr="008E67EC">
        <w:rPr>
          <w:sz w:val="14"/>
        </w:rPr>
        <w:t xml:space="preserve">, or merely its decline, </w:t>
      </w:r>
      <w:r w:rsidRPr="008E67EC">
        <w:rPr>
          <w:rStyle w:val="Emphasis"/>
        </w:rPr>
        <w:t>is essential</w:t>
      </w:r>
      <w:r w:rsidRPr="008E67EC">
        <w:rPr>
          <w:sz w:val="14"/>
        </w:rPr>
        <w:t xml:space="preserve"> </w:t>
      </w:r>
      <w:r w:rsidRPr="008E67EC">
        <w:rPr>
          <w:rStyle w:val="StyleUnderline"/>
        </w:rPr>
        <w:t>to determining whether this is an ephemeral or enduring condition. By failing to offer his own explanation</w:t>
      </w:r>
      <w:r w:rsidRPr="008E67EC">
        <w:rPr>
          <w:sz w:val="14"/>
        </w:rPr>
        <w:t xml:space="preserve"> for why war has ended, </w:t>
      </w:r>
      <w:proofErr w:type="spellStart"/>
      <w:r w:rsidRPr="008E67EC">
        <w:rPr>
          <w:rStyle w:val="StyleUnderline"/>
        </w:rPr>
        <w:t>Fettweis</w:t>
      </w:r>
      <w:proofErr w:type="spellEnd"/>
      <w:r w:rsidRPr="008E67EC">
        <w:rPr>
          <w:sz w:val="14"/>
        </w:rPr>
        <w:t xml:space="preserve"> quite inadvertently </w:t>
      </w:r>
      <w:r w:rsidRPr="008E67EC">
        <w:rPr>
          <w:rStyle w:val="StyleUnderline"/>
        </w:rPr>
        <w:t>opens the door to a competing explanation that he wishes to discredit.</w:t>
      </w:r>
      <w:r w:rsidRPr="008E67EC">
        <w:rPr>
          <w:sz w:val="14"/>
        </w:rPr>
        <w:t xml:space="preserve"> </w:t>
      </w:r>
      <w:r w:rsidRPr="008E67EC">
        <w:rPr>
          <w:rStyle w:val="Emphasis"/>
        </w:rPr>
        <w:t>Others</w:t>
      </w:r>
      <w:r w:rsidRPr="008E67EC">
        <w:rPr>
          <w:sz w:val="14"/>
        </w:rPr>
        <w:t xml:space="preserve">, for example, </w:t>
      </w:r>
      <w:r w:rsidRPr="008E67EC">
        <w:rPr>
          <w:rStyle w:val="Emphasis"/>
        </w:rPr>
        <w:t>have taken</w:t>
      </w:r>
      <w:r w:rsidRPr="008E67EC">
        <w:rPr>
          <w:sz w:val="14"/>
        </w:rPr>
        <w:t xml:space="preserve"> </w:t>
      </w:r>
      <w:r w:rsidRPr="008E67EC">
        <w:rPr>
          <w:rStyle w:val="Emphasis"/>
        </w:rPr>
        <w:t>the absence of great power war as the strongest confirmation for hegemonic stability theory.</w:t>
      </w:r>
    </w:p>
    <w:p w:rsidR="00286A47" w:rsidRPr="008E67EC" w:rsidRDefault="0051014A" w:rsidP="00286A47">
      <w:pPr>
        <w:pStyle w:val="Heading3"/>
        <w:rPr>
          <w:rFonts w:cs="Times New Roman"/>
        </w:rPr>
      </w:pPr>
      <w:r>
        <w:rPr>
          <w:rFonts w:cs="Times New Roman"/>
        </w:rPr>
        <w:t>M and W</w:t>
      </w:r>
    </w:p>
    <w:p w:rsidR="00286A47" w:rsidRPr="008E67EC" w:rsidRDefault="00286A47" w:rsidP="00286A47">
      <w:pPr>
        <w:pStyle w:val="Heading4"/>
        <w:rPr>
          <w:rFonts w:cs="Times New Roman"/>
        </w:rPr>
      </w:pPr>
      <w:proofErr w:type="spellStart"/>
      <w:r w:rsidRPr="008E67EC">
        <w:rPr>
          <w:rFonts w:cs="Times New Roman"/>
        </w:rPr>
        <w:t>Mearsheimer</w:t>
      </w:r>
      <w:proofErr w:type="spellEnd"/>
      <w:r w:rsidRPr="008E67EC">
        <w:rPr>
          <w:rFonts w:cs="Times New Roman"/>
        </w:rPr>
        <w:t xml:space="preserve"> and Walt are wrong </w:t>
      </w:r>
    </w:p>
    <w:p w:rsidR="00286A47" w:rsidRPr="008E67EC" w:rsidRDefault="00286A47" w:rsidP="00286A47">
      <w:r w:rsidRPr="008E67EC">
        <w:rPr>
          <w:rStyle w:val="Style13ptBold"/>
        </w:rPr>
        <w:t xml:space="preserve">Holmes 16 </w:t>
      </w:r>
      <w:r w:rsidRPr="008E67EC">
        <w:rPr>
          <w:rStyle w:val="Style13ptBold"/>
          <w:b w:val="0"/>
        </w:rPr>
        <w:t xml:space="preserve">--- </w:t>
      </w:r>
      <w:r w:rsidRPr="008E67EC">
        <w:rPr>
          <w:rStyle w:val="Style13ptBold"/>
          <w:b w:val="0"/>
          <w:sz w:val="22"/>
        </w:rPr>
        <w:t xml:space="preserve">Professor of Strategy at the Naval War College and coauthor of Red Star over the Pacific. </w:t>
      </w:r>
      <w:r w:rsidRPr="008E67EC">
        <w:t>(James Holmes, 7/18/16, “Why Offshore Balancing Won't Work”, The National Interest. http://nationalinterest.org/feature/why-offshore-balancing-wont-work-17025?page=3)//ET</w:t>
      </w:r>
    </w:p>
    <w:p w:rsidR="00286A47" w:rsidRPr="008E67EC" w:rsidRDefault="00286A47" w:rsidP="00286A47">
      <w:pPr>
        <w:rPr>
          <w:sz w:val="12"/>
        </w:rPr>
      </w:pPr>
      <w:r w:rsidRPr="008E67EC">
        <w:rPr>
          <w:rStyle w:val="StyleUnderline"/>
        </w:rPr>
        <w:t xml:space="preserve">Offshore balancing: a superior U.S. grand strategy! Unless you try to execute it—in which case doubt abounds. A strategy </w:t>
      </w:r>
      <w:proofErr w:type="gramStart"/>
      <w:r w:rsidRPr="008E67EC">
        <w:rPr>
          <w:rStyle w:val="StyleUnderline"/>
        </w:rPr>
        <w:t>that’s</w:t>
      </w:r>
      <w:proofErr w:type="gramEnd"/>
      <w:r w:rsidRPr="008E67EC">
        <w:rPr>
          <w:rStyle w:val="StyleUnderline"/>
        </w:rPr>
        <w:t xml:space="preserve"> not actionable is no strategy at all. </w:t>
      </w:r>
      <w:r w:rsidRPr="008E67EC">
        <w:rPr>
          <w:sz w:val="12"/>
        </w:rPr>
        <w:t xml:space="preserve">Over at Foreign Affairs, nevertheless, University of Chicago professor John </w:t>
      </w:r>
      <w:proofErr w:type="spellStart"/>
      <w:r w:rsidRPr="008E67EC">
        <w:rPr>
          <w:rStyle w:val="StyleUnderline"/>
        </w:rPr>
        <w:t>Mearsheimer</w:t>
      </w:r>
      <w:proofErr w:type="spellEnd"/>
      <w:r w:rsidRPr="008E67EC">
        <w:rPr>
          <w:rStyle w:val="StyleUnderline"/>
        </w:rPr>
        <w:t xml:space="preserve"> and</w:t>
      </w:r>
      <w:r w:rsidRPr="008E67EC">
        <w:rPr>
          <w:sz w:val="12"/>
        </w:rPr>
        <w:t xml:space="preserve"> Harvard professor Stephen </w:t>
      </w:r>
      <w:r w:rsidRPr="008E67EC">
        <w:rPr>
          <w:rStyle w:val="StyleUnderline"/>
        </w:rPr>
        <w:t>Walt are back with their latest manifesto on behalf of offshore balancing</w:t>
      </w:r>
      <w:r w:rsidRPr="008E67EC">
        <w:rPr>
          <w:sz w:val="12"/>
        </w:rPr>
        <w:t xml:space="preserve">. </w:t>
      </w:r>
      <w:proofErr w:type="gramStart"/>
      <w:r w:rsidRPr="008E67EC">
        <w:rPr>
          <w:sz w:val="12"/>
        </w:rPr>
        <w:t>They’re</w:t>
      </w:r>
      <w:proofErr w:type="gramEnd"/>
      <w:r w:rsidRPr="008E67EC">
        <w:rPr>
          <w:sz w:val="12"/>
        </w:rPr>
        <w:t xml:space="preserve"> nothing if not indefatigable. Read the whole thing and hurry back. </w:t>
      </w:r>
      <w:proofErr w:type="gramStart"/>
      <w:r w:rsidRPr="008E67EC">
        <w:rPr>
          <w:sz w:val="12"/>
        </w:rPr>
        <w:t>In a nutshell</w:t>
      </w:r>
      <w:proofErr w:type="gramEnd"/>
      <w:r w:rsidRPr="008E67EC">
        <w:rPr>
          <w:sz w:val="12"/>
        </w:rPr>
        <w:t xml:space="preserve">, </w:t>
      </w:r>
      <w:r w:rsidRPr="008E67EC">
        <w:rPr>
          <w:rStyle w:val="StyleUnderline"/>
        </w:rPr>
        <w:t>offshore-balancing proponents beseech U.S. leaders to offload</w:t>
      </w:r>
      <w:r w:rsidRPr="008E67EC">
        <w:rPr>
          <w:sz w:val="12"/>
        </w:rPr>
        <w:t xml:space="preserve"> less-than-pressing commitments onto powers that inhabit contested </w:t>
      </w:r>
      <w:proofErr w:type="spellStart"/>
      <w:r w:rsidRPr="008E67EC">
        <w:rPr>
          <w:sz w:val="12"/>
        </w:rPr>
        <w:t>rimlands</w:t>
      </w:r>
      <w:proofErr w:type="spellEnd"/>
      <w:r w:rsidRPr="008E67EC">
        <w:rPr>
          <w:sz w:val="12"/>
        </w:rPr>
        <w:t xml:space="preserve">; retire from those </w:t>
      </w:r>
      <w:proofErr w:type="spellStart"/>
      <w:r w:rsidRPr="008E67EC">
        <w:rPr>
          <w:sz w:val="12"/>
        </w:rPr>
        <w:t>rimlands</w:t>
      </w:r>
      <w:proofErr w:type="spellEnd"/>
      <w:r w:rsidRPr="008E67EC">
        <w:rPr>
          <w:sz w:val="12"/>
        </w:rPr>
        <w:t xml:space="preserve">, trusting to the “balancing” logic that beguiles scholars of “realist” leanings to keep the peace; and go back only when local powers prove incapable of keeping some overbearing neighbor in check. The conceit is that states take league to resist would-be hegemons—and usually succeed. The gods of strategy help those who help themselves. Professors </w:t>
      </w:r>
      <w:proofErr w:type="spellStart"/>
      <w:r w:rsidRPr="008E67EC">
        <w:rPr>
          <w:sz w:val="12"/>
        </w:rPr>
        <w:t>Mearsheimer</w:t>
      </w:r>
      <w:proofErr w:type="spellEnd"/>
      <w:r w:rsidRPr="008E67EC">
        <w:rPr>
          <w:sz w:val="12"/>
        </w:rPr>
        <w:t xml:space="preserve"> and Walt improve on most entries in the offshore-balancing genre. They say they want to preserve American primacy, both within the Western Hemisphere and preferably across the globe. They admit that—in certain extreme circumstances—Washington must forward-deploy “enough firepower to the region to shift the balance” in friendly powers’ favor. U.S. forces, then, may have to be onshore before the outbreak of war to steady the equilibrium. </w:t>
      </w:r>
      <w:proofErr w:type="gramStart"/>
      <w:r w:rsidRPr="008E67EC">
        <w:rPr>
          <w:sz w:val="12"/>
        </w:rPr>
        <w:t>And</w:t>
      </w:r>
      <w:proofErr w:type="gramEnd"/>
      <w:r w:rsidRPr="008E67EC">
        <w:rPr>
          <w:sz w:val="12"/>
        </w:rPr>
        <w:t xml:space="preserve">, in a passage sure to warm the hearts of Asia hands, the coauthors aim their strategy at one particular would-be hegemon. </w:t>
      </w:r>
      <w:proofErr w:type="spellStart"/>
      <w:r w:rsidRPr="008E67EC">
        <w:rPr>
          <w:sz w:val="12"/>
        </w:rPr>
        <w:t>Mearsheimer</w:t>
      </w:r>
      <w:proofErr w:type="spellEnd"/>
      <w:r w:rsidRPr="008E67EC">
        <w:rPr>
          <w:sz w:val="12"/>
        </w:rPr>
        <w:t xml:space="preserve"> and Walt entreat American leaders to undertake a “major effort” to offset a domineering China </w:t>
      </w:r>
      <w:proofErr w:type="gramStart"/>
      <w:r w:rsidRPr="008E67EC">
        <w:rPr>
          <w:sz w:val="12"/>
        </w:rPr>
        <w:t>that’s</w:t>
      </w:r>
      <w:proofErr w:type="gramEnd"/>
      <w:r w:rsidRPr="008E67EC">
        <w:rPr>
          <w:sz w:val="12"/>
        </w:rPr>
        <w:t xml:space="preserve"> accumulating the trappings of great power. Good stuff. Part of that effort must be to halt China’s effort to rewrite the rules of the maritime legal order in the South China Sea, laying claim to a massive swathe of the global commons and its neighbors’ exclusive economic zones. How America could accomplish that from what amounts to an offshore stance—with the forces that would accomplish it stationed mainly in Japan, far to the north—remains an open question. If anything, Washington needs to boost its forward presence in Southeast Asia following last week’s ruling from the International Tribunal for the Law of the Sea, which put an end to Beijing’s claim that regional waters belong to China by right. A China thus stung could prove tough to deal with. Accordingly, the coauthors’ approach marks a welcome turnaround from two years ago, when </w:t>
      </w:r>
      <w:proofErr w:type="spellStart"/>
      <w:r w:rsidRPr="008E67EC">
        <w:rPr>
          <w:sz w:val="12"/>
        </w:rPr>
        <w:t>Mearsheimer</w:t>
      </w:r>
      <w:proofErr w:type="spellEnd"/>
      <w:r w:rsidRPr="008E67EC">
        <w:rPr>
          <w:sz w:val="12"/>
        </w:rPr>
        <w:t xml:space="preserve">, in the latest edition of The Tragedy of Great Power Politics, pronounced it a “fact” that “present-day China does not possess significant military power.” That was far from true in 2014. </w:t>
      </w:r>
      <w:proofErr w:type="gramStart"/>
      <w:r w:rsidRPr="008E67EC">
        <w:rPr>
          <w:sz w:val="12"/>
        </w:rPr>
        <w:t>It’s</w:t>
      </w:r>
      <w:proofErr w:type="gramEnd"/>
      <w:r w:rsidRPr="008E67EC">
        <w:rPr>
          <w:sz w:val="12"/>
        </w:rPr>
        <w:t xml:space="preserve"> less and less true every day, as the People’s Liberation Army amasses armed might at sea and aloft. Credit </w:t>
      </w:r>
      <w:proofErr w:type="spellStart"/>
      <w:r w:rsidRPr="008E67EC">
        <w:rPr>
          <w:sz w:val="12"/>
        </w:rPr>
        <w:t>Mearsheimer</w:t>
      </w:r>
      <w:proofErr w:type="spellEnd"/>
      <w:r w:rsidRPr="008E67EC">
        <w:rPr>
          <w:sz w:val="12"/>
        </w:rPr>
        <w:t xml:space="preserve"> in particular for amending his views to keep pace with the times. Especially given the concept's appeal. </w:t>
      </w:r>
      <w:r w:rsidRPr="008E67EC">
        <w:rPr>
          <w:rStyle w:val="StyleUnderline"/>
        </w:rPr>
        <w:t>Offshore-balancing logic is seductive if not compelling in some respects</w:t>
      </w:r>
      <w:r w:rsidRPr="008E67EC">
        <w:rPr>
          <w:sz w:val="12"/>
        </w:rPr>
        <w:t xml:space="preserve">. Concentrating effort—measured in </w:t>
      </w:r>
      <w:proofErr w:type="gramStart"/>
      <w:r w:rsidRPr="008E67EC">
        <w:rPr>
          <w:sz w:val="12"/>
        </w:rPr>
        <w:t>manpower</w:t>
      </w:r>
      <w:proofErr w:type="gramEnd"/>
      <w:r w:rsidRPr="008E67EC">
        <w:rPr>
          <w:sz w:val="12"/>
        </w:rPr>
        <w:t xml:space="preserve">, resources of assorted types, policy energy—where it matters most is Strategy 101. Yet great powers commonly flout such teachings. They take on commitments willy-nilly, forgetting that even the mighty have limits. A great power accomplishes little if it tries to do everything, everywhere, all the time. Indiscipline attenuates its power. Economizing on commitments, by contrast, permits </w:t>
      </w:r>
      <w:proofErr w:type="gramStart"/>
      <w:r w:rsidRPr="008E67EC">
        <w:rPr>
          <w:sz w:val="12"/>
        </w:rPr>
        <w:t>statesmen</w:t>
      </w:r>
      <w:proofErr w:type="gramEnd"/>
      <w:r w:rsidRPr="008E67EC">
        <w:rPr>
          <w:sz w:val="12"/>
        </w:rPr>
        <w:t xml:space="preserve"> and commanders to deploy finite assets at a manageable number of places on the map, making themselves strong where it counts. </w:t>
      </w:r>
      <w:r w:rsidRPr="008E67EC">
        <w:rPr>
          <w:rStyle w:val="StyleUnderline"/>
        </w:rPr>
        <w:t xml:space="preserve">All that notwithstanding, </w:t>
      </w:r>
      <w:proofErr w:type="gramStart"/>
      <w:r w:rsidRPr="008E67EC">
        <w:rPr>
          <w:rStyle w:val="StyleUnderline"/>
        </w:rPr>
        <w:t>great-power</w:t>
      </w:r>
      <w:proofErr w:type="gramEnd"/>
      <w:r w:rsidRPr="008E67EC">
        <w:rPr>
          <w:rStyle w:val="StyleUnderline"/>
        </w:rPr>
        <w:t xml:space="preserve"> leaders find it hard to prune back commitments, complying with prudential logic</w:t>
      </w:r>
      <w:r w:rsidRPr="008E67EC">
        <w:rPr>
          <w:sz w:val="12"/>
        </w:rPr>
        <w:t xml:space="preserve">. Why? </w:t>
      </w:r>
      <w:r w:rsidRPr="008E67EC">
        <w:rPr>
          <w:rStyle w:val="StyleUnderline"/>
        </w:rPr>
        <w:t>Allies clamor for support</w:t>
      </w:r>
      <w:r w:rsidRPr="008E67EC">
        <w:rPr>
          <w:sz w:val="12"/>
        </w:rPr>
        <w:t xml:space="preserve">. Theaters, campaigns, and issues attract constituencies within the foreign-policy apparatus. Constituents see “their” enterprises as commanding paramount importance, and loudly oppose cutbacks. Politicking deflects strategy making from a purely rational course. </w:t>
      </w:r>
      <w:proofErr w:type="gramStart"/>
      <w:r w:rsidRPr="008E67EC">
        <w:rPr>
          <w:sz w:val="12"/>
        </w:rPr>
        <w:t>But</w:t>
      </w:r>
      <w:proofErr w:type="gramEnd"/>
      <w:r w:rsidRPr="008E67EC">
        <w:rPr>
          <w:sz w:val="12"/>
        </w:rPr>
        <w:t xml:space="preserve"> beyond all that, the logic of great power exhibits a ratchet-like character. </w:t>
      </w:r>
      <w:r w:rsidRPr="008E67EC">
        <w:rPr>
          <w:rStyle w:val="StyleUnderline"/>
        </w:rPr>
        <w:t xml:space="preserve">Seldom do </w:t>
      </w:r>
      <w:proofErr w:type="gramStart"/>
      <w:r w:rsidRPr="008E67EC">
        <w:rPr>
          <w:rStyle w:val="StyleUnderline"/>
        </w:rPr>
        <w:t>statesmen</w:t>
      </w:r>
      <w:proofErr w:type="gramEnd"/>
      <w:r w:rsidRPr="008E67EC">
        <w:rPr>
          <w:rStyle w:val="StyleUnderline"/>
        </w:rPr>
        <w:t xml:space="preserve"> cancel commitments. Doing so, they fear, would </w:t>
      </w:r>
      <w:r w:rsidRPr="008E67EC">
        <w:rPr>
          <w:rStyle w:val="Emphasis"/>
        </w:rPr>
        <w:t>annul their credibility</w:t>
      </w:r>
      <w:r w:rsidRPr="008E67EC">
        <w:rPr>
          <w:rStyle w:val="StyleUnderline"/>
        </w:rPr>
        <w:t xml:space="preserve"> as trustworthy allies, and potentially </w:t>
      </w:r>
      <w:r w:rsidRPr="008E67EC">
        <w:rPr>
          <w:rStyle w:val="Emphasis"/>
        </w:rPr>
        <w:t xml:space="preserve">shatter the </w:t>
      </w:r>
      <w:proofErr w:type="gramStart"/>
      <w:r w:rsidRPr="008E67EC">
        <w:rPr>
          <w:rStyle w:val="Emphasis"/>
        </w:rPr>
        <w:t>whole</w:t>
      </w:r>
      <w:proofErr w:type="gramEnd"/>
      <w:r w:rsidRPr="008E67EC">
        <w:rPr>
          <w:rStyle w:val="Emphasis"/>
        </w:rPr>
        <w:t xml:space="preserve"> imperial enterprise</w:t>
      </w:r>
      <w:r w:rsidRPr="008E67EC">
        <w:rPr>
          <w:sz w:val="12"/>
        </w:rPr>
        <w:t xml:space="preserve">. Historians make much of Great Britain’s pre–World War I retrenchment in the Americas and the Far East, where London negotiated understandings with local powers to safeguard its interests, precisely because shedding burdens is so rare in history. Husbanding strength for genuinely crucial endeavors, then, is at once essential and perversely difficult. Restoring discipline to American strategic thought represents a worthwhile cause. Enough with the plaudits, though. Like “restraint” and other catchy slogans commonplace in foreign-policy debates, offshore balancing is less a strategy than an attitude toward strategy. </w:t>
      </w:r>
      <w:proofErr w:type="gramStart"/>
      <w:r w:rsidRPr="008E67EC">
        <w:rPr>
          <w:sz w:val="12"/>
        </w:rPr>
        <w:t>That’s</w:t>
      </w:r>
      <w:proofErr w:type="gramEnd"/>
      <w:r w:rsidRPr="008E67EC">
        <w:rPr>
          <w:sz w:val="12"/>
        </w:rPr>
        <w:t xml:space="preserve"> probably why </w:t>
      </w:r>
      <w:proofErr w:type="spellStart"/>
      <w:r w:rsidRPr="008E67EC">
        <w:rPr>
          <w:sz w:val="12"/>
        </w:rPr>
        <w:t>Mearsheimer</w:t>
      </w:r>
      <w:proofErr w:type="spellEnd"/>
      <w:r w:rsidRPr="008E67EC">
        <w:rPr>
          <w:sz w:val="12"/>
        </w:rPr>
        <w:t xml:space="preserve"> and Walt, like other offshore-balancing proponents, are coquettish about how they would prosecute their strategy. </w:t>
      </w:r>
      <w:r w:rsidRPr="008E67EC">
        <w:rPr>
          <w:rStyle w:val="StyleUnderline"/>
        </w:rPr>
        <w:t>Small wonder officials and scholars from contested regions like Northeast Asia fret about offshore balancing should Washington embrace it. Japanese, Koreans and many others fear it portends an American retreat</w:t>
      </w:r>
      <w:r w:rsidRPr="008E67EC">
        <w:rPr>
          <w:sz w:val="12"/>
        </w:rPr>
        <w:t xml:space="preserve">. They fear Washington will vacate defense pledges of decades’ standing without any viable plan for coming to friends’ rescue when times grow dire. They should worry. </w:t>
      </w:r>
      <w:proofErr w:type="gramStart"/>
      <w:r w:rsidRPr="008E67EC">
        <w:rPr>
          <w:rStyle w:val="StyleUnderline"/>
        </w:rPr>
        <w:t>It’s</w:t>
      </w:r>
      <w:proofErr w:type="gramEnd"/>
      <w:r w:rsidRPr="008E67EC">
        <w:rPr>
          <w:rStyle w:val="StyleUnderline"/>
        </w:rPr>
        <w:t xml:space="preserve"> easy to withdraw from foreign bases, but hard to go back. It only makes matters worse when offshore balancers soft-pedal nettlesome details—</w:t>
      </w:r>
      <w:r w:rsidRPr="008E67EC">
        <w:rPr>
          <w:sz w:val="12"/>
        </w:rPr>
        <w:t xml:space="preserve">details such as how Washington will remake alliances after abandoning the allies, or how U.S. forces will fight their way into embattled regions through a thicket of anti-access defenses, or how Washington intends to keep the peace while resuming an offshore posture afterward. In short, offshore balancers’ hearts are in the offshore part—the balancing part is secondary for them. Hence their inattention to the mechanics of intervening in Eurasian </w:t>
      </w:r>
      <w:proofErr w:type="spellStart"/>
      <w:r w:rsidRPr="008E67EC">
        <w:rPr>
          <w:sz w:val="12"/>
        </w:rPr>
        <w:t>rimlands</w:t>
      </w:r>
      <w:proofErr w:type="spellEnd"/>
      <w:r w:rsidRPr="008E67EC">
        <w:rPr>
          <w:sz w:val="12"/>
        </w:rPr>
        <w:t xml:space="preserve">. </w:t>
      </w:r>
      <w:proofErr w:type="spellStart"/>
      <w:r w:rsidRPr="008E67EC">
        <w:rPr>
          <w:rStyle w:val="StyleUnderline"/>
        </w:rPr>
        <w:t>Mearsheimer</w:t>
      </w:r>
      <w:proofErr w:type="spellEnd"/>
      <w:r w:rsidRPr="008E67EC">
        <w:rPr>
          <w:rStyle w:val="StyleUnderline"/>
        </w:rPr>
        <w:t xml:space="preserve"> and Walt also appear indifferent to America’s guardianship of the international system.</w:t>
      </w:r>
      <w:r w:rsidRPr="008E67EC">
        <w:rPr>
          <w:sz w:val="12"/>
        </w:rPr>
        <w:t xml:space="preserve"> They backhandedly acknowledge the relationship between a forward position and economic vitality, only to discount the system’s need for a custodian. They do so amid what amounts to a series of conversations with straw men advocating alternative grand strategies. Straw men say the darnedest things. </w:t>
      </w:r>
      <w:proofErr w:type="gramStart"/>
      <w:r w:rsidRPr="008E67EC">
        <w:rPr>
          <w:sz w:val="12"/>
        </w:rPr>
        <w:t>Some,</w:t>
      </w:r>
      <w:proofErr w:type="gramEnd"/>
      <w:r w:rsidRPr="008E67EC">
        <w:rPr>
          <w:sz w:val="12"/>
        </w:rPr>
        <w:t xml:space="preserve"> contend the coauthors, hold that “the U.S. military must garrison the world to keep the peace and preserve an open world economy.” This they deem “unconvincing.” </w:t>
      </w:r>
      <w:proofErr w:type="gramStart"/>
      <w:r w:rsidRPr="008E67EC">
        <w:rPr>
          <w:sz w:val="12"/>
        </w:rPr>
        <w:t>And</w:t>
      </w:r>
      <w:proofErr w:type="gramEnd"/>
      <w:r w:rsidRPr="008E67EC">
        <w:rPr>
          <w:sz w:val="12"/>
        </w:rPr>
        <w:t xml:space="preserve"> no wonder. </w:t>
      </w:r>
      <w:proofErr w:type="gramStart"/>
      <w:r w:rsidRPr="008E67EC">
        <w:rPr>
          <w:sz w:val="12"/>
        </w:rPr>
        <w:t>But</w:t>
      </w:r>
      <w:proofErr w:type="gramEnd"/>
      <w:r w:rsidRPr="008E67EC">
        <w:rPr>
          <w:sz w:val="12"/>
        </w:rPr>
        <w:t xml:space="preserve"> who is it who says</w:t>
      </w:r>
      <w:r w:rsidRPr="008E67EC">
        <w:rPr>
          <w:rStyle w:val="StyleUnderline"/>
        </w:rPr>
        <w:t xml:space="preserve"> America must “garrison the world” to supervise the globalized system</w:t>
      </w:r>
      <w:r w:rsidRPr="008E67EC">
        <w:rPr>
          <w:sz w:val="12"/>
        </w:rPr>
        <w:t xml:space="preserve">? The coauthors </w:t>
      </w:r>
      <w:proofErr w:type="gramStart"/>
      <w:r w:rsidRPr="008E67EC">
        <w:rPr>
          <w:sz w:val="12"/>
        </w:rPr>
        <w:t>don’t</w:t>
      </w:r>
      <w:proofErr w:type="gramEnd"/>
      <w:r w:rsidRPr="008E67EC">
        <w:rPr>
          <w:sz w:val="12"/>
        </w:rPr>
        <w:t xml:space="preserve"> say. If someone went on record saying such a thing, </w:t>
      </w:r>
      <w:proofErr w:type="gramStart"/>
      <w:r w:rsidRPr="008E67EC">
        <w:rPr>
          <w:sz w:val="12"/>
        </w:rPr>
        <w:t>they</w:t>
      </w:r>
      <w:proofErr w:type="gramEnd"/>
      <w:r w:rsidRPr="008E67EC">
        <w:rPr>
          <w:sz w:val="12"/>
        </w:rPr>
        <w:t xml:space="preserve"> would presumably quote him and hang him by his words. Even so, the coauthors retort only feebly to the strawman they set up. They do so through alt-history, claiming that keeping U.S. forces in Europe after World War I </w:t>
      </w:r>
      <w:proofErr w:type="gramStart"/>
      <w:r w:rsidRPr="008E67EC">
        <w:rPr>
          <w:sz w:val="12"/>
        </w:rPr>
        <w:t>wouldn’t</w:t>
      </w:r>
      <w:proofErr w:type="gramEnd"/>
      <w:r w:rsidRPr="008E67EC">
        <w:rPr>
          <w:sz w:val="12"/>
        </w:rPr>
        <w:t xml:space="preserve"> have halted Hitler’s war making. After all, an “unshakable desire for war” impelled the Nazi tyrant. An offshore stance, then, was as good as an onshore stance during the interwar decades. </w:t>
      </w:r>
      <w:proofErr w:type="gramStart"/>
      <w:r w:rsidRPr="008E67EC">
        <w:rPr>
          <w:sz w:val="12"/>
        </w:rPr>
        <w:t>So</w:t>
      </w:r>
      <w:proofErr w:type="gramEnd"/>
      <w:r w:rsidRPr="008E67EC">
        <w:rPr>
          <w:sz w:val="12"/>
        </w:rPr>
        <w:t xml:space="preserve"> it seems their account of offshore balancing in World War I runs something like this: the Wilson administration intervened in a system-shattering war late in the fighting, earned a dominant say at the bargaining table, and fashioned a peace settlement convivial to its aims. The United States then walked away, refusing to help enforce the settlement for which American arms had fought. </w:t>
      </w:r>
      <w:proofErr w:type="gramStart"/>
      <w:r w:rsidRPr="008E67EC">
        <w:rPr>
          <w:sz w:val="12"/>
        </w:rPr>
        <w:t>And</w:t>
      </w:r>
      <w:proofErr w:type="gramEnd"/>
      <w:r w:rsidRPr="008E67EC">
        <w:rPr>
          <w:sz w:val="12"/>
        </w:rPr>
        <w:t xml:space="preserve"> that’s a good thing, since staying in Europe would have done little to preserve the postwar order anyhow. </w:t>
      </w:r>
      <w:r w:rsidRPr="008E67EC">
        <w:rPr>
          <w:rStyle w:val="StyleUnderline"/>
        </w:rPr>
        <w:t xml:space="preserve">This is the model of U.S. grand strategy that </w:t>
      </w:r>
      <w:proofErr w:type="spellStart"/>
      <w:r w:rsidRPr="008E67EC">
        <w:rPr>
          <w:rStyle w:val="StyleUnderline"/>
        </w:rPr>
        <w:t>Mearsheimer</w:t>
      </w:r>
      <w:proofErr w:type="spellEnd"/>
      <w:r w:rsidRPr="008E67EC">
        <w:rPr>
          <w:rStyle w:val="StyleUnderline"/>
        </w:rPr>
        <w:t xml:space="preserve"> and Walt want the United States to </w:t>
      </w:r>
      <w:proofErr w:type="gramStart"/>
      <w:r w:rsidRPr="008E67EC">
        <w:rPr>
          <w:rStyle w:val="StyleUnderline"/>
        </w:rPr>
        <w:t>adopt?</w:t>
      </w:r>
      <w:proofErr w:type="gramEnd"/>
      <w:r w:rsidRPr="008E67EC">
        <w:rPr>
          <w:rStyle w:val="StyleUnderline"/>
        </w:rPr>
        <w:t xml:space="preserve"> Consider how suspect their counterfactual history is. Hitler confessed that France could have stopped him as late as 1936, when he ordered the Rhineland remilitarized. The tyrant </w:t>
      </w:r>
      <w:proofErr w:type="gramStart"/>
      <w:r w:rsidRPr="008E67EC">
        <w:rPr>
          <w:rStyle w:val="StyleUnderline"/>
        </w:rPr>
        <w:t>recalled that</w:t>
      </w:r>
      <w:proofErr w:type="gramEnd"/>
      <w:r w:rsidRPr="008E67EC">
        <w:rPr>
          <w:rStyle w:val="StyleUnderline"/>
        </w:rPr>
        <w:t xml:space="preserve"> “if the French had marched into the Rhineland, we would have had to withdraw with our tail between our legs, for the military resources at our disposal would have been wholly inadequate for even a moderate resistance.” </w:t>
      </w:r>
      <w:proofErr w:type="gramStart"/>
      <w:r w:rsidRPr="008E67EC">
        <w:rPr>
          <w:sz w:val="12"/>
        </w:rPr>
        <w:t>So</w:t>
      </w:r>
      <w:proofErr w:type="gramEnd"/>
      <w:r w:rsidRPr="008E67EC">
        <w:rPr>
          <w:sz w:val="12"/>
        </w:rPr>
        <w:t xml:space="preserve">, it seems, France—disheartened, and bereft of allied support—could have stopped Hitler’s rise all by itself in 1936. Are we really to believe that a France backed and emboldened by allies would have been unable to abort Hitler’s rise, or prevent it altogether? C’mon. Retreating </w:t>
      </w:r>
      <w:proofErr w:type="gramStart"/>
      <w:r w:rsidRPr="008E67EC">
        <w:rPr>
          <w:sz w:val="12"/>
        </w:rPr>
        <w:t>offshore worsened</w:t>
      </w:r>
      <w:proofErr w:type="gramEnd"/>
      <w:r w:rsidRPr="008E67EC">
        <w:rPr>
          <w:sz w:val="12"/>
        </w:rPr>
        <w:t xml:space="preserve"> things. Today, while </w:t>
      </w:r>
      <w:r w:rsidRPr="008E67EC">
        <w:rPr>
          <w:rStyle w:val="StyleUnderline"/>
        </w:rPr>
        <w:t>the United States</w:t>
      </w:r>
      <w:r w:rsidRPr="008E67EC">
        <w:rPr>
          <w:sz w:val="12"/>
        </w:rPr>
        <w:t xml:space="preserve"> </w:t>
      </w:r>
      <w:proofErr w:type="gramStart"/>
      <w:r w:rsidRPr="008E67EC">
        <w:rPr>
          <w:sz w:val="12"/>
        </w:rPr>
        <w:t>can’t</w:t>
      </w:r>
      <w:proofErr w:type="gramEnd"/>
      <w:r w:rsidRPr="008E67EC">
        <w:rPr>
          <w:sz w:val="12"/>
        </w:rPr>
        <w:t xml:space="preserve"> and shouldn’t garrison the world, it had </w:t>
      </w:r>
      <w:r w:rsidRPr="008E67EC">
        <w:rPr>
          <w:rStyle w:val="StyleUnderline"/>
        </w:rPr>
        <w:t>better maintain overseas bases to police far-flung oceans and seas</w:t>
      </w:r>
      <w:r w:rsidRPr="008E67EC">
        <w:rPr>
          <w:sz w:val="12"/>
        </w:rPr>
        <w:t xml:space="preserve">. </w:t>
      </w:r>
      <w:proofErr w:type="spellStart"/>
      <w:r w:rsidRPr="008E67EC">
        <w:rPr>
          <w:rStyle w:val="StyleUnderline"/>
        </w:rPr>
        <w:t>Mearsheimer</w:t>
      </w:r>
      <w:proofErr w:type="spellEnd"/>
      <w:r w:rsidRPr="008E67EC">
        <w:rPr>
          <w:rStyle w:val="StyleUnderline"/>
        </w:rPr>
        <w:t xml:space="preserve"> and Walt say next to nothing about how the United States can act as keeper of the system of maritime trade and commerce from the Western Hemisphere, or who will preside over freedom of the sea if the American sea services—</w:t>
      </w:r>
      <w:r w:rsidRPr="008E67EC">
        <w:rPr>
          <w:sz w:val="12"/>
        </w:rPr>
        <w:t>the U.S. Navy, Marine Corps and Coast Guard</w:t>
      </w:r>
      <w:r w:rsidRPr="008E67EC">
        <w:rPr>
          <w:rStyle w:val="StyleUnderline"/>
        </w:rPr>
        <w:t xml:space="preserve">—withdraw to home waters and relinquish that function. </w:t>
      </w:r>
      <w:proofErr w:type="gramStart"/>
      <w:r w:rsidRPr="008E67EC">
        <w:rPr>
          <w:sz w:val="12"/>
        </w:rPr>
        <w:t>Here’s</w:t>
      </w:r>
      <w:proofErr w:type="gramEnd"/>
      <w:r w:rsidRPr="008E67EC">
        <w:rPr>
          <w:sz w:val="12"/>
        </w:rPr>
        <w:t xml:space="preserve"> what some, ah, real partisans of a forward U.S. posture would say about the global economy. Trade travels overwhelmingly by sea. A menagerie of pirates, gunrunners and traffickers of all sorts—not to mention hostile states—menaces the shipping lanes. Trade and commerce, and in turn economic prosperity, will suffer unless some strong seafaring power keeps the global commons safe for merchant and naval traffic. </w:t>
      </w:r>
      <w:r w:rsidRPr="008E67EC">
        <w:rPr>
          <w:rStyle w:val="StyleUnderline"/>
        </w:rPr>
        <w:t>Freedom of the sea is not self-enforcing. Someone has to enforce it. If not America, who</w:t>
      </w:r>
      <w:r w:rsidRPr="008E67EC">
        <w:rPr>
          <w:sz w:val="12"/>
        </w:rPr>
        <w:t xml:space="preserve">? Europe, where naval strength is in freefall? China, a false friend to maritime liberty? Russia? Doubtful. </w:t>
      </w:r>
      <w:proofErr w:type="gramStart"/>
      <w:r w:rsidRPr="008E67EC">
        <w:rPr>
          <w:sz w:val="12"/>
        </w:rPr>
        <w:t>But</w:t>
      </w:r>
      <w:proofErr w:type="gramEnd"/>
      <w:r w:rsidRPr="008E67EC">
        <w:rPr>
          <w:sz w:val="12"/>
        </w:rPr>
        <w:t xml:space="preserve"> if America remains the enforcer, exactly how can the sea services police embattled waters without naval stations nearby? They </w:t>
      </w:r>
      <w:proofErr w:type="gramStart"/>
      <w:r w:rsidRPr="008E67EC">
        <w:rPr>
          <w:sz w:val="12"/>
        </w:rPr>
        <w:t>can’t</w:t>
      </w:r>
      <w:proofErr w:type="gramEnd"/>
      <w:r w:rsidRPr="008E67EC">
        <w:rPr>
          <w:sz w:val="12"/>
        </w:rPr>
        <w:t xml:space="preserve">. Bases constitute one of three struts of sea power (the others being shipping and commerce). Knock out that strut and sea power collapses. So does the network of maritime partnerships and coalitions Washington has assembled to suppress piracy, gunrunning, and other scourges while staring down the Chinas and </w:t>
      </w:r>
      <w:proofErr w:type="spellStart"/>
      <w:r w:rsidRPr="008E67EC">
        <w:rPr>
          <w:sz w:val="12"/>
        </w:rPr>
        <w:t>Russias</w:t>
      </w:r>
      <w:proofErr w:type="spellEnd"/>
      <w:r w:rsidRPr="008E67EC">
        <w:rPr>
          <w:sz w:val="12"/>
        </w:rPr>
        <w:t xml:space="preserve"> of the world—great powers bent on using military might to nullify maritime freedoms. Leaderless coalitions seldom last long. Now, </w:t>
      </w:r>
      <w:r w:rsidRPr="008E67EC">
        <w:rPr>
          <w:rStyle w:val="StyleUnderline"/>
        </w:rPr>
        <w:t xml:space="preserve">given their faith in local balancing, </w:t>
      </w:r>
      <w:proofErr w:type="spellStart"/>
      <w:r w:rsidRPr="008E67EC">
        <w:rPr>
          <w:rStyle w:val="StyleUnderline"/>
        </w:rPr>
        <w:t>Mearsheimer</w:t>
      </w:r>
      <w:proofErr w:type="spellEnd"/>
      <w:r w:rsidRPr="008E67EC">
        <w:rPr>
          <w:rStyle w:val="StyleUnderline"/>
        </w:rPr>
        <w:t xml:space="preserve"> and Walt might ask why coastal states </w:t>
      </w:r>
      <w:proofErr w:type="gramStart"/>
      <w:r w:rsidRPr="008E67EC">
        <w:rPr>
          <w:rStyle w:val="StyleUnderline"/>
        </w:rPr>
        <w:t>can’t</w:t>
      </w:r>
      <w:proofErr w:type="gramEnd"/>
      <w:r w:rsidRPr="008E67EC">
        <w:rPr>
          <w:rStyle w:val="StyleUnderline"/>
        </w:rPr>
        <w:t xml:space="preserve"> police offshore waters and skies themselves, without American help.</w:t>
      </w:r>
      <w:r w:rsidRPr="008E67EC">
        <w:rPr>
          <w:sz w:val="12"/>
        </w:rPr>
        <w:t xml:space="preserve"> They might—in theory. </w:t>
      </w:r>
      <w:proofErr w:type="gramStart"/>
      <w:r w:rsidRPr="008E67EC">
        <w:rPr>
          <w:sz w:val="12"/>
        </w:rPr>
        <w:t>But</w:t>
      </w:r>
      <w:proofErr w:type="gramEnd"/>
      <w:r w:rsidRPr="008E67EC">
        <w:rPr>
          <w:sz w:val="12"/>
        </w:rPr>
        <w:t xml:space="preserve"> </w:t>
      </w:r>
      <w:r w:rsidRPr="008E67EC">
        <w:rPr>
          <w:rStyle w:val="Emphasis"/>
        </w:rPr>
        <w:t>history</w:t>
      </w:r>
      <w:r w:rsidRPr="008E67EC">
        <w:rPr>
          <w:sz w:val="12"/>
        </w:rPr>
        <w:t xml:space="preserve"> </w:t>
      </w:r>
      <w:r w:rsidRPr="008E67EC">
        <w:rPr>
          <w:rStyle w:val="StyleUnderline"/>
        </w:rPr>
        <w:t xml:space="preserve">suggests the sea would cease to be a global commons without a custodian. </w:t>
      </w:r>
      <w:r w:rsidRPr="008E67EC">
        <w:rPr>
          <w:sz w:val="12"/>
        </w:rPr>
        <w:t xml:space="preserve">Think about it. A single great naval power has superintended the maritime system for the past five centuries or so. Before that, local sea powers imposed order in confined sea areas from time to time. Rome, for instance, kept the peace in mare nostrum—“our sea,” meaning the Mediterranean Sea. Anarchy prevailed elsewhere. Piracy flourished alongside predatory seagoing states—it was often hard to distinguish between them—outside pockets of relative tranquility. </w:t>
      </w:r>
      <w:r w:rsidRPr="008E67EC">
        <w:rPr>
          <w:rStyle w:val="StyleUnderline"/>
        </w:rPr>
        <w:t xml:space="preserve">No single maritime order, let alone a global commons, prevailed throughout the world’s oceans and seas. Such a </w:t>
      </w:r>
      <w:proofErr w:type="spellStart"/>
      <w:r w:rsidRPr="008E67EC">
        <w:rPr>
          <w:rStyle w:val="StyleUnderline"/>
        </w:rPr>
        <w:t>nonsystem</w:t>
      </w:r>
      <w:proofErr w:type="spellEnd"/>
      <w:r w:rsidRPr="008E67EC">
        <w:rPr>
          <w:rStyle w:val="StyleUnderline"/>
        </w:rPr>
        <w:t xml:space="preserve"> would be unfriendly to seaborne trade and commerce, and thus to economic vitality, were it to return today. </w:t>
      </w:r>
      <w:r w:rsidRPr="008E67EC">
        <w:rPr>
          <w:sz w:val="12"/>
        </w:rPr>
        <w:t xml:space="preserve">That </w:t>
      </w:r>
      <w:r w:rsidRPr="008E67EC">
        <w:rPr>
          <w:rStyle w:val="Emphasis"/>
        </w:rPr>
        <w:t>anarchic past could become the world’s future, should Washington embrace offshore balancing.</w:t>
      </w:r>
      <w:r w:rsidRPr="008E67EC">
        <w:rPr>
          <w:sz w:val="12"/>
        </w:rPr>
        <w:t xml:space="preserve"> It beggars the imagination to think freedom of the sea would endure for long once coastal states—many of them hostile to the idea of a global commons—started imposing disparate, self-serving visions of nautical order. A dark future would await.</w:t>
      </w:r>
    </w:p>
    <w:p w:rsidR="00286A47" w:rsidRPr="0051014A" w:rsidRDefault="0051014A" w:rsidP="0051014A">
      <w:pPr>
        <w:pStyle w:val="Heading3"/>
      </w:pPr>
      <w:proofErr w:type="spellStart"/>
      <w:r>
        <w:t>Ikenberry</w:t>
      </w:r>
      <w:proofErr w:type="spellEnd"/>
    </w:p>
    <w:p w:rsidR="00286A47" w:rsidRPr="008E67EC" w:rsidRDefault="00286A47" w:rsidP="00286A47">
      <w:pPr>
        <w:pStyle w:val="Heading4"/>
        <w:rPr>
          <w:rFonts w:cs="Times New Roman"/>
        </w:rPr>
      </w:pPr>
      <w:proofErr w:type="spellStart"/>
      <w:r w:rsidRPr="008E67EC">
        <w:rPr>
          <w:rFonts w:cs="Times New Roman"/>
        </w:rPr>
        <w:t>Ikenberry’s</w:t>
      </w:r>
      <w:proofErr w:type="spellEnd"/>
      <w:r w:rsidRPr="008E67EC">
        <w:rPr>
          <w:rFonts w:cs="Times New Roman"/>
        </w:rPr>
        <w:t xml:space="preserve"> wrong --- lacks both explanatory power and empirical validity</w:t>
      </w:r>
    </w:p>
    <w:p w:rsidR="00286A47" w:rsidRPr="008E67EC" w:rsidRDefault="00286A47" w:rsidP="00286A47">
      <w:r w:rsidRPr="008E67EC">
        <w:rPr>
          <w:rStyle w:val="Style13ptBold"/>
        </w:rPr>
        <w:t xml:space="preserve">Monteiro 15 </w:t>
      </w:r>
      <w:r w:rsidRPr="008E67EC">
        <w:rPr>
          <w:rStyle w:val="Style13ptBold"/>
          <w:b w:val="0"/>
        </w:rPr>
        <w:t xml:space="preserve">--- </w:t>
      </w:r>
      <w:r w:rsidRPr="008E67EC">
        <w:rPr>
          <w:rStyle w:val="Style13ptBold"/>
          <w:b w:val="0"/>
          <w:sz w:val="22"/>
        </w:rPr>
        <w:t xml:space="preserve">Associate Professor of Political Science at Yale University </w:t>
      </w:r>
      <w:r w:rsidRPr="008E67EC">
        <w:t>(</w:t>
      </w:r>
      <w:proofErr w:type="spellStart"/>
      <w:r w:rsidRPr="008E67EC">
        <w:t>Nuno</w:t>
      </w:r>
      <w:proofErr w:type="spellEnd"/>
      <w:r w:rsidRPr="008E67EC">
        <w:t xml:space="preserve"> Monteiro, September 2015, “Monteiro on </w:t>
      </w:r>
      <w:proofErr w:type="spellStart"/>
      <w:r w:rsidRPr="008E67EC">
        <w:t>Ikenberry</w:t>
      </w:r>
      <w:proofErr w:type="spellEnd"/>
      <w:r w:rsidRPr="008E67EC">
        <w:t>, 'Power, Order, and Change in World Politics'”, https://networks.h-net.org/node/28443/reviews/85222/monteiro-ikenberry-power-order-and-change-world-politics)//ET</w:t>
      </w:r>
    </w:p>
    <w:p w:rsidR="00286A47" w:rsidRPr="008E67EC" w:rsidRDefault="00286A47" w:rsidP="00286A47">
      <w:pPr>
        <w:rPr>
          <w:sz w:val="10"/>
        </w:rPr>
      </w:pPr>
      <w:r w:rsidRPr="008E67EC">
        <w:rPr>
          <w:sz w:val="10"/>
        </w:rPr>
        <w:t xml:space="preserve">Concluding this first part of the book, </w:t>
      </w:r>
      <w:proofErr w:type="spellStart"/>
      <w:r w:rsidRPr="008E67EC">
        <w:rPr>
          <w:rStyle w:val="StyleUnderline"/>
        </w:rPr>
        <w:t>Ikenberry’s</w:t>
      </w:r>
      <w:proofErr w:type="spellEnd"/>
      <w:r w:rsidRPr="008E67EC">
        <w:rPr>
          <w:rStyle w:val="StyleUnderline"/>
        </w:rPr>
        <w:t xml:space="preserve"> essay puts forth two arguments. </w:t>
      </w:r>
      <w:proofErr w:type="gramStart"/>
      <w:r w:rsidRPr="008E67EC">
        <w:rPr>
          <w:rStyle w:val="StyleUnderline"/>
        </w:rPr>
        <w:t xml:space="preserve">First, he argues that a durable international order requires three features: a configuration of power that supports it, legitimate rule and institutions, and the ability to solve problems and provide services to states.[6] Second, he argues that at a deeper level the US-led liberal order is the product of two “unfolding logics of order building” </w:t>
      </w:r>
      <w:r w:rsidRPr="008E67EC">
        <w:rPr>
          <w:sz w:val="10"/>
        </w:rPr>
        <w:t>(p. 9): “One is associated with the Westphalian state system, where great powers over the centuries have been building on and developing rules, institutions, and practices for managing the state system and great-power relations.</w:t>
      </w:r>
      <w:proofErr w:type="gramEnd"/>
      <w:r w:rsidRPr="008E67EC">
        <w:rPr>
          <w:sz w:val="10"/>
        </w:rPr>
        <w:t xml:space="preserve"> The other is associated with the liberal ascendency, where liberal democratic states have risen up in power and influence and engaged in repeated efforts to build international order” (p. 91). From </w:t>
      </w:r>
      <w:proofErr w:type="spellStart"/>
      <w:r w:rsidRPr="008E67EC">
        <w:rPr>
          <w:sz w:val="10"/>
        </w:rPr>
        <w:t>Ikenberry’s</w:t>
      </w:r>
      <w:proofErr w:type="spellEnd"/>
      <w:r w:rsidRPr="008E67EC">
        <w:rPr>
          <w:sz w:val="10"/>
        </w:rPr>
        <w:t xml:space="preserve"> perspective, these two macro-historical processes work well together because “the liberal project has entailed a commitment to international order that is open and at least loosely rule-based” (p. 93). The attempt to reconcile Westphalian rules with the liberal internationalist project is not without risks, however. For </w:t>
      </w:r>
      <w:proofErr w:type="spellStart"/>
      <w:r w:rsidRPr="008E67EC">
        <w:rPr>
          <w:sz w:val="10"/>
        </w:rPr>
        <w:t>Ikenberry</w:t>
      </w:r>
      <w:proofErr w:type="spellEnd"/>
      <w:r w:rsidRPr="008E67EC">
        <w:rPr>
          <w:sz w:val="10"/>
        </w:rPr>
        <w:t xml:space="preserve">, the greatest source of tension in today’s international order is between the Westphalian emphasis on sovereignty and the liberal emphasis on human rights. Overall, the three essays hang together quite well, providing a good synthesis of liberal accounts of US hegemony. </w:t>
      </w:r>
      <w:proofErr w:type="gramStart"/>
      <w:r w:rsidRPr="008E67EC">
        <w:rPr>
          <w:sz w:val="10"/>
        </w:rPr>
        <w:t>The postwar international order has been stable because it is based on a preponderance of US power along with a US-backed normative package that gives the United States the authority needed for stable hegemony, by including US security provision, the rule of law, a prominent role for rights and institutions, an egalitarian social logic, and a market-based international economy that enables other states to amass wealth.</w:t>
      </w:r>
      <w:proofErr w:type="gramEnd"/>
      <w:r w:rsidRPr="008E67EC">
        <w:rPr>
          <w:sz w:val="10"/>
        </w:rPr>
        <w:t xml:space="preserve"> From my perspective</w:t>
      </w:r>
      <w:r w:rsidRPr="008E67EC">
        <w:rPr>
          <w:rStyle w:val="StyleUnderline"/>
        </w:rPr>
        <w:t>, these arguments prove quite useful in understanding the “how” of international politics</w:t>
      </w:r>
      <w:r w:rsidRPr="008E67EC">
        <w:rPr>
          <w:sz w:val="10"/>
        </w:rPr>
        <w:t xml:space="preserve">. </w:t>
      </w:r>
      <w:proofErr w:type="spellStart"/>
      <w:r w:rsidRPr="008E67EC">
        <w:rPr>
          <w:sz w:val="10"/>
        </w:rPr>
        <w:t>Kupchan</w:t>
      </w:r>
      <w:proofErr w:type="spellEnd"/>
      <w:r w:rsidRPr="008E67EC">
        <w:rPr>
          <w:sz w:val="10"/>
        </w:rPr>
        <w:t xml:space="preserve">, Lake, and </w:t>
      </w:r>
      <w:proofErr w:type="spellStart"/>
      <w:r w:rsidRPr="008E67EC">
        <w:rPr>
          <w:sz w:val="10"/>
        </w:rPr>
        <w:t>Ikenberry</w:t>
      </w:r>
      <w:proofErr w:type="spellEnd"/>
      <w:r w:rsidRPr="008E67EC">
        <w:rPr>
          <w:sz w:val="10"/>
        </w:rPr>
        <w:t xml:space="preserve"> have much insight to provide on how the United States rules the world. The particular norms, rules, and institutions the United States has spearheaded are no doubt a crucial component of postwar international politics. Without them, we would be unable to understand the flavor of international interaction, its sociological dimension. They are, in fact, one of the key distinctive features of postwar politics and today constitute the fabric of day-to-day interstate relations. </w:t>
      </w:r>
      <w:r w:rsidRPr="008E67EC">
        <w:rPr>
          <w:rStyle w:val="Emphasis"/>
        </w:rPr>
        <w:t>It is less clear</w:t>
      </w:r>
      <w:r w:rsidRPr="008E67EC">
        <w:rPr>
          <w:sz w:val="10"/>
        </w:rPr>
        <w:t xml:space="preserve"> to me, however, </w:t>
      </w:r>
      <w:r w:rsidRPr="008E67EC">
        <w:rPr>
          <w:rStyle w:val="Emphasis"/>
        </w:rPr>
        <w:t>that these essays can explain the “why” of postwar world order.</w:t>
      </w:r>
      <w:r w:rsidRPr="008E67EC">
        <w:rPr>
          <w:sz w:val="10"/>
        </w:rPr>
        <w:t xml:space="preserve"> </w:t>
      </w:r>
      <w:r w:rsidRPr="008E67EC">
        <w:rPr>
          <w:rStyle w:val="StyleUnderline"/>
        </w:rPr>
        <w:t xml:space="preserve">Can the norms, rules, and institutions of the US-led account for why others accede to US hegemony? Would other states rebel against US leadership in the absence of the particular “package of ordering ideas and rules” that comes with American hegemony? Are these norms, rules, and institutions—rather than the sheer magnitude of the US advantage in conventional military power or the presence of nuclear weapons—the reason peace has prevailed among the major powers? </w:t>
      </w:r>
      <w:r w:rsidRPr="008E67EC">
        <w:rPr>
          <w:sz w:val="10"/>
        </w:rPr>
        <w:t xml:space="preserve">To put the problem </w:t>
      </w:r>
      <w:proofErr w:type="gramStart"/>
      <w:r w:rsidRPr="008E67EC">
        <w:rPr>
          <w:sz w:val="10"/>
        </w:rPr>
        <w:t>in more theoretical terms,</w:t>
      </w:r>
      <w:proofErr w:type="gramEnd"/>
      <w:r w:rsidRPr="008E67EC">
        <w:rPr>
          <w:sz w:val="10"/>
        </w:rPr>
        <w:t xml:space="preserve"> </w:t>
      </w:r>
      <w:r w:rsidRPr="008E67EC">
        <w:rPr>
          <w:rStyle w:val="StyleUnderline"/>
        </w:rPr>
        <w:t>how do we distinguish between rule and domination?</w:t>
      </w:r>
      <w:r w:rsidRPr="008E67EC">
        <w:rPr>
          <w:sz w:val="10"/>
        </w:rPr>
        <w:t xml:space="preserve"> How do we distinguish </w:t>
      </w:r>
      <w:r w:rsidRPr="008E67EC">
        <w:rPr>
          <w:rStyle w:val="StyleUnderline"/>
        </w:rPr>
        <w:t>between legitimacy and coercion</w:t>
      </w:r>
      <w:r w:rsidRPr="008E67EC">
        <w:rPr>
          <w:sz w:val="10"/>
        </w:rPr>
        <w:t xml:space="preserve">? The </w:t>
      </w:r>
      <w:r w:rsidRPr="008E67EC">
        <w:rPr>
          <w:rStyle w:val="StyleUnderline"/>
        </w:rPr>
        <w:t>authors</w:t>
      </w:r>
      <w:r w:rsidRPr="008E67EC">
        <w:rPr>
          <w:sz w:val="10"/>
        </w:rPr>
        <w:t xml:space="preserve"> in this volume </w:t>
      </w:r>
      <w:r w:rsidRPr="008E67EC">
        <w:rPr>
          <w:rStyle w:val="StyleUnderline"/>
        </w:rPr>
        <w:t>do not engage these deeper questions</w:t>
      </w:r>
      <w:r w:rsidRPr="008E67EC">
        <w:rPr>
          <w:sz w:val="10"/>
        </w:rPr>
        <w:t xml:space="preserve">—at least not here—and </w:t>
      </w:r>
      <w:r w:rsidRPr="008E67EC">
        <w:rPr>
          <w:rStyle w:val="StyleUnderline"/>
        </w:rPr>
        <w:t>so their arguments</w:t>
      </w:r>
      <w:r w:rsidRPr="008E67EC">
        <w:rPr>
          <w:sz w:val="10"/>
        </w:rPr>
        <w:t xml:space="preserve"> on the role of norms and institutions in producing legitimate and authoritative rule </w:t>
      </w:r>
      <w:r w:rsidRPr="008E67EC">
        <w:rPr>
          <w:rStyle w:val="StyleUnderline"/>
        </w:rPr>
        <w:t xml:space="preserve">are </w:t>
      </w:r>
      <w:r w:rsidRPr="008E67EC">
        <w:rPr>
          <w:rStyle w:val="Emphasis"/>
        </w:rPr>
        <w:t>hard to evaluate empirically</w:t>
      </w:r>
      <w:r w:rsidRPr="008E67EC">
        <w:rPr>
          <w:sz w:val="10"/>
        </w:rPr>
        <w:t xml:space="preserve">. There is little doubt that </w:t>
      </w:r>
      <w:r w:rsidRPr="008E67EC">
        <w:rPr>
          <w:rStyle w:val="StyleUnderline"/>
        </w:rPr>
        <w:t>US hegemonic power has mostly met with acquiescence</w:t>
      </w:r>
      <w:proofErr w:type="gramStart"/>
      <w:r w:rsidRPr="008E67EC">
        <w:rPr>
          <w:rStyle w:val="StyleUnderline"/>
        </w:rPr>
        <w:t>;</w:t>
      </w:r>
      <w:proofErr w:type="gramEnd"/>
      <w:r w:rsidRPr="008E67EC">
        <w:rPr>
          <w:sz w:val="10"/>
        </w:rPr>
        <w:t xml:space="preserve"> that most other states, including most major powers accommodate US interests. </w:t>
      </w:r>
      <w:proofErr w:type="gramStart"/>
      <w:r w:rsidRPr="008E67EC">
        <w:rPr>
          <w:sz w:val="10"/>
        </w:rPr>
        <w:t>But</w:t>
      </w:r>
      <w:proofErr w:type="gramEnd"/>
      <w:r w:rsidRPr="008E67EC">
        <w:rPr>
          <w:sz w:val="10"/>
        </w:rPr>
        <w:t xml:space="preserve"> can we say for certain that this lack of balancing against US power preponderance is caused by the character of US leadership rather than more realist variables, such as the balance of power, on which Gilpin would have drawn to craft an explanation? </w:t>
      </w:r>
      <w:r w:rsidRPr="008E67EC">
        <w:rPr>
          <w:rStyle w:val="StyleUnderline"/>
        </w:rPr>
        <w:t>Why are norms necessary to account for peace when US power preponderance would make it very difficult for any state or plausible coalition of states to match US capabilities in the near future</w:t>
      </w:r>
      <w:proofErr w:type="gramStart"/>
      <w:r w:rsidRPr="008E67EC">
        <w:rPr>
          <w:rStyle w:val="StyleUnderline"/>
        </w:rPr>
        <w:t>;</w:t>
      </w:r>
      <w:proofErr w:type="gramEnd"/>
      <w:r w:rsidRPr="008E67EC">
        <w:rPr>
          <w:rStyle w:val="StyleUnderline"/>
        </w:rPr>
        <w:t xml:space="preserve"> and when the nuclear revolution allows major powers to enjoy abundant security despite US hegemony? </w:t>
      </w:r>
      <w:proofErr w:type="gramStart"/>
      <w:r w:rsidRPr="008E67EC">
        <w:rPr>
          <w:rStyle w:val="StyleUnderline"/>
        </w:rPr>
        <w:t>These are tough questions, and one could not expect the authors of these essays to answer them conclusively in such brief format</w:t>
      </w:r>
      <w:r w:rsidRPr="008E67EC">
        <w:rPr>
          <w:sz w:val="10"/>
        </w:rPr>
        <w:t xml:space="preserve">, but these were the questions Gilpin would no doubt ask, so it would have been useful to see a discussion of the empirical evidence that allows liberal authors to be so confident in attributing “normative packages,” rather than more </w:t>
      </w:r>
      <w:proofErr w:type="spellStart"/>
      <w:r w:rsidRPr="008E67EC">
        <w:rPr>
          <w:sz w:val="10"/>
        </w:rPr>
        <w:t>Gilpinian</w:t>
      </w:r>
      <w:proofErr w:type="spellEnd"/>
      <w:r w:rsidRPr="008E67EC">
        <w:rPr>
          <w:sz w:val="10"/>
        </w:rPr>
        <w:t xml:space="preserve"> configurations of powers, the key role in shaping US hegemony.</w:t>
      </w:r>
      <w:proofErr w:type="gramEnd"/>
    </w:p>
    <w:p w:rsidR="00286A47" w:rsidRPr="0051014A" w:rsidRDefault="0051014A" w:rsidP="0051014A">
      <w:pPr>
        <w:pStyle w:val="Heading3"/>
      </w:pPr>
      <w:r>
        <w:t>Ahmed</w:t>
      </w:r>
    </w:p>
    <w:p w:rsidR="00286A47" w:rsidRPr="008E67EC" w:rsidRDefault="00286A47" w:rsidP="00286A47">
      <w:pPr>
        <w:pStyle w:val="Heading4"/>
        <w:rPr>
          <w:rFonts w:cs="Times New Roman"/>
        </w:rPr>
      </w:pPr>
      <w:r w:rsidRPr="008E67EC">
        <w:rPr>
          <w:rFonts w:cs="Times New Roman"/>
        </w:rPr>
        <w:t xml:space="preserve">Ahmed’s not qualified and a 9/11 </w:t>
      </w:r>
      <w:proofErr w:type="spellStart"/>
      <w:r w:rsidRPr="008E67EC">
        <w:rPr>
          <w:rFonts w:cs="Times New Roman"/>
        </w:rPr>
        <w:t>truther</w:t>
      </w:r>
      <w:proofErr w:type="spellEnd"/>
      <w:r w:rsidRPr="008E67EC">
        <w:rPr>
          <w:rFonts w:cs="Times New Roman"/>
        </w:rPr>
        <w:t xml:space="preserve"> --- reject their </w:t>
      </w:r>
      <w:proofErr w:type="spellStart"/>
      <w:proofErr w:type="gramStart"/>
      <w:r w:rsidRPr="008E67EC">
        <w:rPr>
          <w:rFonts w:cs="Times New Roman"/>
        </w:rPr>
        <w:t>ev</w:t>
      </w:r>
      <w:proofErr w:type="spellEnd"/>
      <w:proofErr w:type="gramEnd"/>
    </w:p>
    <w:p w:rsidR="00286A47" w:rsidRPr="008E67EC" w:rsidRDefault="00286A47" w:rsidP="00286A47">
      <w:pPr>
        <w:rPr>
          <w:rStyle w:val="Style13ptBold"/>
          <w:b w:val="0"/>
          <w:sz w:val="22"/>
        </w:rPr>
      </w:pPr>
      <w:r w:rsidRPr="008E67EC">
        <w:rPr>
          <w:rStyle w:val="Style13ptBold"/>
        </w:rPr>
        <w:t>Wilson 14</w:t>
      </w:r>
      <w:r w:rsidRPr="008E67EC">
        <w:rPr>
          <w:rStyle w:val="Style13ptBold"/>
          <w:b w:val="0"/>
        </w:rPr>
        <w:t xml:space="preserve"> </w:t>
      </w:r>
      <w:r w:rsidRPr="008E67EC">
        <w:rPr>
          <w:rStyle w:val="Style13ptBold"/>
          <w:b w:val="0"/>
          <w:sz w:val="22"/>
        </w:rPr>
        <w:t>--- researcher at the University of Strathclyde modelling marine ecosystems. (Robert, 3/17/14</w:t>
      </w:r>
      <w:proofErr w:type="gramStart"/>
      <w:r w:rsidRPr="008E67EC">
        <w:rPr>
          <w:rStyle w:val="Style13ptBold"/>
          <w:b w:val="0"/>
          <w:sz w:val="22"/>
        </w:rPr>
        <w:t>,“</w:t>
      </w:r>
      <w:proofErr w:type="gramEnd"/>
      <w:r w:rsidRPr="008E67EC">
        <w:rPr>
          <w:rStyle w:val="Style13ptBold"/>
          <w:b w:val="0"/>
          <w:sz w:val="22"/>
        </w:rPr>
        <w:t xml:space="preserve">Missing links. </w:t>
      </w:r>
      <w:proofErr w:type="spellStart"/>
      <w:r w:rsidRPr="008E67EC">
        <w:rPr>
          <w:rStyle w:val="Style13ptBold"/>
          <w:b w:val="0"/>
          <w:sz w:val="22"/>
        </w:rPr>
        <w:t>Nafeez</w:t>
      </w:r>
      <w:proofErr w:type="spellEnd"/>
      <w:r w:rsidRPr="008E67EC">
        <w:rPr>
          <w:rStyle w:val="Style13ptBold"/>
          <w:b w:val="0"/>
          <w:sz w:val="22"/>
        </w:rPr>
        <w:t xml:space="preserve"> Ahmed tries to cover up his 9/11 </w:t>
      </w:r>
      <w:proofErr w:type="spellStart"/>
      <w:r w:rsidRPr="008E67EC">
        <w:rPr>
          <w:rStyle w:val="Style13ptBold"/>
          <w:b w:val="0"/>
          <w:sz w:val="22"/>
        </w:rPr>
        <w:t>trutherism</w:t>
      </w:r>
      <w:proofErr w:type="spellEnd"/>
      <w:r w:rsidRPr="008E67EC">
        <w:rPr>
          <w:rStyle w:val="Style13ptBold"/>
          <w:b w:val="0"/>
          <w:sz w:val="22"/>
        </w:rPr>
        <w:t>”, https://carboncounter.wordpress.com/2014/03/17/missing-links/)//ET</w:t>
      </w:r>
    </w:p>
    <w:p w:rsidR="00286A47" w:rsidRPr="008E67EC" w:rsidRDefault="00286A47" w:rsidP="00286A47">
      <w:r w:rsidRPr="008E67EC">
        <w:t xml:space="preserve">I wrote a piece about </w:t>
      </w:r>
      <w:proofErr w:type="spellStart"/>
      <w:proofErr w:type="gramStart"/>
      <w:r w:rsidRPr="008E67EC">
        <w:rPr>
          <w:rStyle w:val="StyleUnderline"/>
        </w:rPr>
        <w:t>Nafeez</w:t>
      </w:r>
      <w:proofErr w:type="spellEnd"/>
      <w:r w:rsidRPr="008E67EC">
        <w:rPr>
          <w:rStyle w:val="StyleUnderline"/>
        </w:rPr>
        <w:t xml:space="preserve"> Ahmed</w:t>
      </w:r>
      <w:r w:rsidRPr="008E67EC">
        <w:t xml:space="preserve"> yesterday, drawing attention to the </w:t>
      </w:r>
      <w:r w:rsidRPr="008E67EC">
        <w:rPr>
          <w:rStyle w:val="StyleUnderline"/>
        </w:rPr>
        <w:t xml:space="preserve">questionable nature of </w:t>
      </w:r>
      <w:r w:rsidRPr="008E67EC">
        <w:rPr>
          <w:rStyle w:val="Emphasis"/>
        </w:rPr>
        <w:t>all of his journalism</w:t>
      </w:r>
      <w:r w:rsidRPr="008E67EC">
        <w:t xml:space="preserve"> and why the Guardian newspaper is giving him a platform</w:t>
      </w:r>
      <w:proofErr w:type="gramEnd"/>
      <w:r w:rsidRPr="008E67EC">
        <w:t xml:space="preserve">. Part of my piece referenced </w:t>
      </w:r>
      <w:r w:rsidRPr="008E67EC">
        <w:rPr>
          <w:rStyle w:val="StyleUnderline"/>
        </w:rPr>
        <w:t xml:space="preserve">his long history of conspiracy theorist ranting about September </w:t>
      </w:r>
      <w:proofErr w:type="gramStart"/>
      <w:r w:rsidRPr="008E67EC">
        <w:rPr>
          <w:rStyle w:val="StyleUnderline"/>
        </w:rPr>
        <w:t>11th</w:t>
      </w:r>
      <w:proofErr w:type="gramEnd"/>
      <w:r w:rsidRPr="008E67EC">
        <w:rPr>
          <w:rStyle w:val="StyleUnderline"/>
        </w:rPr>
        <w:t xml:space="preserve">, with him frequently implying that the US government had a hand in on the whole shameful business. </w:t>
      </w:r>
      <w:r w:rsidRPr="008E67EC">
        <w:t xml:space="preserve">To provide evidence that </w:t>
      </w:r>
      <w:r w:rsidRPr="008E67EC">
        <w:rPr>
          <w:rStyle w:val="Emphasis"/>
        </w:rPr>
        <w:t>Mr. Ahmed is a 9/11 conspiracy theorist</w:t>
      </w:r>
      <w:r w:rsidRPr="008E67EC">
        <w:t xml:space="preserve"> I linked to a piece he wrote, entitled “Interrogating 9/11.” This piece was published on his website on </w:t>
      </w:r>
      <w:proofErr w:type="gramStart"/>
      <w:r w:rsidRPr="008E67EC">
        <w:t>the 11th of September</w:t>
      </w:r>
      <w:proofErr w:type="gramEnd"/>
      <w:r w:rsidRPr="008E67EC">
        <w:t xml:space="preserve"> 2006. In the </w:t>
      </w:r>
      <w:proofErr w:type="gramStart"/>
      <w:r w:rsidRPr="008E67EC">
        <w:t>day</w:t>
      </w:r>
      <w:proofErr w:type="gramEnd"/>
      <w:r w:rsidRPr="008E67EC">
        <w:t xml:space="preserve"> since I linked to it he has removed the piece from his website. If you search Google for “</w:t>
      </w:r>
      <w:proofErr w:type="spellStart"/>
      <w:r w:rsidRPr="008E67EC">
        <w:t>Nafeez</w:t>
      </w:r>
      <w:proofErr w:type="spellEnd"/>
      <w:r w:rsidRPr="008E67EC">
        <w:t xml:space="preserve"> Ahmed Interrogating 9/11” you can still see the piece prominently located at the top of your google search, but click and you find that the page no longer exists. </w:t>
      </w:r>
      <w:proofErr w:type="gramStart"/>
      <w:r w:rsidRPr="008E67EC">
        <w:t>However</w:t>
      </w:r>
      <w:proofErr w:type="gramEnd"/>
      <w:r w:rsidRPr="008E67EC">
        <w:t xml:space="preserve"> the web is written in ink, as a character in The Social Network observed. </w:t>
      </w:r>
      <w:r w:rsidRPr="008E67EC">
        <w:rPr>
          <w:rStyle w:val="StyleUnderline"/>
        </w:rPr>
        <w:t>Mr. Ahmed’s conspiracy theorist ranting is still available for all to read</w:t>
      </w:r>
      <w:r w:rsidRPr="008E67EC">
        <w:t xml:space="preserve"> via archive.is here. </w:t>
      </w:r>
      <w:r w:rsidRPr="008E67EC">
        <w:rPr>
          <w:rStyle w:val="StyleUnderline"/>
        </w:rPr>
        <w:t>Mr. Ahmed obviously wants people to take him seriously, and not recognize that he is a crank with a conspiracy theorist bent</w:t>
      </w:r>
      <w:r w:rsidRPr="008E67EC">
        <w:t xml:space="preserve">. This explains why he would remove this article from his website. </w:t>
      </w:r>
      <w:r w:rsidRPr="008E67EC">
        <w:rPr>
          <w:rStyle w:val="Emphasis"/>
        </w:rPr>
        <w:t>Behavior like this should be unacceptable for someone who claims to be a journalist.</w:t>
      </w:r>
    </w:p>
    <w:p w:rsidR="00286A47" w:rsidRPr="009F6C0E" w:rsidRDefault="00286A47" w:rsidP="00286A47"/>
    <w:p w:rsidR="00286A47" w:rsidRDefault="00286A47" w:rsidP="00286A47"/>
    <w:p w:rsidR="00286A47" w:rsidRDefault="00286A47" w:rsidP="00286A47"/>
    <w:p w:rsidR="003866F4" w:rsidRDefault="003866F4" w:rsidP="00697B1F">
      <w:pPr>
        <w:pStyle w:val="Heading2"/>
      </w:pPr>
      <w:r>
        <w:t>AT TRUMP BAD FOR HEG</w:t>
      </w:r>
    </w:p>
    <w:p w:rsidR="0051014A" w:rsidRDefault="0051014A" w:rsidP="003866F4">
      <w:pPr>
        <w:pStyle w:val="Heading3"/>
      </w:pPr>
      <w:r>
        <w:t>***offense</w:t>
      </w:r>
    </w:p>
    <w:p w:rsidR="003866F4" w:rsidRPr="004250BB" w:rsidRDefault="003866F4" w:rsidP="003866F4">
      <w:pPr>
        <w:pStyle w:val="Heading3"/>
      </w:pPr>
      <w:r>
        <w:t>2a</w:t>
      </w:r>
      <w:r w:rsidRPr="004250BB">
        <w:t>c – unpredictability good</w:t>
      </w:r>
    </w:p>
    <w:p w:rsidR="003866F4" w:rsidRPr="004250BB" w:rsidRDefault="003866F4" w:rsidP="003866F4">
      <w:pPr>
        <w:pStyle w:val="Heading4"/>
      </w:pPr>
      <w:r>
        <w:t xml:space="preserve">Trump doesn’t destroy </w:t>
      </w:r>
      <w:proofErr w:type="spellStart"/>
      <w:r>
        <w:t>heg</w:t>
      </w:r>
      <w:proofErr w:type="spellEnd"/>
      <w:r>
        <w:t xml:space="preserve"> – his unpredictable nature makes it more effective </w:t>
      </w:r>
    </w:p>
    <w:p w:rsidR="003866F4" w:rsidRPr="004250BB" w:rsidRDefault="003866F4" w:rsidP="003866F4">
      <w:proofErr w:type="spellStart"/>
      <w:r w:rsidRPr="004250BB">
        <w:rPr>
          <w:rStyle w:val="Style13ptBold"/>
        </w:rPr>
        <w:t>Jakobsen</w:t>
      </w:r>
      <w:proofErr w:type="spellEnd"/>
      <w:r w:rsidRPr="004250BB">
        <w:rPr>
          <w:rStyle w:val="Style13ptBold"/>
        </w:rPr>
        <w:t xml:space="preserve"> 17</w:t>
      </w:r>
      <w:r w:rsidRPr="004250BB">
        <w:t xml:space="preserve"> (Peter, March 2. Associate Professor at the Royal Danish </w:t>
      </w:r>
      <w:proofErr w:type="spellStart"/>
      <w:r w:rsidRPr="004250BB">
        <w:t>Defence</w:t>
      </w:r>
      <w:proofErr w:type="spellEnd"/>
      <w:r w:rsidRPr="004250BB">
        <w:t xml:space="preserve"> College and a Professor (part-time) at the Center for War Studies at University of Southern Denmark. </w:t>
      </w:r>
      <w:hyperlink r:id="rId89" w:history="1">
        <w:r w:rsidRPr="004250BB">
          <w:rPr>
            <w:rStyle w:val="Hyperlink"/>
          </w:rPr>
          <w:t>https://warontherocks.com/2017/03/doomsday-cancelled-trump-is-good-news-for-allies-and-world-peace/</w:t>
        </w:r>
      </w:hyperlink>
      <w:r w:rsidRPr="004250BB">
        <w:t>)</w:t>
      </w:r>
    </w:p>
    <w:p w:rsidR="003866F4" w:rsidRDefault="003866F4" w:rsidP="003866F4">
      <w:pPr>
        <w:rPr>
          <w:sz w:val="10"/>
        </w:rPr>
      </w:pPr>
      <w:r w:rsidRPr="004250BB">
        <w:rPr>
          <w:rStyle w:val="StyleUnderline"/>
        </w:rPr>
        <w:t>This concern is massively overblown</w:t>
      </w:r>
      <w:r w:rsidRPr="004250BB">
        <w:rPr>
          <w:sz w:val="10"/>
        </w:rPr>
        <w:t xml:space="preserve">. </w:t>
      </w:r>
      <w:r w:rsidRPr="004250BB">
        <w:rPr>
          <w:rStyle w:val="StyleUnderline"/>
        </w:rPr>
        <w:t xml:space="preserve">Rather than weakening America’s web of alliances, Trump’s aggressive statements and erratic behavior will most likely strengthen the American-led security architecture during his presidency. This is good news for </w:t>
      </w:r>
      <w:r w:rsidRPr="004250BB">
        <w:rPr>
          <w:rStyle w:val="Emphasis"/>
        </w:rPr>
        <w:t>world peace</w:t>
      </w:r>
      <w:r w:rsidRPr="004250BB">
        <w:rPr>
          <w:rStyle w:val="StyleUnderline"/>
        </w:rPr>
        <w:t xml:space="preserve"> because strong American alliances and strong American allies can deter rivals from launching destabilizing challenges to the predominant order. Trump’s aggressive communications strategy and his “America First” approach to international negotiations have already frightened allies into doing something his predecessors could not: increase defense spending. Fear of abandonment has changed the nature of the defense debate in allied capitals in Asia and Europe. The question is no </w:t>
      </w:r>
      <w:proofErr w:type="gramStart"/>
      <w:r w:rsidRPr="004250BB">
        <w:rPr>
          <w:rStyle w:val="StyleUnderline"/>
        </w:rPr>
        <w:t>longer</w:t>
      </w:r>
      <w:proofErr w:type="gramEnd"/>
      <w:r w:rsidRPr="004250BB">
        <w:rPr>
          <w:rStyle w:val="StyleUnderline"/>
        </w:rPr>
        <w:t xml:space="preserve"> whether defense spending should increase, but how much. U.S. allies in Europe are now scrambling to produce concrete plans for how they will increase defense spending in time for President Trump’s first visit to NATO in late May 2017</w:t>
      </w:r>
      <w:proofErr w:type="gramStart"/>
      <w:r w:rsidRPr="004250BB">
        <w:rPr>
          <w:rStyle w:val="StyleUnderline"/>
        </w:rPr>
        <w:t>..</w:t>
      </w:r>
      <w:proofErr w:type="gramEnd"/>
      <w:r w:rsidRPr="004250BB">
        <w:rPr>
          <w:rStyle w:val="StyleUnderline"/>
        </w:rPr>
        <w:t xml:space="preserve"> </w:t>
      </w:r>
      <w:r w:rsidRPr="004250BB">
        <w:rPr>
          <w:rStyle w:val="Emphasis"/>
        </w:rPr>
        <w:t>His perceived unpredictability is</w:t>
      </w:r>
      <w:r w:rsidRPr="004250BB">
        <w:rPr>
          <w:rStyle w:val="StyleUnderline"/>
        </w:rPr>
        <w:t xml:space="preserve"> also </w:t>
      </w:r>
      <w:r w:rsidRPr="004250BB">
        <w:rPr>
          <w:rStyle w:val="Emphasis"/>
        </w:rPr>
        <w:t>making military provocations and risk-taking by America’s adversaries less likely</w:t>
      </w:r>
      <w:r w:rsidRPr="004250BB">
        <w:rPr>
          <w:sz w:val="10"/>
        </w:rPr>
        <w:t xml:space="preserve">. </w:t>
      </w:r>
      <w:proofErr w:type="spellStart"/>
      <w:r w:rsidRPr="004250BB">
        <w:rPr>
          <w:sz w:val="10"/>
        </w:rPr>
        <w:t>Trumpology</w:t>
      </w:r>
      <w:proofErr w:type="spellEnd"/>
      <w:r w:rsidRPr="004250BB">
        <w:rPr>
          <w:sz w:val="10"/>
        </w:rPr>
        <w:t xml:space="preserve"> is </w:t>
      </w:r>
      <w:proofErr w:type="gramStart"/>
      <w:r w:rsidRPr="004250BB">
        <w:rPr>
          <w:sz w:val="10"/>
        </w:rPr>
        <w:t>Misleading</w:t>
      </w:r>
      <w:proofErr w:type="gramEnd"/>
      <w:r w:rsidRPr="004250BB">
        <w:rPr>
          <w:sz w:val="10"/>
        </w:rPr>
        <w:t xml:space="preserve"> The concern triggered by Trump’s election stems in no small part from the rise of what I call “</w:t>
      </w:r>
      <w:proofErr w:type="spellStart"/>
      <w:r w:rsidRPr="004250BB">
        <w:rPr>
          <w:sz w:val="10"/>
        </w:rPr>
        <w:t>Trumpology</w:t>
      </w:r>
      <w:proofErr w:type="spellEnd"/>
      <w:r w:rsidRPr="004250BB">
        <w:rPr>
          <w:sz w:val="10"/>
        </w:rPr>
        <w:t xml:space="preserve">” – the incessant scrutiny of Trump’s personality, his statements, and his tweets. </w:t>
      </w:r>
      <w:proofErr w:type="spellStart"/>
      <w:r w:rsidRPr="004250BB">
        <w:rPr>
          <w:sz w:val="10"/>
        </w:rPr>
        <w:t>Trumpology</w:t>
      </w:r>
      <w:proofErr w:type="spellEnd"/>
      <w:r w:rsidRPr="004250BB">
        <w:rPr>
          <w:sz w:val="10"/>
        </w:rPr>
        <w:t xml:space="preserve"> is a new growth industry and the media embraces it because it fits their definition of a newsworthy story perfectly. Trump’s communications generate all the criteria journalists look for in a good story: conflict, anxiety, comedy, theater, and outrage. This helps media companies, even those attacked by Trump, sell advertising like hotcakes. Many experts now spend their time putting Trump’s words under the microscope, seeking to identify all the disasters they might create. In addition, psychologists have been busy analyzing his personality and upbringing in order to explain why he is acting so weird. The American intelligence community has used personality profiling since World War II </w:t>
      </w:r>
      <w:proofErr w:type="gramStart"/>
      <w:r w:rsidRPr="004250BB">
        <w:rPr>
          <w:sz w:val="10"/>
        </w:rPr>
        <w:t>to better understand</w:t>
      </w:r>
      <w:proofErr w:type="gramEnd"/>
      <w:r w:rsidRPr="004250BB">
        <w:rPr>
          <w:sz w:val="10"/>
        </w:rPr>
        <w:t xml:space="preserve"> how leaders in closed authoritarian systems such as Iraq, Iran, North Korea, and Russia think and act. The results have been useful on occasion, but the study of personalities and intentions is insufficient with respect to predicting foreign policy actions and outcomes. One must also analyze the consequences and the opposition that proposed actions are likely to generate. If one considers the consequences of undermining existing U.S. alliances and how much opposition such action would trigger, one gets a far more positive picture of Trump’s impact on world security than the doomsday scenarios that </w:t>
      </w:r>
      <w:proofErr w:type="spellStart"/>
      <w:r w:rsidRPr="004250BB">
        <w:rPr>
          <w:sz w:val="10"/>
        </w:rPr>
        <w:t>Trumpologists</w:t>
      </w:r>
      <w:proofErr w:type="spellEnd"/>
      <w:r w:rsidRPr="004250BB">
        <w:rPr>
          <w:sz w:val="10"/>
        </w:rPr>
        <w:t xml:space="preserve"> have mass-produced since his election. Consequences for U.S. Allies Since the late 1940s, U.S. allies in Europe and Asia have based their national security on the assumption that the United States will assist them in a crisis. This assumption and the post-Cold War downsizing of Europe’s military forces have rendered Europeans incapable of conducting even relatively small-scale military operations without substantial American support. NATO’s air war against Libya (2011) and the French intervention in Mali (2013) are two recent cases in point. Neither operation would have been possible without American logistics, lift, munitions, intelligence, and other forms of support. The situation in the same in Asia: Australia, Japan, New Zealand, Singapore, South Korea, and Taiwan have all based their defense forces and defense spending on the assumption that the U.S. cavalry will come to their rescue if necessary. If Trump degrades or withdraws these security guarantees, the allies will face a stark choice between deterrence and appeasement. In Europe deterrence is the most likely choice because the big three (Germany, France, and the United Kingdom) are strong enough to constitute the core of a new alliance that can credibly deter Russia. In Asia, China will become so strong that most states bordering the East China Sea will have no choice but to appease Beijing and accept its hegemony. Regardless of the outcome, both Europe and Asia would face a period characterized by high instability and a heightened risk of war. Japan, South Korea, and Taiwan would seek to develop nuclear weapons. In Europe, Germany and Poland would have a strong incentive to do the same unless France and Britain extend their nuclear umbrellas over them. Indeed, all of these countries, except Poland, either contemplated the development of nuclear weapons (Germany and Japan) or had active nuclear weapons programs during the Cold War (South Korea and Taiwan). Consequences for the United States Prominent American scholars such as John </w:t>
      </w:r>
      <w:proofErr w:type="spellStart"/>
      <w:r w:rsidRPr="004250BB">
        <w:rPr>
          <w:sz w:val="10"/>
        </w:rPr>
        <w:t>Mearsheimer</w:t>
      </w:r>
      <w:proofErr w:type="spellEnd"/>
      <w:r w:rsidRPr="004250BB">
        <w:rPr>
          <w:sz w:val="10"/>
        </w:rPr>
        <w:t xml:space="preserve">, Barry Posen, and Stephen Walt have long recommended that the United States withdraw most of its forces from Asia and Europe because the costs of the existing onshore presence dwarf the benefits. In their view, the existing security guarantees amount to “welfare for the rich” and increase the risk of entrapment in wars that do not involve American national interests. They believe that the United States would be much better off by copying the offshore balancing strategy that the British Empire employed in Europe before World War II. This would involve providing support to shifting alliances and coalitions in order to prevent a single power from </w:t>
      </w:r>
      <w:proofErr w:type="gramStart"/>
      <w:r w:rsidRPr="004250BB">
        <w:rPr>
          <w:sz w:val="10"/>
        </w:rPr>
        <w:t>establishing</w:t>
      </w:r>
      <w:proofErr w:type="gramEnd"/>
      <w:r w:rsidRPr="004250BB">
        <w:rPr>
          <w:sz w:val="10"/>
        </w:rPr>
        <w:t xml:space="preserve"> a regional hegemony on the European continent. </w:t>
      </w:r>
      <w:proofErr w:type="gramStart"/>
      <w:r w:rsidRPr="004250BB">
        <w:rPr>
          <w:sz w:val="10"/>
        </w:rPr>
        <w:t>Offshore balancing has clear limitations and did not serve the British well in the end: it threw them into two world wars that brought the empire to its knees.</w:t>
      </w:r>
      <w:proofErr w:type="gramEnd"/>
      <w:r w:rsidRPr="004250BB">
        <w:rPr>
          <w:sz w:val="10"/>
        </w:rPr>
        <w:t xml:space="preserve"> Britain’s fate highlights the weakness of offshore balancing: a loss of the ability to shape the security politics onshore decisively. The failure of British offshore balancing dragged the United States into both world wars. America’s decisions to help its allies in Europe defeat Germany proved costly in blood and treasure. Since then the United States has benefitted tremendously from the onshore balancing strategy it adopted after World War II in both Asia and Europe, where it stationed its forces permanently to deter aggression. This presence, coupled with the allies’ military dependence, enabled Washington to shape development in both regions to align with U.S. interests. Washington repeatedly gave their allies offers they could not refuse. U.S. economic assistance programs provided to allies in the wake of World War II came with conditions that forced the recipients to buy American goods and liberalize their markets in ways that were highly beneficial to American firms. Washington forced Great Britain and France to withdraw their troops from Egypt during the Suez Crisis (1956), coerced Germany to support U.S. monetary policy (1966 to 1969), and leaned on many allies to stop their nuclear weapons programs and join the Non-Proliferation Treaty (1968) that made such weapons illegal, including Japan, Germany, South Korea, and Taiwan. Military dependence on the United States also induced many allies to support U.S.-led wars in faraway places that did not affect their national security directly. The Afghan War and Iraq War are two recent cases in point. The allies closed their eyes to issues like secret detention and extraordinary rendition programs, the use of torture, and the massive surveillance of their own citizens that has characterized the War on Terror since 9/11. Allies have given the United States access to bases, facilities, as well as their airspace and territorial waters. This facilitates U.S. power projection globally. Finally, many allies buy American weapon systems as a way of maintain inter-operability and their security guarantees. The F-35 is the latest and greatest example of this. The consequences of a U.S. military withdrawal from Europe and Asia would be dramatic. The United States would lose most of its military bases in Asia and Europe, American firms would find it much harder to gain access to Asian and European markets, the American defense industry would lose billions of dollars, and European allies would stop supporting the United States militarily in faraway conflicts. As a result, the United States would lose its global power status and be reduced to a regional power with limited say in the management of Asian and European security. This is why it will not happen. This outcome is not only at odds with America’s economic interests, but it is also completely at odds with the widely shared belief in American exceptionalism and greatness. This is a belief that Trump and his supporters also embrace. Most Americans continue to view their nation as the greatest power on earth with an obligation to lead and make the world safe for America’s universal values. Trump is Scaring Allies into Spending But if the costs of abandoning allies are prohibitive, why is Trump threatening to do so? Nobel Prize laureate Thomas Schelling’s work on game theory suggests an answer. Schelling demonstrated in his seminal Strategy of Conflict (1960) that it may be advantageous to appear mad or unpredictable, because it may induce your negotiating partners or opponents to give greater concessions that they otherwise would. In this perspective, Trump’s statements and seemingly erratic behavior make a lot of sense as a negotiation tactic aimed at pressuring U.S. allies to increase their defense spending. Trump’s predecessors in the White House have tried to do this for years without success; previous administrations have repeatedly warned its European allies that NATO was in danger of becoming irrelevant if the Europeans continued to cut their defense spending. Yet most European allies paid scant attention to demands from the Obama administration to stop freeriding and honor their own commitments to spend 2 percent of GDP on defense. Few European governments saw a pressing need to increase defense spending because the Obama administration reacted to the Russian annexation of the Crimea by enhancing its military presence in Europe. Trump has changed the game completely. In line with Schelling’s expectations, his perceived unpredictability is adding credibility to the threat that he might actually withdraw U.S. forces even if it is not in the United States best interest to do so. There is genuine concern among U.S. allies about what Trump might do if they do not take immediate steps to increase their defense spending. Many have already taken steps in this direction, or signaled their intention to do so. In December 2016, Japan adopted a record high defense budget, which allocated considerable funds to the procurement of American equipment, notably F-35s and missiles. The South Korean government reacted to Trump’s election by vowing to increase defense spending significantly if he insists on it. Likewise, the Danish Prime Minister Lars </w:t>
      </w:r>
      <w:proofErr w:type="spellStart"/>
      <w:r w:rsidRPr="004250BB">
        <w:rPr>
          <w:sz w:val="10"/>
        </w:rPr>
        <w:t>Loekke</w:t>
      </w:r>
      <w:proofErr w:type="spellEnd"/>
      <w:r w:rsidRPr="004250BB">
        <w:rPr>
          <w:sz w:val="10"/>
        </w:rPr>
        <w:t xml:space="preserve"> Rasmussen promised to increase defense spending after his first phone conversation with Trump. In Germany Trump’s election triggered a hitherto unthinkable debate on whether Germany should develop nuclear weapons. Trump cannot take sole credit for the newfound allied attentiveness to longstanding U.S. demands. The Japanese defense budget has been increasing in recent years due to growing concerns about China. Russia has had a similar effect on the defense budgets of the eastern NATO members. However, Trump has made a crucial difference by completely changing the debate on defense spending in allied capitals, significantly strengthening the hands of the proponents of increased defense spending in allied governments. The 2016 IHS Jane’s </w:t>
      </w:r>
      <w:proofErr w:type="spellStart"/>
      <w:r w:rsidRPr="004250BB">
        <w:rPr>
          <w:sz w:val="10"/>
        </w:rPr>
        <w:t>Defence</w:t>
      </w:r>
      <w:proofErr w:type="spellEnd"/>
      <w:r w:rsidRPr="004250BB">
        <w:rPr>
          <w:sz w:val="10"/>
        </w:rPr>
        <w:t xml:space="preserve"> Budgets Report consequently expects European NATO allies and partners such as Finland and Sweden to boost their defense spending by about $10 billion over the next five years. </w:t>
      </w:r>
      <w:r w:rsidRPr="004250BB">
        <w:rPr>
          <w:rStyle w:val="StyleUnderline"/>
        </w:rPr>
        <w:t xml:space="preserve">Trump’s Unpredictability Deters Rival Risk-Taking </w:t>
      </w:r>
      <w:r w:rsidRPr="004250BB">
        <w:rPr>
          <w:sz w:val="10"/>
        </w:rPr>
        <w:t xml:space="preserve">That Schelling’s </w:t>
      </w:r>
      <w:r w:rsidRPr="004250BB">
        <w:rPr>
          <w:rStyle w:val="StyleUnderline"/>
        </w:rPr>
        <w:t>logic applies equally well to President Trump’s dealings with America’s opponents</w:t>
      </w:r>
      <w:r w:rsidRPr="004250BB">
        <w:rPr>
          <w:sz w:val="10"/>
        </w:rPr>
        <w:t xml:space="preserve"> has already been pointed out by other commentators. They have referred to Nixon’s </w:t>
      </w:r>
      <w:proofErr w:type="gramStart"/>
      <w:r w:rsidRPr="004250BB">
        <w:rPr>
          <w:sz w:val="10"/>
        </w:rPr>
        <w:t>madman</w:t>
      </w:r>
      <w:proofErr w:type="gramEnd"/>
      <w:r w:rsidRPr="004250BB">
        <w:rPr>
          <w:sz w:val="10"/>
        </w:rPr>
        <w:t xml:space="preserve"> theory of negotiation, which holds that </w:t>
      </w:r>
      <w:r w:rsidRPr="004250BB">
        <w:rPr>
          <w:rStyle w:val="StyleUnderline"/>
        </w:rPr>
        <w:t xml:space="preserve">America’s opponents will tread more carefully if they </w:t>
      </w:r>
      <w:r w:rsidRPr="004250BB">
        <w:rPr>
          <w:rStyle w:val="Emphasis"/>
        </w:rPr>
        <w:t>perceive the president to be unpredictable</w:t>
      </w:r>
      <w:r w:rsidRPr="004250BB">
        <w:rPr>
          <w:rStyle w:val="StyleUnderline"/>
        </w:rPr>
        <w:t xml:space="preserve"> or crazy. It </w:t>
      </w:r>
      <w:proofErr w:type="gramStart"/>
      <w:r w:rsidRPr="004250BB">
        <w:rPr>
          <w:rStyle w:val="StyleUnderline"/>
        </w:rPr>
        <w:t>has been debated</w:t>
      </w:r>
      <w:proofErr w:type="gramEnd"/>
      <w:r w:rsidRPr="004250BB">
        <w:rPr>
          <w:rStyle w:val="StyleUnderline"/>
        </w:rPr>
        <w:t xml:space="preserve"> at some length whether Trump is using this theory in a rational manner to extract concessions from U.S. adversaries, or if he is “a madman in practice.” Regardless, the point is that President Trump’s unpredictability makes it next to impossible to calculate the risk of escalation involved in challenging the United States militarily, a concept also highlighted by Schelling. President Obama’s reluctance to threaten and use force likely emboldened China and Russia to take greater military risks in Eastern Ukraine, Syria, and in the East and South China Seas. While Beijing and Moscow could be </w:t>
      </w:r>
      <w:proofErr w:type="gramStart"/>
      <w:r w:rsidRPr="004250BB">
        <w:rPr>
          <w:rStyle w:val="StyleUnderline"/>
        </w:rPr>
        <w:t>fairly confident</w:t>
      </w:r>
      <w:proofErr w:type="gramEnd"/>
      <w:r w:rsidRPr="004250BB">
        <w:rPr>
          <w:rStyle w:val="StyleUnderline"/>
        </w:rPr>
        <w:t xml:space="preserve"> that Obama would not take military counter-measures, they have no way of knowing what President Trump might do. It is very easy to imagine him giving the order to down a Chinese or Russian plane to demonstrate that “America is great again</w:t>
      </w:r>
      <w:r w:rsidRPr="004250BB">
        <w:rPr>
          <w:sz w:val="10"/>
        </w:rPr>
        <w:t xml:space="preserve">.” </w:t>
      </w:r>
      <w:r w:rsidRPr="004250BB">
        <w:rPr>
          <w:rStyle w:val="StyleUnderline"/>
        </w:rPr>
        <w:t xml:space="preserve">In this way, Trump (intentionally or not) </w:t>
      </w:r>
      <w:r w:rsidRPr="004250BB">
        <w:rPr>
          <w:rStyle w:val="Emphasis"/>
        </w:rPr>
        <w:t>reduces the risk of military confrontations with China and Russia</w:t>
      </w:r>
      <w:r w:rsidRPr="004250BB">
        <w:rPr>
          <w:rStyle w:val="StyleUnderline"/>
        </w:rPr>
        <w:t xml:space="preserve">. This gives both states greater incentive to prioritize diplomacy over coercion in their efforts to settle disputes with the United States and its allies. Similarly, Trump’s characterization of the nuclear agreement with Iran as “the worst deal ever negotiated” gives Tehran strong incentive to honor it in both letter and spirit for fear of a potentially much worse alternative if it collapses. Some are deeply worried that Trump versus Kim Jong-un will prove a highly explosive combination, which is understandable since North Korea has employing the same negotiating tactics as Trump for decades with considerable success. While the outcome of this confrontation is difficult to call, the disastrous consequences of war are likely to lead to mutual restraint. Moreover, </w:t>
      </w:r>
      <w:r w:rsidRPr="004250BB">
        <w:rPr>
          <w:rStyle w:val="Emphasis"/>
        </w:rPr>
        <w:t>concern about</w:t>
      </w:r>
      <w:r w:rsidRPr="004250BB">
        <w:rPr>
          <w:rStyle w:val="StyleUnderline"/>
        </w:rPr>
        <w:t xml:space="preserve"> what </w:t>
      </w:r>
      <w:r w:rsidRPr="004250BB">
        <w:rPr>
          <w:rStyle w:val="Emphasis"/>
        </w:rPr>
        <w:t>Trump</w:t>
      </w:r>
      <w:r w:rsidRPr="004250BB">
        <w:rPr>
          <w:rStyle w:val="StyleUnderline"/>
        </w:rPr>
        <w:t xml:space="preserve"> might do </w:t>
      </w:r>
      <w:r w:rsidRPr="004250BB">
        <w:rPr>
          <w:rStyle w:val="Emphasis"/>
        </w:rPr>
        <w:t xml:space="preserve">will induce Beijing </w:t>
      </w:r>
      <w:r w:rsidRPr="004250BB">
        <w:rPr>
          <w:rStyle w:val="StyleUnderline"/>
        </w:rPr>
        <w:t xml:space="preserve">to redouble its efforts </w:t>
      </w:r>
      <w:r w:rsidRPr="004250BB">
        <w:rPr>
          <w:rStyle w:val="Emphasis"/>
        </w:rPr>
        <w:t>to persuade Pyongyang</w:t>
      </w:r>
      <w:r w:rsidRPr="004250BB">
        <w:rPr>
          <w:rStyle w:val="StyleUnderline"/>
        </w:rPr>
        <w:t xml:space="preserve"> to be less provocative</w:t>
      </w:r>
      <w:r w:rsidRPr="004250BB">
        <w:rPr>
          <w:sz w:val="10"/>
        </w:rPr>
        <w:t xml:space="preserve">. Good News for World Peace Paradoxically, </w:t>
      </w:r>
      <w:r w:rsidRPr="004250BB">
        <w:rPr>
          <w:rStyle w:val="StyleUnderline"/>
        </w:rPr>
        <w:t>Trump’s</w:t>
      </w:r>
      <w:r w:rsidRPr="004250BB">
        <w:rPr>
          <w:sz w:val="10"/>
        </w:rPr>
        <w:t xml:space="preserve"> tweets and the </w:t>
      </w:r>
      <w:r w:rsidRPr="004250BB">
        <w:rPr>
          <w:rStyle w:val="StyleUnderline"/>
        </w:rPr>
        <w:t>theatrics are most likely to enhance world peace. They create unpredictability and anxiety that the United States can use to obtain greater concessions from friends and foes</w:t>
      </w:r>
      <w:r w:rsidRPr="004250BB">
        <w:rPr>
          <w:sz w:val="10"/>
        </w:rPr>
        <w:t xml:space="preserve">. It is admittedly still early days, but all indications are that Trump will succeed in coercing his allies in both Asia and Europe to increase their defense spending significantly. Few of them will reach 2 percent of GDP in the next year or two, but he has set in motion a process that will make most allies spend far more much faster than they otherwise would have. </w:t>
      </w:r>
      <w:r w:rsidRPr="004250BB">
        <w:rPr>
          <w:rStyle w:val="Emphasis"/>
        </w:rPr>
        <w:t>His unpredictability is</w:t>
      </w:r>
      <w:r w:rsidRPr="004250BB">
        <w:rPr>
          <w:rStyle w:val="StyleUnderline"/>
        </w:rPr>
        <w:t xml:space="preserve"> also </w:t>
      </w:r>
      <w:r w:rsidRPr="004250BB">
        <w:rPr>
          <w:rStyle w:val="Emphasis"/>
        </w:rPr>
        <w:t>an asset</w:t>
      </w:r>
      <w:r w:rsidRPr="004250BB">
        <w:rPr>
          <w:rStyle w:val="StyleUnderline"/>
        </w:rPr>
        <w:t xml:space="preserve"> in America’s dealings </w:t>
      </w:r>
      <w:r w:rsidRPr="004250BB">
        <w:rPr>
          <w:rStyle w:val="Emphasis"/>
        </w:rPr>
        <w:t>with</w:t>
      </w:r>
      <w:r w:rsidRPr="004250BB">
        <w:rPr>
          <w:rStyle w:val="StyleUnderline"/>
        </w:rPr>
        <w:t xml:space="preserve"> its opponents such as </w:t>
      </w:r>
      <w:r w:rsidRPr="004250BB">
        <w:rPr>
          <w:rStyle w:val="Emphasis"/>
        </w:rPr>
        <w:t>China, Iran, North Korea, and Russia. They will all</w:t>
      </w:r>
      <w:r w:rsidRPr="004250BB">
        <w:rPr>
          <w:rStyle w:val="StyleUnderline"/>
        </w:rPr>
        <w:t xml:space="preserve"> need to </w:t>
      </w:r>
      <w:r w:rsidRPr="004250BB">
        <w:rPr>
          <w:rStyle w:val="Emphasis"/>
        </w:rPr>
        <w:t>think twice about provoking</w:t>
      </w:r>
      <w:r w:rsidRPr="004250BB">
        <w:rPr>
          <w:rStyle w:val="StyleUnderline"/>
        </w:rPr>
        <w:t xml:space="preserve"> the United States and its allies militarily because they have no way of calculating how President Trump will react. Neither friends nor foes can be certain that Trump will not do something that a rational cost-benefit calculating actor would not</w:t>
      </w:r>
      <w:r w:rsidRPr="004250BB">
        <w:rPr>
          <w:sz w:val="10"/>
        </w:rPr>
        <w:t xml:space="preserve">. U.S. allies used to regard American threats to withdraw its forces as bluff because the costs of doing so would be prohibitive, and </w:t>
      </w:r>
      <w:r w:rsidRPr="004250BB">
        <w:rPr>
          <w:rStyle w:val="StyleUnderline"/>
        </w:rPr>
        <w:t>the same logic has induced American opponents to engage in military risk-taking with little fear of U.S. military retaliation. With Trump in the White House, this logic no longer applies. This is good news because the likely result is strengthened U.S. alliances and U.S. opponents that are more likely to favor negotiation over provocation in their efforts to settle differences with the United States and its allies</w:t>
      </w:r>
      <w:r w:rsidRPr="004250BB">
        <w:rPr>
          <w:sz w:val="10"/>
        </w:rPr>
        <w:t>.</w:t>
      </w:r>
    </w:p>
    <w:p w:rsidR="003866F4" w:rsidRDefault="003866F4" w:rsidP="003866F4">
      <w:pPr>
        <w:pStyle w:val="Heading4"/>
      </w:pPr>
      <w:r>
        <w:t>Unpredictability solves war</w:t>
      </w:r>
    </w:p>
    <w:p w:rsidR="003866F4" w:rsidRPr="00167B90" w:rsidRDefault="003866F4" w:rsidP="003866F4">
      <w:pPr>
        <w:rPr>
          <w:rStyle w:val="Style13ptBold"/>
          <w:b w:val="0"/>
        </w:rPr>
      </w:pPr>
      <w:proofErr w:type="spellStart"/>
      <w:r>
        <w:rPr>
          <w:rStyle w:val="Style13ptBold"/>
        </w:rPr>
        <w:t>Lohaus</w:t>
      </w:r>
      <w:proofErr w:type="spellEnd"/>
      <w:r>
        <w:rPr>
          <w:rStyle w:val="Style13ptBold"/>
        </w:rPr>
        <w:t xml:space="preserve"> 17 </w:t>
      </w:r>
      <w:r>
        <w:rPr>
          <w:rStyle w:val="Style13ptBold"/>
          <w:b w:val="0"/>
        </w:rPr>
        <w:t xml:space="preserve">– Phillip, former Department of Defense analyst, is currently a research fellow with the Marilyn Ware Center for Security Studies at the American Enterprise Institute, “Unpredictable Upsides </w:t>
      </w:r>
      <w:r w:rsidRPr="00167B90">
        <w:rPr>
          <w:rStyle w:val="Emphasis"/>
        </w:rPr>
        <w:t>There could be a benefit to Donald Trump's foreign policy unpredictability</w:t>
      </w:r>
      <w:r>
        <w:rPr>
          <w:rStyle w:val="Style13ptBold"/>
          <w:b w:val="0"/>
        </w:rPr>
        <w:t xml:space="preserve">,” 4/13/17, US News, </w:t>
      </w:r>
      <w:r w:rsidRPr="00167B90">
        <w:rPr>
          <w:rStyle w:val="Style13ptBold"/>
          <w:b w:val="0"/>
        </w:rPr>
        <w:t>https://www.usnews.com/opinion/articles/2017-04-13/donald-trumps-foreign-policy-unpredictability-could-be-a-benefit</w:t>
      </w:r>
      <w:r>
        <w:rPr>
          <w:rStyle w:val="Style13ptBold"/>
          <w:b w:val="0"/>
        </w:rPr>
        <w:t>//ninerz</w:t>
      </w:r>
    </w:p>
    <w:p w:rsidR="003866F4" w:rsidRPr="00167B90" w:rsidRDefault="003866F4" w:rsidP="003866F4">
      <w:pPr>
        <w:rPr>
          <w:sz w:val="14"/>
        </w:rPr>
      </w:pPr>
      <w:proofErr w:type="gramStart"/>
      <w:r w:rsidRPr="00167B90">
        <w:rPr>
          <w:sz w:val="14"/>
        </w:rPr>
        <w:t>But</w:t>
      </w:r>
      <w:proofErr w:type="gramEnd"/>
      <w:r w:rsidRPr="00167B90">
        <w:rPr>
          <w:sz w:val="14"/>
        </w:rPr>
        <w:t xml:space="preserve"> </w:t>
      </w:r>
      <w:r w:rsidRPr="00167B90">
        <w:rPr>
          <w:rStyle w:val="StyleUnderline"/>
        </w:rPr>
        <w:t>could it be the case that we've placed too much stock in the importance of transparency and credibility?</w:t>
      </w:r>
      <w:r w:rsidRPr="00167B90">
        <w:rPr>
          <w:sz w:val="14"/>
        </w:rPr>
        <w:t xml:space="preserve"> After all, Trump has a penchant for adapting to audiences and circumstances on the fly, and for advocating </w:t>
      </w:r>
      <w:proofErr w:type="gramStart"/>
      <w:r w:rsidRPr="00167B90">
        <w:rPr>
          <w:sz w:val="14"/>
        </w:rPr>
        <w:t>policies</w:t>
      </w:r>
      <w:proofErr w:type="gramEnd"/>
      <w:r w:rsidRPr="00167B90">
        <w:rPr>
          <w:sz w:val="14"/>
        </w:rPr>
        <w:t xml:space="preserve"> he then dismisses years, months or days later. Trump has not placed a premium on the transparency or credibility that comes from consistency. As it turns out, </w:t>
      </w:r>
      <w:r w:rsidRPr="00167B90">
        <w:rPr>
          <w:rStyle w:val="Emphasis"/>
        </w:rPr>
        <w:t>unpredictability has its benefits too</w:t>
      </w:r>
      <w:r w:rsidRPr="00167B90">
        <w:rPr>
          <w:sz w:val="14"/>
        </w:rPr>
        <w:t xml:space="preserve">. </w:t>
      </w:r>
      <w:r w:rsidRPr="00167B90">
        <w:rPr>
          <w:rStyle w:val="StyleUnderline"/>
        </w:rPr>
        <w:t>First</w:t>
      </w:r>
      <w:r w:rsidRPr="00167B90">
        <w:rPr>
          <w:sz w:val="14"/>
        </w:rPr>
        <w:t xml:space="preserve">, </w:t>
      </w:r>
      <w:r w:rsidRPr="00167B90">
        <w:rPr>
          <w:rStyle w:val="StyleUnderline"/>
        </w:rPr>
        <w:t>unpredictability</w:t>
      </w:r>
      <w:r w:rsidRPr="00167B90">
        <w:rPr>
          <w:sz w:val="14"/>
        </w:rPr>
        <w:t xml:space="preserve"> </w:t>
      </w:r>
      <w:r w:rsidRPr="00167B90">
        <w:rPr>
          <w:rStyle w:val="Emphasis"/>
        </w:rPr>
        <w:t>increases the likelihood that one will surprise their adversary</w:t>
      </w:r>
      <w:r w:rsidRPr="00167B90">
        <w:rPr>
          <w:sz w:val="14"/>
        </w:rPr>
        <w:t xml:space="preserve">. </w:t>
      </w:r>
      <w:r w:rsidRPr="00167B90">
        <w:rPr>
          <w:rStyle w:val="StyleUnderline"/>
        </w:rPr>
        <w:t>Surprise</w:t>
      </w:r>
      <w:r w:rsidRPr="00167B90">
        <w:rPr>
          <w:sz w:val="14"/>
        </w:rPr>
        <w:t xml:space="preserve">, as any student of strategy knows, </w:t>
      </w:r>
      <w:r w:rsidRPr="00167B90">
        <w:rPr>
          <w:rStyle w:val="StyleUnderline"/>
        </w:rPr>
        <w:t xml:space="preserve">is an elusive but </w:t>
      </w:r>
      <w:r w:rsidRPr="00167B90">
        <w:rPr>
          <w:rStyle w:val="Emphasis"/>
        </w:rPr>
        <w:t>powerful advantage</w:t>
      </w:r>
      <w:r w:rsidRPr="00167B90">
        <w:rPr>
          <w:sz w:val="14"/>
        </w:rPr>
        <w:t xml:space="preserve"> </w:t>
      </w:r>
      <w:r w:rsidRPr="00167B90">
        <w:rPr>
          <w:rStyle w:val="StyleUnderline"/>
        </w:rPr>
        <w:t xml:space="preserve">because it allows one to choose the time and place of an engagement in a way that </w:t>
      </w:r>
      <w:r w:rsidRPr="00167B90">
        <w:rPr>
          <w:rStyle w:val="Emphasis"/>
        </w:rPr>
        <w:t>exploits an enemy's weaknesses</w:t>
      </w:r>
      <w:r w:rsidRPr="00167B90">
        <w:rPr>
          <w:sz w:val="14"/>
        </w:rPr>
        <w:t xml:space="preserve">. Preventing surprise is one of the main reasons why the United States and other countries invest so much in their intelligence efforts: Knowledge truly is power. </w:t>
      </w:r>
      <w:r w:rsidRPr="00167B90">
        <w:rPr>
          <w:rStyle w:val="Emphasis"/>
        </w:rPr>
        <w:t>Unpredictable leaders also cause other countries to act more cautiously</w:t>
      </w:r>
      <w:r w:rsidRPr="00167B90">
        <w:rPr>
          <w:sz w:val="14"/>
        </w:rPr>
        <w:t xml:space="preserve">. If </w:t>
      </w:r>
      <w:proofErr w:type="gramStart"/>
      <w:r w:rsidRPr="00167B90">
        <w:rPr>
          <w:rStyle w:val="StyleUnderline"/>
        </w:rPr>
        <w:t>that's</w:t>
      </w:r>
      <w:proofErr w:type="gramEnd"/>
      <w:r w:rsidRPr="00167B90">
        <w:rPr>
          <w:rStyle w:val="StyleUnderline"/>
        </w:rPr>
        <w:t xml:space="preserve"> the case when a poor country has an unpredictable leader, </w:t>
      </w:r>
      <w:r w:rsidRPr="00167B90">
        <w:rPr>
          <w:rStyle w:val="Emphasis"/>
        </w:rPr>
        <w:t>imagine the cautiousness with which the enemies of an unpredictable America must act to protect their interests.</w:t>
      </w:r>
      <w:r>
        <w:rPr>
          <w:rStyle w:val="Emphasis"/>
        </w:rPr>
        <w:t xml:space="preserve"> </w:t>
      </w:r>
      <w:r w:rsidRPr="00167B90">
        <w:rPr>
          <w:rStyle w:val="StyleUnderline"/>
        </w:rPr>
        <w:t>Second</w:t>
      </w:r>
      <w:r w:rsidRPr="00167B90">
        <w:rPr>
          <w:sz w:val="14"/>
        </w:rPr>
        <w:t xml:space="preserve">, </w:t>
      </w:r>
      <w:r w:rsidRPr="00167B90">
        <w:rPr>
          <w:rStyle w:val="Emphasis"/>
        </w:rPr>
        <w:t>unpredictability clouds an adversary's ability to defend itself</w:t>
      </w:r>
      <w:r w:rsidRPr="00167B90">
        <w:rPr>
          <w:sz w:val="14"/>
        </w:rPr>
        <w:t xml:space="preserve">. </w:t>
      </w:r>
      <w:r w:rsidRPr="00167B90">
        <w:rPr>
          <w:rStyle w:val="StyleUnderline"/>
        </w:rPr>
        <w:t>No nation can defend every border or position with equal fervor at all times</w:t>
      </w:r>
      <w:r w:rsidRPr="00167B90">
        <w:rPr>
          <w:sz w:val="14"/>
        </w:rPr>
        <w:t xml:space="preserve">. </w:t>
      </w:r>
      <w:r w:rsidRPr="00167B90">
        <w:rPr>
          <w:rStyle w:val="StyleUnderline"/>
        </w:rPr>
        <w:t>It must make strategic choices about which areas to defend vigorously and accept risk in areas one assumes will not come under threat.</w:t>
      </w:r>
      <w:r w:rsidRPr="00167B90">
        <w:rPr>
          <w:sz w:val="14"/>
        </w:rPr>
        <w:t xml:space="preserve"> </w:t>
      </w:r>
      <w:r w:rsidRPr="00167B90">
        <w:rPr>
          <w:rStyle w:val="Emphasis"/>
        </w:rPr>
        <w:t>Unpredictability confuses this calculation</w:t>
      </w:r>
      <w:r w:rsidRPr="00167B90">
        <w:rPr>
          <w:sz w:val="14"/>
        </w:rPr>
        <w:t xml:space="preserve">. </w:t>
      </w:r>
      <w:r w:rsidRPr="00167B90">
        <w:rPr>
          <w:rStyle w:val="StyleUnderline"/>
        </w:rPr>
        <w:t xml:space="preserve">When dealing with an unpredictable adversary, a </w:t>
      </w:r>
      <w:r w:rsidRPr="00167B90">
        <w:rPr>
          <w:rStyle w:val="Emphasis"/>
        </w:rPr>
        <w:t>nation must expend additional resources to maintain security,</w:t>
      </w:r>
      <w:r w:rsidRPr="00167B90">
        <w:rPr>
          <w:sz w:val="14"/>
        </w:rPr>
        <w:t xml:space="preserve"> </w:t>
      </w:r>
      <w:r w:rsidRPr="00167B90">
        <w:rPr>
          <w:rStyle w:val="StyleUnderline"/>
        </w:rPr>
        <w:t xml:space="preserve">and if it </w:t>
      </w:r>
      <w:proofErr w:type="gramStart"/>
      <w:r w:rsidRPr="00167B90">
        <w:rPr>
          <w:rStyle w:val="StyleUnderline"/>
        </w:rPr>
        <w:t>can't</w:t>
      </w:r>
      <w:proofErr w:type="gramEnd"/>
      <w:r w:rsidRPr="00167B90">
        <w:rPr>
          <w:rStyle w:val="StyleUnderline"/>
        </w:rPr>
        <w:t xml:space="preserve"> afford to do so, it must </w:t>
      </w:r>
      <w:r w:rsidRPr="00167B90">
        <w:rPr>
          <w:rStyle w:val="Emphasis"/>
        </w:rPr>
        <w:t>spread its resources thin</w:t>
      </w:r>
      <w:r w:rsidRPr="00167B90">
        <w:rPr>
          <w:sz w:val="14"/>
        </w:rPr>
        <w:t xml:space="preserve"> to provide a modicum of defense across an expanded playing field. Just as soldiers are weaker when they are widely distributed across a battlefield than when they are concentrated together in units, </w:t>
      </w:r>
      <w:r w:rsidRPr="00167B90">
        <w:rPr>
          <w:rStyle w:val="Emphasis"/>
        </w:rPr>
        <w:t>a confused adversary's defenses are more vulnerable because he does not know which areas to defend.</w:t>
      </w:r>
      <w:r>
        <w:rPr>
          <w:rStyle w:val="Emphasis"/>
        </w:rPr>
        <w:t xml:space="preserve"> </w:t>
      </w:r>
      <w:r w:rsidRPr="00167B90">
        <w:rPr>
          <w:sz w:val="14"/>
        </w:rPr>
        <w:t xml:space="preserve">The third benefit relates to the United States itself, especially the Department of Defense. As I have argued elsewhere, the U.S. military has a tendency to follow doctrine to the letter, leaving little room for flexibility in rapidly evolving circumstances. </w:t>
      </w:r>
      <w:proofErr w:type="gramStart"/>
      <w:r w:rsidRPr="00167B90">
        <w:rPr>
          <w:sz w:val="14"/>
        </w:rPr>
        <w:t>At the same time, it tends to plan for every possible contingency that a commander in chief might encounter.</w:t>
      </w:r>
      <w:proofErr w:type="gramEnd"/>
      <w:r w:rsidRPr="00167B90">
        <w:rPr>
          <w:sz w:val="14"/>
        </w:rPr>
        <w:t xml:space="preserve"> As the Syrian </w:t>
      </w:r>
      <w:proofErr w:type="gramStart"/>
      <w:r w:rsidRPr="00167B90">
        <w:rPr>
          <w:sz w:val="14"/>
        </w:rPr>
        <w:t>missile</w:t>
      </w:r>
      <w:proofErr w:type="gramEnd"/>
      <w:r w:rsidRPr="00167B90">
        <w:rPr>
          <w:sz w:val="14"/>
        </w:rPr>
        <w:t xml:space="preserve"> strike demonstrates, however, </w:t>
      </w:r>
      <w:r w:rsidRPr="00167B90">
        <w:rPr>
          <w:rStyle w:val="StyleUnderline"/>
        </w:rPr>
        <w:t xml:space="preserve">Trump's unpredictable nature will require agility from our armed forces to respond to policy directives on-the-fly. </w:t>
      </w:r>
      <w:r w:rsidRPr="00167B90">
        <w:rPr>
          <w:rStyle w:val="Emphasis"/>
        </w:rPr>
        <w:t xml:space="preserve">The military can benefit from the </w:t>
      </w:r>
      <w:proofErr w:type="gramStart"/>
      <w:r w:rsidRPr="00167B90">
        <w:rPr>
          <w:rStyle w:val="Emphasis"/>
        </w:rPr>
        <w:t>shock-treatment</w:t>
      </w:r>
      <w:proofErr w:type="gramEnd"/>
      <w:r w:rsidRPr="00167B90">
        <w:rPr>
          <w:rStyle w:val="Emphasis"/>
        </w:rPr>
        <w:t xml:space="preserve"> that serving a leader like Trump will entail.</w:t>
      </w:r>
      <w:r>
        <w:rPr>
          <w:rStyle w:val="Emphasis"/>
        </w:rPr>
        <w:t xml:space="preserve"> </w:t>
      </w:r>
      <w:proofErr w:type="gramStart"/>
      <w:r w:rsidRPr="00167B90">
        <w:rPr>
          <w:sz w:val="14"/>
        </w:rPr>
        <w:t>It's</w:t>
      </w:r>
      <w:proofErr w:type="gramEnd"/>
      <w:r w:rsidRPr="00167B90">
        <w:rPr>
          <w:sz w:val="14"/>
        </w:rPr>
        <w:t xml:space="preserve"> worth noting that </w:t>
      </w:r>
      <w:r w:rsidRPr="00167B90">
        <w:rPr>
          <w:rStyle w:val="StyleUnderline"/>
        </w:rPr>
        <w:t>many of America's adversaries already operate this way</w:t>
      </w:r>
      <w:r w:rsidRPr="00167B90">
        <w:rPr>
          <w:sz w:val="14"/>
        </w:rPr>
        <w:t xml:space="preserve">. </w:t>
      </w:r>
      <w:proofErr w:type="gramStart"/>
      <w:r w:rsidRPr="00167B90">
        <w:rPr>
          <w:rStyle w:val="StyleUnderline"/>
        </w:rPr>
        <w:t>Take North Korea</w:t>
      </w:r>
      <w:r w:rsidRPr="00167B90">
        <w:rPr>
          <w:sz w:val="14"/>
        </w:rPr>
        <w:t>, whose erratic behavior draws far more attention to it than a country of comparable size and stature would otherwise command.</w:t>
      </w:r>
      <w:proofErr w:type="gramEnd"/>
      <w:r w:rsidRPr="00167B90">
        <w:rPr>
          <w:sz w:val="14"/>
        </w:rPr>
        <w:t xml:space="preserve"> </w:t>
      </w:r>
      <w:proofErr w:type="gramStart"/>
      <w:r w:rsidRPr="00167B90">
        <w:rPr>
          <w:sz w:val="14"/>
        </w:rPr>
        <w:t>Or</w:t>
      </w:r>
      <w:proofErr w:type="gramEnd"/>
      <w:r w:rsidRPr="00167B90">
        <w:rPr>
          <w:sz w:val="14"/>
        </w:rPr>
        <w:t xml:space="preserve"> take </w:t>
      </w:r>
      <w:r w:rsidRPr="00167B90">
        <w:rPr>
          <w:rStyle w:val="StyleUnderline"/>
        </w:rPr>
        <w:t>Russia</w:t>
      </w:r>
      <w:r w:rsidRPr="00167B90">
        <w:rPr>
          <w:sz w:val="14"/>
        </w:rPr>
        <w:t xml:space="preserve">, which has folded the masking of intentions into its formal doctrine, and consistently leaves analysts guessing about its next move. </w:t>
      </w:r>
      <w:proofErr w:type="gramStart"/>
      <w:r w:rsidRPr="00167B90">
        <w:rPr>
          <w:rStyle w:val="StyleUnderline"/>
        </w:rPr>
        <w:t>Or</w:t>
      </w:r>
      <w:proofErr w:type="gramEnd"/>
      <w:r w:rsidRPr="00167B90">
        <w:rPr>
          <w:sz w:val="14"/>
        </w:rPr>
        <w:t xml:space="preserve"> take </w:t>
      </w:r>
      <w:r w:rsidRPr="00167B90">
        <w:rPr>
          <w:rStyle w:val="StyleUnderline"/>
        </w:rPr>
        <w:t>Iran</w:t>
      </w:r>
      <w:r w:rsidRPr="00167B90">
        <w:rPr>
          <w:sz w:val="14"/>
        </w:rPr>
        <w:t xml:space="preserve">, whose theocratic government leverages religious edicts to justify deceptive behavior. It </w:t>
      </w:r>
      <w:proofErr w:type="gramStart"/>
      <w:r w:rsidRPr="00167B90">
        <w:rPr>
          <w:sz w:val="14"/>
        </w:rPr>
        <w:t>wouldn't</w:t>
      </w:r>
      <w:proofErr w:type="gramEnd"/>
      <w:r w:rsidRPr="00167B90">
        <w:rPr>
          <w:sz w:val="14"/>
        </w:rPr>
        <w:t xml:space="preserve"> hurt to take these approaches for what they are, and to consider what lessons they provide for how the United States deals with its adversaries. Let me be clear</w:t>
      </w:r>
      <w:r w:rsidRPr="00167B90">
        <w:rPr>
          <w:rStyle w:val="StyleUnderline"/>
        </w:rPr>
        <w:t>: I am not calling for a retreat from the rules-based international order</w:t>
      </w:r>
      <w:r w:rsidRPr="00167B90">
        <w:rPr>
          <w:sz w:val="14"/>
        </w:rPr>
        <w:t xml:space="preserve"> that the United States helped establish after World War II</w:t>
      </w:r>
      <w:r w:rsidRPr="00167B90">
        <w:rPr>
          <w:rStyle w:val="StyleUnderline"/>
        </w:rPr>
        <w:t>. I am not saying that we should adopt the tactics of our most serious adversaries wholesale;</w:t>
      </w:r>
      <w:r w:rsidRPr="00167B90">
        <w:rPr>
          <w:sz w:val="14"/>
        </w:rPr>
        <w:t xml:space="preserve"> part of the reason why they behave the way that they do is because they are operating from a position of weakness. </w:t>
      </w:r>
      <w:proofErr w:type="gramStart"/>
      <w:r w:rsidRPr="00167B90">
        <w:rPr>
          <w:rStyle w:val="StyleUnderline"/>
        </w:rPr>
        <w:t>But</w:t>
      </w:r>
      <w:proofErr w:type="gramEnd"/>
      <w:r w:rsidRPr="00167B90">
        <w:rPr>
          <w:rStyle w:val="StyleUnderline"/>
        </w:rPr>
        <w:t xml:space="preserve"> there is certainly a middle ground to be had, </w:t>
      </w:r>
      <w:r w:rsidRPr="00167B90">
        <w:rPr>
          <w:rStyle w:val="Emphasis"/>
        </w:rPr>
        <w:t>and an unpredictable commander in chief, supported by many highly-respected foreign policy hands, may provide it.</w:t>
      </w:r>
      <w:r w:rsidRPr="00167B90">
        <w:rPr>
          <w:rStyle w:val="StyleUnderline"/>
        </w:rPr>
        <w:t xml:space="preserve"> </w:t>
      </w:r>
      <w:r w:rsidRPr="00167B90">
        <w:rPr>
          <w:sz w:val="14"/>
        </w:rPr>
        <w:t>Trump's aides will rightly draw up strategies, but they will do so with less rigidity than in past administrations. They may also choose to keep many of the details classified, a move that would upset some in the public, but more importantly, would further frustrate our adversaries.</w:t>
      </w:r>
    </w:p>
    <w:p w:rsidR="003866F4" w:rsidRPr="004250BB" w:rsidRDefault="003866F4" w:rsidP="003866F4">
      <w:pPr>
        <w:pStyle w:val="Heading3"/>
      </w:pPr>
      <w:r>
        <w:t>2a</w:t>
      </w:r>
      <w:r w:rsidRPr="004250BB">
        <w:t>c – solves deterrence</w:t>
      </w:r>
    </w:p>
    <w:p w:rsidR="003866F4" w:rsidRPr="004250BB" w:rsidRDefault="003866F4" w:rsidP="003866F4">
      <w:pPr>
        <w:pStyle w:val="Heading4"/>
      </w:pPr>
      <w:r>
        <w:t>Trump doesn’t wreck deterrence – Syria proves he saves it</w:t>
      </w:r>
    </w:p>
    <w:p w:rsidR="003866F4" w:rsidRPr="004250BB" w:rsidRDefault="003866F4" w:rsidP="003866F4">
      <w:pPr>
        <w:rPr>
          <w:rStyle w:val="Style13ptBold"/>
          <w:b w:val="0"/>
        </w:rPr>
      </w:pPr>
      <w:r w:rsidRPr="004250BB">
        <w:rPr>
          <w:rStyle w:val="Style13ptBold"/>
        </w:rPr>
        <w:t xml:space="preserve">Batt 17 </w:t>
      </w:r>
      <w:r w:rsidRPr="004250BB">
        <w:rPr>
          <w:rStyle w:val="Style13ptBold"/>
          <w:b w:val="0"/>
        </w:rPr>
        <w:t xml:space="preserve">– Micah, Visiting Fellow at the Australian Strategic Policy Institute, “Trump's Syria Strike Is a Textbook Case of Deterrence,” 4/11/17, National Interest, </w:t>
      </w:r>
      <w:hyperlink r:id="rId90" w:history="1">
        <w:r w:rsidRPr="004250BB">
          <w:rPr>
            <w:rStyle w:val="Hyperlink"/>
            <w:sz w:val="26"/>
          </w:rPr>
          <w:t>http://nationalinterest.org/blog/the-buzz/trumps-syria-strike-textbook-case-deterrence-20123</w:t>
        </w:r>
      </w:hyperlink>
      <w:r w:rsidRPr="004250BB">
        <w:rPr>
          <w:rStyle w:val="Style13ptBold"/>
          <w:b w:val="0"/>
        </w:rPr>
        <w:t>//ninerz</w:t>
      </w:r>
    </w:p>
    <w:p w:rsidR="003866F4" w:rsidRPr="004250BB" w:rsidRDefault="003866F4" w:rsidP="003866F4">
      <w:pPr>
        <w:rPr>
          <w:rStyle w:val="Emphasis"/>
        </w:rPr>
      </w:pPr>
      <w:r w:rsidRPr="004250BB">
        <w:rPr>
          <w:rStyle w:val="StyleUnderline"/>
        </w:rPr>
        <w:t>The</w:t>
      </w:r>
      <w:r w:rsidRPr="004250BB">
        <w:rPr>
          <w:rStyle w:val="Style13ptBold"/>
          <w:b w:val="0"/>
          <w:sz w:val="14"/>
        </w:rPr>
        <w:t xml:space="preserve"> US </w:t>
      </w:r>
      <w:r w:rsidRPr="004250BB">
        <w:rPr>
          <w:rStyle w:val="StyleUnderline"/>
        </w:rPr>
        <w:t xml:space="preserve">strike on Syria signals the first decisive action by a White House administration </w:t>
      </w:r>
      <w:r w:rsidRPr="004250BB">
        <w:rPr>
          <w:rStyle w:val="Emphasis"/>
        </w:rPr>
        <w:t>coming to terms with its foreign policy responsibilities</w:t>
      </w:r>
      <w:r w:rsidRPr="004250BB">
        <w:rPr>
          <w:rStyle w:val="Style13ptBold"/>
          <w:b w:val="0"/>
          <w:sz w:val="14"/>
        </w:rPr>
        <w:t xml:space="preserve"> </w:t>
      </w:r>
      <w:r w:rsidRPr="004250BB">
        <w:rPr>
          <w:rStyle w:val="StyleUnderline"/>
        </w:rPr>
        <w:t>in an ever more precarious international order</w:t>
      </w:r>
      <w:r w:rsidRPr="004250BB">
        <w:rPr>
          <w:rStyle w:val="Style13ptBold"/>
          <w:b w:val="0"/>
          <w:sz w:val="14"/>
        </w:rPr>
        <w:t xml:space="preserve">. In a </w:t>
      </w:r>
      <w:r w:rsidRPr="004250BB">
        <w:rPr>
          <w:rStyle w:val="StyleUnderline"/>
        </w:rPr>
        <w:t>move</w:t>
      </w:r>
      <w:r w:rsidRPr="004250BB">
        <w:rPr>
          <w:rStyle w:val="Style13ptBold"/>
          <w:b w:val="0"/>
          <w:sz w:val="14"/>
        </w:rPr>
        <w:t xml:space="preserve"> that </w:t>
      </w:r>
      <w:r w:rsidRPr="004250BB">
        <w:rPr>
          <w:rStyle w:val="StyleUnderline"/>
        </w:rPr>
        <w:t>was</w:t>
      </w:r>
      <w:r w:rsidRPr="004250BB">
        <w:rPr>
          <w:rStyle w:val="Style13ptBold"/>
          <w:b w:val="0"/>
          <w:sz w:val="14"/>
        </w:rPr>
        <w:t xml:space="preserve"> no doubt </w:t>
      </w:r>
      <w:r w:rsidRPr="004250BB">
        <w:rPr>
          <w:rStyle w:val="StyleUnderline"/>
        </w:rPr>
        <w:t>intended to send</w:t>
      </w:r>
      <w:r w:rsidRPr="004250BB">
        <w:rPr>
          <w:rStyle w:val="Style13ptBold"/>
          <w:b w:val="0"/>
          <w:sz w:val="14"/>
        </w:rPr>
        <w:t xml:space="preserve"> as much of </w:t>
      </w:r>
      <w:r w:rsidRPr="004250BB">
        <w:rPr>
          <w:rStyle w:val="StyleUnderline"/>
        </w:rPr>
        <w:t>a</w:t>
      </w:r>
      <w:r w:rsidRPr="004250BB">
        <w:rPr>
          <w:rStyle w:val="Style13ptBold"/>
          <w:b w:val="0"/>
          <w:sz w:val="14"/>
        </w:rPr>
        <w:t xml:space="preserve"> </w:t>
      </w:r>
      <w:r w:rsidRPr="004250BB">
        <w:rPr>
          <w:rStyle w:val="StyleUnderline"/>
        </w:rPr>
        <w:t xml:space="preserve">message </w:t>
      </w:r>
      <w:r w:rsidRPr="004250BB">
        <w:rPr>
          <w:rStyle w:val="Style13ptBold"/>
          <w:b w:val="0"/>
          <w:sz w:val="14"/>
        </w:rPr>
        <w:t xml:space="preserve">to </w:t>
      </w:r>
      <w:r w:rsidRPr="004250BB">
        <w:rPr>
          <w:rStyle w:val="Emphasis"/>
        </w:rPr>
        <w:t>Moscow</w:t>
      </w:r>
      <w:r w:rsidRPr="004250BB">
        <w:rPr>
          <w:rStyle w:val="Style13ptBold"/>
          <w:b w:val="0"/>
          <w:sz w:val="14"/>
        </w:rPr>
        <w:t xml:space="preserve"> and </w:t>
      </w:r>
      <w:r w:rsidRPr="004250BB">
        <w:rPr>
          <w:rStyle w:val="Emphasis"/>
        </w:rPr>
        <w:t>Pyongyang</w:t>
      </w:r>
      <w:r w:rsidRPr="004250BB">
        <w:rPr>
          <w:rStyle w:val="Style13ptBold"/>
          <w:b w:val="0"/>
          <w:sz w:val="14"/>
        </w:rPr>
        <w:t xml:space="preserve"> as it was to the Assad regime in </w:t>
      </w:r>
      <w:r w:rsidRPr="004250BB">
        <w:rPr>
          <w:rStyle w:val="Emphasis"/>
        </w:rPr>
        <w:t>Syria</w:t>
      </w:r>
      <w:r w:rsidRPr="004250BB">
        <w:rPr>
          <w:rStyle w:val="Style13ptBold"/>
          <w:b w:val="0"/>
          <w:sz w:val="14"/>
        </w:rPr>
        <w:t xml:space="preserve">, </w:t>
      </w:r>
      <w:r w:rsidRPr="004250BB">
        <w:rPr>
          <w:rStyle w:val="StyleUnderline"/>
        </w:rPr>
        <w:t xml:space="preserve">the US has seized the </w:t>
      </w:r>
      <w:r w:rsidRPr="004250BB">
        <w:rPr>
          <w:rStyle w:val="Emphasis"/>
        </w:rPr>
        <w:t xml:space="preserve">initiative amidst growing uncertainty about its role in the world </w:t>
      </w:r>
      <w:r w:rsidRPr="004250BB">
        <w:rPr>
          <w:rStyle w:val="StyleUnderline"/>
        </w:rPr>
        <w:t xml:space="preserve">since </w:t>
      </w:r>
      <w:r w:rsidRPr="004250BB">
        <w:rPr>
          <w:rStyle w:val="Style13ptBold"/>
          <w:b w:val="0"/>
          <w:sz w:val="14"/>
        </w:rPr>
        <w:t xml:space="preserve">Donald </w:t>
      </w:r>
      <w:r w:rsidRPr="004250BB">
        <w:rPr>
          <w:rStyle w:val="StyleUnderline"/>
        </w:rPr>
        <w:t>Trump</w:t>
      </w:r>
      <w:r w:rsidRPr="004250BB">
        <w:rPr>
          <w:rStyle w:val="Style13ptBold"/>
          <w:b w:val="0"/>
          <w:sz w:val="14"/>
        </w:rPr>
        <w:t xml:space="preserve"> took office. </w:t>
      </w:r>
      <w:r w:rsidRPr="004250BB">
        <w:rPr>
          <w:sz w:val="14"/>
        </w:rPr>
        <w:t xml:space="preserve">The circumstances of the chemical attack in Khan </w:t>
      </w:r>
      <w:proofErr w:type="spellStart"/>
      <w:r w:rsidRPr="004250BB">
        <w:rPr>
          <w:sz w:val="14"/>
        </w:rPr>
        <w:t>Sheikoun</w:t>
      </w:r>
      <w:proofErr w:type="spellEnd"/>
      <w:r w:rsidRPr="004250BB">
        <w:rPr>
          <w:sz w:val="14"/>
        </w:rPr>
        <w:t xml:space="preserve"> were impossible to ignore and left many in the international community wondering—if this isn’t the time to send a decisive message to those prosecuting the war in</w:t>
      </w:r>
      <w:r w:rsidRPr="004250BB">
        <w:rPr>
          <w:rStyle w:val="Style13ptBold"/>
          <w:b w:val="0"/>
          <w:sz w:val="14"/>
        </w:rPr>
        <w:t xml:space="preserve"> Syria, when would be? </w:t>
      </w:r>
      <w:r w:rsidRPr="004250BB">
        <w:rPr>
          <w:rStyle w:val="StyleUnderline"/>
        </w:rPr>
        <w:t xml:space="preserve">For an administration struggling to find its </w:t>
      </w:r>
      <w:proofErr w:type="gramStart"/>
      <w:r w:rsidRPr="004250BB">
        <w:rPr>
          <w:rStyle w:val="StyleUnderline"/>
        </w:rPr>
        <w:t>feet</w:t>
      </w:r>
      <w:proofErr w:type="gramEnd"/>
      <w:r w:rsidRPr="004250BB">
        <w:rPr>
          <w:rStyle w:val="StyleUnderline"/>
        </w:rPr>
        <w:t xml:space="preserve"> the case for direct military action was </w:t>
      </w:r>
      <w:r w:rsidRPr="004250BB">
        <w:rPr>
          <w:rStyle w:val="Emphasis"/>
        </w:rPr>
        <w:t>too compelling to ignore</w:t>
      </w:r>
      <w:r w:rsidRPr="004250BB">
        <w:rPr>
          <w:rStyle w:val="StyleUnderline"/>
        </w:rPr>
        <w:t>.</w:t>
      </w:r>
      <w:r w:rsidRPr="004250BB">
        <w:rPr>
          <w:rStyle w:val="Style13ptBold"/>
          <w:b w:val="0"/>
          <w:sz w:val="14"/>
        </w:rPr>
        <w:t xml:space="preserve"> The White House was not alone. Ahead of the decision, Hillary Clinton had been making the case for such a strike. </w:t>
      </w:r>
      <w:proofErr w:type="gramStart"/>
      <w:r w:rsidRPr="004250BB">
        <w:rPr>
          <w:rStyle w:val="Style13ptBold"/>
          <w:b w:val="0"/>
          <w:sz w:val="14"/>
        </w:rPr>
        <w:t>It’s</w:t>
      </w:r>
      <w:proofErr w:type="gramEnd"/>
      <w:r w:rsidRPr="004250BB">
        <w:rPr>
          <w:rStyle w:val="Style13ptBold"/>
          <w:b w:val="0"/>
          <w:sz w:val="14"/>
        </w:rPr>
        <w:t xml:space="preserve"> likely that even an Obama Administration couldn’t have ignored this most recent attack. Many forget that the infamous ‘red-line’ warning postulated by Obama in </w:t>
      </w:r>
      <w:proofErr w:type="gramStart"/>
      <w:r w:rsidRPr="004250BB">
        <w:rPr>
          <w:rStyle w:val="Style13ptBold"/>
          <w:b w:val="0"/>
          <w:sz w:val="14"/>
        </w:rPr>
        <w:t>2012,</w:t>
      </w:r>
      <w:proofErr w:type="gramEnd"/>
      <w:r w:rsidRPr="004250BB">
        <w:rPr>
          <w:rStyle w:val="Style13ptBold"/>
          <w:b w:val="0"/>
          <w:sz w:val="14"/>
        </w:rPr>
        <w:t xml:space="preserve"> was the genesis of UN Security Council Resolution 2118 and a commitment from Russia to destroy all chemical weapons in Syria in 2013 after the </w:t>
      </w:r>
      <w:proofErr w:type="spellStart"/>
      <w:r w:rsidRPr="004250BB">
        <w:rPr>
          <w:rStyle w:val="Style13ptBold"/>
          <w:b w:val="0"/>
          <w:sz w:val="14"/>
        </w:rPr>
        <w:t>Ghouta</w:t>
      </w:r>
      <w:proofErr w:type="spellEnd"/>
      <w:r w:rsidRPr="004250BB">
        <w:rPr>
          <w:rStyle w:val="Style13ptBold"/>
          <w:b w:val="0"/>
          <w:sz w:val="14"/>
        </w:rPr>
        <w:t xml:space="preserve"> attack in Eastern Damascus. Chemical attacks in Syria and Iraq have persisted, with most occurring on a limited scale and without it being clear who carried them out. Some stockpiles of chemical weapons have fallen into the hands of opposition groups and most chemical attacks have involved the use of makeshift chlorine gas, making it harder to attribute responsibility. A US military response in circumstances where it </w:t>
      </w:r>
      <w:proofErr w:type="gramStart"/>
      <w:r w:rsidRPr="004250BB">
        <w:rPr>
          <w:rStyle w:val="Style13ptBold"/>
          <w:b w:val="0"/>
          <w:sz w:val="14"/>
        </w:rPr>
        <w:t>wasn’t</w:t>
      </w:r>
      <w:proofErr w:type="gramEnd"/>
      <w:r w:rsidRPr="004250BB">
        <w:rPr>
          <w:rStyle w:val="Style13ptBold"/>
          <w:b w:val="0"/>
          <w:sz w:val="14"/>
        </w:rPr>
        <w:t xml:space="preserve"> possible to be sure who carried out a chemical attack was always unlikely under any White House administration. </w:t>
      </w:r>
      <w:proofErr w:type="gramStart"/>
      <w:r w:rsidRPr="004250BB">
        <w:rPr>
          <w:rStyle w:val="Style13ptBold"/>
          <w:b w:val="0"/>
          <w:sz w:val="14"/>
        </w:rPr>
        <w:t>So</w:t>
      </w:r>
      <w:proofErr w:type="gramEnd"/>
      <w:r w:rsidRPr="004250BB">
        <w:rPr>
          <w:rStyle w:val="Style13ptBold"/>
          <w:b w:val="0"/>
          <w:sz w:val="14"/>
        </w:rPr>
        <w:t xml:space="preserve"> the circumstances of last Tuesday’s attack were important. Early open source reporting suggested that the only group capable of carrying out such a strike was the Syrian government. </w:t>
      </w:r>
      <w:proofErr w:type="gramStart"/>
      <w:r w:rsidRPr="004250BB">
        <w:rPr>
          <w:rStyle w:val="Style13ptBold"/>
          <w:b w:val="0"/>
          <w:sz w:val="14"/>
        </w:rPr>
        <w:t>It’s</w:t>
      </w:r>
      <w:proofErr w:type="gramEnd"/>
      <w:r w:rsidRPr="004250BB">
        <w:rPr>
          <w:rStyle w:val="Style13ptBold"/>
          <w:b w:val="0"/>
          <w:sz w:val="14"/>
        </w:rPr>
        <w:t xml:space="preserve"> also likely that the US was able by Thursday to assemble enough intelligence to pinpoint the perpetrator. Others have reported how the NSA and other US intelligence agencies are monitoring chemical weapons use in Syria and how data logs </w:t>
      </w:r>
      <w:proofErr w:type="spellStart"/>
      <w:r w:rsidRPr="004250BB">
        <w:rPr>
          <w:rStyle w:val="Style13ptBold"/>
          <w:b w:val="0"/>
          <w:sz w:val="14"/>
        </w:rPr>
        <w:t>etc</w:t>
      </w:r>
      <w:proofErr w:type="spellEnd"/>
      <w:r w:rsidRPr="004250BB">
        <w:rPr>
          <w:rStyle w:val="Style13ptBold"/>
          <w:b w:val="0"/>
          <w:sz w:val="14"/>
        </w:rPr>
        <w:t xml:space="preserve"> can be reviewed after such an attack to confirm its likely origin. Assuming that intelligence confirming the attack </w:t>
      </w:r>
      <w:proofErr w:type="gramStart"/>
      <w:r w:rsidRPr="004250BB">
        <w:rPr>
          <w:rStyle w:val="Style13ptBold"/>
          <w:b w:val="0"/>
          <w:sz w:val="14"/>
        </w:rPr>
        <w:t>was carried out</w:t>
      </w:r>
      <w:proofErr w:type="gramEnd"/>
      <w:r w:rsidRPr="004250BB">
        <w:rPr>
          <w:rStyle w:val="Style13ptBold"/>
          <w:b w:val="0"/>
          <w:sz w:val="14"/>
        </w:rPr>
        <w:t xml:space="preserve"> by Assad’s forces, then the case for inaction needed to be weighed up as carefully as the case for unilateral action. </w:t>
      </w:r>
      <w:r w:rsidRPr="004250BB">
        <w:rPr>
          <w:rStyle w:val="StyleUnderline"/>
        </w:rPr>
        <w:t>With Russia and Iran flexing their influence in support of the Assad government, the calculus surrounding a US strike was</w:t>
      </w:r>
      <w:r w:rsidRPr="004250BB">
        <w:rPr>
          <w:rStyle w:val="Style13ptBold"/>
          <w:b w:val="0"/>
          <w:sz w:val="14"/>
        </w:rPr>
        <w:t xml:space="preserve">, and remains, </w:t>
      </w:r>
      <w:r w:rsidRPr="004250BB">
        <w:rPr>
          <w:rStyle w:val="StyleUnderline"/>
        </w:rPr>
        <w:t>precarious</w:t>
      </w:r>
      <w:r w:rsidRPr="004250BB">
        <w:rPr>
          <w:rStyle w:val="Style13ptBold"/>
          <w:b w:val="0"/>
          <w:sz w:val="14"/>
        </w:rPr>
        <w:t xml:space="preserve">. The risk of a spiraling increase in tension with Iran and Russia needed to </w:t>
      </w:r>
      <w:proofErr w:type="gramStart"/>
      <w:r w:rsidRPr="004250BB">
        <w:rPr>
          <w:rStyle w:val="Style13ptBold"/>
          <w:b w:val="0"/>
          <w:sz w:val="14"/>
        </w:rPr>
        <w:t>be considered</w:t>
      </w:r>
      <w:proofErr w:type="gramEnd"/>
      <w:r w:rsidRPr="004250BB">
        <w:rPr>
          <w:rStyle w:val="Style13ptBold"/>
          <w:b w:val="0"/>
          <w:sz w:val="14"/>
        </w:rPr>
        <w:t xml:space="preserve"> closely. With growing economic, political and security challenges in Russia, as evidenced by last week’s St Petersburg attack, the incentive for Putin to use the situation to galvanize nationalist support and deflect attention away from domestic issues is substantial. But despite this, </w:t>
      </w:r>
      <w:r w:rsidRPr="004250BB">
        <w:rPr>
          <w:rStyle w:val="Emphasis"/>
        </w:rPr>
        <w:t xml:space="preserve">Russia </w:t>
      </w:r>
      <w:proofErr w:type="spellStart"/>
      <w:proofErr w:type="gramStart"/>
      <w:r w:rsidRPr="004250BB">
        <w:rPr>
          <w:rStyle w:val="Emphasis"/>
        </w:rPr>
        <w:t>wont</w:t>
      </w:r>
      <w:proofErr w:type="spellEnd"/>
      <w:proofErr w:type="gramEnd"/>
      <w:r w:rsidRPr="004250BB">
        <w:rPr>
          <w:rStyle w:val="Emphasis"/>
        </w:rPr>
        <w:t xml:space="preserve"> want to risk an open conflict with the US</w:t>
      </w:r>
      <w:r w:rsidRPr="004250BB">
        <w:rPr>
          <w:rStyle w:val="Style13ptBold"/>
          <w:b w:val="0"/>
          <w:sz w:val="14"/>
        </w:rPr>
        <w:t xml:space="preserve">. </w:t>
      </w:r>
      <w:proofErr w:type="gramStart"/>
      <w:r w:rsidRPr="004250BB">
        <w:rPr>
          <w:rStyle w:val="Style13ptBold"/>
          <w:b w:val="0"/>
          <w:sz w:val="14"/>
        </w:rPr>
        <w:t>So</w:t>
      </w:r>
      <w:proofErr w:type="gramEnd"/>
      <w:r w:rsidRPr="004250BB">
        <w:rPr>
          <w:rStyle w:val="Style13ptBold"/>
          <w:b w:val="0"/>
          <w:sz w:val="14"/>
        </w:rPr>
        <w:t xml:space="preserve"> the US decision to warn Russia prior to the strike was also an important one, aimed at limiting the fallout with Moscow. </w:t>
      </w:r>
      <w:r w:rsidRPr="004250BB">
        <w:rPr>
          <w:rStyle w:val="Emphasis"/>
        </w:rPr>
        <w:t>Inaction</w:t>
      </w:r>
      <w:r w:rsidRPr="004250BB">
        <w:rPr>
          <w:rStyle w:val="StyleUnderline"/>
        </w:rPr>
        <w:t xml:space="preserve"> by the US</w:t>
      </w:r>
      <w:r w:rsidRPr="004250BB">
        <w:rPr>
          <w:rStyle w:val="Style13ptBold"/>
          <w:b w:val="0"/>
          <w:sz w:val="14"/>
        </w:rPr>
        <w:t xml:space="preserve"> </w:t>
      </w:r>
      <w:proofErr w:type="gramStart"/>
      <w:r w:rsidRPr="004250BB">
        <w:rPr>
          <w:rStyle w:val="StyleUnderline"/>
        </w:rPr>
        <w:t>would</w:t>
      </w:r>
      <w:r w:rsidRPr="004250BB">
        <w:rPr>
          <w:rStyle w:val="Style13ptBold"/>
          <w:b w:val="0"/>
          <w:sz w:val="14"/>
        </w:rPr>
        <w:t xml:space="preserve">, on the other hand, </w:t>
      </w:r>
      <w:r w:rsidRPr="004250BB">
        <w:rPr>
          <w:rStyle w:val="StyleUnderline"/>
        </w:rPr>
        <w:t>have been</w:t>
      </w:r>
      <w:proofErr w:type="gramEnd"/>
      <w:r w:rsidRPr="004250BB">
        <w:rPr>
          <w:rStyle w:val="Style13ptBold"/>
          <w:b w:val="0"/>
          <w:sz w:val="14"/>
        </w:rPr>
        <w:t xml:space="preserve"> equally </w:t>
      </w:r>
      <w:r w:rsidRPr="004250BB">
        <w:rPr>
          <w:rStyle w:val="Emphasis"/>
        </w:rPr>
        <w:t>serious</w:t>
      </w:r>
      <w:r w:rsidRPr="004250BB">
        <w:rPr>
          <w:rStyle w:val="Style13ptBold"/>
          <w:b w:val="0"/>
          <w:sz w:val="14"/>
        </w:rPr>
        <w:t xml:space="preserve">. </w:t>
      </w:r>
      <w:r w:rsidRPr="004250BB">
        <w:rPr>
          <w:rStyle w:val="StyleUnderline"/>
        </w:rPr>
        <w:t>To do nothing in the face of such a blatant violation of a Security Council resolution</w:t>
      </w:r>
      <w:r w:rsidRPr="004250BB">
        <w:rPr>
          <w:rStyle w:val="Style13ptBold"/>
          <w:b w:val="0"/>
          <w:sz w:val="14"/>
        </w:rPr>
        <w:t xml:space="preserve"> and Syrian assurances that chemical weapons wouldn’t be used </w:t>
      </w:r>
      <w:r w:rsidRPr="004250BB">
        <w:rPr>
          <w:rStyle w:val="StyleUnderline"/>
        </w:rPr>
        <w:t>would</w:t>
      </w:r>
      <w:r w:rsidRPr="004250BB">
        <w:rPr>
          <w:rStyle w:val="Style13ptBold"/>
          <w:b w:val="0"/>
          <w:sz w:val="14"/>
        </w:rPr>
        <w:t xml:space="preserve"> only </w:t>
      </w:r>
      <w:r w:rsidRPr="004250BB">
        <w:rPr>
          <w:rStyle w:val="Emphasis"/>
        </w:rPr>
        <w:t>reinforce the view that the US was withdrawing from the world</w:t>
      </w:r>
      <w:r w:rsidRPr="004250BB">
        <w:rPr>
          <w:rStyle w:val="Style13ptBold"/>
          <w:b w:val="0"/>
          <w:sz w:val="14"/>
        </w:rPr>
        <w:t xml:space="preserve">. </w:t>
      </w:r>
      <w:r w:rsidRPr="004250BB">
        <w:rPr>
          <w:rStyle w:val="StyleUnderline"/>
        </w:rPr>
        <w:t xml:space="preserve">It would have sent </w:t>
      </w:r>
      <w:r w:rsidRPr="004250BB">
        <w:rPr>
          <w:sz w:val="14"/>
        </w:rPr>
        <w:t>the Syrian regime</w:t>
      </w:r>
      <w:r w:rsidRPr="004250BB">
        <w:rPr>
          <w:rStyle w:val="StyleUnderline"/>
        </w:rPr>
        <w:t xml:space="preserve"> a signal that </w:t>
      </w:r>
      <w:r w:rsidRPr="004250BB">
        <w:rPr>
          <w:sz w:val="14"/>
        </w:rPr>
        <w:t>such</w:t>
      </w:r>
      <w:r w:rsidRPr="004250BB">
        <w:rPr>
          <w:rStyle w:val="StyleUnderline"/>
        </w:rPr>
        <w:t xml:space="preserve"> </w:t>
      </w:r>
      <w:r w:rsidRPr="004250BB">
        <w:rPr>
          <w:rStyle w:val="Emphasis"/>
        </w:rPr>
        <w:t>actions have no consequence</w:t>
      </w:r>
      <w:r w:rsidRPr="004250BB">
        <w:rPr>
          <w:rStyle w:val="StyleUnderline"/>
        </w:rPr>
        <w:t>.</w:t>
      </w:r>
      <w:r w:rsidRPr="004250BB">
        <w:rPr>
          <w:rStyle w:val="Style13ptBold"/>
          <w:b w:val="0"/>
          <w:sz w:val="14"/>
        </w:rPr>
        <w:t xml:space="preserve"> If </w:t>
      </w:r>
      <w:proofErr w:type="gramStart"/>
      <w:r w:rsidRPr="004250BB">
        <w:rPr>
          <w:rStyle w:val="Style13ptBold"/>
          <w:b w:val="0"/>
          <w:sz w:val="14"/>
        </w:rPr>
        <w:t xml:space="preserve">the Khan </w:t>
      </w:r>
      <w:proofErr w:type="spellStart"/>
      <w:r w:rsidRPr="004250BB">
        <w:rPr>
          <w:rStyle w:val="Style13ptBold"/>
          <w:b w:val="0"/>
          <w:sz w:val="14"/>
        </w:rPr>
        <w:t>Sheikoun</w:t>
      </w:r>
      <w:proofErr w:type="spellEnd"/>
      <w:r w:rsidRPr="004250BB">
        <w:rPr>
          <w:rStyle w:val="Style13ptBold"/>
          <w:b w:val="0"/>
          <w:sz w:val="14"/>
        </w:rPr>
        <w:t xml:space="preserve"> attack were carried out by a rogue commander</w:t>
      </w:r>
      <w:proofErr w:type="gramEnd"/>
      <w:r w:rsidRPr="004250BB">
        <w:rPr>
          <w:rStyle w:val="Style13ptBold"/>
          <w:b w:val="0"/>
          <w:sz w:val="14"/>
        </w:rPr>
        <w:t xml:space="preserve">, then </w:t>
      </w:r>
      <w:r w:rsidRPr="004250BB">
        <w:rPr>
          <w:rStyle w:val="Emphasis"/>
        </w:rPr>
        <w:t>the message was clear</w:t>
      </w:r>
      <w:r w:rsidRPr="004250BB">
        <w:rPr>
          <w:rStyle w:val="Style13ptBold"/>
          <w:b w:val="0"/>
          <w:sz w:val="14"/>
        </w:rPr>
        <w:t xml:space="preserve">; grip-up your people or we’ll direct more strikes at government targets. The same message </w:t>
      </w:r>
      <w:proofErr w:type="gramStart"/>
      <w:r w:rsidRPr="004250BB">
        <w:rPr>
          <w:rStyle w:val="Style13ptBold"/>
          <w:b w:val="0"/>
          <w:sz w:val="14"/>
        </w:rPr>
        <w:t>can be extrapolated</w:t>
      </w:r>
      <w:proofErr w:type="gramEnd"/>
      <w:r w:rsidRPr="004250BB">
        <w:rPr>
          <w:rStyle w:val="Style13ptBold"/>
          <w:b w:val="0"/>
          <w:sz w:val="14"/>
        </w:rPr>
        <w:t xml:space="preserve"> to the Russian and Iranian governments. If you want to retain the free hand in supporting Assad, then using chemical weapons is a no-go. That these events in Syria have occurred when the US is dealing with a complex situation in North Korea, and as a backdrop to the first meeting between Trump and President Xi, was circumstantial but opportune. Importantly, direct action in response to the chemical attack in Syria </w:t>
      </w:r>
      <w:proofErr w:type="gramStart"/>
      <w:r w:rsidRPr="004250BB">
        <w:rPr>
          <w:rStyle w:val="Style13ptBold"/>
          <w:b w:val="0"/>
          <w:sz w:val="14"/>
        </w:rPr>
        <w:t>didn’t</w:t>
      </w:r>
      <w:proofErr w:type="gramEnd"/>
      <w:r w:rsidRPr="004250BB">
        <w:rPr>
          <w:rStyle w:val="Style13ptBold"/>
          <w:b w:val="0"/>
          <w:sz w:val="14"/>
        </w:rPr>
        <w:t xml:space="preserve"> come at the expense of complicating issues with North Korea or China. Indeed, targeted military action in response to the chemical attack demonstrated resolve to an audience in Pyongyang </w:t>
      </w:r>
      <w:proofErr w:type="gramStart"/>
      <w:r w:rsidRPr="004250BB">
        <w:rPr>
          <w:rStyle w:val="Style13ptBold"/>
          <w:b w:val="0"/>
          <w:sz w:val="14"/>
        </w:rPr>
        <w:t>that’s</w:t>
      </w:r>
      <w:proofErr w:type="gramEnd"/>
      <w:r w:rsidRPr="004250BB">
        <w:rPr>
          <w:rStyle w:val="Style13ptBold"/>
          <w:b w:val="0"/>
          <w:sz w:val="14"/>
        </w:rPr>
        <w:t xml:space="preserve"> now the subject of a tough line in response to its own aggressive weapon proliferation efforts. </w:t>
      </w:r>
      <w:proofErr w:type="gramStart"/>
      <w:r w:rsidRPr="004250BB">
        <w:rPr>
          <w:rStyle w:val="Style13ptBold"/>
          <w:b w:val="0"/>
          <w:sz w:val="14"/>
        </w:rPr>
        <w:t>It’s</w:t>
      </w:r>
      <w:proofErr w:type="gramEnd"/>
      <w:r w:rsidRPr="004250BB">
        <w:rPr>
          <w:rStyle w:val="Style13ptBold"/>
          <w:b w:val="0"/>
          <w:sz w:val="14"/>
        </w:rPr>
        <w:t xml:space="preserve"> not surprising then that the </w:t>
      </w:r>
      <w:r w:rsidRPr="004250BB">
        <w:rPr>
          <w:rStyle w:val="StyleUnderline"/>
        </w:rPr>
        <w:t>US action in Syria has met with widespread support from world leaders looking for responsible leadership of global security problems.</w:t>
      </w:r>
      <w:r w:rsidRPr="004250BB">
        <w:rPr>
          <w:rStyle w:val="Style13ptBold"/>
          <w:b w:val="0"/>
          <w:sz w:val="14"/>
        </w:rPr>
        <w:t xml:space="preserve"> </w:t>
      </w:r>
      <w:r w:rsidRPr="004250BB">
        <w:rPr>
          <w:rStyle w:val="StyleUnderline"/>
        </w:rPr>
        <w:t xml:space="preserve">In the wake of Trump’s election, many anticipated an era of US isolationism and accelerated erosion of the international security norms </w:t>
      </w:r>
      <w:r w:rsidRPr="004250BB">
        <w:rPr>
          <w:sz w:val="14"/>
        </w:rPr>
        <w:t xml:space="preserve">established at the end of World War </w:t>
      </w:r>
      <w:proofErr w:type="gramStart"/>
      <w:r w:rsidRPr="004250BB">
        <w:rPr>
          <w:sz w:val="14"/>
        </w:rPr>
        <w:t>Two</w:t>
      </w:r>
      <w:proofErr w:type="gramEnd"/>
      <w:r w:rsidRPr="004250BB">
        <w:rPr>
          <w:rStyle w:val="Style13ptBold"/>
          <w:b w:val="0"/>
          <w:sz w:val="14"/>
        </w:rPr>
        <w:t xml:space="preserve">. </w:t>
      </w:r>
      <w:r w:rsidRPr="004250BB">
        <w:rPr>
          <w:rStyle w:val="Emphasis"/>
        </w:rPr>
        <w:t>The challenge now is to develop an understanding of the framework that informs current White House thinking about such issues into the future.</w:t>
      </w:r>
    </w:p>
    <w:p w:rsidR="003866F4" w:rsidRPr="004250BB" w:rsidRDefault="003866F4" w:rsidP="003866F4">
      <w:pPr>
        <w:pStyle w:val="Heading4"/>
      </w:pPr>
      <w:r w:rsidRPr="004250BB">
        <w:t>Trump’s hardline actions advance deterrence – decreases the likelihood of war</w:t>
      </w:r>
    </w:p>
    <w:p w:rsidR="003866F4" w:rsidRPr="004250BB" w:rsidRDefault="003866F4" w:rsidP="003866F4">
      <w:pPr>
        <w:rPr>
          <w:rStyle w:val="Style13ptBold"/>
          <w:b w:val="0"/>
        </w:rPr>
      </w:pPr>
      <w:r w:rsidRPr="004250BB">
        <w:rPr>
          <w:rStyle w:val="Style13ptBold"/>
        </w:rPr>
        <w:t xml:space="preserve">Landau 17 </w:t>
      </w:r>
      <w:r w:rsidRPr="004250BB">
        <w:rPr>
          <w:rStyle w:val="Style13ptBold"/>
          <w:b w:val="0"/>
        </w:rPr>
        <w:t>– Emily B., Head of the Arms Control program at the Institute for National Security Studies (INSS), Tel Aviv University. She is author of 'Decade of Diplomacy: Negotiations with Iran and North Korea and the Future of Nuclear Nonproliferation,’ “Trump’s strike in Syria: Restoring US leadership and deterrence,” The Times of Israel, http://blogs.timesofisrael.com/trumps-strike-in-syria-restoring-us-leadership-and-deterrence///ninerz</w:t>
      </w:r>
    </w:p>
    <w:p w:rsidR="003866F4" w:rsidRPr="004250BB" w:rsidRDefault="003866F4" w:rsidP="003866F4">
      <w:pPr>
        <w:rPr>
          <w:rStyle w:val="StyleUnderline"/>
        </w:rPr>
      </w:pPr>
      <w:r w:rsidRPr="004250BB">
        <w:rPr>
          <w:rStyle w:val="StyleUnderline"/>
        </w:rPr>
        <w:t>In an</w:t>
      </w:r>
      <w:r w:rsidRPr="004250BB">
        <w:rPr>
          <w:sz w:val="14"/>
        </w:rPr>
        <w:t xml:space="preserve"> almost </w:t>
      </w:r>
      <w:r w:rsidRPr="004250BB">
        <w:rPr>
          <w:rStyle w:val="StyleUnderline"/>
        </w:rPr>
        <w:t>immediate response to Assad</w:t>
      </w:r>
      <w:r w:rsidRPr="004250BB">
        <w:rPr>
          <w:sz w:val="14"/>
        </w:rPr>
        <w:t xml:space="preserve"> again using the sarin chemical agent as a weapon against his own population, President </w:t>
      </w:r>
      <w:r w:rsidRPr="004250BB">
        <w:rPr>
          <w:rStyle w:val="StyleUnderline"/>
        </w:rPr>
        <w:t>Trump</w:t>
      </w:r>
      <w:r w:rsidRPr="004250BB">
        <w:rPr>
          <w:sz w:val="14"/>
        </w:rPr>
        <w:t xml:space="preserve"> </w:t>
      </w:r>
      <w:r w:rsidRPr="004250BB">
        <w:rPr>
          <w:rStyle w:val="StyleUnderline"/>
        </w:rPr>
        <w:t>ordered</w:t>
      </w:r>
      <w:r w:rsidRPr="004250BB">
        <w:rPr>
          <w:sz w:val="14"/>
        </w:rPr>
        <w:t xml:space="preserve"> 59 Tomahawk </w:t>
      </w:r>
      <w:r w:rsidRPr="004250BB">
        <w:rPr>
          <w:rStyle w:val="StyleUnderline"/>
        </w:rPr>
        <w:t>cruise missile strikes</w:t>
      </w:r>
      <w:r w:rsidRPr="004250BB">
        <w:rPr>
          <w:sz w:val="14"/>
        </w:rPr>
        <w:t xml:space="preserve"> </w:t>
      </w:r>
      <w:r w:rsidRPr="004250BB">
        <w:rPr>
          <w:rStyle w:val="StyleUnderline"/>
        </w:rPr>
        <w:t>against</w:t>
      </w:r>
      <w:r w:rsidRPr="004250BB">
        <w:rPr>
          <w:sz w:val="14"/>
        </w:rPr>
        <w:t xml:space="preserve"> the </w:t>
      </w:r>
      <w:proofErr w:type="spellStart"/>
      <w:r w:rsidRPr="004250BB">
        <w:rPr>
          <w:sz w:val="14"/>
        </w:rPr>
        <w:t>Shayrat</w:t>
      </w:r>
      <w:proofErr w:type="spellEnd"/>
      <w:r w:rsidRPr="004250BB">
        <w:rPr>
          <w:sz w:val="14"/>
        </w:rPr>
        <w:t xml:space="preserve"> air base from which the </w:t>
      </w:r>
      <w:r w:rsidRPr="004250BB">
        <w:rPr>
          <w:rStyle w:val="StyleUnderline"/>
        </w:rPr>
        <w:t>Syria</w:t>
      </w:r>
      <w:r w:rsidRPr="004250BB">
        <w:rPr>
          <w:sz w:val="14"/>
        </w:rPr>
        <w:t xml:space="preserve">n planes took off to drop these chemical weapons on the civilian population in the town of Khan </w:t>
      </w:r>
      <w:proofErr w:type="spellStart"/>
      <w:r w:rsidRPr="004250BB">
        <w:rPr>
          <w:sz w:val="14"/>
        </w:rPr>
        <w:t>Sheikhoun</w:t>
      </w:r>
      <w:proofErr w:type="spellEnd"/>
      <w:r w:rsidRPr="004250BB">
        <w:rPr>
          <w:sz w:val="14"/>
        </w:rPr>
        <w:t xml:space="preserve"> in </w:t>
      </w:r>
      <w:proofErr w:type="spellStart"/>
      <w:r w:rsidRPr="004250BB">
        <w:rPr>
          <w:sz w:val="14"/>
        </w:rPr>
        <w:t>Idlib</w:t>
      </w:r>
      <w:proofErr w:type="spellEnd"/>
      <w:r w:rsidRPr="004250BB">
        <w:rPr>
          <w:sz w:val="14"/>
        </w:rPr>
        <w:t xml:space="preserve">. According to satellite imagery, the attacks were very precise, destroying aircraft and support infrastructure and equipment. The trigger for this swift and unprecedented response was clearly not the number of people that </w:t>
      </w:r>
      <w:proofErr w:type="gramStart"/>
      <w:r w:rsidRPr="004250BB">
        <w:rPr>
          <w:sz w:val="14"/>
        </w:rPr>
        <w:t>have been brutally killed</w:t>
      </w:r>
      <w:proofErr w:type="gramEnd"/>
      <w:r w:rsidRPr="004250BB">
        <w:rPr>
          <w:sz w:val="14"/>
        </w:rPr>
        <w:t xml:space="preserve"> in the Syrian civil war — now nearing half a million. Nor was it a response to the use of any chemical agents, as Assad has used chlorine a number of times over the past few years to attack his population, with only minor international reaction. The relative passivity in the face of chlorine use results from the international community not declaring chlorine a prohibited chemical weapon according to the Chemical Weapons Convention (CWC). What the Trump administration was responding to was the devastating use of a banned chemical agent — sarin — by the Assad regime, especially after the previous use in August 2013, which crossed the red </w:t>
      </w:r>
      <w:proofErr w:type="gramStart"/>
      <w:r w:rsidRPr="004250BB">
        <w:rPr>
          <w:sz w:val="14"/>
        </w:rPr>
        <w:t>line</w:t>
      </w:r>
      <w:proofErr w:type="gramEnd"/>
      <w:r w:rsidRPr="004250BB">
        <w:rPr>
          <w:sz w:val="14"/>
        </w:rPr>
        <w:t xml:space="preserve"> defined at the time by President Obama and was not met with a military response. Instead, Obama chose to join the Russians in forcing Assad to ratify the CWC and dismantle his entire chemical arsenal, which clearly did not happen, raising questions regarding the effectiveness of the work carried out by the OPCW. As such, and in light of US administration statements regarding the attack, more than anything, this </w:t>
      </w:r>
      <w:proofErr w:type="gramStart"/>
      <w:r w:rsidRPr="004250BB">
        <w:rPr>
          <w:sz w:val="14"/>
        </w:rPr>
        <w:t>strike</w:t>
      </w:r>
      <w:proofErr w:type="gramEnd"/>
      <w:r w:rsidRPr="004250BB">
        <w:rPr>
          <w:sz w:val="14"/>
        </w:rPr>
        <w:t xml:space="preserve"> seems to have been carried out in the context of the proliferation and use of weapons of mass destruction (WMD) — chemical, biological and nuclear weapons. Assad blatantly broke a clearly set international norm against the possession and use of chemical weapons, which he had agreed to adhere to when he joined the CWC. Not only did he secretly and illicitly keep a portion of his arsenal, </w:t>
      </w:r>
      <w:proofErr w:type="gramStart"/>
      <w:r w:rsidRPr="004250BB">
        <w:rPr>
          <w:sz w:val="14"/>
        </w:rPr>
        <w:t>but</w:t>
      </w:r>
      <w:proofErr w:type="gramEnd"/>
      <w:r w:rsidRPr="004250BB">
        <w:rPr>
          <w:sz w:val="14"/>
        </w:rPr>
        <w:t xml:space="preserve"> he dared to use it once again. There was no doubt also an emotional element involved in Trump’s decision, having seen the evidence of the effects of the sarin attack, but such was the case also following the initial use of chemical weapons in WWI, leading to the Geneva Protocol of 1925, which first prohibited their use. </w:t>
      </w:r>
      <w:proofErr w:type="gramStart"/>
      <w:r w:rsidRPr="004250BB">
        <w:rPr>
          <w:sz w:val="14"/>
        </w:rPr>
        <w:t>But</w:t>
      </w:r>
      <w:proofErr w:type="gramEnd"/>
      <w:r w:rsidRPr="004250BB">
        <w:rPr>
          <w:sz w:val="14"/>
        </w:rPr>
        <w:t xml:space="preserve"> </w:t>
      </w:r>
      <w:r w:rsidRPr="004250BB">
        <w:rPr>
          <w:rStyle w:val="StyleUnderline"/>
        </w:rPr>
        <w:t>does this mean that any future WMD attack will now be followed by a US military response?</w:t>
      </w:r>
      <w:r w:rsidRPr="004250BB">
        <w:rPr>
          <w:sz w:val="14"/>
        </w:rPr>
        <w:t xml:space="preserve"> </w:t>
      </w:r>
      <w:r w:rsidRPr="004250BB">
        <w:rPr>
          <w:rStyle w:val="StyleUnderline"/>
        </w:rPr>
        <w:t xml:space="preserve">The administration is not declaring precise red lines, but is rather </w:t>
      </w:r>
      <w:r w:rsidRPr="004250BB">
        <w:rPr>
          <w:rStyle w:val="Emphasis"/>
        </w:rPr>
        <w:t>indicating through its action and rhetoric that the US will not stand idly by in the face of these actions</w:t>
      </w:r>
      <w:r w:rsidRPr="004250BB">
        <w:rPr>
          <w:sz w:val="14"/>
        </w:rPr>
        <w:t xml:space="preserve"> by dangerous proliferators. </w:t>
      </w:r>
      <w:r w:rsidRPr="004250BB">
        <w:rPr>
          <w:rStyle w:val="StyleUnderline"/>
        </w:rPr>
        <w:t xml:space="preserve">The strike in Syria joins the administration’s response to Iran’s missile test in late January, and the more recent message to North Korea that if it continues to escalate nuclear threats, </w:t>
      </w:r>
      <w:r w:rsidRPr="004250BB">
        <w:rPr>
          <w:rStyle w:val="Emphasis"/>
        </w:rPr>
        <w:t>the US may have to take preemptive action</w:t>
      </w:r>
      <w:r w:rsidRPr="004250BB">
        <w:rPr>
          <w:sz w:val="14"/>
        </w:rPr>
        <w:t xml:space="preserve">. </w:t>
      </w:r>
      <w:r w:rsidRPr="004250BB">
        <w:rPr>
          <w:rStyle w:val="Emphasis"/>
          <w:sz w:val="26"/>
          <w:szCs w:val="26"/>
        </w:rPr>
        <w:t>Trump’s action not only helps restore US deterrence, but also demonstrates US leadership</w:t>
      </w:r>
      <w:r w:rsidRPr="004250BB">
        <w:rPr>
          <w:sz w:val="14"/>
        </w:rPr>
        <w:t xml:space="preserve"> in facing these proliferators. Responding as he has to a moral issue, the message takes on additional significance. While questions </w:t>
      </w:r>
      <w:proofErr w:type="gramStart"/>
      <w:r w:rsidRPr="004250BB">
        <w:rPr>
          <w:sz w:val="14"/>
        </w:rPr>
        <w:t>have been raised</w:t>
      </w:r>
      <w:proofErr w:type="gramEnd"/>
      <w:r w:rsidRPr="004250BB">
        <w:rPr>
          <w:sz w:val="14"/>
        </w:rPr>
        <w:t xml:space="preserve"> about whether this act necessitated prior approval of Congress, the reality is that had Trump wavered, or gone to Congress, those who tend to argue against any US response to provocative behavior on the part of determined proliferators would have sounded the “risking escalation” alarm. The argument against military action that might lead to escalation could have carried the day in foreign policy debates, ending up making this necessary response to Assad’s use of chemical weapons politically risky for the president. It was very important that he acted swiftly and decisively, and the results speak for themselves. Aside from Russia and Iran, </w:t>
      </w:r>
      <w:r w:rsidRPr="004250BB">
        <w:rPr>
          <w:rStyle w:val="StyleUnderline"/>
        </w:rPr>
        <w:t xml:space="preserve">the US strike was widely accepted in the international </w:t>
      </w:r>
      <w:proofErr w:type="gramStart"/>
      <w:r w:rsidRPr="004250BB">
        <w:rPr>
          <w:rStyle w:val="StyleUnderline"/>
        </w:rPr>
        <w:t>community,</w:t>
      </w:r>
      <w:proofErr w:type="gramEnd"/>
      <w:r w:rsidRPr="004250BB">
        <w:rPr>
          <w:rStyle w:val="StyleUnderline"/>
        </w:rPr>
        <w:t xml:space="preserve"> and in some cases praised</w:t>
      </w:r>
      <w:r w:rsidRPr="004250BB">
        <w:rPr>
          <w:sz w:val="14"/>
        </w:rPr>
        <w:t xml:space="preserve">; and because of the way it was carried out — including advance notice to Russia — it will most likely not engender further escalation, although it does place further strain on US-Russian relations. What about the Israel connection? Against the backdrop of some voices heard in Israel that called on the Israeli government to take the moral high ground in response to the Syrian chemical weapons attack, even proposing to attack Syria, if the government had indeed responded militarily in this case, Israel most likely </w:t>
      </w:r>
      <w:proofErr w:type="gramStart"/>
      <w:r w:rsidRPr="004250BB">
        <w:rPr>
          <w:sz w:val="14"/>
        </w:rPr>
        <w:t>would have been condemned</w:t>
      </w:r>
      <w:proofErr w:type="gramEnd"/>
      <w:r w:rsidRPr="004250BB">
        <w:rPr>
          <w:sz w:val="14"/>
        </w:rPr>
        <w:t xml:space="preserve">. While Israel can and has taken action when its specific interests are at stake — such as when dangerous weapons </w:t>
      </w:r>
      <w:proofErr w:type="gramStart"/>
      <w:r w:rsidRPr="004250BB">
        <w:rPr>
          <w:sz w:val="14"/>
        </w:rPr>
        <w:t>are transferred</w:t>
      </w:r>
      <w:proofErr w:type="gramEnd"/>
      <w:r w:rsidRPr="004250BB">
        <w:rPr>
          <w:sz w:val="14"/>
        </w:rPr>
        <w:t xml:space="preserve"> through Syria to Hezbollah — the situation would most likely be viewed differently were Israel to act in the name of the international community. What the US can and should do — Israel cannot. </w:t>
      </w:r>
      <w:r w:rsidRPr="004250BB">
        <w:rPr>
          <w:rStyle w:val="StyleUnderline"/>
        </w:rPr>
        <w:t>The message from this attack is not that the US has devised a strategy for intervening in Syria to end the civil war.</w:t>
      </w:r>
      <w:r w:rsidRPr="004250BB">
        <w:rPr>
          <w:sz w:val="14"/>
        </w:rPr>
        <w:t xml:space="preserve"> Even though the administration now advocates the departure of Assad, only days before the </w:t>
      </w:r>
      <w:proofErr w:type="gramStart"/>
      <w:r w:rsidRPr="004250BB">
        <w:rPr>
          <w:sz w:val="14"/>
        </w:rPr>
        <w:t>attack</w:t>
      </w:r>
      <w:proofErr w:type="gramEnd"/>
      <w:r w:rsidRPr="004250BB">
        <w:rPr>
          <w:sz w:val="14"/>
        </w:rPr>
        <w:t xml:space="preserve"> it noted that the US would not pursue a policy of ousting Assad, but would rather leave that up to the Syrian people to decide. </w:t>
      </w:r>
      <w:r w:rsidRPr="004250BB">
        <w:rPr>
          <w:rStyle w:val="Emphasis"/>
          <w:sz w:val="26"/>
          <w:szCs w:val="26"/>
        </w:rPr>
        <w:t>The message is rather about restoring US leadership and strengthening the deterrent message</w:t>
      </w:r>
      <w:r w:rsidRPr="004250BB">
        <w:rPr>
          <w:sz w:val="14"/>
        </w:rPr>
        <w:t xml:space="preserve"> to Assad and other WMD proliferators — especially Iran and North Korea — that the possession and use of weapons of mass destruction will not be tolerated. </w:t>
      </w:r>
      <w:r w:rsidRPr="004250BB">
        <w:rPr>
          <w:rStyle w:val="StyleUnderline"/>
        </w:rPr>
        <w:t xml:space="preserve">What this suggests is a more limited aim regarding Syria, but at the same time it </w:t>
      </w:r>
      <w:r w:rsidRPr="004250BB">
        <w:rPr>
          <w:rStyle w:val="Emphasis"/>
        </w:rPr>
        <w:t>implies a much broader aim as far as US commitment to keeping WMD out of the hands of dangerous regimes</w:t>
      </w:r>
      <w:r w:rsidRPr="004250BB">
        <w:rPr>
          <w:sz w:val="14"/>
        </w:rPr>
        <w:t xml:space="preserve">, especially when they go so far as to use them. Nevertheless, </w:t>
      </w:r>
      <w:r w:rsidRPr="004250BB">
        <w:rPr>
          <w:rStyle w:val="StyleUnderline"/>
        </w:rPr>
        <w:t>restoring effective deterrence will necessitate an ongoing effort, and the determined proliferators will very likely continue to test US commitment and credibility in this regard.</w:t>
      </w:r>
    </w:p>
    <w:p w:rsidR="003866F4" w:rsidRPr="004250BB" w:rsidRDefault="003866F4" w:rsidP="003866F4">
      <w:pPr>
        <w:pStyle w:val="Heading3"/>
      </w:pPr>
      <w:r>
        <w:t>2a</w:t>
      </w:r>
      <w:r w:rsidRPr="004250BB">
        <w:t xml:space="preserve">c – solves war </w:t>
      </w:r>
    </w:p>
    <w:p w:rsidR="003866F4" w:rsidRPr="004250BB" w:rsidRDefault="003866F4" w:rsidP="003866F4">
      <w:pPr>
        <w:pStyle w:val="Heading4"/>
      </w:pPr>
      <w:r>
        <w:t>Hegemony under trump solves all war</w:t>
      </w:r>
    </w:p>
    <w:p w:rsidR="003866F4" w:rsidRPr="004250BB" w:rsidRDefault="003866F4" w:rsidP="003866F4">
      <w:r w:rsidRPr="004250BB">
        <w:rPr>
          <w:rStyle w:val="Style13ptBold"/>
        </w:rPr>
        <w:t>Twining 4/18</w:t>
      </w:r>
      <w:r w:rsidRPr="004250BB">
        <w:t xml:space="preserve"> (Daniel, Counselor and Asia Director at the German Marshall Fund of the United States. As director of the Asia Program, he leads a 15-member team working on the rise of Asia and its implications for the West through a program of convening and research spanning East, South, and Southeast Asia. Dr. Twining previously served as a Member of the U.S. Secretary of State’s Policy Planning Staff, as the Foreign Policy Advisor to U.S. Senator John McCain, and as a staff member of the U.S. Trade Representative. He is an Associate of the U.S. National Intelligence Council, has taught at Georgetown University, and served as a military instructor associated with the Naval Postgraduate School. He holds a BA with Highest Distinction from the University of Virginia and MPhil &amp; DPhil degrees from Oxford University, where he was the Fulbright/Oxford Scholar from 2004-07. </w:t>
      </w:r>
      <w:proofErr w:type="gramStart"/>
      <w:r w:rsidRPr="004250BB">
        <w:t>He writes regular columns for Nikkei and Foreign Policy and has served as an advisor to six presidential campaigns.</w:t>
      </w:r>
      <w:proofErr w:type="gramEnd"/>
      <w:r w:rsidRPr="004250BB">
        <w:t xml:space="preserve"> foreignpolicy.com/2017/04/18/trump-might-be-a-traditional-president-after-all/)</w:t>
      </w:r>
    </w:p>
    <w:p w:rsidR="003866F4" w:rsidRPr="004250BB" w:rsidRDefault="003866F4" w:rsidP="003866F4">
      <w:pPr>
        <w:rPr>
          <w:sz w:val="10"/>
        </w:rPr>
      </w:pPr>
      <w:r w:rsidRPr="004250BB">
        <w:rPr>
          <w:rStyle w:val="StyleUnderline"/>
        </w:rPr>
        <w:t xml:space="preserve">Trump may seem an odd champion of some of these causes. </w:t>
      </w:r>
      <w:proofErr w:type="gramStart"/>
      <w:r w:rsidRPr="004250BB">
        <w:rPr>
          <w:rStyle w:val="StyleUnderline"/>
        </w:rPr>
        <w:t>But</w:t>
      </w:r>
      <w:proofErr w:type="gramEnd"/>
      <w:r w:rsidRPr="004250BB">
        <w:rPr>
          <w:rStyle w:val="StyleUnderline"/>
        </w:rPr>
        <w:t xml:space="preserve"> his national security Cabinet, which now seems to be finding its feet, is in keeping with American foreign-policy traditions. In international affairs, Trump relies on two of the leading general officers of their generation, James </w:t>
      </w:r>
      <w:proofErr w:type="spellStart"/>
      <w:r w:rsidRPr="004250BB">
        <w:rPr>
          <w:rStyle w:val="StyleUnderline"/>
        </w:rPr>
        <w:t>Mattis</w:t>
      </w:r>
      <w:proofErr w:type="spellEnd"/>
      <w:r w:rsidRPr="004250BB">
        <w:rPr>
          <w:rStyle w:val="StyleUnderline"/>
        </w:rPr>
        <w:t xml:space="preserve"> and H.R. McMaster;</w:t>
      </w:r>
      <w:r w:rsidRPr="004250BB">
        <w:rPr>
          <w:sz w:val="10"/>
        </w:rPr>
        <w:t xml:space="preserve"> a pillar of America’s globalist-corporate establishment, former ExxonMobil CEO Rex </w:t>
      </w:r>
      <w:proofErr w:type="spellStart"/>
      <w:r w:rsidRPr="004250BB">
        <w:rPr>
          <w:sz w:val="10"/>
        </w:rPr>
        <w:t>Tillerson</w:t>
      </w:r>
      <w:proofErr w:type="spellEnd"/>
      <w:r w:rsidRPr="004250BB">
        <w:rPr>
          <w:sz w:val="10"/>
        </w:rPr>
        <w:t xml:space="preserve">; and the former president of Goldman Sachs, Gary Cohn, who has led a so-far-successful effort to check the mercantilist instincts of White House advisers Steve Bannon and Peter Navarro. </w:t>
      </w:r>
      <w:r w:rsidRPr="004250BB">
        <w:rPr>
          <w:rStyle w:val="StyleUnderline"/>
        </w:rPr>
        <w:t>The internationalists have an ally in Jared Kushner, Trump’s son-in-law and key adviser, who takes a pragmatic view of U.S. policy priorities</w:t>
      </w:r>
      <w:r w:rsidRPr="004250BB">
        <w:rPr>
          <w:sz w:val="10"/>
        </w:rPr>
        <w:t xml:space="preserve">. </w:t>
      </w:r>
      <w:r w:rsidRPr="004250BB">
        <w:rPr>
          <w:rStyle w:val="StyleUnderline"/>
        </w:rPr>
        <w:t>For all the focus on Trump’s personality, his unorthodox presidency may yield a more traditional focus on deploying American power for broader ends. Obama decried American exceptionalism, emphasized “nation-building at home,” and pursued a dedicated policy of retracting American power</w:t>
      </w:r>
      <w:r w:rsidRPr="004250BB">
        <w:rPr>
          <w:sz w:val="10"/>
        </w:rPr>
        <w:t xml:space="preserve"> from pivotal theaters like the Middle East, </w:t>
      </w:r>
      <w:r w:rsidRPr="004250BB">
        <w:rPr>
          <w:rStyle w:val="StyleUnderline"/>
        </w:rPr>
        <w:t>enabling revisionist regional powers to go on the offensive</w:t>
      </w:r>
      <w:r w:rsidRPr="004250BB">
        <w:rPr>
          <w:sz w:val="10"/>
        </w:rPr>
        <w:t xml:space="preserve">. He did not do enough as the humanitarian tragedy of Syria played out in slow motion, destabilizing not only the Middle East but also Europe, dividing and weakening Washington’s closest ally in world affairs. </w:t>
      </w:r>
      <w:r w:rsidRPr="004250BB">
        <w:rPr>
          <w:rStyle w:val="StyleUnderline"/>
        </w:rPr>
        <w:t>His rhetorical “pivot” to Asia left U.S. allies wanting more American presence and leadership than they got</w:t>
      </w:r>
      <w:r w:rsidRPr="004250BB">
        <w:rPr>
          <w:sz w:val="10"/>
        </w:rPr>
        <w:t xml:space="preserve">. </w:t>
      </w:r>
      <w:r w:rsidRPr="004250BB">
        <w:rPr>
          <w:rStyle w:val="StyleUnderline"/>
        </w:rPr>
        <w:t>Trump</w:t>
      </w:r>
      <w:r w:rsidRPr="004250BB">
        <w:rPr>
          <w:sz w:val="10"/>
        </w:rPr>
        <w:t xml:space="preserve"> remains at odds with much of Washington’s bipartisan foreign-policy establishment. He has yet to embrace the trade leadership that makes the world’s biggest economy more competitive and </w:t>
      </w:r>
      <w:proofErr w:type="gramStart"/>
      <w:r w:rsidRPr="004250BB">
        <w:rPr>
          <w:sz w:val="10"/>
        </w:rPr>
        <w:t>dynamic,</w:t>
      </w:r>
      <w:proofErr w:type="gramEnd"/>
      <w:r w:rsidRPr="004250BB">
        <w:rPr>
          <w:sz w:val="10"/>
        </w:rPr>
        <w:t xml:space="preserve"> and Americans more prosperous. But </w:t>
      </w:r>
      <w:r w:rsidRPr="004250BB">
        <w:rPr>
          <w:rStyle w:val="StyleUnderline"/>
        </w:rPr>
        <w:t xml:space="preserve">his willingness to employ limited military force — including ramping up military action </w:t>
      </w:r>
      <w:r w:rsidRPr="004250BB">
        <w:rPr>
          <w:sz w:val="10"/>
        </w:rPr>
        <w:t xml:space="preserve">against the Islamic State in Syria and Afghanistan — </w:t>
      </w:r>
      <w:r w:rsidRPr="004250BB">
        <w:rPr>
          <w:rStyle w:val="StyleUnderline"/>
        </w:rPr>
        <w:t>and to stand up to the regional power plays of revisionist states, creates opportunities to more effectively manage complex conflicts, from the Levant to the Korean Peninsula</w:t>
      </w:r>
      <w:r w:rsidRPr="004250BB">
        <w:rPr>
          <w:sz w:val="10"/>
        </w:rPr>
        <w:t xml:space="preserve">. It is telling that a modest set of missile strikes against a remote Syrian airbase represents the boldest use of American military power against the murderous regime of Syrian President Bashar al-Assad. It is also telling that the tangible threat of U.S. military action against North Korea is on the table after eight years of a policy the Obama administration termed “strategic patience,” which created a window of opportunity that Pyongyang used to continue to perfect its intercontinental ballistic missiles and nuclear weapons programs while America looked away. Even </w:t>
      </w:r>
      <w:r w:rsidRPr="004250BB">
        <w:rPr>
          <w:rStyle w:val="StyleUnderline"/>
        </w:rPr>
        <w:t>China and Russia look off-balance after early fears in Washington that an inexperienced president would appease the leaders of these countries</w:t>
      </w:r>
      <w:r w:rsidRPr="004250BB">
        <w:rPr>
          <w:sz w:val="10"/>
        </w:rPr>
        <w:t xml:space="preserve">. Chinese President </w:t>
      </w:r>
      <w:r w:rsidRPr="004250BB">
        <w:rPr>
          <w:rStyle w:val="Emphasis"/>
        </w:rPr>
        <w:t>Xi</w:t>
      </w:r>
      <w:r w:rsidRPr="004250BB">
        <w:rPr>
          <w:sz w:val="10"/>
        </w:rPr>
        <w:t xml:space="preserve"> Jinping </w:t>
      </w:r>
      <w:r w:rsidRPr="004250BB">
        <w:rPr>
          <w:rStyle w:val="Emphasis"/>
        </w:rPr>
        <w:t>came to Trump</w:t>
      </w:r>
      <w:r w:rsidRPr="004250BB">
        <w:rPr>
          <w:sz w:val="10"/>
        </w:rPr>
        <w:t xml:space="preserve">’s Mar-a-Lago estate </w:t>
      </w:r>
      <w:r w:rsidRPr="004250BB">
        <w:rPr>
          <w:rStyle w:val="Emphasis"/>
        </w:rPr>
        <w:t>bearing concessions</w:t>
      </w:r>
      <w:r w:rsidRPr="004250BB">
        <w:rPr>
          <w:rStyle w:val="StyleUnderline"/>
        </w:rPr>
        <w:t xml:space="preserve"> designed to fend off an American trade war. At their inaugural summit, Trump was clear with Xi that the quality of U.S.-China relations </w:t>
      </w:r>
      <w:proofErr w:type="gramStart"/>
      <w:r w:rsidRPr="004250BB">
        <w:rPr>
          <w:rStyle w:val="StyleUnderline"/>
        </w:rPr>
        <w:t>would be tied</w:t>
      </w:r>
      <w:proofErr w:type="gramEnd"/>
      <w:r w:rsidRPr="004250BB">
        <w:rPr>
          <w:rStyle w:val="StyleUnderline"/>
        </w:rPr>
        <w:t xml:space="preserve"> to Beijing’s cooperation in tightening economic pressure on North Korea</w:t>
      </w:r>
      <w:r w:rsidRPr="004250BB">
        <w:rPr>
          <w:sz w:val="10"/>
        </w:rPr>
        <w:t>. Having secured strategic gains during the Obama presidency, and given the five-year leadership plenum approaching this fall,</w:t>
      </w:r>
      <w:r w:rsidRPr="004250BB">
        <w:rPr>
          <w:rStyle w:val="StyleUnderline"/>
        </w:rPr>
        <w:t xml:space="preserve"> Xi would be wise to exercise strategic restraint during Trump’s first term, and demonstrate China’s utility by tightening the pressure on its ally North Korea to deter further nuclear tests</w:t>
      </w:r>
      <w:r w:rsidRPr="004250BB">
        <w:rPr>
          <w:sz w:val="10"/>
        </w:rPr>
        <w:t xml:space="preserve">. Given that Trump wants to manage trade with what he sees as a mercantilist superpower that does not play by the rules, China would also be prudent to pursue the kind of voluntary export restraint agreements that Japan struck with the Ronald Reagan administration in the 1980s, when trade frictions with Tokyo peaked. </w:t>
      </w:r>
      <w:r w:rsidRPr="004250BB">
        <w:rPr>
          <w:rStyle w:val="StyleUnderline"/>
        </w:rPr>
        <w:t xml:space="preserve">Trump’s threat to use trade barriers </w:t>
      </w:r>
      <w:r w:rsidRPr="004250BB">
        <w:rPr>
          <w:sz w:val="10"/>
        </w:rPr>
        <w:t xml:space="preserve">as </w:t>
      </w:r>
      <w:proofErr w:type="gramStart"/>
      <w:r w:rsidRPr="004250BB">
        <w:rPr>
          <w:sz w:val="10"/>
        </w:rPr>
        <w:t>leverage</w:t>
      </w:r>
      <w:proofErr w:type="gramEnd"/>
      <w:r w:rsidRPr="004250BB">
        <w:rPr>
          <w:sz w:val="10"/>
        </w:rPr>
        <w:t xml:space="preserve"> to move China to assume a tougher posture with its client in Pyongyang clearly</w:t>
      </w:r>
      <w:r w:rsidRPr="004250BB">
        <w:rPr>
          <w:rStyle w:val="StyleUnderline"/>
        </w:rPr>
        <w:t xml:space="preserve"> has gotten Beijing’s attention </w:t>
      </w:r>
      <w:r w:rsidRPr="004250BB">
        <w:rPr>
          <w:sz w:val="10"/>
        </w:rPr>
        <w:t xml:space="preserve">and may even yield dividends. Ironically, Trump is likely to be the first American president since the end of the Cold War not to pursue a “reset” in relations with Russia. The ongoing investigations into the Trump campaign’s dealings with Russian agents of influence severely restrict the ability of this administration to pursue any kind of improvement in relations with a regime that invades democratic neighbors, threatens NATO allies with nuclear attack, attempts as a matter of state policy to subvert Western elections, and murders political opponents. Indeed, the mounting domestic opposition to Russian President Vladimir Putin’s autocratic rule — as manifested in popular protests in cities across Russia — creates a new pressure point that the United States could leverage through a heightened force posture in Europe and </w:t>
      </w:r>
      <w:proofErr w:type="gramStart"/>
      <w:r w:rsidRPr="004250BB">
        <w:rPr>
          <w:sz w:val="10"/>
        </w:rPr>
        <w:t>more robust campaign for Russia to conform to international law by severing dealings with the outlaw Syrian regime</w:t>
      </w:r>
      <w:proofErr w:type="gramEnd"/>
      <w:r w:rsidRPr="004250BB">
        <w:rPr>
          <w:sz w:val="10"/>
        </w:rPr>
        <w:t xml:space="preserve">. As </w:t>
      </w:r>
      <w:proofErr w:type="spellStart"/>
      <w:r w:rsidRPr="004250BB">
        <w:rPr>
          <w:sz w:val="10"/>
        </w:rPr>
        <w:t>Tillerson</w:t>
      </w:r>
      <w:proofErr w:type="spellEnd"/>
      <w:r w:rsidRPr="004250BB">
        <w:rPr>
          <w:sz w:val="10"/>
        </w:rPr>
        <w:t xml:space="preserve"> pointed out on his way to Moscow to meet Putin, Assad has become a liability rather than an asset to Russia’s geopolitical ambitions. </w:t>
      </w:r>
      <w:r w:rsidRPr="004250BB">
        <w:rPr>
          <w:rStyle w:val="StyleUnderline"/>
        </w:rPr>
        <w:t xml:space="preserve">The </w:t>
      </w:r>
      <w:r w:rsidRPr="004250BB">
        <w:rPr>
          <w:rStyle w:val="Emphasis"/>
        </w:rPr>
        <w:t>Trump</w:t>
      </w:r>
      <w:r w:rsidRPr="004250BB">
        <w:rPr>
          <w:rStyle w:val="StyleUnderline"/>
        </w:rPr>
        <w:t xml:space="preserve"> administration is still in its first 100 days. It </w:t>
      </w:r>
      <w:r w:rsidRPr="004250BB">
        <w:rPr>
          <w:rStyle w:val="Emphasis"/>
        </w:rPr>
        <w:t>has not been subjected to</w:t>
      </w:r>
      <w:r w:rsidRPr="004250BB">
        <w:rPr>
          <w:rStyle w:val="StyleUnderline"/>
        </w:rPr>
        <w:t xml:space="preserve"> the kind of international crisis that </w:t>
      </w:r>
      <w:r w:rsidRPr="004250BB">
        <w:rPr>
          <w:rStyle w:val="Emphasis"/>
        </w:rPr>
        <w:t>tests</w:t>
      </w:r>
      <w:r w:rsidRPr="004250BB">
        <w:rPr>
          <w:rStyle w:val="StyleUnderline"/>
        </w:rPr>
        <w:t xml:space="preserve"> every administration, and which will call into question not only its statecraft </w:t>
      </w:r>
      <w:proofErr w:type="gramStart"/>
      <w:r w:rsidRPr="004250BB">
        <w:rPr>
          <w:rStyle w:val="StyleUnderline"/>
        </w:rPr>
        <w:t>but</w:t>
      </w:r>
      <w:proofErr w:type="gramEnd"/>
      <w:r w:rsidRPr="004250BB">
        <w:rPr>
          <w:rStyle w:val="StyleUnderline"/>
        </w:rPr>
        <w:t xml:space="preserve"> the judgment of the commander-in-chief.</w:t>
      </w:r>
      <w:r w:rsidRPr="004250BB">
        <w:rPr>
          <w:sz w:val="10"/>
        </w:rPr>
        <w:t xml:space="preserve"> There remain reasons to be concerned, particularly about the administration’s trade agenda. </w:t>
      </w:r>
      <w:proofErr w:type="gramStart"/>
      <w:r w:rsidRPr="004250BB">
        <w:rPr>
          <w:sz w:val="10"/>
        </w:rPr>
        <w:t>But</w:t>
      </w:r>
      <w:proofErr w:type="gramEnd"/>
      <w:r w:rsidRPr="004250BB">
        <w:rPr>
          <w:sz w:val="10"/>
        </w:rPr>
        <w:t xml:space="preserve"> anxious allies are breathing a sigh of relief that</w:t>
      </w:r>
      <w:r w:rsidRPr="004250BB">
        <w:rPr>
          <w:rStyle w:val="StyleUnderline"/>
        </w:rPr>
        <w:t xml:space="preserve"> </w:t>
      </w:r>
      <w:r w:rsidRPr="004250BB">
        <w:rPr>
          <w:rStyle w:val="Emphasis"/>
        </w:rPr>
        <w:t>American power is back as a force to be reckoned with</w:t>
      </w:r>
      <w:r w:rsidRPr="004250BB">
        <w:rPr>
          <w:rStyle w:val="StyleUnderline"/>
        </w:rPr>
        <w:t xml:space="preserve"> in a dangerous world, after what many see as Obama’s abdication of the U.S. role as global guarantor and following a political campaign in which America was presented as a victim of globalization rather than as its engine</w:t>
      </w:r>
      <w:r w:rsidRPr="004250BB">
        <w:rPr>
          <w:sz w:val="10"/>
        </w:rPr>
        <w:t xml:space="preserve">. </w:t>
      </w:r>
      <w:r w:rsidRPr="004250BB">
        <w:rPr>
          <w:rStyle w:val="StyleUnderline"/>
        </w:rPr>
        <w:t>In Asia in particular, friends of the United States seek a robust commitment to U.S. military and diplomatic leadership as well as skill in stewarding the pivotal U.S.-China relationship in ways that preclude both condominium and conflict</w:t>
      </w:r>
      <w:r w:rsidRPr="004250BB">
        <w:rPr>
          <w:sz w:val="10"/>
        </w:rPr>
        <w:t xml:space="preserve">. North Korea poses a harder test than Syria: Asian allies will want to see that the Trump administration is as adept at diplomacy on the Korean Peninsula as it is at projecting military power in the Middle East. </w:t>
      </w:r>
      <w:r w:rsidRPr="004250BB">
        <w:rPr>
          <w:rStyle w:val="StyleUnderline"/>
        </w:rPr>
        <w:t>The White House will also need to be willing to risk an increase in tensions with Beijing</w:t>
      </w:r>
      <w:r w:rsidRPr="004250BB">
        <w:rPr>
          <w:sz w:val="10"/>
        </w:rPr>
        <w:t xml:space="preserve"> by imposing secondary sanctions on Chinese banks and businesses that are the lifeline of the North Korean economy.</w:t>
      </w:r>
    </w:p>
    <w:p w:rsidR="003866F4" w:rsidRPr="004250BB" w:rsidRDefault="003866F4" w:rsidP="003866F4">
      <w:pPr>
        <w:pStyle w:val="Heading3"/>
      </w:pPr>
      <w:r>
        <w:t>2a</w:t>
      </w:r>
      <w:r w:rsidRPr="004250BB">
        <w:t>c – solves china war</w:t>
      </w:r>
    </w:p>
    <w:p w:rsidR="003866F4" w:rsidRPr="004250BB" w:rsidRDefault="003866F4" w:rsidP="003866F4">
      <w:pPr>
        <w:pStyle w:val="Heading4"/>
      </w:pPr>
      <w:r w:rsidRPr="004250BB">
        <w:t>Trump hardline stances solve China war</w:t>
      </w:r>
    </w:p>
    <w:p w:rsidR="003866F4" w:rsidRPr="004250BB" w:rsidRDefault="003866F4" w:rsidP="003866F4">
      <w:proofErr w:type="spellStart"/>
      <w:r w:rsidRPr="004250BB">
        <w:rPr>
          <w:rStyle w:val="Style13ptBold"/>
        </w:rPr>
        <w:t>Pomfret</w:t>
      </w:r>
      <w:proofErr w:type="spellEnd"/>
      <w:r w:rsidRPr="004250BB">
        <w:rPr>
          <w:rStyle w:val="Style13ptBold"/>
        </w:rPr>
        <w:t xml:space="preserve"> 4/17</w:t>
      </w:r>
      <w:r w:rsidRPr="004250BB">
        <w:t xml:space="preserve"> (John, former Washington Post bureau chief in Beijing, is the author of “The Beautiful Country and the Middle Kingdom: America and China, 1776 to the Present.” news.nationalpost.com/full-comment/john-pomfret-china-has-gotten-the-message-trump-sent-and-theyre-getting-tough-on-north-korea)</w:t>
      </w:r>
    </w:p>
    <w:p w:rsidR="003866F4" w:rsidRPr="004250BB" w:rsidRDefault="003866F4" w:rsidP="003866F4">
      <w:pPr>
        <w:rPr>
          <w:rStyle w:val="StyleUnderline"/>
        </w:rPr>
      </w:pPr>
      <w:r w:rsidRPr="004250BB">
        <w:rPr>
          <w:rStyle w:val="StyleUnderline"/>
        </w:rPr>
        <w:t>Something interesting is happening in China and</w:t>
      </w:r>
      <w:r w:rsidRPr="004250BB">
        <w:rPr>
          <w:sz w:val="10"/>
        </w:rPr>
        <w:t xml:space="preserve"> perhaps U.S. President Donald </w:t>
      </w:r>
      <w:r w:rsidRPr="004250BB">
        <w:rPr>
          <w:rStyle w:val="StyleUnderline"/>
        </w:rPr>
        <w:t>Trump deserves</w:t>
      </w:r>
      <w:r w:rsidRPr="004250BB">
        <w:rPr>
          <w:sz w:val="10"/>
        </w:rPr>
        <w:t xml:space="preserve"> some </w:t>
      </w:r>
      <w:r w:rsidRPr="004250BB">
        <w:rPr>
          <w:rStyle w:val="StyleUnderline"/>
        </w:rPr>
        <w:t>credit</w:t>
      </w:r>
      <w:r w:rsidRPr="004250BB">
        <w:rPr>
          <w:sz w:val="10"/>
        </w:rPr>
        <w:t xml:space="preserve">. For the first time, </w:t>
      </w:r>
      <w:r w:rsidRPr="004250BB">
        <w:rPr>
          <w:rStyle w:val="StyleUnderline"/>
        </w:rPr>
        <w:t xml:space="preserve">the Chinese government appears to have laid down a bottom-line with North Korea and is threatening Pyongyang with a response of “unprecedented ferocity” if the government of Kim Jong Un goes ahead with a test of either further tests of intercontinental ballistic missiles or a nuclear device. </w:t>
      </w:r>
      <w:r w:rsidRPr="004250BB">
        <w:rPr>
          <w:sz w:val="10"/>
        </w:rPr>
        <w:t xml:space="preserve">In an editorial in the semi-official Global Times on April 12, Pyongyang </w:t>
      </w:r>
      <w:proofErr w:type="gramStart"/>
      <w:r w:rsidRPr="004250BB">
        <w:rPr>
          <w:sz w:val="10"/>
        </w:rPr>
        <w:t>was put</w:t>
      </w:r>
      <w:proofErr w:type="gramEnd"/>
      <w:r w:rsidRPr="004250BB">
        <w:rPr>
          <w:sz w:val="10"/>
        </w:rPr>
        <w:t xml:space="preserve"> on notice that it must rein in its nuclear ambitions, or else China’s oil shipments to North Korea could be “severely limited.” </w:t>
      </w:r>
      <w:r w:rsidRPr="004250BB">
        <w:rPr>
          <w:rStyle w:val="StyleUnderline"/>
        </w:rPr>
        <w:t>It is extraordinary for China to make this kind of threat.</w:t>
      </w:r>
      <w:r w:rsidRPr="004250BB">
        <w:rPr>
          <w:sz w:val="10"/>
        </w:rPr>
        <w:t xml:space="preserve"> For more than a decade, as part of its strategy to prop up one of its only allies, China refused to allow the UN Security Council </w:t>
      </w:r>
      <w:proofErr w:type="gramStart"/>
      <w:r w:rsidRPr="004250BB">
        <w:rPr>
          <w:sz w:val="10"/>
        </w:rPr>
        <w:t>to even consider</w:t>
      </w:r>
      <w:proofErr w:type="gramEnd"/>
      <w:r w:rsidRPr="004250BB">
        <w:rPr>
          <w:sz w:val="10"/>
        </w:rPr>
        <w:t xml:space="preserve"> cutting oil shipments to the north. </w:t>
      </w:r>
      <w:r w:rsidRPr="004250BB">
        <w:rPr>
          <w:rStyle w:val="StyleUnderline"/>
        </w:rPr>
        <w:t>Beijing’s calculus was that the maintenance of the North Korean regime took precedence over everything. Now Beijing seems to be reconsidering its position</w:t>
      </w:r>
      <w:r w:rsidRPr="004250BB">
        <w:rPr>
          <w:sz w:val="10"/>
        </w:rPr>
        <w:t xml:space="preserve">. Perhaps even more significantly, on April 5, the Global Times, which </w:t>
      </w:r>
      <w:proofErr w:type="gramStart"/>
      <w:r w:rsidRPr="004250BB">
        <w:rPr>
          <w:sz w:val="10"/>
        </w:rPr>
        <w:t>is owned</w:t>
      </w:r>
      <w:proofErr w:type="gramEnd"/>
      <w:r w:rsidRPr="004250BB">
        <w:rPr>
          <w:sz w:val="10"/>
        </w:rPr>
        <w:t xml:space="preserve"> by the People’s Daily, the official mouthpiece of the Chinese Communist Party, laid out what it called China’s “bottom line” on the increasingly tense situation on the Korean Peninsula. First, the editorial said “the safety and stability” of China’s northeast must be assured. To that end, the editorial continued, no North Korean nuclear fallout </w:t>
      </w:r>
      <w:proofErr w:type="gramStart"/>
      <w:r w:rsidRPr="004250BB">
        <w:rPr>
          <w:sz w:val="10"/>
        </w:rPr>
        <w:t>can be allowed</w:t>
      </w:r>
      <w:proofErr w:type="gramEnd"/>
      <w:r w:rsidRPr="004250BB">
        <w:rPr>
          <w:sz w:val="10"/>
        </w:rPr>
        <w:t xml:space="preserve"> to “contaminate” the region. Second, North Korea cannot be allowed to “descend into the kind of turbulence that generates a huge outpouring of refugees,” the editorial said, adding that China will also not allow “a hostile government” in Pyongyang. It concluded by vowing that Beijing would not tolerate a U.S. military push towards the Yalu River. China has never before listed in such clear, albeit semi-official, terms what it wants for the Korean Peninsula. </w:t>
      </w:r>
      <w:proofErr w:type="gramStart"/>
      <w:r w:rsidRPr="004250BB">
        <w:rPr>
          <w:sz w:val="10"/>
        </w:rPr>
        <w:t>It’s</w:t>
      </w:r>
      <w:proofErr w:type="gramEnd"/>
      <w:r w:rsidRPr="004250BB">
        <w:rPr>
          <w:sz w:val="10"/>
        </w:rPr>
        <w:t xml:space="preserve"> never before hinted that it would oppose the formation of a government hostile to Beijing’s interests next door. So how </w:t>
      </w:r>
      <w:proofErr w:type="gramStart"/>
      <w:r w:rsidRPr="004250BB">
        <w:rPr>
          <w:sz w:val="10"/>
        </w:rPr>
        <w:t>is this related</w:t>
      </w:r>
      <w:proofErr w:type="gramEnd"/>
      <w:r w:rsidRPr="004250BB">
        <w:rPr>
          <w:sz w:val="10"/>
        </w:rPr>
        <w:t xml:space="preserve"> to Trump? In his first meeting with President Barack Obama before taking office, Trump noted that the outgoing president advised him to focus on North Korea. The reason is that in the five years since </w:t>
      </w:r>
      <w:proofErr w:type="gramStart"/>
      <w:r w:rsidRPr="004250BB">
        <w:rPr>
          <w:sz w:val="10"/>
        </w:rPr>
        <w:t>he’s</w:t>
      </w:r>
      <w:proofErr w:type="gramEnd"/>
      <w:r w:rsidRPr="004250BB">
        <w:rPr>
          <w:sz w:val="10"/>
        </w:rPr>
        <w:t xml:space="preserve"> been at the helm, North Korea’s leader Kim Jong Un has accelerated his father’s nuclear and missile program and appears to be rushing to fix a nuclear warhead onto an intercontinental ballistic missile. </w:t>
      </w:r>
      <w:proofErr w:type="gramStart"/>
      <w:r w:rsidRPr="004250BB">
        <w:rPr>
          <w:sz w:val="10"/>
        </w:rPr>
        <w:t>He’s</w:t>
      </w:r>
      <w:proofErr w:type="gramEnd"/>
      <w:r w:rsidRPr="004250BB">
        <w:rPr>
          <w:sz w:val="10"/>
        </w:rPr>
        <w:t xml:space="preserve"> apparently calculating that once he’s done this, he’ll have ensured the security of his regime. </w:t>
      </w:r>
      <w:r w:rsidRPr="004250BB">
        <w:rPr>
          <w:rStyle w:val="StyleUnderline"/>
        </w:rPr>
        <w:t>Once in office, Trump issued a series of tweets demanding that China do more to rein in North Korea. Trump administration sources have also leaked information vowing to punish a panoply of Chinese companies that have facilitated the north’s busting of UN sanctions.</w:t>
      </w:r>
      <w:r w:rsidRPr="004250BB">
        <w:rPr>
          <w:sz w:val="10"/>
        </w:rPr>
        <w:t xml:space="preserve"> (The Obama administration only sanctioned one of these firms.) </w:t>
      </w:r>
      <w:r w:rsidRPr="004250BB">
        <w:rPr>
          <w:rStyle w:val="StyleUnderline"/>
        </w:rPr>
        <w:t>Meanwhile, the U.S. military sped up its plans to deploy the Terminal High Altitude Area Defense anti-missile system in South Korea, despite China’s intense opposition</w:t>
      </w:r>
      <w:r w:rsidRPr="004250BB">
        <w:rPr>
          <w:sz w:val="10"/>
        </w:rPr>
        <w:t xml:space="preserve">. </w:t>
      </w:r>
      <w:proofErr w:type="gramStart"/>
      <w:r w:rsidRPr="004250BB">
        <w:rPr>
          <w:sz w:val="10"/>
        </w:rPr>
        <w:t>But</w:t>
      </w:r>
      <w:proofErr w:type="gramEnd"/>
      <w:r w:rsidRPr="004250BB">
        <w:rPr>
          <w:sz w:val="10"/>
        </w:rPr>
        <w:t xml:space="preserve"> that wasn’t all. When Secretary of State Rex </w:t>
      </w:r>
      <w:proofErr w:type="spellStart"/>
      <w:r w:rsidRPr="004250BB">
        <w:rPr>
          <w:rStyle w:val="StyleUnderline"/>
        </w:rPr>
        <w:t>Tillerson</w:t>
      </w:r>
      <w:proofErr w:type="spellEnd"/>
      <w:r w:rsidRPr="004250BB">
        <w:rPr>
          <w:sz w:val="10"/>
        </w:rPr>
        <w:t xml:space="preserve"> travelled to Asia in </w:t>
      </w:r>
      <w:proofErr w:type="gramStart"/>
      <w:r w:rsidRPr="004250BB">
        <w:rPr>
          <w:sz w:val="10"/>
        </w:rPr>
        <w:t>March</w:t>
      </w:r>
      <w:proofErr w:type="gramEnd"/>
      <w:r w:rsidRPr="004250BB">
        <w:rPr>
          <w:sz w:val="10"/>
        </w:rPr>
        <w:t xml:space="preserve"> he </w:t>
      </w:r>
      <w:r w:rsidRPr="004250BB">
        <w:rPr>
          <w:rStyle w:val="StyleUnderline"/>
        </w:rPr>
        <w:t>warned that the United States would consider a pre-emptive strike on the North if its nuclear program continued unabated</w:t>
      </w:r>
      <w:r w:rsidRPr="004250BB">
        <w:rPr>
          <w:sz w:val="10"/>
        </w:rPr>
        <w:t xml:space="preserve">. “The policy of strategic patience,” </w:t>
      </w:r>
      <w:proofErr w:type="spellStart"/>
      <w:r w:rsidRPr="004250BB">
        <w:rPr>
          <w:sz w:val="10"/>
        </w:rPr>
        <w:t>Tillerson</w:t>
      </w:r>
      <w:proofErr w:type="spellEnd"/>
      <w:r w:rsidRPr="004250BB">
        <w:rPr>
          <w:sz w:val="10"/>
        </w:rPr>
        <w:t xml:space="preserve"> announced, “has ended.” Finally, the North Korean bomb was front and </w:t>
      </w:r>
      <w:proofErr w:type="spellStart"/>
      <w:r w:rsidRPr="004250BB">
        <w:rPr>
          <w:sz w:val="10"/>
        </w:rPr>
        <w:t>centre</w:t>
      </w:r>
      <w:proofErr w:type="spellEnd"/>
      <w:r w:rsidRPr="004250BB">
        <w:rPr>
          <w:sz w:val="10"/>
        </w:rPr>
        <w:t xml:space="preserve"> at the summit between Trump and China’s president, Xi Jinping, on April 6 and 7 at Trump’s estate in Mar-a-Lago. While eating “the most beautiful piece of chocolate cake,” with Xi on the evening of April 6, </w:t>
      </w:r>
      <w:r w:rsidRPr="004250BB">
        <w:rPr>
          <w:rStyle w:val="StyleUnderline"/>
        </w:rPr>
        <w:t>Trump told the Chinese president that he had ordered U.S. forces to fire missiles at a Syrian airbase</w:t>
      </w:r>
      <w:r w:rsidRPr="004250BB">
        <w:rPr>
          <w:sz w:val="10"/>
        </w:rPr>
        <w:t xml:space="preserve">, following the poison gas attack on Syrian civilians apparently by forces loyal to Syrian president Bashar al-Assad. </w:t>
      </w:r>
      <w:r w:rsidRPr="004250BB">
        <w:rPr>
          <w:rStyle w:val="StyleUnderline"/>
        </w:rPr>
        <w:t>These events, culminating with Trump’s strike on Syria, appear to have concentrated Chinese minds. The strategy of backing North Korea no matter what is bumping up against the risk of an unpredictable man in the White House</w:t>
      </w:r>
      <w:r w:rsidRPr="004250BB">
        <w:rPr>
          <w:sz w:val="10"/>
        </w:rPr>
        <w:t xml:space="preserve">. </w:t>
      </w:r>
      <w:r w:rsidRPr="004250BB">
        <w:rPr>
          <w:rStyle w:val="StyleUnderline"/>
        </w:rPr>
        <w:t>Following the summit,</w:t>
      </w:r>
      <w:r w:rsidRPr="004250BB">
        <w:rPr>
          <w:sz w:val="10"/>
        </w:rPr>
        <w:t xml:space="preserve"> on April 11, </w:t>
      </w:r>
      <w:r w:rsidRPr="004250BB">
        <w:rPr>
          <w:rStyle w:val="StyleUnderline"/>
        </w:rPr>
        <w:t>China’s president Xi</w:t>
      </w:r>
      <w:r w:rsidRPr="004250BB">
        <w:rPr>
          <w:sz w:val="10"/>
        </w:rPr>
        <w:t xml:space="preserve"> Jinping called Trump and </w:t>
      </w:r>
      <w:r w:rsidRPr="004250BB">
        <w:rPr>
          <w:rStyle w:val="StyleUnderline"/>
        </w:rPr>
        <w:t xml:space="preserve">declared that China wanted to see the crisis on the Korean peninsula solved peacefully. Chinese news reports portrayed Xi as attempting to manage two unpredictable actors — Donald Trump and Kim Jong </w:t>
      </w:r>
      <w:proofErr w:type="gramStart"/>
      <w:r w:rsidRPr="004250BB">
        <w:rPr>
          <w:rStyle w:val="StyleUnderline"/>
        </w:rPr>
        <w:t>Un</w:t>
      </w:r>
      <w:proofErr w:type="gramEnd"/>
      <w:r w:rsidRPr="004250BB">
        <w:rPr>
          <w:rStyle w:val="StyleUnderline"/>
        </w:rPr>
        <w:t>.</w:t>
      </w:r>
      <w:r w:rsidRPr="004250BB">
        <w:rPr>
          <w:sz w:val="10"/>
        </w:rPr>
        <w:t xml:space="preserve"> A day later, </w:t>
      </w:r>
      <w:r w:rsidRPr="004250BB">
        <w:rPr>
          <w:rStyle w:val="StyleUnderline"/>
        </w:rPr>
        <w:t>the Global Times noted that the attack on Syria made it impossible to dismiss the possibility of a U.S. strike on North Korea. “Trump’s team apparently is determined to solve the North Korean nuclear problem</w:t>
      </w:r>
      <w:r w:rsidRPr="004250BB">
        <w:rPr>
          <w:sz w:val="10"/>
        </w:rPr>
        <w:t xml:space="preserve">,” the Global Times observed. </w:t>
      </w:r>
      <w:r w:rsidRPr="004250BB">
        <w:rPr>
          <w:rStyle w:val="StyleUnderline"/>
        </w:rPr>
        <w:t xml:space="preserve">To show that </w:t>
      </w:r>
      <w:proofErr w:type="gramStart"/>
      <w:r w:rsidRPr="004250BB">
        <w:rPr>
          <w:rStyle w:val="StyleUnderline"/>
        </w:rPr>
        <w:t>he’s</w:t>
      </w:r>
      <w:proofErr w:type="gramEnd"/>
      <w:r w:rsidRPr="004250BB">
        <w:rPr>
          <w:rStyle w:val="StyleUnderline"/>
        </w:rPr>
        <w:t xml:space="preserve"> willing to negotiate, Trump stated that if China plays ball in North Korea, the United States will take into account China’s interests when it comes to U.S.-China trade.</w:t>
      </w:r>
      <w:r w:rsidRPr="004250BB">
        <w:rPr>
          <w:sz w:val="10"/>
        </w:rPr>
        <w:t xml:space="preserve"> To be sure, other factors are combining to prompt a re-think in Beijing. Indeed, both Global Times editorials spoke about the pressures that “Chinese society” is exerting on Beijing’s policy. </w:t>
      </w:r>
      <w:proofErr w:type="gramStart"/>
      <w:r w:rsidRPr="004250BB">
        <w:rPr>
          <w:sz w:val="10"/>
        </w:rPr>
        <w:t>It’s</w:t>
      </w:r>
      <w:proofErr w:type="gramEnd"/>
      <w:r w:rsidRPr="004250BB">
        <w:rPr>
          <w:sz w:val="10"/>
        </w:rPr>
        <w:t xml:space="preserve"> no exaggeration to say that the Chinese are fed up with Kim Jong Un. On the Web, they refer to him as “Kim </w:t>
      </w:r>
      <w:proofErr w:type="spellStart"/>
      <w:r w:rsidRPr="004250BB">
        <w:rPr>
          <w:sz w:val="10"/>
        </w:rPr>
        <w:t>Fatman</w:t>
      </w:r>
      <w:proofErr w:type="spellEnd"/>
      <w:r w:rsidRPr="004250BB">
        <w:rPr>
          <w:sz w:val="10"/>
        </w:rPr>
        <w:t xml:space="preserve"> the Third.” When they travel to North Korea on weekend trips, they smirk about how it reminds them of the days when China was poor and backward. A recent post on the WeChat social media site compared North Korea to a “rabid dog,” implying that someone (perhaps even China) should put it down. Still, </w:t>
      </w:r>
      <w:r w:rsidRPr="004250BB">
        <w:rPr>
          <w:rStyle w:val="StyleUnderline"/>
        </w:rPr>
        <w:t xml:space="preserve">the recent pronouncements from Beijing show </w:t>
      </w:r>
      <w:r w:rsidRPr="004250BB">
        <w:rPr>
          <w:rStyle w:val="Emphasis"/>
        </w:rPr>
        <w:t>that Trump’s unpredictability can be an asset in dealing with the Chinese</w:t>
      </w:r>
      <w:r w:rsidRPr="004250BB">
        <w:rPr>
          <w:rStyle w:val="StyleUnderline"/>
        </w:rPr>
        <w:t xml:space="preserve"> and that </w:t>
      </w:r>
      <w:r w:rsidRPr="004250BB">
        <w:rPr>
          <w:rStyle w:val="Emphasis"/>
        </w:rPr>
        <w:t>his bellicosity can serve a purpose, too</w:t>
      </w:r>
      <w:r w:rsidRPr="004250BB">
        <w:rPr>
          <w:sz w:val="10"/>
        </w:rPr>
        <w:t xml:space="preserve">. History here can be a guide. In October 2002, then-Chinese president Jiang Zemin went to Crawford, Texas, to meet with then President George W. Bush. North Korea had recently acknowledged that it was building a nuclear bomb. Bush asked Jiang to use his influence to shut the program down, but Jiang demurred, announcing, Bush wrote in his memoirs, that North Korea “was (Bush’s) problem, not his.” In January 2003, Bush tried again. </w:t>
      </w:r>
      <w:proofErr w:type="gramStart"/>
      <w:r w:rsidRPr="004250BB">
        <w:rPr>
          <w:sz w:val="10"/>
        </w:rPr>
        <w:t>Again</w:t>
      </w:r>
      <w:proofErr w:type="gramEnd"/>
      <w:r w:rsidRPr="004250BB">
        <w:rPr>
          <w:sz w:val="10"/>
        </w:rPr>
        <w:t xml:space="preserve"> Jiang didn’t bite. Then in February, Bush warned that he was contemplating bombing the north. That got China’s attention. In August 2003, under pressure from Beijing, North Korea agreed to join China, the United States, South Korea, Japan and Russia in the six-party talks. The six-party talks ultimately collapsed, but </w:t>
      </w:r>
      <w:r w:rsidRPr="004250BB">
        <w:rPr>
          <w:rStyle w:val="StyleUnderline"/>
        </w:rPr>
        <w:t xml:space="preserve">Bush’s history provides an insight into </w:t>
      </w:r>
      <w:proofErr w:type="gramStart"/>
      <w:r w:rsidRPr="004250BB">
        <w:rPr>
          <w:rStyle w:val="StyleUnderline"/>
        </w:rPr>
        <w:t>China’s</w:t>
      </w:r>
      <w:proofErr w:type="gramEnd"/>
      <w:r w:rsidRPr="004250BB">
        <w:rPr>
          <w:rStyle w:val="StyleUnderline"/>
        </w:rPr>
        <w:t xml:space="preserve"> evolving </w:t>
      </w:r>
      <w:proofErr w:type="spellStart"/>
      <w:r w:rsidRPr="004250BB">
        <w:rPr>
          <w:rStyle w:val="StyleUnderline"/>
        </w:rPr>
        <w:t>behaviour</w:t>
      </w:r>
      <w:proofErr w:type="spellEnd"/>
      <w:r w:rsidRPr="004250BB">
        <w:rPr>
          <w:rStyle w:val="StyleUnderline"/>
        </w:rPr>
        <w:t xml:space="preserve"> today. The regime in Beijing responds best to clarity from the United States. As he stumbles toward a China policy, Trump might have hit on a way to deal with Beijing.</w:t>
      </w:r>
    </w:p>
    <w:p w:rsidR="003866F4" w:rsidRDefault="003866F4" w:rsidP="003866F4">
      <w:pPr>
        <w:pStyle w:val="Heading3"/>
      </w:pPr>
      <w:r>
        <w:t xml:space="preserve">2ac – decline causes </w:t>
      </w:r>
      <w:proofErr w:type="spellStart"/>
      <w:r>
        <w:t>lashout</w:t>
      </w:r>
      <w:proofErr w:type="spellEnd"/>
      <w:r>
        <w:t xml:space="preserve"> </w:t>
      </w:r>
    </w:p>
    <w:p w:rsidR="003866F4" w:rsidRDefault="003866F4" w:rsidP="003866F4">
      <w:pPr>
        <w:pStyle w:val="Heading4"/>
      </w:pPr>
      <w:r>
        <w:t xml:space="preserve">Decline in US leadership causes a perception that Trump is “losing” – results in </w:t>
      </w:r>
      <w:proofErr w:type="spellStart"/>
      <w:r>
        <w:t>lashout</w:t>
      </w:r>
      <w:proofErr w:type="spellEnd"/>
      <w:r>
        <w:t xml:space="preserve"> </w:t>
      </w:r>
    </w:p>
    <w:p w:rsidR="003866F4" w:rsidRPr="00D71BF9" w:rsidRDefault="003866F4" w:rsidP="003866F4">
      <w:pPr>
        <w:rPr>
          <w:rStyle w:val="Style13ptBold"/>
          <w:b w:val="0"/>
        </w:rPr>
      </w:pPr>
      <w:r>
        <w:rPr>
          <w:rStyle w:val="Style13ptBold"/>
        </w:rPr>
        <w:t xml:space="preserve">Klein 17 </w:t>
      </w:r>
      <w:r>
        <w:rPr>
          <w:rStyle w:val="Style13ptBold"/>
          <w:b w:val="0"/>
        </w:rPr>
        <w:t xml:space="preserve">– Ezra, editor-in-chief of </w:t>
      </w:r>
      <w:proofErr w:type="spellStart"/>
      <w:r>
        <w:rPr>
          <w:rStyle w:val="Style13ptBold"/>
          <w:b w:val="0"/>
        </w:rPr>
        <w:t>Vox</w:t>
      </w:r>
      <w:proofErr w:type="spellEnd"/>
      <w:r>
        <w:rPr>
          <w:rStyle w:val="Style13ptBold"/>
          <w:b w:val="0"/>
        </w:rPr>
        <w:t xml:space="preserve">, “Donald Trump is dangerous when he’s losing,” 2/22/17, </w:t>
      </w:r>
      <w:r w:rsidRPr="00D71BF9">
        <w:rPr>
          <w:rStyle w:val="Style13ptBold"/>
          <w:b w:val="0"/>
        </w:rPr>
        <w:t>http://www.cnbc.com/2017/02/22/donald-trump-is-dangerous-when-hes-losing-commentary.html</w:t>
      </w:r>
      <w:r>
        <w:rPr>
          <w:rStyle w:val="Style13ptBold"/>
          <w:b w:val="0"/>
        </w:rPr>
        <w:t>//ninerz</w:t>
      </w:r>
    </w:p>
    <w:p w:rsidR="003866F4" w:rsidRPr="006036A4" w:rsidRDefault="003866F4" w:rsidP="003866F4">
      <w:pPr>
        <w:rPr>
          <w:rStyle w:val="Emphasis"/>
        </w:rPr>
      </w:pPr>
      <w:proofErr w:type="spellStart"/>
      <w:r w:rsidRPr="006036A4">
        <w:rPr>
          <w:sz w:val="14"/>
        </w:rPr>
        <w:t>Klain</w:t>
      </w:r>
      <w:proofErr w:type="spellEnd"/>
      <w:r w:rsidRPr="006036A4">
        <w:rPr>
          <w:sz w:val="14"/>
        </w:rPr>
        <w:t xml:space="preserve"> had a theory that combined Trump's authoritarian impulses and troubled White House management in a way I found hard to dismiss. In </w:t>
      </w:r>
      <w:proofErr w:type="spellStart"/>
      <w:r w:rsidRPr="006036A4">
        <w:rPr>
          <w:sz w:val="14"/>
        </w:rPr>
        <w:t>Klain's</w:t>
      </w:r>
      <w:proofErr w:type="spellEnd"/>
      <w:r w:rsidRPr="006036A4">
        <w:rPr>
          <w:sz w:val="14"/>
        </w:rPr>
        <w:t xml:space="preserve"> view, </w:t>
      </w:r>
      <w:proofErr w:type="gramStart"/>
      <w:r w:rsidRPr="006036A4">
        <w:rPr>
          <w:sz w:val="14"/>
        </w:rPr>
        <w:t>it's</w:t>
      </w:r>
      <w:proofErr w:type="gramEnd"/>
      <w:r w:rsidRPr="006036A4">
        <w:rPr>
          <w:sz w:val="14"/>
        </w:rPr>
        <w:t xml:space="preserve"> </w:t>
      </w:r>
      <w:r w:rsidRPr="00D71BF9">
        <w:rPr>
          <w:rStyle w:val="StyleUnderline"/>
        </w:rPr>
        <w:t xml:space="preserve">Trump's dysfunctional relationship with the government that catalyzes his illiberal tendencies — </w:t>
      </w:r>
      <w:r w:rsidRPr="00D71BF9">
        <w:rPr>
          <w:rStyle w:val="Emphasis"/>
        </w:rPr>
        <w:t>the more he is frustrated by the system, the more he will turn on the system.</w:t>
      </w:r>
      <w:r>
        <w:rPr>
          <w:rStyle w:val="Emphasis"/>
        </w:rPr>
        <w:t xml:space="preserve"> </w:t>
      </w:r>
      <w:r w:rsidRPr="006036A4">
        <w:rPr>
          <w:sz w:val="14"/>
        </w:rPr>
        <w:t>"</w:t>
      </w:r>
      <w:r w:rsidRPr="00D71BF9">
        <w:rPr>
          <w:rStyle w:val="StyleUnderline"/>
        </w:rPr>
        <w:t xml:space="preserve">If Trump became a full-fledged autocrat, it will not be because he succeeds in running the state," </w:t>
      </w:r>
      <w:proofErr w:type="spellStart"/>
      <w:r w:rsidRPr="00D71BF9">
        <w:rPr>
          <w:rStyle w:val="StyleUnderline"/>
        </w:rPr>
        <w:t>Klain</w:t>
      </w:r>
      <w:proofErr w:type="spellEnd"/>
      <w:r w:rsidRPr="00D71BF9">
        <w:rPr>
          <w:rStyle w:val="StyleUnderline"/>
        </w:rPr>
        <w:t xml:space="preserve"> said. "It's not going to be like Julius Caesar, where we thank him and here's a crown. </w:t>
      </w:r>
      <w:proofErr w:type="gramStart"/>
      <w:r w:rsidRPr="00D71BF9">
        <w:rPr>
          <w:rStyle w:val="StyleUnderline"/>
        </w:rPr>
        <w:t>It'll</w:t>
      </w:r>
      <w:proofErr w:type="gramEnd"/>
      <w:r w:rsidRPr="00D71BF9">
        <w:rPr>
          <w:rStyle w:val="StyleUnderline"/>
        </w:rPr>
        <w:t xml:space="preserve"> be that he </w:t>
      </w:r>
      <w:r w:rsidRPr="00D71BF9">
        <w:rPr>
          <w:rStyle w:val="Emphasis"/>
        </w:rPr>
        <w:t>fails</w:t>
      </w:r>
      <w:r w:rsidRPr="006036A4">
        <w:rPr>
          <w:sz w:val="14"/>
        </w:rPr>
        <w:t xml:space="preserve">, and </w:t>
      </w:r>
      <w:r w:rsidRPr="00D71BF9">
        <w:rPr>
          <w:rStyle w:val="Emphasis"/>
        </w:rPr>
        <w:t>he has to find a narrative for that failure</w:t>
      </w:r>
      <w:r w:rsidRPr="006036A4">
        <w:rPr>
          <w:sz w:val="14"/>
        </w:rPr>
        <w:t xml:space="preserve">. </w:t>
      </w:r>
      <w:proofErr w:type="gramStart"/>
      <w:r w:rsidRPr="00D71BF9">
        <w:rPr>
          <w:rStyle w:val="StyleUnderline"/>
        </w:rPr>
        <w:t>And</w:t>
      </w:r>
      <w:proofErr w:type="gramEnd"/>
      <w:r w:rsidRPr="00D71BF9">
        <w:rPr>
          <w:rStyle w:val="StyleUnderline"/>
        </w:rPr>
        <w:t xml:space="preserve"> it will not be a narrative of self-criticism</w:t>
      </w:r>
      <w:r w:rsidRPr="006036A4">
        <w:rPr>
          <w:sz w:val="14"/>
        </w:rPr>
        <w:t xml:space="preserve">. It will not be that he let you down. </w:t>
      </w:r>
      <w:r w:rsidRPr="00D71BF9">
        <w:rPr>
          <w:rStyle w:val="StyleUnderline"/>
        </w:rPr>
        <w:t xml:space="preserve">He will figure out who the villains are, and he will </w:t>
      </w:r>
      <w:r w:rsidRPr="00D71BF9">
        <w:rPr>
          <w:rStyle w:val="Emphasis"/>
        </w:rPr>
        <w:t>focus the public's anger at them.</w:t>
      </w:r>
      <w:r w:rsidRPr="00D71BF9">
        <w:rPr>
          <w:rStyle w:val="StyleUnderline"/>
        </w:rPr>
        <w:t>"</w:t>
      </w:r>
      <w:r>
        <w:rPr>
          <w:rStyle w:val="StyleUnderline"/>
        </w:rPr>
        <w:t xml:space="preserve"> </w:t>
      </w:r>
      <w:proofErr w:type="gramStart"/>
      <w:r w:rsidRPr="00D71BF9">
        <w:rPr>
          <w:rStyle w:val="StyleUnderline"/>
        </w:rPr>
        <w:t>We've</w:t>
      </w:r>
      <w:proofErr w:type="gramEnd"/>
      <w:r w:rsidRPr="00D71BF9">
        <w:rPr>
          <w:rStyle w:val="StyleUnderline"/>
        </w:rPr>
        <w:t xml:space="preserve"> seen it already. When Trump is frustrated</w:t>
      </w:r>
      <w:r w:rsidRPr="006036A4">
        <w:rPr>
          <w:sz w:val="14"/>
        </w:rPr>
        <w:t xml:space="preserve">, </w:t>
      </w:r>
      <w:r w:rsidRPr="00D71BF9">
        <w:rPr>
          <w:rStyle w:val="Emphasis"/>
        </w:rPr>
        <w:t>he turns on the system</w:t>
      </w:r>
      <w:r w:rsidRPr="006036A4">
        <w:rPr>
          <w:sz w:val="14"/>
        </w:rPr>
        <w:t xml:space="preserve">. As we spoke, examples of this tendency of Trump's were already in abundance. </w:t>
      </w:r>
      <w:r w:rsidRPr="00D71BF9">
        <w:rPr>
          <w:rStyle w:val="StyleUnderline"/>
        </w:rPr>
        <w:t>There was the campaign, of course, where Trump responded to polls showing him behind by tweeting that if he lost, it would be evidence that the election was rigged.</w:t>
      </w:r>
      <w:r>
        <w:rPr>
          <w:rStyle w:val="StyleUnderline"/>
        </w:rPr>
        <w:t xml:space="preserve"> </w:t>
      </w:r>
      <w:r w:rsidRPr="00D71BF9">
        <w:rPr>
          <w:rStyle w:val="Emphasis"/>
        </w:rPr>
        <w:t>The pattern has only intensified</w:t>
      </w:r>
      <w:r w:rsidRPr="006036A4">
        <w:rPr>
          <w:sz w:val="14"/>
        </w:rPr>
        <w:t xml:space="preserve"> </w:t>
      </w:r>
      <w:r w:rsidRPr="00D71BF9">
        <w:rPr>
          <w:rStyle w:val="StyleUnderline"/>
        </w:rPr>
        <w:t>since Trump took the oath of office.</w:t>
      </w:r>
      <w:r w:rsidRPr="006036A4">
        <w:rPr>
          <w:sz w:val="14"/>
        </w:rPr>
        <w:t xml:space="preserve"> </w:t>
      </w:r>
      <w:r w:rsidRPr="00D71BF9">
        <w:rPr>
          <w:rStyle w:val="StyleUnderline"/>
        </w:rPr>
        <w:t>After</w:t>
      </w:r>
      <w:r w:rsidRPr="006036A4">
        <w:rPr>
          <w:sz w:val="14"/>
        </w:rPr>
        <w:t xml:space="preserve"> US District Judge James </w:t>
      </w:r>
      <w:proofErr w:type="spellStart"/>
      <w:r w:rsidRPr="00D71BF9">
        <w:rPr>
          <w:rStyle w:val="StyleUnderline"/>
        </w:rPr>
        <w:t>Robart</w:t>
      </w:r>
      <w:proofErr w:type="spellEnd"/>
      <w:r w:rsidRPr="00D71BF9">
        <w:rPr>
          <w:rStyle w:val="StyleUnderline"/>
        </w:rPr>
        <w:t xml:space="preserve"> </w:t>
      </w:r>
      <w:proofErr w:type="gramStart"/>
      <w:r w:rsidRPr="00D71BF9">
        <w:rPr>
          <w:rStyle w:val="StyleUnderline"/>
        </w:rPr>
        <w:t>ruled against Trump's travel ban</w:t>
      </w:r>
      <w:r w:rsidRPr="006036A4">
        <w:rPr>
          <w:sz w:val="14"/>
        </w:rPr>
        <w:t xml:space="preserve"> on people from seven majority-Muslim countries, </w:t>
      </w:r>
      <w:r w:rsidRPr="00D71BF9">
        <w:rPr>
          <w:rStyle w:val="StyleUnderline"/>
        </w:rPr>
        <w:t>Trump tweeted</w:t>
      </w:r>
      <w:proofErr w:type="gramEnd"/>
      <w:r w:rsidRPr="006036A4">
        <w:rPr>
          <w:sz w:val="14"/>
        </w:rPr>
        <w:t xml:space="preserve">: </w:t>
      </w:r>
      <w:r w:rsidRPr="00D71BF9">
        <w:rPr>
          <w:rStyle w:val="StyleUnderline"/>
        </w:rPr>
        <w:t xml:space="preserve">Just cannot believe a judge would put our country in such peril. If something </w:t>
      </w:r>
      <w:proofErr w:type="gramStart"/>
      <w:r w:rsidRPr="00D71BF9">
        <w:rPr>
          <w:rStyle w:val="StyleUnderline"/>
        </w:rPr>
        <w:t>happens</w:t>
      </w:r>
      <w:proofErr w:type="gramEnd"/>
      <w:r w:rsidRPr="00D71BF9">
        <w:rPr>
          <w:rStyle w:val="StyleUnderline"/>
        </w:rPr>
        <w:t xml:space="preserve"> blame him and court system. People pouring in. </w:t>
      </w:r>
      <w:r w:rsidRPr="00D71BF9">
        <w:rPr>
          <w:rStyle w:val="Emphasis"/>
        </w:rPr>
        <w:t>Bad!</w:t>
      </w:r>
      <w:r>
        <w:rPr>
          <w:rStyle w:val="Emphasis"/>
        </w:rPr>
        <w:t xml:space="preserve"> </w:t>
      </w:r>
      <w:r w:rsidRPr="006036A4">
        <w:rPr>
          <w:sz w:val="14"/>
        </w:rPr>
        <w:t xml:space="preserve">The background to </w:t>
      </w:r>
      <w:proofErr w:type="spellStart"/>
      <w:r w:rsidRPr="006036A4">
        <w:rPr>
          <w:sz w:val="14"/>
        </w:rPr>
        <w:t>Robart's</w:t>
      </w:r>
      <w:proofErr w:type="spellEnd"/>
      <w:r w:rsidRPr="006036A4">
        <w:rPr>
          <w:sz w:val="14"/>
        </w:rPr>
        <w:t xml:space="preserve"> rejection of Trump's ban was a festival of unforced errors on the Trump administration's part. His team had drafted the executive order sloppily and without running it through the agencies that would typically refine this type of policy. The administration was unprepared to answer even basic questions the court posed and, within a matter of days, would flip-flop on the crucial question of whether the directive applied to green card holders. Trump </w:t>
      </w:r>
      <w:proofErr w:type="gramStart"/>
      <w:r w:rsidRPr="006036A4">
        <w:rPr>
          <w:sz w:val="14"/>
        </w:rPr>
        <w:t>was reportedly shaken</w:t>
      </w:r>
      <w:proofErr w:type="gramEnd"/>
      <w:r w:rsidRPr="006036A4">
        <w:rPr>
          <w:sz w:val="14"/>
        </w:rPr>
        <w:t xml:space="preserve"> enough by the outcome that he centralized the process of releasing executive orders through Chief of Staff Reince Priebus. </w:t>
      </w:r>
      <w:proofErr w:type="gramStart"/>
      <w:r w:rsidRPr="00D71BF9">
        <w:rPr>
          <w:rStyle w:val="StyleUnderline"/>
        </w:rPr>
        <w:t>But</w:t>
      </w:r>
      <w:proofErr w:type="gramEnd"/>
      <w:r w:rsidRPr="00D71BF9">
        <w:rPr>
          <w:rStyle w:val="StyleUnderline"/>
        </w:rPr>
        <w:t xml:space="preserve"> Trump's public response was to </w:t>
      </w:r>
      <w:r w:rsidRPr="00D71BF9">
        <w:rPr>
          <w:rStyle w:val="Emphasis"/>
        </w:rPr>
        <w:t>turn voter anger toward the court</w:t>
      </w:r>
      <w:r w:rsidRPr="006036A4">
        <w:rPr>
          <w:sz w:val="14"/>
        </w:rPr>
        <w:t xml:space="preserve">. After branding </w:t>
      </w:r>
      <w:proofErr w:type="spellStart"/>
      <w:r w:rsidRPr="006036A4">
        <w:rPr>
          <w:sz w:val="14"/>
        </w:rPr>
        <w:t>Robart</w:t>
      </w:r>
      <w:proofErr w:type="spellEnd"/>
      <w:r w:rsidRPr="006036A4">
        <w:rPr>
          <w:sz w:val="14"/>
        </w:rPr>
        <w:t xml:space="preserve"> — a George W. Bush appointee described by colleagues as a mainstream Republican — a "so-called judge," </w:t>
      </w:r>
      <w:r w:rsidRPr="00D71BF9">
        <w:rPr>
          <w:rStyle w:val="StyleUnderline"/>
        </w:rPr>
        <w:t>he told his followers that "if something happens blame him and court system."</w:t>
      </w:r>
      <w:r>
        <w:rPr>
          <w:rStyle w:val="StyleUnderline"/>
        </w:rPr>
        <w:t xml:space="preserve"> </w:t>
      </w:r>
      <w:r w:rsidRPr="006036A4">
        <w:rPr>
          <w:sz w:val="14"/>
        </w:rPr>
        <w:t xml:space="preserve">A few days later, Trump held a press conference to lash the media for its coverage of his presidency. It is worth, before digging into what Trump said, to establish a basic fact about the Trump presidency so far: He has received mostly negative media coverage because he is running a chaotic, leaky, and ineffective administration. The press corps would breathe a great sigh of relief if they felt able to cover Trump more normally — an impulse you can see in the overwhelmingly positive coverage that Trump gets when he reads a clear speech off a teleprompter or names a qualified candidate like Gen. Jim </w:t>
      </w:r>
      <w:proofErr w:type="spellStart"/>
      <w:r w:rsidRPr="006036A4">
        <w:rPr>
          <w:sz w:val="14"/>
        </w:rPr>
        <w:t>Mattis</w:t>
      </w:r>
      <w:proofErr w:type="spellEnd"/>
      <w:r w:rsidRPr="006036A4">
        <w:rPr>
          <w:sz w:val="14"/>
        </w:rPr>
        <w:t xml:space="preserve"> to his Cabinet. </w:t>
      </w:r>
      <w:proofErr w:type="gramStart"/>
      <w:r w:rsidRPr="006036A4">
        <w:rPr>
          <w:sz w:val="14"/>
        </w:rPr>
        <w:t>But</w:t>
      </w:r>
      <w:proofErr w:type="gramEnd"/>
      <w:r w:rsidRPr="006036A4">
        <w:rPr>
          <w:sz w:val="14"/>
        </w:rPr>
        <w:t xml:space="preserve"> the Trump White House has made little progress on its top legislative priorities, leading to constant complaints from members of Congress. It has kept reporters busy with warring factions badmouthing one another to various media outlets. It has both named fewer candidates to key roles and gotten fewer candidates confirmed than other administrations at this point in their terms. Trump himself keeps running over his administration's message and strategy with early morning tweets and strange behavior, like when he responded to provocations from North Korea in full view of guests at Mar-a-Lago. </w:t>
      </w:r>
      <w:proofErr w:type="gramStart"/>
      <w:r w:rsidRPr="006036A4">
        <w:rPr>
          <w:sz w:val="14"/>
        </w:rPr>
        <w:t>But</w:t>
      </w:r>
      <w:proofErr w:type="gramEnd"/>
      <w:r w:rsidRPr="006036A4">
        <w:rPr>
          <w:sz w:val="14"/>
        </w:rPr>
        <w:t xml:space="preserve"> here, too, </w:t>
      </w:r>
      <w:r w:rsidRPr="006036A4">
        <w:rPr>
          <w:rStyle w:val="StyleUnderline"/>
        </w:rPr>
        <w:t>Trump's response has been to blame the institutions recording his incompetence rather than to fix the underlying problem</w:t>
      </w:r>
      <w:r w:rsidRPr="006036A4">
        <w:rPr>
          <w:sz w:val="14"/>
        </w:rPr>
        <w:t xml:space="preserve">. At his Thursday press conference, he went to war with the media. "The press has become so dishonest that if we don't talk about it, we are doing a tremendous disservice to the American people, tremendous disservice," he said. "We have to talk about it, to find out what's going on, because the press honestly is out of control. The level of dishonesty is out of control." A day later, Trump turned up the heat, branding the press "the enemy of the American people" — a startlingly authoritarian comment for an American president to make. At a rally in Florida on Saturday, Trump punched the message home before 9,000 screaming supporters. The media, he said, has "become a big part of the problem. They are part of the corrupt system. Thomas Jefferson, Andrew Jackson, and Abraham Lincoln and many of our greatest presidents fought with the media and called them out oftentimes on their lies. When the media lies to people, I </w:t>
      </w:r>
      <w:proofErr w:type="gramStart"/>
      <w:r w:rsidRPr="006036A4">
        <w:rPr>
          <w:sz w:val="14"/>
        </w:rPr>
        <w:t>will never, ever let</w:t>
      </w:r>
      <w:proofErr w:type="gramEnd"/>
      <w:r w:rsidRPr="006036A4">
        <w:rPr>
          <w:sz w:val="14"/>
        </w:rPr>
        <w:t xml:space="preserve"> them get away with it. I will do whatever I can. They don't get away with it." Why </w:t>
      </w:r>
      <w:r w:rsidRPr="006036A4">
        <w:rPr>
          <w:rStyle w:val="Emphasis"/>
        </w:rPr>
        <w:t>failure makes Trump more dangerous</w:t>
      </w:r>
      <w:r w:rsidRPr="006036A4">
        <w:rPr>
          <w:sz w:val="14"/>
        </w:rPr>
        <w:t xml:space="preserve"> I'm sitting in my office with </w:t>
      </w:r>
      <w:proofErr w:type="spellStart"/>
      <w:r w:rsidRPr="006036A4">
        <w:rPr>
          <w:rStyle w:val="StyleUnderline"/>
        </w:rPr>
        <w:t>Yascha</w:t>
      </w:r>
      <w:proofErr w:type="spellEnd"/>
      <w:r w:rsidRPr="006036A4">
        <w:rPr>
          <w:rStyle w:val="StyleUnderline"/>
        </w:rPr>
        <w:t xml:space="preserve"> </w:t>
      </w:r>
      <w:proofErr w:type="spellStart"/>
      <w:r w:rsidRPr="006036A4">
        <w:rPr>
          <w:rStyle w:val="StyleUnderline"/>
        </w:rPr>
        <w:t>Mounk</w:t>
      </w:r>
      <w:proofErr w:type="spellEnd"/>
      <w:r w:rsidRPr="006036A4">
        <w:rPr>
          <w:sz w:val="14"/>
        </w:rPr>
        <w:t xml:space="preserve"> having the kind of conversation that would have sounded insane two years ago, but has become commonplace now. </w:t>
      </w:r>
      <w:proofErr w:type="spellStart"/>
      <w:r w:rsidRPr="006036A4">
        <w:rPr>
          <w:sz w:val="14"/>
        </w:rPr>
        <w:t>Mounk</w:t>
      </w:r>
      <w:proofErr w:type="spellEnd"/>
      <w:r w:rsidRPr="006036A4">
        <w:rPr>
          <w:sz w:val="14"/>
        </w:rPr>
        <w:t xml:space="preserve"> </w:t>
      </w:r>
      <w:r w:rsidRPr="006036A4">
        <w:rPr>
          <w:rStyle w:val="StyleUnderline"/>
        </w:rPr>
        <w:t>studies the way liberal democracies tip back toward authoritarianism</w:t>
      </w:r>
      <w:r w:rsidRPr="006036A4">
        <w:rPr>
          <w:sz w:val="14"/>
        </w:rPr>
        <w:t xml:space="preserve"> — a phenomenon </w:t>
      </w:r>
      <w:proofErr w:type="gramStart"/>
      <w:r w:rsidRPr="006036A4">
        <w:rPr>
          <w:sz w:val="14"/>
        </w:rPr>
        <w:t>we've</w:t>
      </w:r>
      <w:proofErr w:type="gramEnd"/>
      <w:r w:rsidRPr="006036A4">
        <w:rPr>
          <w:sz w:val="14"/>
        </w:rPr>
        <w:t xml:space="preserve"> seen most recently in Hungary and Turkey, and I am asking him whether the media has tipped into hysteria. Whether I have tipped into hysteria. </w:t>
      </w:r>
      <w:proofErr w:type="gramStart"/>
      <w:r w:rsidRPr="006036A4">
        <w:rPr>
          <w:sz w:val="14"/>
        </w:rPr>
        <w:t>Isn't</w:t>
      </w:r>
      <w:proofErr w:type="gramEnd"/>
      <w:r w:rsidRPr="006036A4">
        <w:rPr>
          <w:sz w:val="14"/>
        </w:rPr>
        <w:t xml:space="preserve"> all this talk of authoritarianism, of autocracy, crazy? This is America, after all. </w:t>
      </w:r>
      <w:proofErr w:type="gramStart"/>
      <w:r w:rsidRPr="006036A4">
        <w:rPr>
          <w:sz w:val="14"/>
        </w:rPr>
        <w:t>But</w:t>
      </w:r>
      <w:proofErr w:type="gramEnd"/>
      <w:r w:rsidRPr="006036A4">
        <w:rPr>
          <w:sz w:val="14"/>
        </w:rPr>
        <w:t xml:space="preserve"> sitting in my office, </w:t>
      </w:r>
      <w:proofErr w:type="spellStart"/>
      <w:r w:rsidRPr="006036A4">
        <w:rPr>
          <w:sz w:val="14"/>
        </w:rPr>
        <w:t>Mounk</w:t>
      </w:r>
      <w:proofErr w:type="spellEnd"/>
      <w:r w:rsidRPr="006036A4">
        <w:rPr>
          <w:sz w:val="14"/>
        </w:rPr>
        <w:t xml:space="preserve"> doesn't laugh it off. </w:t>
      </w:r>
      <w:r w:rsidRPr="006036A4">
        <w:rPr>
          <w:rStyle w:val="Emphasis"/>
        </w:rPr>
        <w:t>His concern is palpable</w:t>
      </w:r>
      <w:r w:rsidRPr="006036A4">
        <w:rPr>
          <w:sz w:val="14"/>
        </w:rPr>
        <w:t xml:space="preserve">. </w:t>
      </w:r>
      <w:proofErr w:type="gramStart"/>
      <w:r w:rsidRPr="006036A4">
        <w:rPr>
          <w:sz w:val="14"/>
        </w:rPr>
        <w:t>And</w:t>
      </w:r>
      <w:proofErr w:type="gramEnd"/>
      <w:r w:rsidRPr="006036A4">
        <w:rPr>
          <w:sz w:val="14"/>
        </w:rPr>
        <w:t xml:space="preserve"> his argument is persuasive. The distinction you need to make with Trump, </w:t>
      </w:r>
      <w:proofErr w:type="spellStart"/>
      <w:r w:rsidRPr="006036A4">
        <w:rPr>
          <w:sz w:val="14"/>
        </w:rPr>
        <w:t>Mounk</w:t>
      </w:r>
      <w:proofErr w:type="spellEnd"/>
      <w:r w:rsidRPr="006036A4">
        <w:rPr>
          <w:sz w:val="14"/>
        </w:rPr>
        <w:t xml:space="preserve"> argues, is that </w:t>
      </w:r>
      <w:proofErr w:type="gramStart"/>
      <w:r w:rsidRPr="006036A4">
        <w:rPr>
          <w:sz w:val="14"/>
        </w:rPr>
        <w:t>he's</w:t>
      </w:r>
      <w:proofErr w:type="gramEnd"/>
      <w:r w:rsidRPr="006036A4">
        <w:rPr>
          <w:sz w:val="14"/>
        </w:rPr>
        <w:t xml:space="preserve"> not an ideological authoritarian but a contextual one. He is not entering office with a program to weaken the judiciary and bulldoze legislative roadblocks, as Viktor </w:t>
      </w:r>
      <w:proofErr w:type="spellStart"/>
      <w:r w:rsidRPr="006036A4">
        <w:rPr>
          <w:sz w:val="14"/>
        </w:rPr>
        <w:t>Orbán</w:t>
      </w:r>
      <w:proofErr w:type="spellEnd"/>
      <w:r w:rsidRPr="006036A4">
        <w:rPr>
          <w:sz w:val="14"/>
        </w:rPr>
        <w:t xml:space="preserve"> did in Hungary. His dangerous tendencies, rather, are reactive to the situations in which he finds himself. </w:t>
      </w:r>
      <w:r w:rsidRPr="006036A4">
        <w:rPr>
          <w:rStyle w:val="StyleUnderline"/>
        </w:rPr>
        <w:t>"In a world where institutions let him do what he wants, he doesn't have a problem with institutions</w:t>
      </w:r>
      <w:r w:rsidRPr="006036A4">
        <w:rPr>
          <w:sz w:val="14"/>
        </w:rPr>
        <w:t xml:space="preserve">," </w:t>
      </w:r>
      <w:proofErr w:type="spellStart"/>
      <w:r w:rsidRPr="006036A4">
        <w:rPr>
          <w:sz w:val="14"/>
        </w:rPr>
        <w:t>Mounk</w:t>
      </w:r>
      <w:proofErr w:type="spellEnd"/>
      <w:r w:rsidRPr="006036A4">
        <w:rPr>
          <w:sz w:val="14"/>
        </w:rPr>
        <w:t xml:space="preserve"> says. Think of Trump's friendly relationship with the media back when he felt the media was friendlier to him — a comparison the president himself made at his press conference. "Remember, I used to give you a news conference every time I made a speech, which was like every day," Trump said, almost wistfully. "</w:t>
      </w:r>
      <w:r w:rsidRPr="006036A4">
        <w:rPr>
          <w:rStyle w:val="Emphasis"/>
        </w:rPr>
        <w:t>But</w:t>
      </w:r>
      <w:r w:rsidRPr="006036A4">
        <w:rPr>
          <w:sz w:val="14"/>
        </w:rPr>
        <w:t xml:space="preserve">," </w:t>
      </w:r>
      <w:proofErr w:type="spellStart"/>
      <w:r w:rsidRPr="006036A4">
        <w:rPr>
          <w:sz w:val="14"/>
        </w:rPr>
        <w:t>Mounk</w:t>
      </w:r>
      <w:proofErr w:type="spellEnd"/>
      <w:r w:rsidRPr="006036A4">
        <w:rPr>
          <w:sz w:val="14"/>
        </w:rPr>
        <w:t xml:space="preserve"> continues, "</w:t>
      </w:r>
      <w:proofErr w:type="gramStart"/>
      <w:r w:rsidRPr="006036A4">
        <w:rPr>
          <w:rStyle w:val="StyleUnderline"/>
        </w:rPr>
        <w:t>in</w:t>
      </w:r>
      <w:proofErr w:type="gramEnd"/>
      <w:r w:rsidRPr="006036A4">
        <w:rPr>
          <w:rStyle w:val="StyleUnderline"/>
        </w:rPr>
        <w:t xml:space="preserve"> a world where they don't let him do what he wants, he thinks these institutions are unpatriotic </w:t>
      </w:r>
      <w:r w:rsidRPr="006036A4">
        <w:rPr>
          <w:rStyle w:val="Emphasis"/>
        </w:rPr>
        <w:t>and need to be destroyed</w:t>
      </w:r>
      <w:r w:rsidRPr="006036A4">
        <w:rPr>
          <w:sz w:val="14"/>
        </w:rPr>
        <w:t xml:space="preserve">." That would have sounded hyperbolic to me if, later that day, Trump </w:t>
      </w:r>
      <w:proofErr w:type="gramStart"/>
      <w:r w:rsidRPr="006036A4">
        <w:rPr>
          <w:sz w:val="14"/>
        </w:rPr>
        <w:t>hadn't</w:t>
      </w:r>
      <w:proofErr w:type="gramEnd"/>
      <w:r w:rsidRPr="006036A4">
        <w:rPr>
          <w:sz w:val="14"/>
        </w:rPr>
        <w:t xml:space="preserve"> tweeted that the New York Times, NBC, CBS, ABC, and CNN were "the enemy of the American people." This is a strange facet of Trump's persona, but </w:t>
      </w:r>
      <w:proofErr w:type="gramStart"/>
      <w:r w:rsidRPr="006036A4">
        <w:rPr>
          <w:sz w:val="14"/>
        </w:rPr>
        <w:t>it's</w:t>
      </w:r>
      <w:proofErr w:type="gramEnd"/>
      <w:r w:rsidRPr="006036A4">
        <w:rPr>
          <w:sz w:val="14"/>
        </w:rPr>
        <w:t xml:space="preserve"> an important one. </w:t>
      </w:r>
      <w:r w:rsidRPr="006036A4">
        <w:rPr>
          <w:rStyle w:val="StyleUnderline"/>
        </w:rPr>
        <w:t xml:space="preserve">His illiberal instincts come out when </w:t>
      </w:r>
      <w:proofErr w:type="gramStart"/>
      <w:r w:rsidRPr="006036A4">
        <w:rPr>
          <w:rStyle w:val="StyleUnderline"/>
        </w:rPr>
        <w:t>he's</w:t>
      </w:r>
      <w:proofErr w:type="gramEnd"/>
      <w:r w:rsidRPr="006036A4">
        <w:rPr>
          <w:rStyle w:val="StyleUnderline"/>
        </w:rPr>
        <w:t xml:space="preserve"> </w:t>
      </w:r>
      <w:r w:rsidRPr="006036A4">
        <w:rPr>
          <w:rStyle w:val="Emphasis"/>
        </w:rPr>
        <w:t>losing</w:t>
      </w:r>
      <w:r w:rsidRPr="006036A4">
        <w:rPr>
          <w:rStyle w:val="StyleUnderline"/>
        </w:rPr>
        <w:t>, not when he's winning</w:t>
      </w:r>
      <w:r w:rsidRPr="006036A4">
        <w:rPr>
          <w:sz w:val="14"/>
        </w:rPr>
        <w:t xml:space="preserve">. </w:t>
      </w:r>
      <w:r w:rsidRPr="006036A4">
        <w:rPr>
          <w:rStyle w:val="StyleUnderline"/>
        </w:rPr>
        <w:t>Think back to the presidential debates. When</w:t>
      </w:r>
      <w:r w:rsidRPr="006036A4">
        <w:rPr>
          <w:sz w:val="14"/>
        </w:rPr>
        <w:t xml:space="preserve"> they began, </w:t>
      </w:r>
      <w:r w:rsidRPr="006036A4">
        <w:rPr>
          <w:rStyle w:val="StyleUnderline"/>
        </w:rPr>
        <w:t>Trump</w:t>
      </w:r>
      <w:r w:rsidRPr="006036A4">
        <w:rPr>
          <w:sz w:val="14"/>
        </w:rPr>
        <w:t xml:space="preserve"> had pulled nearly even with Clinton, and he entered the first debate with a calm, presidential strategy. It </w:t>
      </w:r>
      <w:r w:rsidRPr="006036A4">
        <w:rPr>
          <w:rStyle w:val="StyleUnderline"/>
        </w:rPr>
        <w:t>was</w:t>
      </w:r>
      <w:r w:rsidRPr="006036A4">
        <w:rPr>
          <w:sz w:val="14"/>
        </w:rPr>
        <w:t xml:space="preserve"> only once he was </w:t>
      </w:r>
      <w:r w:rsidRPr="006036A4">
        <w:rPr>
          <w:rStyle w:val="StyleUnderline"/>
        </w:rPr>
        <w:t>losing</w:t>
      </w:r>
      <w:r w:rsidRPr="006036A4">
        <w:rPr>
          <w:sz w:val="14"/>
        </w:rPr>
        <w:t xml:space="preserve"> that </w:t>
      </w:r>
      <w:r w:rsidRPr="006036A4">
        <w:rPr>
          <w:rStyle w:val="StyleUnderline"/>
        </w:rPr>
        <w:t>he</w:t>
      </w:r>
      <w:r w:rsidRPr="006036A4">
        <w:rPr>
          <w:sz w:val="14"/>
        </w:rPr>
        <w:t xml:space="preserve"> </w:t>
      </w:r>
      <w:r w:rsidRPr="006036A4">
        <w:rPr>
          <w:rStyle w:val="Emphasis"/>
        </w:rPr>
        <w:t>threatened to throw Hillary Clinton in jail.</w:t>
      </w:r>
    </w:p>
    <w:p w:rsidR="003866F4" w:rsidRDefault="003866F4" w:rsidP="003866F4">
      <w:pPr>
        <w:pStyle w:val="Heading3"/>
      </w:pPr>
      <w:r>
        <w:t xml:space="preserve">2ac – solves </w:t>
      </w:r>
      <w:proofErr w:type="spellStart"/>
      <w:proofErr w:type="gramStart"/>
      <w:r>
        <w:t>russia</w:t>
      </w:r>
      <w:proofErr w:type="spellEnd"/>
      <w:proofErr w:type="gramEnd"/>
    </w:p>
    <w:p w:rsidR="003866F4" w:rsidRDefault="003866F4" w:rsidP="003866F4">
      <w:pPr>
        <w:pStyle w:val="Heading4"/>
      </w:pPr>
      <w:r>
        <w:t>US leadership under Trump solves Russia war</w:t>
      </w:r>
    </w:p>
    <w:p w:rsidR="003866F4" w:rsidRPr="00873B7F" w:rsidRDefault="003866F4" w:rsidP="003866F4">
      <w:pPr>
        <w:rPr>
          <w:rStyle w:val="Style13ptBold"/>
          <w:b w:val="0"/>
        </w:rPr>
      </w:pPr>
      <w:r>
        <w:rPr>
          <w:rStyle w:val="Style13ptBold"/>
        </w:rPr>
        <w:t xml:space="preserve">Franko 16 </w:t>
      </w:r>
      <w:r>
        <w:rPr>
          <w:rStyle w:val="Style13ptBold"/>
          <w:b w:val="0"/>
        </w:rPr>
        <w:t xml:space="preserve">– Blake, assistant editor at the National Interest, “America’s Future Relations </w:t>
      </w:r>
      <w:proofErr w:type="gramStart"/>
      <w:r>
        <w:rPr>
          <w:rStyle w:val="Style13ptBold"/>
          <w:b w:val="0"/>
        </w:rPr>
        <w:t>With</w:t>
      </w:r>
      <w:proofErr w:type="gramEnd"/>
      <w:r>
        <w:rPr>
          <w:rStyle w:val="Style13ptBold"/>
          <w:b w:val="0"/>
        </w:rPr>
        <w:t xml:space="preserve"> Russia and China,” 12/17/16, </w:t>
      </w:r>
      <w:r w:rsidRPr="00F70D25">
        <w:rPr>
          <w:rStyle w:val="Style13ptBold"/>
          <w:b w:val="0"/>
        </w:rPr>
        <w:t>http://nationalinterest.org/feature/americas-future-relations-russia-china-18781</w:t>
      </w:r>
      <w:r>
        <w:rPr>
          <w:rStyle w:val="Style13ptBold"/>
          <w:b w:val="0"/>
        </w:rPr>
        <w:t>//ninerz</w:t>
      </w:r>
    </w:p>
    <w:p w:rsidR="003866F4" w:rsidRPr="00F70D25" w:rsidRDefault="003866F4" w:rsidP="003866F4">
      <w:proofErr w:type="spellStart"/>
      <w:r w:rsidRPr="00F70D25">
        <w:t>Simes’s</w:t>
      </w:r>
      <w:proofErr w:type="spellEnd"/>
      <w:r w:rsidRPr="00F70D25">
        <w:t xml:space="preserve"> question about Kiev and Tbilisi </w:t>
      </w:r>
      <w:proofErr w:type="gramStart"/>
      <w:r w:rsidRPr="00F70D25">
        <w:t>was meant</w:t>
      </w:r>
      <w:proofErr w:type="gramEnd"/>
      <w:r w:rsidRPr="00F70D25">
        <w:t xml:space="preserve"> to indicate that America often takes on commitments that it is not necessarily willing to fulfill. Is there a better path forward? </w:t>
      </w:r>
      <w:proofErr w:type="spellStart"/>
      <w:r w:rsidRPr="00F70D25">
        <w:t>Simes</w:t>
      </w:r>
      <w:proofErr w:type="spellEnd"/>
      <w:r w:rsidRPr="00F70D25">
        <w:t xml:space="preserve"> </w:t>
      </w:r>
      <w:proofErr w:type="gramStart"/>
      <w:r w:rsidRPr="00F70D25">
        <w:t>started off</w:t>
      </w:r>
      <w:proofErr w:type="gramEnd"/>
      <w:r w:rsidRPr="00F70D25">
        <w:t xml:space="preserve"> the discussion by observing that President Bill Clinton was also befuddled by the lingering question of how to improve relations with Moscow. He also expressed optimism that </w:t>
      </w:r>
      <w:r w:rsidRPr="00F70D25">
        <w:rPr>
          <w:rStyle w:val="StyleUnderline"/>
        </w:rPr>
        <w:t xml:space="preserve">relations between Russia and the United States would </w:t>
      </w:r>
      <w:r w:rsidRPr="00F70D25">
        <w:rPr>
          <w:rStyle w:val="Emphasis"/>
        </w:rPr>
        <w:t>improve</w:t>
      </w:r>
      <w:r w:rsidRPr="00F70D25">
        <w:rPr>
          <w:rStyle w:val="StyleUnderline"/>
        </w:rPr>
        <w:t>, due to the fact that “Trump is a dealmaker”</w:t>
      </w:r>
      <w:r w:rsidRPr="00F70D25">
        <w:t xml:space="preserve"> </w:t>
      </w:r>
      <w:r w:rsidRPr="00F70D25">
        <w:rPr>
          <w:rStyle w:val="StyleUnderline"/>
        </w:rPr>
        <w:t xml:space="preserve">and “is </w:t>
      </w:r>
      <w:r w:rsidRPr="00F70D25">
        <w:rPr>
          <w:rStyle w:val="Emphasis"/>
        </w:rPr>
        <w:t>not easily intimidated</w:t>
      </w:r>
      <w:r w:rsidRPr="00F70D25">
        <w:t xml:space="preserve">” </w:t>
      </w:r>
      <w:r w:rsidRPr="00F70D25">
        <w:rPr>
          <w:rStyle w:val="StyleUnderline"/>
        </w:rPr>
        <w:t>and would not be hamstrung by stigmas in Washington for wanting to work with Russia</w:t>
      </w:r>
      <w:r w:rsidRPr="00F70D25">
        <w:t xml:space="preserve">. </w:t>
      </w:r>
      <w:proofErr w:type="spellStart"/>
      <w:r w:rsidRPr="00F70D25">
        <w:t>Simes</w:t>
      </w:r>
      <w:proofErr w:type="spellEnd"/>
      <w:r w:rsidRPr="00F70D25">
        <w:t xml:space="preserve"> expressed </w:t>
      </w:r>
      <w:r w:rsidRPr="00F70D25">
        <w:rPr>
          <w:rStyle w:val="StyleUnderline"/>
        </w:rPr>
        <w:t xml:space="preserve">three reasons that </w:t>
      </w:r>
      <w:r w:rsidRPr="00F70D25">
        <w:rPr>
          <w:rStyle w:val="Emphasis"/>
        </w:rPr>
        <w:t>Trump may have better luck in deals with Putin</w:t>
      </w:r>
      <w:r w:rsidRPr="00F70D25">
        <w:rPr>
          <w:rStyle w:val="StyleUnderline"/>
        </w:rPr>
        <w:t xml:space="preserve"> </w:t>
      </w:r>
      <w:r w:rsidRPr="00F70D25">
        <w:t xml:space="preserve">than his predecessors. </w:t>
      </w:r>
      <w:r w:rsidRPr="00F70D25">
        <w:rPr>
          <w:rStyle w:val="StyleUnderline"/>
        </w:rPr>
        <w:t>The first reason was that “</w:t>
      </w:r>
      <w:r w:rsidRPr="00F70D25">
        <w:rPr>
          <w:rStyle w:val="Emphasis"/>
        </w:rPr>
        <w:t>democracy promotion is not going to be a priority” in his administratio</w:t>
      </w:r>
      <w:r w:rsidRPr="00F70D25">
        <w:rPr>
          <w:rStyle w:val="StyleUnderline"/>
        </w:rPr>
        <w:t xml:space="preserve">n. </w:t>
      </w:r>
      <w:r w:rsidRPr="00F70D25">
        <w:t xml:space="preserve">He explained that this </w:t>
      </w:r>
      <w:r w:rsidRPr="00F70D25">
        <w:rPr>
          <w:rStyle w:val="StyleUnderline"/>
        </w:rPr>
        <w:t>did not mean that Trump would not defend democracie</w:t>
      </w:r>
      <w:r w:rsidRPr="00F70D25">
        <w:t xml:space="preserve">s around the world </w:t>
      </w:r>
      <w:r w:rsidRPr="00F70D25">
        <w:rPr>
          <w:rStyle w:val="StyleUnderline"/>
        </w:rPr>
        <w:t>and encourage democratization, but that it would not focus on regime change</w:t>
      </w:r>
      <w:r w:rsidRPr="00F70D25">
        <w:t xml:space="preserve">. </w:t>
      </w:r>
      <w:r w:rsidRPr="00F70D25">
        <w:rPr>
          <w:rStyle w:val="StyleUnderline"/>
        </w:rPr>
        <w:t>Second</w:t>
      </w:r>
      <w:r w:rsidRPr="00F70D25">
        <w:t xml:space="preserve">, he observed that </w:t>
      </w:r>
      <w:r w:rsidRPr="00F70D25">
        <w:rPr>
          <w:rStyle w:val="Emphasis"/>
        </w:rPr>
        <w:t>Trump would not press humanitarian interventions</w:t>
      </w:r>
      <w:r w:rsidRPr="00F70D25">
        <w:t xml:space="preserve">. </w:t>
      </w:r>
      <w:r w:rsidRPr="00F70D25">
        <w:rPr>
          <w:rStyle w:val="StyleUnderline"/>
        </w:rPr>
        <w:t>Third</w:t>
      </w:r>
      <w:r w:rsidRPr="00F70D25">
        <w:t xml:space="preserve">, he </w:t>
      </w:r>
      <w:r w:rsidRPr="00F70D25">
        <w:rPr>
          <w:rStyle w:val="StyleUnderline"/>
        </w:rPr>
        <w:t xml:space="preserve">pointed to </w:t>
      </w:r>
      <w:r w:rsidRPr="00F70D25">
        <w:rPr>
          <w:rStyle w:val="Emphasis"/>
        </w:rPr>
        <w:t>NATO expansion.</w:t>
      </w:r>
      <w:r>
        <w:rPr>
          <w:rStyle w:val="Emphasis"/>
        </w:rPr>
        <w:t xml:space="preserve"> </w:t>
      </w:r>
      <w:proofErr w:type="spellStart"/>
      <w:r w:rsidRPr="00F70D25">
        <w:t>Simes</w:t>
      </w:r>
      <w:proofErr w:type="spellEnd"/>
      <w:r w:rsidRPr="00F70D25">
        <w:t xml:space="preserve"> mentioned that </w:t>
      </w:r>
      <w:r w:rsidRPr="00F70D25">
        <w:rPr>
          <w:rStyle w:val="StyleUnderline"/>
        </w:rPr>
        <w:t>Trump focused a great deal of attention to the issue of NATO burden sharing and the mission of the organization, including the open door policy toward joining the alliance</w:t>
      </w:r>
      <w:r w:rsidRPr="00F70D25">
        <w:t xml:space="preserve">. </w:t>
      </w:r>
      <w:proofErr w:type="spellStart"/>
      <w:r w:rsidRPr="00F70D25">
        <w:t>Simes</w:t>
      </w:r>
      <w:proofErr w:type="spellEnd"/>
      <w:r w:rsidRPr="00F70D25">
        <w:t xml:space="preserve"> summed up that </w:t>
      </w:r>
      <w:r w:rsidRPr="00F70D25">
        <w:rPr>
          <w:rStyle w:val="StyleUnderline"/>
        </w:rPr>
        <w:t xml:space="preserve">if these aspects </w:t>
      </w:r>
      <w:proofErr w:type="gramStart"/>
      <w:r w:rsidRPr="00F70D25">
        <w:rPr>
          <w:rStyle w:val="StyleUnderline"/>
        </w:rPr>
        <w:t>were addressed</w:t>
      </w:r>
      <w:proofErr w:type="gramEnd"/>
      <w:r w:rsidRPr="00F70D25">
        <w:rPr>
          <w:rStyle w:val="StyleUnderline"/>
        </w:rPr>
        <w:t>, “</w:t>
      </w:r>
      <w:r w:rsidRPr="00F70D25">
        <w:rPr>
          <w:rStyle w:val="Emphasis"/>
        </w:rPr>
        <w:t>the most fundamental disagreements would be removed automatically” between the two powers</w:t>
      </w:r>
      <w:r w:rsidRPr="00F70D25">
        <w:t xml:space="preserve">. </w:t>
      </w:r>
      <w:proofErr w:type="spellStart"/>
      <w:r w:rsidRPr="00F70D25">
        <w:t>Simes</w:t>
      </w:r>
      <w:proofErr w:type="spellEnd"/>
      <w:r w:rsidRPr="00F70D25">
        <w:t xml:space="preserve"> ended by saying that if Trump sees himself as a dealmaker he must understand the issues facing Russia and what their national interests are, as well as those that are critical to the United States. “If we have a president willing to challenge conventional wisdom, </w:t>
      </w:r>
      <w:r w:rsidRPr="00F70D25">
        <w:rPr>
          <w:rStyle w:val="Emphasis"/>
        </w:rPr>
        <w:t>his Russia policy will have a real chance</w:t>
      </w:r>
      <w:r w:rsidRPr="00F70D25">
        <w:t>.”</w:t>
      </w:r>
      <w:r>
        <w:rPr>
          <w:rStyle w:val="Emphasis"/>
        </w:rPr>
        <w:t xml:space="preserve"> </w:t>
      </w:r>
      <w:r w:rsidRPr="00F70D25">
        <w:t xml:space="preserve">Fiona Hill mentioned that skepticism is healthy and that Trump as president should see all the information about Russian interference in the U.S. election to make a level headed assessment of what happened. She stressed that while it is important to look at Russia’s national interest, we must also think if it works to America’s national interest. Hill brought up that “it is less clear what we want.” She pointed out that it is neither in </w:t>
      </w:r>
      <w:proofErr w:type="gramStart"/>
      <w:r w:rsidRPr="00F70D25">
        <w:t>America’s</w:t>
      </w:r>
      <w:proofErr w:type="gramEnd"/>
      <w:r w:rsidRPr="00F70D25">
        <w:t xml:space="preserve"> or Russia’s interest to continue the risk of military escalation in the relationship. She </w:t>
      </w:r>
      <w:r w:rsidRPr="00F70D25">
        <w:rPr>
          <w:rStyle w:val="StyleUnderline"/>
        </w:rPr>
        <w:t>likened the approach to the relationship between Gorbachev and Reagan, in which they hoped to de-escalate international tensions</w:t>
      </w:r>
      <w:r w:rsidRPr="00F70D25">
        <w:t xml:space="preserve">. Hill said, “From a very pragmatic perspective … we need to look at this relationship and ask, where </w:t>
      </w:r>
      <w:proofErr w:type="gramStart"/>
      <w:r w:rsidRPr="00F70D25">
        <w:t>is it</w:t>
      </w:r>
      <w:proofErr w:type="gramEnd"/>
      <w:r w:rsidRPr="00F70D25">
        <w:t xml:space="preserve"> leading us?” The United States and Russia have and had very clear differences over what should happen in Georgia, Ukraine and especially Syria. She also </w:t>
      </w:r>
      <w:proofErr w:type="gramStart"/>
      <w:r w:rsidRPr="00F70D25">
        <w:t>stated</w:t>
      </w:r>
      <w:proofErr w:type="gramEnd"/>
      <w:r w:rsidRPr="00F70D25">
        <w:t xml:space="preserve"> </w:t>
      </w:r>
      <w:proofErr w:type="gramStart"/>
      <w:r w:rsidRPr="00F70D25">
        <w:t>that we need</w:t>
      </w:r>
      <w:proofErr w:type="gramEnd"/>
      <w:r w:rsidRPr="00F70D25">
        <w:t xml:space="preserve"> to find a way to resolve our differences, short of military conflict. Hill also mentioned that American allies, like Israel and Germany, have expressed concerns over Russian interference in politics, in the same way that she says the Kremlin is trying to influence U.S. politics. To do this, Hill thinks that Putin and Trump need to sit down; Trump should not be intimidated and figure out asking how to get out of the path to confrontation. Trump’s advantage is that he is “master of uncertainty.” Simon </w:t>
      </w:r>
      <w:proofErr w:type="spellStart"/>
      <w:r w:rsidRPr="00F70D25">
        <w:t>Saradzhyan</w:t>
      </w:r>
      <w:proofErr w:type="spellEnd"/>
      <w:r w:rsidRPr="00F70D25">
        <w:t xml:space="preserve"> stressed that Russia during the Clinton years looked to the West and viewed it as a model. However, Russia is now stronger, militarily and economically than it was during the 1990s. He mentioned that </w:t>
      </w:r>
      <w:r w:rsidRPr="00F70D25">
        <w:rPr>
          <w:rStyle w:val="StyleUnderline"/>
        </w:rPr>
        <w:t xml:space="preserve">Trump has the ability to improve U.S.-Russia relations, </w:t>
      </w:r>
      <w:r w:rsidRPr="00F70D25">
        <w:rPr>
          <w:rStyle w:val="Emphasis"/>
        </w:rPr>
        <w:t>simply because they are currently “at rock bottom.”</w:t>
      </w:r>
      <w:r w:rsidRPr="00F70D25">
        <w:t xml:space="preserve"> He thought that the two nations should seek to </w:t>
      </w:r>
      <w:proofErr w:type="spellStart"/>
      <w:r w:rsidRPr="00F70D25">
        <w:t>deconflict</w:t>
      </w:r>
      <w:proofErr w:type="spellEnd"/>
      <w:r w:rsidRPr="00F70D25">
        <w:t xml:space="preserve"> tensions in Syria and the Baltics to avoid potential confrontation. </w:t>
      </w:r>
      <w:proofErr w:type="spellStart"/>
      <w:r w:rsidRPr="00F70D25">
        <w:t>Saradzhyan</w:t>
      </w:r>
      <w:proofErr w:type="spellEnd"/>
      <w:r w:rsidRPr="00F70D25">
        <w:t xml:space="preserve"> did bring up the issue of </w:t>
      </w:r>
      <w:proofErr w:type="gramStart"/>
      <w:r w:rsidRPr="00F70D25">
        <w:t>NATO,</w:t>
      </w:r>
      <w:proofErr w:type="gramEnd"/>
      <w:r w:rsidRPr="00F70D25">
        <w:t xml:space="preserve"> and that despite Trump’s skepticism, Montenegro would likely still be admitted to the alliance under his watch. More importantly, the relationship between Washington and Moscow is precarious due to the “lack of solid economic foundation” between the two. </w:t>
      </w:r>
      <w:proofErr w:type="spellStart"/>
      <w:r w:rsidRPr="00F70D25">
        <w:t>Saradzhyan</w:t>
      </w:r>
      <w:proofErr w:type="spellEnd"/>
      <w:r w:rsidRPr="00F70D25">
        <w:t xml:space="preserve"> pointed out that there is no one in Congress worried about hurting trade ties with Russia, in the same way they are with China, and that Russia was not even on the top-thirty list of trade partners with the United States.</w:t>
      </w:r>
    </w:p>
    <w:p w:rsidR="003866F4" w:rsidRPr="004250BB" w:rsidRDefault="0051014A" w:rsidP="0051014A">
      <w:pPr>
        <w:pStyle w:val="Heading3"/>
      </w:pPr>
      <w:r>
        <w:t>***</w:t>
      </w:r>
      <w:r w:rsidR="003866F4" w:rsidRPr="004250BB">
        <w:t xml:space="preserve">defense </w:t>
      </w:r>
    </w:p>
    <w:p w:rsidR="0051014A" w:rsidRDefault="0051014A" w:rsidP="0051014A">
      <w:pPr>
        <w:pStyle w:val="Heading3"/>
      </w:pPr>
      <w:r>
        <w:t>2ac – Trump no different</w:t>
      </w:r>
    </w:p>
    <w:p w:rsidR="0051014A" w:rsidRPr="008E67EC" w:rsidRDefault="0051014A" w:rsidP="0051014A">
      <w:pPr>
        <w:pStyle w:val="Heading4"/>
        <w:rPr>
          <w:rFonts w:cs="Times New Roman"/>
        </w:rPr>
      </w:pPr>
      <w:r w:rsidRPr="008E67EC">
        <w:rPr>
          <w:rFonts w:cs="Times New Roman"/>
        </w:rPr>
        <w:t xml:space="preserve">Trump doesn’t thump </w:t>
      </w:r>
      <w:proofErr w:type="spellStart"/>
      <w:r w:rsidRPr="008E67EC">
        <w:rPr>
          <w:rFonts w:cs="Times New Roman"/>
        </w:rPr>
        <w:t>heg</w:t>
      </w:r>
      <w:proofErr w:type="spellEnd"/>
      <w:r w:rsidRPr="008E67EC">
        <w:rPr>
          <w:rFonts w:cs="Times New Roman"/>
        </w:rPr>
        <w:t xml:space="preserve"> or liberal norms --- bureaucracy and institutions check</w:t>
      </w:r>
    </w:p>
    <w:p w:rsidR="0051014A" w:rsidRPr="008E67EC" w:rsidRDefault="0051014A" w:rsidP="0051014A">
      <w:r w:rsidRPr="008E67EC">
        <w:rPr>
          <w:rStyle w:val="Style13ptBold"/>
        </w:rPr>
        <w:t xml:space="preserve">Glaser and Thrall 2017 </w:t>
      </w:r>
      <w:r w:rsidRPr="008E67EC">
        <w:rPr>
          <w:rStyle w:val="Style13ptBold"/>
          <w:b w:val="0"/>
        </w:rPr>
        <w:t xml:space="preserve">--- </w:t>
      </w:r>
      <w:r w:rsidRPr="008E67EC">
        <w:rPr>
          <w:rStyle w:val="Style13ptBold"/>
          <w:b w:val="0"/>
          <w:sz w:val="22"/>
        </w:rPr>
        <w:t>Glaser, MA in international security policy, associate director of foreign policy studies at the Cato Institute. Thrall, senior fellow at Cato.</w:t>
      </w:r>
      <w:r w:rsidRPr="008E67EC">
        <w:rPr>
          <w:rStyle w:val="Style13ptBold"/>
        </w:rPr>
        <w:t xml:space="preserve"> </w:t>
      </w:r>
      <w:r w:rsidRPr="008E67EC">
        <w:t>(John Glaser and Trevor Thrall, June 3, 2017</w:t>
      </w:r>
      <w:proofErr w:type="gramStart"/>
      <w:r w:rsidRPr="008E67EC">
        <w:t>,  “</w:t>
      </w:r>
      <w:proofErr w:type="gramEnd"/>
      <w:r w:rsidRPr="008E67EC">
        <w:t>Obama's Foreign Policy</w:t>
      </w:r>
    </w:p>
    <w:p w:rsidR="0051014A" w:rsidRPr="008E67EC" w:rsidRDefault="0051014A" w:rsidP="0051014A">
      <w:r w:rsidRPr="008E67EC">
        <w:t>Legacy and the Myth of Retrenchment”, https://papers.ssrn.com/sol3/papers.cfm?abstract_id=2979450)//ET</w:t>
      </w:r>
    </w:p>
    <w:p w:rsidR="0051014A" w:rsidRPr="008E67EC" w:rsidRDefault="0051014A" w:rsidP="0051014A">
      <w:pPr>
        <w:rPr>
          <w:rStyle w:val="StyleUnderline"/>
        </w:rPr>
      </w:pPr>
      <w:r w:rsidRPr="008E67EC">
        <w:rPr>
          <w:sz w:val="14"/>
        </w:rPr>
        <w:t xml:space="preserve">The election of Donald J. Trump jolted the Washington, D.C. foreign policy community. Though erratic and habitually self-contradictory, Trump seemed to be the first man elected president since World War II </w:t>
      </w:r>
      <w:proofErr w:type="gramStart"/>
      <w:r w:rsidRPr="008E67EC">
        <w:rPr>
          <w:sz w:val="14"/>
        </w:rPr>
        <w:t>to explicitly question</w:t>
      </w:r>
      <w:proofErr w:type="gramEnd"/>
      <w:r w:rsidRPr="008E67EC">
        <w:rPr>
          <w:sz w:val="14"/>
        </w:rPr>
        <w:t xml:space="preserve"> America’s role in the world. </w:t>
      </w:r>
      <w:r w:rsidRPr="008E67EC">
        <w:rPr>
          <w:rStyle w:val="StyleUnderline"/>
        </w:rPr>
        <w:t>Although Republicans and Democrats spend a lot of time criticizing each other, foreign policy leaders have generally agreed on the broad strokes of American strategy over the past 70 years</w:t>
      </w:r>
      <w:r w:rsidRPr="008E67EC">
        <w:rPr>
          <w:sz w:val="14"/>
        </w:rPr>
        <w:t xml:space="preserve">. </w:t>
      </w:r>
      <w:r w:rsidRPr="008E67EC">
        <w:rPr>
          <w:rStyle w:val="StyleUnderline"/>
        </w:rPr>
        <w:t>Both parties have supported the steady expansion of free trade, the promotion of regional stability through American military and diplomatic activism, and the maintenance of the “liberal world order</w:t>
      </w:r>
      <w:r w:rsidRPr="008E67EC">
        <w:rPr>
          <w:sz w:val="14"/>
        </w:rPr>
        <w:t xml:space="preserve">” established in the wake of World War II. The </w:t>
      </w:r>
      <w:r w:rsidRPr="008E67EC">
        <w:rPr>
          <w:rStyle w:val="StyleUnderline"/>
        </w:rPr>
        <w:t>consensus around this grand strategy</w:t>
      </w:r>
      <w:r w:rsidRPr="008E67EC">
        <w:rPr>
          <w:sz w:val="14"/>
        </w:rPr>
        <w:t xml:space="preserve">, </w:t>
      </w:r>
      <w:r w:rsidRPr="008E67EC">
        <w:rPr>
          <w:rStyle w:val="StyleUnderline"/>
        </w:rPr>
        <w:t>known</w:t>
      </w:r>
      <w:r w:rsidRPr="008E67EC">
        <w:rPr>
          <w:sz w:val="14"/>
        </w:rPr>
        <w:t xml:space="preserve"> loosely </w:t>
      </w:r>
      <w:r w:rsidRPr="008E67EC">
        <w:rPr>
          <w:rStyle w:val="StyleUnderline"/>
        </w:rPr>
        <w:t>as</w:t>
      </w:r>
      <w:r w:rsidRPr="008E67EC">
        <w:rPr>
          <w:sz w:val="14"/>
        </w:rPr>
        <w:t xml:space="preserve"> primacy or </w:t>
      </w:r>
      <w:r w:rsidRPr="008E67EC">
        <w:rPr>
          <w:rStyle w:val="StyleUnderline"/>
        </w:rPr>
        <w:t>liberal hegemony</w:t>
      </w:r>
      <w:r w:rsidRPr="008E67EC">
        <w:rPr>
          <w:sz w:val="14"/>
        </w:rPr>
        <w:t xml:space="preserve">, </w:t>
      </w:r>
      <w:r w:rsidRPr="008E67EC">
        <w:rPr>
          <w:rStyle w:val="StyleUnderline"/>
        </w:rPr>
        <w:t>accelerated</w:t>
      </w:r>
      <w:r w:rsidRPr="008E67EC">
        <w:rPr>
          <w:sz w:val="14"/>
        </w:rPr>
        <w:t xml:space="preserve"> after the terrorist attacks of September 11, 2001, at which point political leaders used fears of terrorism to justify an even more interventionist and militaristic approach to foreign policy. The extent to which Trump will actually depart from this expansive global role of foreign policy activism remains to </w:t>
      </w:r>
      <w:proofErr w:type="gramStart"/>
      <w:r w:rsidRPr="008E67EC">
        <w:rPr>
          <w:sz w:val="14"/>
        </w:rPr>
        <w:t>be seen</w:t>
      </w:r>
      <w:proofErr w:type="gramEnd"/>
      <w:r w:rsidRPr="008E67EC">
        <w:rPr>
          <w:sz w:val="14"/>
        </w:rPr>
        <w:t xml:space="preserve">. </w:t>
      </w:r>
      <w:r w:rsidRPr="008E67EC">
        <w:rPr>
          <w:rStyle w:val="StyleUnderline"/>
        </w:rPr>
        <w:t xml:space="preserve">Early signs suggest that the </w:t>
      </w:r>
      <w:r w:rsidRPr="008E67EC">
        <w:rPr>
          <w:rStyle w:val="Emphasis"/>
        </w:rPr>
        <w:t>bureaucracy</w:t>
      </w:r>
      <w:r w:rsidRPr="008E67EC">
        <w:rPr>
          <w:sz w:val="14"/>
        </w:rPr>
        <w:t xml:space="preserve">, </w:t>
      </w:r>
      <w:r w:rsidRPr="008E67EC">
        <w:rPr>
          <w:rStyle w:val="Emphasis"/>
        </w:rPr>
        <w:t>institutional checks</w:t>
      </w:r>
      <w:r w:rsidRPr="008E67EC">
        <w:rPr>
          <w:sz w:val="14"/>
        </w:rPr>
        <w:t xml:space="preserve">, </w:t>
      </w:r>
      <w:r w:rsidRPr="008E67EC">
        <w:rPr>
          <w:rStyle w:val="Emphasis"/>
        </w:rPr>
        <w:t>and bipartisan consensus</w:t>
      </w:r>
      <w:r w:rsidRPr="008E67EC">
        <w:rPr>
          <w:sz w:val="14"/>
        </w:rPr>
        <w:t xml:space="preserve"> </w:t>
      </w:r>
      <w:r w:rsidRPr="008E67EC">
        <w:rPr>
          <w:rStyle w:val="StyleUnderline"/>
        </w:rPr>
        <w:t xml:space="preserve">on this grand strategy are </w:t>
      </w:r>
      <w:r w:rsidRPr="008E67EC">
        <w:rPr>
          <w:rStyle w:val="Emphasis"/>
        </w:rPr>
        <w:t>moderating Trump’s fitful dissension</w:t>
      </w:r>
      <w:r w:rsidRPr="008E67EC">
        <w:rPr>
          <w:sz w:val="14"/>
        </w:rPr>
        <w:t xml:space="preserve">, </w:t>
      </w:r>
      <w:r w:rsidRPr="008E67EC">
        <w:rPr>
          <w:rStyle w:val="StyleUnderline"/>
        </w:rPr>
        <w:t xml:space="preserve">resulting in something that looks </w:t>
      </w:r>
      <w:r w:rsidRPr="008E67EC">
        <w:rPr>
          <w:rStyle w:val="Emphasis"/>
        </w:rPr>
        <w:t>very close to traditional U.S. foreign policy</w:t>
      </w:r>
      <w:r w:rsidRPr="008E67EC">
        <w:rPr>
          <w:rStyle w:val="StyleUnderline"/>
        </w:rPr>
        <w:t>.</w:t>
      </w:r>
      <w:r w:rsidRPr="008E67EC">
        <w:rPr>
          <w:sz w:val="14"/>
        </w:rPr>
        <w:t xml:space="preserve">1 </w:t>
      </w:r>
      <w:r w:rsidRPr="008E67EC">
        <w:rPr>
          <w:rStyle w:val="StyleUnderline"/>
        </w:rPr>
        <w:t xml:space="preserve">As a </w:t>
      </w:r>
      <w:proofErr w:type="gramStart"/>
      <w:r w:rsidRPr="008E67EC">
        <w:rPr>
          <w:rStyle w:val="StyleUnderline"/>
        </w:rPr>
        <w:t>result,</w:t>
      </w:r>
      <w:proofErr w:type="gramEnd"/>
      <w:r w:rsidRPr="008E67EC">
        <w:rPr>
          <w:rStyle w:val="StyleUnderline"/>
        </w:rPr>
        <w:t xml:space="preserve"> Trump’s bark may prove to be much worse than his bite.</w:t>
      </w:r>
    </w:p>
    <w:p w:rsidR="0051014A" w:rsidRPr="008E67EC" w:rsidRDefault="0051014A" w:rsidP="0051014A"/>
    <w:p w:rsidR="0051014A" w:rsidRPr="008E67EC" w:rsidRDefault="0051014A" w:rsidP="0051014A">
      <w:pPr>
        <w:pStyle w:val="Heading4"/>
        <w:rPr>
          <w:rFonts w:cs="Times New Roman"/>
        </w:rPr>
      </w:pPr>
      <w:proofErr w:type="spellStart"/>
      <w:r w:rsidRPr="008E67EC">
        <w:rPr>
          <w:rFonts w:cs="Times New Roman"/>
        </w:rPr>
        <w:t>Heg</w:t>
      </w:r>
      <w:proofErr w:type="spellEnd"/>
      <w:r w:rsidRPr="008E67EC">
        <w:rPr>
          <w:rFonts w:cs="Times New Roman"/>
        </w:rPr>
        <w:t xml:space="preserve"> solves </w:t>
      </w:r>
      <w:proofErr w:type="spellStart"/>
      <w:r w:rsidRPr="008E67EC">
        <w:rPr>
          <w:rFonts w:cs="Times New Roman"/>
        </w:rPr>
        <w:t>prolif</w:t>
      </w:r>
      <w:proofErr w:type="spellEnd"/>
      <w:r w:rsidRPr="008E67EC">
        <w:rPr>
          <w:rFonts w:cs="Times New Roman"/>
        </w:rPr>
        <w:t xml:space="preserve"> and Trump doesn’t thump it --- their authors overestimate value of institutional norms</w:t>
      </w:r>
    </w:p>
    <w:p w:rsidR="0051014A" w:rsidRPr="008E67EC" w:rsidRDefault="0051014A" w:rsidP="0051014A">
      <w:proofErr w:type="spellStart"/>
      <w:r w:rsidRPr="008E67EC">
        <w:rPr>
          <w:rStyle w:val="Style13ptBold"/>
        </w:rPr>
        <w:t>Lanoszka</w:t>
      </w:r>
      <w:proofErr w:type="spellEnd"/>
      <w:r w:rsidRPr="008E67EC">
        <w:rPr>
          <w:rStyle w:val="Style13ptBold"/>
        </w:rPr>
        <w:t xml:space="preserve"> 17 </w:t>
      </w:r>
      <w:r w:rsidRPr="008E67EC">
        <w:rPr>
          <w:rStyle w:val="Style13ptBold"/>
          <w:b w:val="0"/>
        </w:rPr>
        <w:t xml:space="preserve">--- </w:t>
      </w:r>
      <w:r w:rsidRPr="008E67EC">
        <w:rPr>
          <w:rStyle w:val="Style13ptBold"/>
          <w:b w:val="0"/>
          <w:sz w:val="22"/>
        </w:rPr>
        <w:t xml:space="preserve">Lecturer, Department of International Politics at University of London, previously Nuclear Security Postdoctoral Fellow at MIT. </w:t>
      </w:r>
      <w:r w:rsidRPr="008E67EC">
        <w:t xml:space="preserve">(Alexander </w:t>
      </w:r>
      <w:proofErr w:type="spellStart"/>
      <w:r w:rsidRPr="008E67EC">
        <w:t>Lanoszka</w:t>
      </w:r>
      <w:proofErr w:type="spellEnd"/>
      <w:r w:rsidRPr="008E67EC">
        <w:t>, “Goodbye to all that? Institutionalist theory, U.S.</w:t>
      </w:r>
    </w:p>
    <w:p w:rsidR="0051014A" w:rsidRPr="008E67EC" w:rsidRDefault="0051014A" w:rsidP="0051014A">
      <w:proofErr w:type="gramStart"/>
      <w:r w:rsidRPr="008E67EC">
        <w:t>alliances</w:t>
      </w:r>
      <w:proofErr w:type="gramEnd"/>
      <w:r w:rsidRPr="008E67EC">
        <w:t>, and Donald Trump”, Contemporary Security Policy. http://dx.doi.org/10.1080/13523260.2016.1268031)</w:t>
      </w:r>
    </w:p>
    <w:p w:rsidR="0051014A" w:rsidRPr="008E67EC" w:rsidRDefault="0051014A" w:rsidP="0051014A">
      <w:pPr>
        <w:rPr>
          <w:rStyle w:val="Emphasis"/>
        </w:rPr>
      </w:pPr>
      <w:r w:rsidRPr="008E67EC">
        <w:rPr>
          <w:rStyle w:val="StyleUnderline"/>
        </w:rPr>
        <w:t>Is an institutionalist perspective useful for illuminating the extended nuclear deterrent relationships among allies</w:t>
      </w:r>
      <w:r w:rsidRPr="008E67EC">
        <w:t xml:space="preserve">? How might a Trump presidency signal a departure from such institutional practices, to the extent that they exist? In this response article, I address these two questions in turn. I argue that it remains uncertain how much explanatory power we should grant to institutions relative to capabilities and interests. As such, I claim that </w:t>
      </w:r>
      <w:r w:rsidRPr="008E67EC">
        <w:rPr>
          <w:rStyle w:val="Emphasis"/>
        </w:rPr>
        <w:t xml:space="preserve">the enduring quality of American power and interests could mean more continuity than change with </w:t>
      </w:r>
      <w:r w:rsidRPr="008E67EC">
        <w:t xml:space="preserve">how President </w:t>
      </w:r>
      <w:r w:rsidRPr="008E67EC">
        <w:rPr>
          <w:rStyle w:val="Emphasis"/>
        </w:rPr>
        <w:t>Trump</w:t>
      </w:r>
      <w:r w:rsidRPr="008E67EC">
        <w:t xml:space="preserve"> goes about managing U.S. alliances. </w:t>
      </w:r>
      <w:r w:rsidRPr="008E67EC">
        <w:rPr>
          <w:rStyle w:val="StyleUnderline"/>
        </w:rPr>
        <w:t xml:space="preserve">The utility of an institutionalist perspective Alliances serve to coordinate the defense and foreign policies of major states in the face of some sort of security threat. Yet an institutionalist perspective would argue that alliances are more than the sum of their parts insofar as </w:t>
      </w:r>
      <w:r w:rsidRPr="008E67EC">
        <w:t xml:space="preserve">42 A. LANOSZKA </w:t>
      </w:r>
      <w:proofErr w:type="gramStart"/>
      <w:r w:rsidRPr="008E67EC">
        <w:rPr>
          <w:rStyle w:val="StyleUnderline"/>
        </w:rPr>
        <w:t>one</w:t>
      </w:r>
      <w:proofErr w:type="gramEnd"/>
      <w:r w:rsidRPr="008E67EC">
        <w:rPr>
          <w:rStyle w:val="StyleUnderline"/>
        </w:rPr>
        <w:t xml:space="preserve"> cannot reduce an alliance to the distribution of power characterizing its membership</w:t>
      </w:r>
      <w:r w:rsidRPr="008E67EC">
        <w:t>. Institutions reduce uncertainty by creating information flows where none existed before, solve commitment problems by creating new costs for reneging, and lower transaction costs by offering focal points for cooperation (</w:t>
      </w:r>
      <w:proofErr w:type="spellStart"/>
      <w:r w:rsidRPr="008E67EC">
        <w:t>Keohane</w:t>
      </w:r>
      <w:proofErr w:type="spellEnd"/>
      <w:r w:rsidRPr="008E67EC">
        <w:t xml:space="preserve">, 1984, p. 107). These institutional benefits exert an independent (rather than an intervening) effect on state behavior that </w:t>
      </w:r>
      <w:proofErr w:type="gramStart"/>
      <w:r w:rsidRPr="008E67EC">
        <w:t>cannot be attributed</w:t>
      </w:r>
      <w:proofErr w:type="gramEnd"/>
      <w:r w:rsidRPr="008E67EC">
        <w:t xml:space="preserve"> to the balance of capabilities. Does the institutionalization of nuclear-armed alliances affect state behavior? </w:t>
      </w:r>
      <w:proofErr w:type="spellStart"/>
      <w:r w:rsidRPr="008E67EC">
        <w:t>Führling</w:t>
      </w:r>
      <w:proofErr w:type="spellEnd"/>
      <w:r w:rsidRPr="008E67EC">
        <w:t xml:space="preserve"> and O’Neil admittedly seem torn on this point. On the one hand, they argue that institutional arrangements matter and offer a key source of variation among U.S. alliance arrangements (2017, p. 5). On the other hand, they emphasize how nuclear weapons cooperation among allies is “best explained by their relative bargaining power within their alliance” (2017, p. 6). If it is really about bargaining power, then they inadvertently vindicate </w:t>
      </w:r>
      <w:proofErr w:type="spellStart"/>
      <w:r w:rsidRPr="008E67EC">
        <w:t>Mearsheimer’s</w:t>
      </w:r>
      <w:proofErr w:type="spellEnd"/>
      <w:r w:rsidRPr="008E67EC">
        <w:t xml:space="preserve"> (1994, p. 33) critique of institutionalism. Consider how </w:t>
      </w:r>
      <w:r w:rsidRPr="008E67EC">
        <w:rPr>
          <w:rStyle w:val="StyleUnderline"/>
        </w:rPr>
        <w:t xml:space="preserve">structural realists like </w:t>
      </w:r>
      <w:proofErr w:type="spellStart"/>
      <w:r w:rsidRPr="008E67EC">
        <w:rPr>
          <w:rStyle w:val="StyleUnderline"/>
        </w:rPr>
        <w:t>Mearsheimer</w:t>
      </w:r>
      <w:proofErr w:type="spellEnd"/>
      <w:r w:rsidRPr="008E67EC">
        <w:rPr>
          <w:rStyle w:val="StyleUnderline"/>
        </w:rPr>
        <w:t xml:space="preserve"> “believe that those rules reflect state calculations of self-interest based primarily on the international distribution of power.” </w:t>
      </w:r>
      <w:r w:rsidRPr="008E67EC">
        <w:rPr>
          <w:rStyle w:val="Emphasis"/>
        </w:rPr>
        <w:t>At best, institutions constitute an intervening variable</w:t>
      </w:r>
      <w:r w:rsidRPr="008E67EC">
        <w:t xml:space="preserve"> </w:t>
      </w:r>
      <w:r w:rsidRPr="008E67EC">
        <w:rPr>
          <w:rStyle w:val="StyleUnderline"/>
        </w:rPr>
        <w:t>that affect how those capabilities modify behavior</w:t>
      </w:r>
      <w:r w:rsidRPr="008E67EC">
        <w:t xml:space="preserve"> (see also Krasner, 1982, p. 5). Note that </w:t>
      </w:r>
      <w:r w:rsidRPr="008E67EC">
        <w:rPr>
          <w:rStyle w:val="StyleUnderline"/>
        </w:rPr>
        <w:t>this realist interpretation of institutions does not deny the possibility of cooperation between states</w:t>
      </w:r>
      <w:r w:rsidRPr="008E67EC">
        <w:t xml:space="preserve">—to the contrary, </w:t>
      </w:r>
      <w:r w:rsidRPr="008E67EC">
        <w:rPr>
          <w:rStyle w:val="StyleUnderline"/>
        </w:rPr>
        <w:t>it accepts that bargaining will take place among allies.</w:t>
      </w:r>
      <w:r w:rsidRPr="008E67EC">
        <w:t xml:space="preserve"> It simply </w:t>
      </w:r>
      <w:r w:rsidRPr="008E67EC">
        <w:rPr>
          <w:rStyle w:val="StyleUnderline"/>
        </w:rPr>
        <w:t>asserts that negotiated outcomes will largely reflect power asymmetries.</w:t>
      </w:r>
      <w:r w:rsidRPr="008E67EC">
        <w:t xml:space="preserve"> In the context of alliances, these negotiated outcomes would still involve its members making voluntary contributions whatever the “significant political and financial costs” (</w:t>
      </w:r>
      <w:proofErr w:type="spellStart"/>
      <w:r w:rsidRPr="008E67EC">
        <w:t>Frühling</w:t>
      </w:r>
      <w:proofErr w:type="spellEnd"/>
      <w:r w:rsidRPr="008E67EC">
        <w:t xml:space="preserve"> &amp; O’Neil, 2017, p. 8). This prediction for international cooperation seems to leave an opening for institutionalism. Can structural realism account for why we observe differences in U.S. alliance structures in East Asia and Europe? I am no partisan of (structural) realism, but </w:t>
      </w:r>
      <w:r w:rsidRPr="008E67EC">
        <w:rPr>
          <w:rStyle w:val="StyleUnderline"/>
        </w:rPr>
        <w:t xml:space="preserve">a persuasive case could be made that threat environments and bargaining power interact </w:t>
      </w:r>
      <w:proofErr w:type="gramStart"/>
      <w:r w:rsidRPr="008E67EC">
        <w:rPr>
          <w:rStyle w:val="StyleUnderline"/>
        </w:rPr>
        <w:t>so as to</w:t>
      </w:r>
      <w:proofErr w:type="gramEnd"/>
      <w:r w:rsidRPr="008E67EC">
        <w:rPr>
          <w:rStyle w:val="StyleUnderline"/>
        </w:rPr>
        <w:t xml:space="preserve"> shape the institutional form taken by alliances.</w:t>
      </w:r>
      <w:r w:rsidRPr="008E67EC">
        <w:t xml:space="preserve"> During the Cold War, the underlying strategic problem facing U.S. decision-makers </w:t>
      </w:r>
      <w:proofErr w:type="gramStart"/>
      <w:r w:rsidRPr="008E67EC">
        <w:t>with regards to</w:t>
      </w:r>
      <w:proofErr w:type="gramEnd"/>
      <w:r w:rsidRPr="008E67EC">
        <w:t xml:space="preserve"> Europe is that their allies—largely close together on one landmass—faced a conventionally militarily superior Soviet threat. The United States was an ocean away. It thus had to resort to forward deployed forces and joint planning mechanisms in order to reassure </w:t>
      </w:r>
      <w:proofErr w:type="gramStart"/>
      <w:r w:rsidRPr="008E67EC">
        <w:t>western</w:t>
      </w:r>
      <w:proofErr w:type="gramEnd"/>
      <w:r w:rsidRPr="008E67EC">
        <w:t xml:space="preserve"> Europe. This solution was not self-evident. Accordingly, NATO bore witness to various institutional proposals like the Multilateral Force that </w:t>
      </w:r>
      <w:proofErr w:type="gramStart"/>
      <w:r w:rsidRPr="008E67EC">
        <w:t>were intended</w:t>
      </w:r>
      <w:proofErr w:type="gramEnd"/>
      <w:r w:rsidRPr="008E67EC">
        <w:t xml:space="preserve"> to attenuate the security concerns of its membership and to maintain a strong cohesive deterrent. It finally reached an equilibrium by establishing the Nuclear Planning Group in 1966 and enshrining nonproliferation principles through the Nonproliferation Treaty (Brands, 2007). CONTEMPORARY SECURITY POLICY 43 The strategic situation was different in East Asia. Aside from there being two strong communist adversaries that were limited in their ability to project power over large distances in the region, each U.S. ally was separated by large bodies of water from each other. The additional need to restrain South Korea and Taiwan discouraged the sort of multilateralism seen in Europe (Cha, 2010). Moreover, the recent emergence of consultative fora like the U.S.–Japan Extended Deterrence Dialogue may partly be a result of China and North Korea acquiring improved capabilities to threaten political and military values held dear by the United States and its regional partners. The </w:t>
      </w:r>
      <w:r w:rsidRPr="008E67EC">
        <w:rPr>
          <w:rStyle w:val="StyleUnderline"/>
        </w:rPr>
        <w:t>institutional arrangements we observe might therefore be more explicable in terms of the extended deterrence</w:t>
      </w:r>
      <w:r w:rsidRPr="008E67EC">
        <w:t xml:space="preserve"> requirements than what </w:t>
      </w:r>
      <w:proofErr w:type="spellStart"/>
      <w:r w:rsidRPr="008E67EC">
        <w:t>Frühling</w:t>
      </w:r>
      <w:proofErr w:type="spellEnd"/>
      <w:r w:rsidRPr="008E67EC">
        <w:t xml:space="preserve"> and O’Neil (2017) claim to be the case. Indeed, it is unclear how an institutionalist perspective of the sort they advocate is at odds with an extended deterrence perspective of the sort they criticize. That is not to say that institutionalism has no explanatory value in illuminating how U.S. alliances evolve over time. The fact that the United States and its allies expend diplomatic effort and resources establishing and adjusting these arrangements indicates their importance. Nevertheless, </w:t>
      </w:r>
      <w:proofErr w:type="spellStart"/>
      <w:r w:rsidRPr="008E67EC">
        <w:rPr>
          <w:rStyle w:val="StyleUnderline"/>
        </w:rPr>
        <w:t>Mearsheimer’s</w:t>
      </w:r>
      <w:proofErr w:type="spellEnd"/>
      <w:r w:rsidRPr="008E67EC">
        <w:rPr>
          <w:rStyle w:val="StyleUnderline"/>
        </w:rPr>
        <w:t xml:space="preserve"> challenge to institutionalism still stands in this case. Researchers are still left with the task of identifying what effects institutions have on state behavior beyond channeling interests and capabilities and, perhaps more importantly, determining how much weight to assign to each of those variables. </w:t>
      </w:r>
      <w:r w:rsidRPr="008E67EC">
        <w:t xml:space="preserve">Toward a new era? My uncertainty over the value we should place on institutionalism might imply a concern for the durability of these alliances during the Trump administration. As mentioned, Trump has suggested that nuclear weapons would not be “off the table” even in Europe and that he might even accept certain allies like South Korea or Japan acquiring their own nuclear weapons (CNN, 2016; MSNBC, 2016). If institutions really did have an independent effect on state behavior, then we might be optimistic that more continuity than change will characterize the next 4–8 years. Here hardened realists can be optimists because much of what Trump has said has a strong tradition in </w:t>
      </w:r>
      <w:proofErr w:type="spellStart"/>
      <w:r w:rsidRPr="008E67EC">
        <w:t>Americanforeign</w:t>
      </w:r>
      <w:proofErr w:type="spellEnd"/>
      <w:r w:rsidRPr="008E67EC">
        <w:t xml:space="preserve"> policy since 1945. To begin with, it was U.S. policy to use nuclear weapons in Europe in the event of certain acts of Soviet aggression until at least 1989. A nuclear deterrent relies on the willingness and the ability of the defending state to use nuclear weapons, either to punish severely an attack or to deny an adversary from battlefield success. Trump’s statements are consistent with recent calls for the United States to update its nuclear deterrent posture (</w:t>
      </w:r>
      <w:proofErr w:type="spellStart"/>
      <w:r w:rsidRPr="008E67EC">
        <w:t>Durkalec</w:t>
      </w:r>
      <w:proofErr w:type="spellEnd"/>
      <w:r w:rsidRPr="008E67EC">
        <w:t xml:space="preserve"> &amp; </w:t>
      </w:r>
      <w:proofErr w:type="spellStart"/>
      <w:r w:rsidRPr="008E67EC">
        <w:t>Kroenig</w:t>
      </w:r>
      <w:proofErr w:type="spellEnd"/>
      <w:r w:rsidRPr="008E67EC">
        <w:t>, 2016). U.S. decision-makers have even contemplated selective nuclear proliferation in the past. President Dwight Eisenhower and his Secretary of State 44 A. LANOSZKA John Foster Dulles entertained the possibility of a European nuclear deterrent so that the United States could reduce its military presence on the continent (Trachtenberg, 1999, pp. 151–152). President Richard Nixon saw nuclear proliferation as inevitable (Gavin, 2012, p. 117). He even exploited Japan’s ambiguous stance on nuclear proliferation as a bargaining chip with China (</w:t>
      </w:r>
      <w:proofErr w:type="spellStart"/>
      <w:r w:rsidRPr="008E67EC">
        <w:t>Komine</w:t>
      </w:r>
      <w:proofErr w:type="spellEnd"/>
      <w:r w:rsidRPr="008E67EC">
        <w:t xml:space="preserve">, 2009, p. 504). Trump might be using the threat of East Asian proliferation as a similar source of </w:t>
      </w:r>
      <w:proofErr w:type="gramStart"/>
      <w:r w:rsidRPr="008E67EC">
        <w:t>leverage</w:t>
      </w:r>
      <w:proofErr w:type="gramEnd"/>
      <w:r w:rsidRPr="008E67EC">
        <w:t xml:space="preserve">. </w:t>
      </w:r>
      <w:r w:rsidRPr="008E67EC">
        <w:rPr>
          <w:rStyle w:val="StyleUnderline"/>
        </w:rPr>
        <w:t xml:space="preserve">If U.S. alliances exhibited persistence and stability </w:t>
      </w:r>
      <w:r w:rsidRPr="008E67EC">
        <w:rPr>
          <w:rStyle w:val="Emphasis"/>
        </w:rPr>
        <w:t>through the decades</w:t>
      </w:r>
      <w:r w:rsidRPr="008E67EC">
        <w:t xml:space="preserve">, </w:t>
      </w:r>
      <w:r w:rsidRPr="008E67EC">
        <w:rPr>
          <w:rStyle w:val="StyleUnderline"/>
        </w:rPr>
        <w:t xml:space="preserve">then that very </w:t>
      </w:r>
      <w:r w:rsidRPr="008E67EC">
        <w:rPr>
          <w:rStyle w:val="Emphasis"/>
        </w:rPr>
        <w:t>continuity</w:t>
      </w:r>
      <w:r w:rsidRPr="008E67EC">
        <w:rPr>
          <w:rStyle w:val="StyleUnderline"/>
        </w:rPr>
        <w:t xml:space="preserve"> may speak to the </w:t>
      </w:r>
      <w:r w:rsidRPr="008E67EC">
        <w:rPr>
          <w:rStyle w:val="Emphasis"/>
        </w:rPr>
        <w:t>durability of American national interests rather than to institutionalism</w:t>
      </w:r>
      <w:r w:rsidRPr="008E67EC">
        <w:rPr>
          <w:rStyle w:val="StyleUnderline"/>
        </w:rPr>
        <w:t xml:space="preserve"> per se.</w:t>
      </w:r>
      <w:r w:rsidRPr="008E67EC">
        <w:t xml:space="preserve"> After all, the </w:t>
      </w:r>
      <w:r w:rsidRPr="008E67EC">
        <w:rPr>
          <w:rStyle w:val="StyleUnderline"/>
        </w:rPr>
        <w:t xml:space="preserve">leaders of a powerful state like the United States have incentives for </w:t>
      </w:r>
      <w:r w:rsidRPr="008E67EC">
        <w:rPr>
          <w:rStyle w:val="Emphasis"/>
        </w:rPr>
        <w:t>limiting the spread of nuclear weapons.</w:t>
      </w:r>
      <w:r w:rsidRPr="008E67EC">
        <w:t xml:space="preserve"> </w:t>
      </w:r>
      <w:r w:rsidRPr="008E67EC">
        <w:rPr>
          <w:rStyle w:val="StyleUnderline"/>
        </w:rPr>
        <w:t xml:space="preserve">Nuclear proliferation </w:t>
      </w:r>
      <w:r w:rsidRPr="008E67EC">
        <w:t xml:space="preserve">might </w:t>
      </w:r>
      <w:r w:rsidRPr="008E67EC">
        <w:rPr>
          <w:rStyle w:val="StyleUnderline"/>
        </w:rPr>
        <w:t xml:space="preserve">deter them from using military interventions to pursue their interests, reduce the effectiveness of their coercive diplomacy, trigger regional instability, undermine their alliance structures, dissipate their strategic attention, and set off further nuclear proliferation </w:t>
      </w:r>
      <w:r w:rsidRPr="008E67EC">
        <w:t>within their sphere of influence. (</w:t>
      </w:r>
      <w:proofErr w:type="spellStart"/>
      <w:r w:rsidRPr="008E67EC">
        <w:t>Kroenig</w:t>
      </w:r>
      <w:proofErr w:type="spellEnd"/>
      <w:r w:rsidRPr="008E67EC">
        <w:t xml:space="preserve">, 2010, p. 17) The </w:t>
      </w:r>
      <w:r w:rsidRPr="008E67EC">
        <w:rPr>
          <w:rStyle w:val="Emphasis"/>
        </w:rPr>
        <w:t>deterrent value of these alliances</w:t>
      </w:r>
      <w:r w:rsidRPr="008E67EC">
        <w:t>—especially those in East Asia—</w:t>
      </w:r>
      <w:r w:rsidRPr="008E67EC">
        <w:rPr>
          <w:rStyle w:val="StyleUnderline"/>
        </w:rPr>
        <w:t>would remain high,</w:t>
      </w:r>
      <w:r w:rsidRPr="008E67EC">
        <w:t xml:space="preserve"> especially if Trump wishes to be tougher on China. Any </w:t>
      </w:r>
      <w:r w:rsidRPr="008E67EC">
        <w:rPr>
          <w:rStyle w:val="StyleUnderline"/>
        </w:rPr>
        <w:t>institutional measure intended to enhance that deterrent capability</w:t>
      </w:r>
      <w:r w:rsidRPr="008E67EC">
        <w:t xml:space="preserve"> </w:t>
      </w:r>
      <w:r w:rsidRPr="008E67EC">
        <w:rPr>
          <w:rStyle w:val="Emphasis"/>
        </w:rPr>
        <w:t>will</w:t>
      </w:r>
      <w:r w:rsidRPr="008E67EC">
        <w:t xml:space="preserve"> likely </w:t>
      </w:r>
      <w:r w:rsidRPr="008E67EC">
        <w:rPr>
          <w:rStyle w:val="Emphasis"/>
        </w:rPr>
        <w:t xml:space="preserve">remain in place. </w:t>
      </w:r>
      <w:r w:rsidRPr="008E67EC">
        <w:t xml:space="preserve">It is too early to tell what changes are afoot </w:t>
      </w:r>
      <w:proofErr w:type="gramStart"/>
      <w:r w:rsidRPr="008E67EC">
        <w:t>with regards to</w:t>
      </w:r>
      <w:proofErr w:type="gramEnd"/>
      <w:r w:rsidRPr="008E67EC">
        <w:t xml:space="preserve"> U.S. alliances once Trump becomes President. Though </w:t>
      </w:r>
      <w:r w:rsidRPr="008E67EC">
        <w:rPr>
          <w:rStyle w:val="StyleUnderline"/>
        </w:rPr>
        <w:t xml:space="preserve">good reasons exist for believing that </w:t>
      </w:r>
      <w:r w:rsidRPr="008E67EC">
        <w:rPr>
          <w:rStyle w:val="Emphasis"/>
        </w:rPr>
        <w:t>predictions of change are overstated</w:t>
      </w:r>
      <w:r w:rsidRPr="008E67EC">
        <w:t>, o</w:t>
      </w:r>
      <w:r w:rsidRPr="008E67EC">
        <w:rPr>
          <w:rStyle w:val="StyleUnderline"/>
        </w:rPr>
        <w:t xml:space="preserve">ne need not resort to the institutionalism </w:t>
      </w:r>
      <w:r w:rsidRPr="008E67EC">
        <w:t xml:space="preserve">proposed by </w:t>
      </w:r>
      <w:proofErr w:type="spellStart"/>
      <w:r w:rsidRPr="008E67EC">
        <w:t>Frühling</w:t>
      </w:r>
      <w:proofErr w:type="spellEnd"/>
      <w:r w:rsidRPr="008E67EC">
        <w:t xml:space="preserve"> and O’Neil</w:t>
      </w:r>
      <w:r w:rsidRPr="008E67EC">
        <w:rPr>
          <w:rStyle w:val="StyleUnderline"/>
        </w:rPr>
        <w:t xml:space="preserve"> </w:t>
      </w:r>
      <w:r w:rsidRPr="008E67EC">
        <w:t xml:space="preserve">(2017) </w:t>
      </w:r>
      <w:r w:rsidRPr="008E67EC">
        <w:rPr>
          <w:rStyle w:val="StyleUnderline"/>
        </w:rPr>
        <w:t xml:space="preserve">to explain continuity. </w:t>
      </w:r>
      <w:r w:rsidRPr="008E67EC">
        <w:rPr>
          <w:rStyle w:val="Emphasis"/>
        </w:rPr>
        <w:t>American power and interests have an enduring quality of their own.</w:t>
      </w:r>
    </w:p>
    <w:p w:rsidR="0051014A" w:rsidRPr="0051014A" w:rsidRDefault="0051014A" w:rsidP="0051014A"/>
    <w:p w:rsidR="003866F4" w:rsidRDefault="003866F4" w:rsidP="003866F4">
      <w:pPr>
        <w:pStyle w:val="Heading3"/>
      </w:pPr>
      <w:r>
        <w:t xml:space="preserve">2ac – defense </w:t>
      </w:r>
    </w:p>
    <w:p w:rsidR="0051014A" w:rsidRDefault="0051014A" w:rsidP="0051014A">
      <w:pPr>
        <w:pStyle w:val="Heading4"/>
      </w:pPr>
      <w:r>
        <w:t xml:space="preserve">No he doesn’t – his policies are moderated and supportive of US hegemony </w:t>
      </w:r>
    </w:p>
    <w:p w:rsidR="0051014A" w:rsidRDefault="0051014A" w:rsidP="0051014A">
      <w:r>
        <w:t xml:space="preserve">Nathan A. </w:t>
      </w:r>
      <w:r w:rsidRPr="00D379B5">
        <w:rPr>
          <w:rStyle w:val="Style13ptBold"/>
        </w:rPr>
        <w:t>Sears, 4-27</w:t>
      </w:r>
      <w:r>
        <w:t xml:space="preserve">-2017, (PhD Student in Political Science at </w:t>
      </w:r>
      <w:proofErr w:type="gramStart"/>
      <w:r>
        <w:t>The</w:t>
      </w:r>
      <w:proofErr w:type="gramEnd"/>
      <w:r>
        <w:t xml:space="preserve"> University of Toronto. His research focuses on international relations theory, international security, and strategic studies. "China, Russia, and the Long ‘Unipolar Moment’ Revisited," Diplomat, </w:t>
      </w:r>
      <w:hyperlink r:id="rId91" w:history="1">
        <w:r w:rsidRPr="00F46E8A">
          <w:rPr>
            <w:rStyle w:val="Hyperlink"/>
          </w:rPr>
          <w:t>http://thediplomat.com/2017/04/china-russia-and-the-long-unipolar-moment-revisited///)MBA</w:t>
        </w:r>
      </w:hyperlink>
      <w:r>
        <w:t xml:space="preserve"> HBJ</w:t>
      </w:r>
    </w:p>
    <w:p w:rsidR="0051014A" w:rsidRPr="00D379B5" w:rsidRDefault="0051014A" w:rsidP="0051014A">
      <w:pPr>
        <w:rPr>
          <w:sz w:val="8"/>
        </w:rPr>
      </w:pPr>
      <w:r w:rsidRPr="00D379B5">
        <w:rPr>
          <w:rStyle w:val="Emphasis"/>
        </w:rPr>
        <w:t xml:space="preserve">Such predictions rest on what is often a poor assumption in international politics: </w:t>
      </w:r>
      <w:proofErr w:type="gramStart"/>
      <w:r w:rsidRPr="00D379B5">
        <w:rPr>
          <w:rStyle w:val="Emphasis"/>
        </w:rPr>
        <w:t>that outcomes</w:t>
      </w:r>
      <w:proofErr w:type="gramEnd"/>
      <w:r w:rsidRPr="00D379B5">
        <w:rPr>
          <w:rStyle w:val="Emphasis"/>
        </w:rPr>
        <w:t xml:space="preserve"> follow from intentions. This assumption has its roots in the reductionist logic that a system </w:t>
      </w:r>
      <w:proofErr w:type="gramStart"/>
      <w:r w:rsidRPr="00D379B5">
        <w:rPr>
          <w:rStyle w:val="Emphasis"/>
        </w:rPr>
        <w:t>can be sufficiently understood</w:t>
      </w:r>
      <w:proofErr w:type="gramEnd"/>
      <w:r w:rsidRPr="00D379B5">
        <w:rPr>
          <w:rStyle w:val="Emphasis"/>
        </w:rPr>
        <w:t xml:space="preserve"> by examining its parts</w:t>
      </w:r>
      <w:r w:rsidRPr="00D379B5">
        <w:rPr>
          <w:sz w:val="8"/>
        </w:rPr>
        <w:t xml:space="preserve"> </w:t>
      </w:r>
      <w:r w:rsidRPr="00D379B5">
        <w:rPr>
          <w:rStyle w:val="StyleUnderline"/>
        </w:rPr>
        <w:t>— or that patterns of strategic behavior, interactions, and outcomes in international politics can be extrapolated from the intentions and power of individuals states.</w:t>
      </w:r>
      <w:r w:rsidRPr="00D379B5">
        <w:rPr>
          <w:sz w:val="8"/>
        </w:rPr>
        <w:t xml:space="preserve"> </w:t>
      </w:r>
      <w:r w:rsidRPr="00D379B5">
        <w:rPr>
          <w:rStyle w:val="StyleUnderline"/>
        </w:rPr>
        <w:t>It is certainly true that in a unipolar system, the sole great power</w:t>
      </w:r>
      <w:r w:rsidRPr="00D379B5">
        <w:rPr>
          <w:sz w:val="8"/>
        </w:rPr>
        <w:t xml:space="preserve"> (i.e., the United States) </w:t>
      </w:r>
      <w:r w:rsidRPr="00D379B5">
        <w:rPr>
          <w:rStyle w:val="StyleUnderline"/>
        </w:rPr>
        <w:t>possesses significant capabilities to influence other states and to produce system-wide effects.</w:t>
      </w:r>
      <w:r w:rsidRPr="00D379B5">
        <w:rPr>
          <w:sz w:val="8"/>
        </w:rPr>
        <w:t xml:space="preserve"> For this reason, my own initial analysis of Trump’s foreign policy was critical of its lack of prudence and moderation. However,</w:t>
      </w:r>
      <w:r w:rsidRPr="00D379B5">
        <w:rPr>
          <w:rStyle w:val="StyleUnderline"/>
        </w:rPr>
        <w:t xml:space="preserve"> the actual events and outcomes of international politics are a </w:t>
      </w:r>
      <w:r w:rsidRPr="00D379B5">
        <w:rPr>
          <w:sz w:val="8"/>
        </w:rPr>
        <w:t>constant</w:t>
      </w:r>
      <w:r w:rsidRPr="00D379B5">
        <w:rPr>
          <w:rStyle w:val="StyleUnderline"/>
        </w:rPr>
        <w:t xml:space="preserve"> reminder of </w:t>
      </w:r>
      <w:r w:rsidRPr="00D379B5">
        <w:rPr>
          <w:sz w:val="8"/>
        </w:rPr>
        <w:t>Kenneth</w:t>
      </w:r>
      <w:r w:rsidRPr="00D379B5">
        <w:rPr>
          <w:rStyle w:val="StyleUnderline"/>
        </w:rPr>
        <w:t xml:space="preserve"> Waltz’s </w:t>
      </w:r>
      <w:r w:rsidRPr="00D379B5">
        <w:rPr>
          <w:sz w:val="8"/>
        </w:rPr>
        <w:t>central</w:t>
      </w:r>
      <w:r w:rsidRPr="00D379B5">
        <w:rPr>
          <w:rStyle w:val="StyleUnderline"/>
        </w:rPr>
        <w:t xml:space="preserve"> insight that the international system shapes and constrains the behavior and interactions of states, including the great powers like the United States.</w:t>
      </w:r>
      <w:r>
        <w:rPr>
          <w:rStyle w:val="StyleUnderline"/>
        </w:rPr>
        <w:t xml:space="preserve"> </w:t>
      </w:r>
      <w:proofErr w:type="gramStart"/>
      <w:r w:rsidRPr="00D379B5">
        <w:rPr>
          <w:sz w:val="8"/>
        </w:rPr>
        <w:t>During the first “100 days” of the Trump administration, U.S. foreign policy has changed in important ways — such as on free trade and climate change (e.g., the abandonment of the Trans-Pacific Partnership); a more blatant use of military force in the Middle East (including a major cruise missile strike against a Syrian airfield, and the dropping of the so-called “mother of all bombs” in Afghanistan); and heightened tensions with Iran and North Korea, with there being a real danger of renewed war on the Korean Peninsula.</w:t>
      </w:r>
      <w:proofErr w:type="gramEnd"/>
      <w:r w:rsidRPr="00D379B5">
        <w:rPr>
          <w:sz w:val="8"/>
        </w:rPr>
        <w:t xml:space="preserve"> </w:t>
      </w:r>
      <w:r w:rsidRPr="00D379B5">
        <w:rPr>
          <w:rStyle w:val="Emphasis"/>
        </w:rPr>
        <w:t>Yet there has also been remarkable consistency in a number of strategic areas.</w:t>
      </w:r>
      <w:r>
        <w:rPr>
          <w:rStyle w:val="Emphasis"/>
        </w:rPr>
        <w:t xml:space="preserve"> </w:t>
      </w:r>
      <w:r w:rsidRPr="00D379B5">
        <w:rPr>
          <w:rStyle w:val="StyleUnderline"/>
        </w:rPr>
        <w:t xml:space="preserve">Firstly, the United States and Russia continue to oppose each other in their policies towards Ukraine and Syria, and the prospects of a general improvement of U.S. and Russian strategic relations appears unlikely. The reason is structural: the United States represents the major roadblock to Russia’s aspiration of becoming (again) a great power. This basic reality of </w:t>
      </w:r>
      <w:proofErr w:type="spellStart"/>
      <w:r w:rsidRPr="00D379B5">
        <w:rPr>
          <w:rStyle w:val="StyleUnderline"/>
        </w:rPr>
        <w:t>unipolarity</w:t>
      </w:r>
      <w:proofErr w:type="spellEnd"/>
      <w:r w:rsidRPr="00D379B5">
        <w:rPr>
          <w:rStyle w:val="StyleUnderline"/>
        </w:rPr>
        <w:t xml:space="preserve"> is unaffected by whether Trump</w:t>
      </w:r>
      <w:r w:rsidRPr="00D379B5">
        <w:rPr>
          <w:sz w:val="8"/>
        </w:rPr>
        <w:t xml:space="preserve"> or Hillary Clinton </w:t>
      </w:r>
      <w:r w:rsidRPr="00D379B5">
        <w:rPr>
          <w:rStyle w:val="StyleUnderline"/>
        </w:rPr>
        <w:t>would be the president of the United States.</w:t>
      </w:r>
      <w:r>
        <w:rPr>
          <w:rStyle w:val="StyleUnderline"/>
        </w:rPr>
        <w:t xml:space="preserve"> </w:t>
      </w:r>
      <w:r w:rsidRPr="00D379B5">
        <w:rPr>
          <w:sz w:val="8"/>
        </w:rPr>
        <w:t xml:space="preserve">Secondly, </w:t>
      </w:r>
      <w:r w:rsidRPr="00D379B5">
        <w:rPr>
          <w:rStyle w:val="StyleUnderline"/>
        </w:rPr>
        <w:t>the United States and China remain in limbo between coordination and competition, but so far remaining free from outright conflict.</w:t>
      </w:r>
      <w:r w:rsidRPr="00D379B5">
        <w:rPr>
          <w:sz w:val="8"/>
        </w:rPr>
        <w:t xml:space="preserve"> Much was made of Trump’s break of diplomatic protocol when he accepted a phone call from Taiwanese President Tsai </w:t>
      </w:r>
      <w:proofErr w:type="spellStart"/>
      <w:r w:rsidRPr="00D379B5">
        <w:rPr>
          <w:sz w:val="8"/>
        </w:rPr>
        <w:t>Ing</w:t>
      </w:r>
      <w:proofErr w:type="spellEnd"/>
      <w:r w:rsidRPr="00D379B5">
        <w:rPr>
          <w:sz w:val="8"/>
        </w:rPr>
        <w:t xml:space="preserve">-wen. However, </w:t>
      </w:r>
      <w:r w:rsidRPr="00D379B5">
        <w:rPr>
          <w:rStyle w:val="StyleUnderline"/>
        </w:rPr>
        <w:t>Trump</w:t>
      </w:r>
      <w:r w:rsidRPr="00D379B5">
        <w:rPr>
          <w:sz w:val="8"/>
        </w:rPr>
        <w:t xml:space="preserve"> has since publicly affirmed the United States’ commitment to the one China policy, has </w:t>
      </w:r>
      <w:r w:rsidRPr="00D379B5">
        <w:rPr>
          <w:rStyle w:val="StyleUnderline"/>
        </w:rPr>
        <w:t>refrained from labeling China a currency manipulator, and has been in close contact with</w:t>
      </w:r>
      <w:r w:rsidRPr="00D379B5">
        <w:rPr>
          <w:sz w:val="8"/>
        </w:rPr>
        <w:t xml:space="preserve"> Chinese President </w:t>
      </w:r>
      <w:r w:rsidRPr="00D379B5">
        <w:rPr>
          <w:rStyle w:val="StyleUnderline"/>
        </w:rPr>
        <w:t>Xi</w:t>
      </w:r>
      <w:r w:rsidRPr="00D379B5">
        <w:rPr>
          <w:sz w:val="8"/>
        </w:rPr>
        <w:t xml:space="preserve"> Jinping </w:t>
      </w:r>
      <w:r w:rsidRPr="00D379B5">
        <w:rPr>
          <w:rStyle w:val="StyleUnderline"/>
        </w:rPr>
        <w:t>over North Korea</w:t>
      </w:r>
      <w:r w:rsidRPr="00D379B5">
        <w:rPr>
          <w:sz w:val="8"/>
        </w:rPr>
        <w:t xml:space="preserve">. Nevertheless, </w:t>
      </w:r>
      <w:proofErr w:type="gramStart"/>
      <w:r w:rsidRPr="00D379B5">
        <w:rPr>
          <w:sz w:val="8"/>
        </w:rPr>
        <w:t>China’s</w:t>
      </w:r>
      <w:proofErr w:type="gramEnd"/>
      <w:r w:rsidRPr="00D379B5">
        <w:rPr>
          <w:sz w:val="8"/>
        </w:rPr>
        <w:t xml:space="preserve"> growing military power and foreign policy ambitions suggest that </w:t>
      </w:r>
      <w:r w:rsidRPr="00D379B5">
        <w:rPr>
          <w:rStyle w:val="StyleUnderline"/>
        </w:rPr>
        <w:t>a U.S.-China geopolitical rivalry will continue, despite their mutual recognition of the managerial need for issue-based policy coordination.</w:t>
      </w:r>
      <w:r>
        <w:rPr>
          <w:rStyle w:val="StyleUnderline"/>
        </w:rPr>
        <w:t xml:space="preserve"> </w:t>
      </w:r>
      <w:r w:rsidRPr="00D379B5">
        <w:rPr>
          <w:sz w:val="8"/>
        </w:rPr>
        <w:t xml:space="preserve">Thirdly, </w:t>
      </w:r>
      <w:r w:rsidRPr="00D379B5">
        <w:rPr>
          <w:rStyle w:val="Emphasis"/>
        </w:rPr>
        <w:t>the U.S. alliance system in both Europe and East Asia continues to be a pillar of U.S. foreign policy.</w:t>
      </w:r>
      <w:r w:rsidRPr="00D379B5">
        <w:rPr>
          <w:sz w:val="8"/>
        </w:rPr>
        <w:t xml:space="preserve"> U.S. policy on NATO, demonstrated by a February “ultimatum” from Defense Secretary James </w:t>
      </w:r>
      <w:proofErr w:type="spellStart"/>
      <w:r w:rsidRPr="00D379B5">
        <w:rPr>
          <w:sz w:val="8"/>
        </w:rPr>
        <w:t>Mattis</w:t>
      </w:r>
      <w:proofErr w:type="spellEnd"/>
      <w:r w:rsidRPr="00D379B5">
        <w:rPr>
          <w:sz w:val="8"/>
        </w:rPr>
        <w:t xml:space="preserve"> (in reality a firm defender of NATO), has been one of </w:t>
      </w:r>
      <w:r w:rsidRPr="00D379B5">
        <w:rPr>
          <w:rStyle w:val="StyleUnderline"/>
        </w:rPr>
        <w:t xml:space="preserve">demanding increased defense spending from its allies </w:t>
      </w:r>
      <w:r w:rsidRPr="00D379B5">
        <w:rPr>
          <w:rStyle w:val="Emphasis"/>
        </w:rPr>
        <w:t>while affirming the United States’ commitment to collective defense</w:t>
      </w:r>
      <w:r w:rsidRPr="00D379B5">
        <w:rPr>
          <w:sz w:val="8"/>
        </w:rPr>
        <w:t xml:space="preserve">. </w:t>
      </w:r>
      <w:r w:rsidRPr="00D379B5">
        <w:rPr>
          <w:rStyle w:val="Emphasis"/>
        </w:rPr>
        <w:t>The Trump administration has also signaled its continued security guarantees to Japan and South Korea, with</w:t>
      </w:r>
      <w:r w:rsidRPr="00D379B5">
        <w:rPr>
          <w:sz w:val="8"/>
        </w:rPr>
        <w:t xml:space="preserve"> both Defense Secretary </w:t>
      </w:r>
      <w:proofErr w:type="spellStart"/>
      <w:r w:rsidRPr="00D379B5">
        <w:rPr>
          <w:rStyle w:val="Emphasis"/>
        </w:rPr>
        <w:t>Mattis</w:t>
      </w:r>
      <w:proofErr w:type="spellEnd"/>
      <w:r w:rsidRPr="00D379B5">
        <w:rPr>
          <w:rStyle w:val="Emphasis"/>
        </w:rPr>
        <w:t xml:space="preserve"> and</w:t>
      </w:r>
      <w:r w:rsidRPr="00D379B5">
        <w:rPr>
          <w:sz w:val="8"/>
        </w:rPr>
        <w:t xml:space="preserve"> Secretary of State, Rex </w:t>
      </w:r>
      <w:proofErr w:type="spellStart"/>
      <w:r w:rsidRPr="00D379B5">
        <w:rPr>
          <w:rStyle w:val="Emphasis"/>
        </w:rPr>
        <w:t>Tillerson</w:t>
      </w:r>
      <w:proofErr w:type="spellEnd"/>
      <w:r w:rsidRPr="00D379B5">
        <w:rPr>
          <w:rStyle w:val="Emphasis"/>
        </w:rPr>
        <w:t>, making trips to Japan and South Korea, and</w:t>
      </w:r>
      <w:r w:rsidRPr="00D379B5">
        <w:rPr>
          <w:sz w:val="8"/>
        </w:rPr>
        <w:t xml:space="preserve"> Japanese Prime Minister Shinzo </w:t>
      </w:r>
      <w:r w:rsidRPr="00D379B5">
        <w:rPr>
          <w:rStyle w:val="Emphasis"/>
        </w:rPr>
        <w:t>Abe making a trip to Washington</w:t>
      </w:r>
      <w:r w:rsidRPr="00D379B5">
        <w:rPr>
          <w:sz w:val="8"/>
        </w:rPr>
        <w:t xml:space="preserve">, D.C. Even the Philippines’s President </w:t>
      </w:r>
      <w:proofErr w:type="spellStart"/>
      <w:r w:rsidRPr="00D379B5">
        <w:rPr>
          <w:rStyle w:val="StyleUnderline"/>
        </w:rPr>
        <w:t>Duterte</w:t>
      </w:r>
      <w:proofErr w:type="spellEnd"/>
      <w:r w:rsidRPr="00D379B5">
        <w:rPr>
          <w:rStyle w:val="StyleUnderline"/>
        </w:rPr>
        <w:t xml:space="preserve"> has appeared more willing to work with Trump </w:t>
      </w:r>
      <w:r w:rsidRPr="00D379B5">
        <w:rPr>
          <w:sz w:val="8"/>
        </w:rPr>
        <w:t xml:space="preserve">than with Barack Obama, which bodes well for the U.S.-Philippines alliance. Overall, the events of 2017 to date are a reminder of how the structure of the international system, in Waltz’s words, “shapes and shoves” states in their behaviors and interactions, and produces predictable patterns of outcomes in international politics. In the contemporary unipolar world, </w:t>
      </w:r>
      <w:r w:rsidRPr="00D379B5">
        <w:rPr>
          <w:rStyle w:val="StyleUnderline"/>
        </w:rPr>
        <w:t xml:space="preserve">the international system continues to </w:t>
      </w:r>
      <w:proofErr w:type="gramStart"/>
      <w:r w:rsidRPr="00D379B5">
        <w:rPr>
          <w:rStyle w:val="StyleUnderline"/>
        </w:rPr>
        <w:t>be shaped</w:t>
      </w:r>
      <w:proofErr w:type="gramEnd"/>
      <w:r w:rsidRPr="00D379B5">
        <w:rPr>
          <w:rStyle w:val="StyleUnderline"/>
        </w:rPr>
        <w:t xml:space="preserve"> primarily by the logic of U.S. hegemony.</w:t>
      </w:r>
      <w:r w:rsidRPr="00D379B5">
        <w:rPr>
          <w:sz w:val="8"/>
        </w:rPr>
        <w:t xml:space="preserve"> Thus, the argument I made a year ago continues to look </w:t>
      </w:r>
      <w:proofErr w:type="gramStart"/>
      <w:r w:rsidRPr="00D379B5">
        <w:rPr>
          <w:sz w:val="8"/>
        </w:rPr>
        <w:t>pretty good</w:t>
      </w:r>
      <w:proofErr w:type="gramEnd"/>
      <w:r w:rsidRPr="00D379B5">
        <w:rPr>
          <w:sz w:val="8"/>
        </w:rPr>
        <w:t xml:space="preserve">: </w:t>
      </w:r>
      <w:r w:rsidRPr="00D379B5">
        <w:rPr>
          <w:rStyle w:val="Emphasis"/>
        </w:rPr>
        <w:t>the U.S. alliance system remains intact and represents a significant systemic constraint against the emergence of new great powers. This continuity is good news for those who worry about a Trump presidency</w:t>
      </w:r>
      <w:r w:rsidRPr="00D379B5">
        <w:rPr>
          <w:sz w:val="8"/>
        </w:rPr>
        <w:t>, but bad news for those would-be great powers, China and Russia.</w:t>
      </w:r>
    </w:p>
    <w:p w:rsidR="0051014A" w:rsidRPr="0051014A" w:rsidRDefault="0051014A" w:rsidP="0051014A"/>
    <w:p w:rsidR="003866F4" w:rsidRPr="004250BB" w:rsidRDefault="003866F4" w:rsidP="003866F4">
      <w:pPr>
        <w:pStyle w:val="Heading4"/>
      </w:pPr>
      <w:r w:rsidRPr="004250BB">
        <w:t xml:space="preserve">Their claims are exaggerated and empirically false </w:t>
      </w:r>
    </w:p>
    <w:p w:rsidR="003866F4" w:rsidRPr="004250BB" w:rsidRDefault="003866F4" w:rsidP="003866F4">
      <w:pPr>
        <w:rPr>
          <w:rStyle w:val="Style13ptBold"/>
          <w:b w:val="0"/>
        </w:rPr>
      </w:pPr>
      <w:r w:rsidRPr="004250BB">
        <w:rPr>
          <w:rStyle w:val="Style13ptBold"/>
        </w:rPr>
        <w:t xml:space="preserve">Dougherty 17 </w:t>
      </w:r>
      <w:r w:rsidRPr="004250BB">
        <w:rPr>
          <w:rStyle w:val="Style13ptBold"/>
          <w:b w:val="0"/>
        </w:rPr>
        <w:t xml:space="preserve">– Michael Brendan, senior writer at National Review, “America Doesn’t Have a Successor,” National Review, 6/2/17, </w:t>
      </w:r>
      <w:hyperlink r:id="rId92" w:history="1">
        <w:r w:rsidRPr="004250BB">
          <w:rPr>
            <w:rStyle w:val="Hyperlink"/>
            <w:sz w:val="26"/>
          </w:rPr>
          <w:t>http://www.nationalreview.com/article/448245/donald-trump-american-leadership-united-states-european-union-china-merkel//ninerz</w:t>
        </w:r>
      </w:hyperlink>
    </w:p>
    <w:p w:rsidR="003866F4" w:rsidRDefault="003866F4" w:rsidP="003866F4">
      <w:pPr>
        <w:rPr>
          <w:sz w:val="14"/>
          <w:szCs w:val="32"/>
        </w:rPr>
      </w:pPr>
      <w:r w:rsidRPr="004250BB">
        <w:rPr>
          <w:rStyle w:val="StyleUnderline"/>
        </w:rPr>
        <w:t>America has lost the leadership of the globe</w:t>
      </w:r>
      <w:r w:rsidRPr="004250BB">
        <w:rPr>
          <w:sz w:val="14"/>
        </w:rPr>
        <w:t xml:space="preserve"> in the last ten days. In fact, it lost it two times over. For completely different reasons. </w:t>
      </w:r>
      <w:proofErr w:type="gramStart"/>
      <w:r w:rsidRPr="004250BB">
        <w:rPr>
          <w:sz w:val="14"/>
        </w:rPr>
        <w:t>The first time it was an op-ed in the Wall Street Journal that did it.</w:t>
      </w:r>
      <w:proofErr w:type="gramEnd"/>
      <w:r w:rsidRPr="004250BB">
        <w:rPr>
          <w:sz w:val="14"/>
        </w:rPr>
        <w:t xml:space="preserve"> Twilight of American power, right there. Might as well mothball the nuclear subs and aircraft carriers. The second time was when it pulled out of the Paris accords. No time for the mothballs, Americans have abandoned science and will shortly be living in cave dwellings along Appalachia. Both are cases of the </w:t>
      </w:r>
      <w:proofErr w:type="spellStart"/>
      <w:r w:rsidRPr="004250BB">
        <w:rPr>
          <w:sz w:val="14"/>
        </w:rPr>
        <w:t>commentariat</w:t>
      </w:r>
      <w:proofErr w:type="spellEnd"/>
      <w:r w:rsidRPr="004250BB">
        <w:rPr>
          <w:sz w:val="14"/>
        </w:rPr>
        <w:t xml:space="preserve"> wishing Donald Trump’s presidency to </w:t>
      </w:r>
      <w:proofErr w:type="gramStart"/>
      <w:r w:rsidRPr="004250BB">
        <w:rPr>
          <w:sz w:val="14"/>
        </w:rPr>
        <w:t>be shown</w:t>
      </w:r>
      <w:proofErr w:type="gramEnd"/>
      <w:r w:rsidRPr="004250BB">
        <w:rPr>
          <w:sz w:val="14"/>
        </w:rPr>
        <w:t xml:space="preserve"> to be more disastrous than it is. </w:t>
      </w:r>
      <w:proofErr w:type="gramStart"/>
      <w:r w:rsidRPr="004250BB">
        <w:rPr>
          <w:sz w:val="14"/>
        </w:rPr>
        <w:t xml:space="preserve">And </w:t>
      </w:r>
      <w:r w:rsidRPr="004250BB">
        <w:rPr>
          <w:rStyle w:val="StyleUnderline"/>
        </w:rPr>
        <w:t>so</w:t>
      </w:r>
      <w:proofErr w:type="gramEnd"/>
      <w:r w:rsidRPr="004250BB">
        <w:rPr>
          <w:rStyle w:val="StyleUnderline"/>
        </w:rPr>
        <w:t xml:space="preserve"> the race to find the next global leader is on</w:t>
      </w:r>
      <w:r w:rsidRPr="004250BB">
        <w:rPr>
          <w:sz w:val="14"/>
        </w:rPr>
        <w:t xml:space="preserve">. Joan </w:t>
      </w:r>
      <w:r w:rsidRPr="004250BB">
        <w:rPr>
          <w:rStyle w:val="StyleUnderline"/>
        </w:rPr>
        <w:t>Walsh declared Angela Merkel the leader of the free world</w:t>
      </w:r>
      <w:r w:rsidRPr="004250BB">
        <w:rPr>
          <w:rStyle w:val="StyleUnderline"/>
          <w:b/>
        </w:rPr>
        <w:t>. How interesting!</w:t>
      </w:r>
      <w:r w:rsidRPr="004250BB">
        <w:rPr>
          <w:rStyle w:val="StyleUnderline"/>
        </w:rPr>
        <w:t xml:space="preserve"> </w:t>
      </w:r>
      <w:proofErr w:type="gramStart"/>
      <w:r w:rsidRPr="004250BB">
        <w:rPr>
          <w:rStyle w:val="StyleUnderline"/>
        </w:rPr>
        <w:t>But</w:t>
      </w:r>
      <w:proofErr w:type="gramEnd"/>
      <w:r w:rsidRPr="004250BB">
        <w:rPr>
          <w:rStyle w:val="StyleUnderline"/>
        </w:rPr>
        <w:t xml:space="preserve"> it fails the </w:t>
      </w:r>
      <w:r w:rsidRPr="004250BB">
        <w:rPr>
          <w:rStyle w:val="StyleUnderline"/>
          <w:b/>
        </w:rPr>
        <w:t>sniff</w:t>
      </w:r>
      <w:r w:rsidRPr="004250BB">
        <w:rPr>
          <w:rStyle w:val="StyleUnderline"/>
        </w:rPr>
        <w:t xml:space="preserve"> test</w:t>
      </w:r>
      <w:r w:rsidRPr="004250BB">
        <w:rPr>
          <w:sz w:val="14"/>
        </w:rPr>
        <w:t xml:space="preserve">. </w:t>
      </w:r>
      <w:r w:rsidRPr="004250BB">
        <w:rPr>
          <w:rStyle w:val="StyleUnderline"/>
        </w:rPr>
        <w:t xml:space="preserve">The </w:t>
      </w:r>
      <w:r w:rsidRPr="004250BB">
        <w:rPr>
          <w:rStyle w:val="Emphasis"/>
        </w:rPr>
        <w:t>E</w:t>
      </w:r>
      <w:r w:rsidRPr="004250BB">
        <w:rPr>
          <w:sz w:val="14"/>
        </w:rPr>
        <w:t xml:space="preserve">uropean </w:t>
      </w:r>
      <w:r w:rsidRPr="004250BB">
        <w:rPr>
          <w:rStyle w:val="Emphasis"/>
        </w:rPr>
        <w:t>U</w:t>
      </w:r>
      <w:r w:rsidRPr="004250BB">
        <w:rPr>
          <w:sz w:val="14"/>
        </w:rPr>
        <w:t xml:space="preserve">nion </w:t>
      </w:r>
      <w:r w:rsidRPr="004250BB">
        <w:rPr>
          <w:rStyle w:val="StyleUnderline"/>
        </w:rPr>
        <w:t>exists on several unspoken agreements</w:t>
      </w:r>
      <w:r w:rsidRPr="004250BB">
        <w:rPr>
          <w:sz w:val="14"/>
        </w:rPr>
        <w:t xml:space="preserve">. One of them is that </w:t>
      </w:r>
      <w:r w:rsidRPr="004250BB">
        <w:rPr>
          <w:rStyle w:val="StyleUnderline"/>
        </w:rPr>
        <w:t xml:space="preserve">Germany </w:t>
      </w:r>
      <w:proofErr w:type="gramStart"/>
      <w:r w:rsidRPr="004250BB">
        <w:rPr>
          <w:rStyle w:val="StyleUnderline"/>
        </w:rPr>
        <w:t>doesn’t</w:t>
      </w:r>
      <w:proofErr w:type="gramEnd"/>
      <w:r w:rsidRPr="004250BB">
        <w:rPr>
          <w:rStyle w:val="StyleUnderline"/>
        </w:rPr>
        <w:t xml:space="preserve"> get a big military anymore</w:t>
      </w:r>
      <w:r w:rsidRPr="004250BB">
        <w:rPr>
          <w:sz w:val="14"/>
        </w:rPr>
        <w:t xml:space="preserve">. In </w:t>
      </w:r>
      <w:proofErr w:type="gramStart"/>
      <w:r w:rsidRPr="004250BB">
        <w:rPr>
          <w:sz w:val="14"/>
        </w:rPr>
        <w:t>compensation</w:t>
      </w:r>
      <w:proofErr w:type="gramEnd"/>
      <w:r w:rsidRPr="004250BB">
        <w:rPr>
          <w:sz w:val="14"/>
        </w:rPr>
        <w:t xml:space="preserve"> it does get the greatest benefit from the euro currency. Another unspoken part of the deal is that </w:t>
      </w:r>
      <w:r w:rsidRPr="004250BB">
        <w:rPr>
          <w:rStyle w:val="StyleUnderline"/>
        </w:rPr>
        <w:t xml:space="preserve">the European Union is the political deputy in the NATO alliance. That is </w:t>
      </w:r>
      <w:proofErr w:type="gramStart"/>
      <w:r w:rsidRPr="004250BB">
        <w:rPr>
          <w:rStyle w:val="StyleUnderline"/>
        </w:rPr>
        <w:t>why</w:t>
      </w:r>
      <w:r w:rsidRPr="004250BB">
        <w:rPr>
          <w:sz w:val="14"/>
        </w:rPr>
        <w:t>,</w:t>
      </w:r>
      <w:proofErr w:type="gramEnd"/>
      <w:r w:rsidRPr="004250BB">
        <w:rPr>
          <w:sz w:val="14"/>
        </w:rPr>
        <w:t xml:space="preserve"> whenever </w:t>
      </w:r>
      <w:r w:rsidRPr="004250BB">
        <w:rPr>
          <w:rStyle w:val="StyleUnderline"/>
        </w:rPr>
        <w:t>EU expansion talk comes it is about whether to include more NATO countries, even when they aren’t European, like Turkey</w:t>
      </w:r>
      <w:r w:rsidRPr="004250BB">
        <w:rPr>
          <w:sz w:val="14"/>
        </w:rPr>
        <w:t xml:space="preserve">. </w:t>
      </w:r>
      <w:r w:rsidRPr="004250BB">
        <w:rPr>
          <w:rStyle w:val="StyleUnderline"/>
          <w:b/>
        </w:rPr>
        <w:t>Never that big European country outside of NATO, which is Russia. Germany</w:t>
      </w:r>
      <w:r w:rsidRPr="004250BB">
        <w:rPr>
          <w:rStyle w:val="StyleUnderline"/>
        </w:rPr>
        <w:t xml:space="preserve"> could not maintain its treasured European project if suddenly it made a bid for world leadership with a </w:t>
      </w:r>
      <w:r w:rsidRPr="004250BB">
        <w:rPr>
          <w:rStyle w:val="StyleUnderline"/>
          <w:b/>
        </w:rPr>
        <w:t>military buildup</w:t>
      </w:r>
      <w:r w:rsidRPr="004250BB">
        <w:rPr>
          <w:sz w:val="14"/>
        </w:rPr>
        <w:t xml:space="preserve">. The whole project of the EU rests on the military reality that the U.S. provides Europe’s security from Russian domination. Does anyone for one minute believe that a German public that is now dogmatically anti-war and pro-EU would be willing to jeopardize the political arrangement they love and that gives them prosperity for a major military build-up that would require new sacrifices? Do they think member states of the EU want this? </w:t>
      </w:r>
      <w:r w:rsidRPr="004250BB">
        <w:rPr>
          <w:rStyle w:val="StyleUnderline"/>
          <w:sz w:val="34"/>
          <w:szCs w:val="34"/>
        </w:rPr>
        <w:t xml:space="preserve">Think Poland and France will happily trust Germany with their </w:t>
      </w:r>
      <w:proofErr w:type="gramStart"/>
      <w:r w:rsidRPr="004250BB">
        <w:rPr>
          <w:rStyle w:val="StyleUnderline"/>
          <w:sz w:val="34"/>
          <w:szCs w:val="34"/>
        </w:rPr>
        <w:t>security?</w:t>
      </w:r>
      <w:proofErr w:type="gramEnd"/>
      <w:r w:rsidRPr="004250BB">
        <w:rPr>
          <w:sz w:val="14"/>
        </w:rPr>
        <w:t xml:space="preserve"> </w:t>
      </w:r>
      <w:r w:rsidRPr="004250BB">
        <w:rPr>
          <w:rStyle w:val="StyleUnderline"/>
        </w:rPr>
        <w:t xml:space="preserve">The fact is this. If EU member states want to keep their project, then </w:t>
      </w:r>
      <w:r w:rsidRPr="004250BB">
        <w:rPr>
          <w:rStyle w:val="Emphasis"/>
        </w:rPr>
        <w:t>America must continue to be the underwriter of European order</w:t>
      </w:r>
      <w:r w:rsidRPr="004250BB">
        <w:rPr>
          <w:rStyle w:val="StyleUnderline"/>
        </w:rPr>
        <w:t xml:space="preserve">. The two go together. </w:t>
      </w:r>
      <w:r w:rsidRPr="004250BB">
        <w:rPr>
          <w:sz w:val="14"/>
        </w:rPr>
        <w:t xml:space="preserve">Some Europeans have the good sense to look further afield for new leadership. In the Irish Times, the usually sharp </w:t>
      </w:r>
      <w:proofErr w:type="spellStart"/>
      <w:r w:rsidRPr="004250BB">
        <w:rPr>
          <w:sz w:val="14"/>
        </w:rPr>
        <w:t>Fintan</w:t>
      </w:r>
      <w:proofErr w:type="spellEnd"/>
      <w:r w:rsidRPr="004250BB">
        <w:rPr>
          <w:sz w:val="14"/>
        </w:rPr>
        <w:t xml:space="preserve"> O’Toole writes that the withdrawal from the Paris climate agreement, “defines the US as a rogue nation.” He then looks to the future. “</w:t>
      </w:r>
      <w:r w:rsidRPr="004250BB">
        <w:rPr>
          <w:rStyle w:val="StyleUnderline"/>
        </w:rPr>
        <w:t>The Chinese</w:t>
      </w:r>
      <w:r w:rsidRPr="004250BB">
        <w:rPr>
          <w:sz w:val="14"/>
        </w:rPr>
        <w:t xml:space="preserve">, who understand the idea of the long term, </w:t>
      </w:r>
      <w:r w:rsidRPr="004250BB">
        <w:rPr>
          <w:rStyle w:val="StyleUnderline"/>
        </w:rPr>
        <w:t>have seen the opportunity to take the high ground and place themselves at the forefront of an epic battle for planetary survival</w:t>
      </w:r>
      <w:r w:rsidRPr="004250BB">
        <w:rPr>
          <w:sz w:val="14"/>
        </w:rPr>
        <w:t xml:space="preserve">.” </w:t>
      </w:r>
      <w:r w:rsidRPr="004250BB">
        <w:rPr>
          <w:rStyle w:val="StyleUnderline"/>
          <w:b/>
        </w:rPr>
        <w:t xml:space="preserve">An afternoon in any Chinese city would disabuse O’Toole of this notion. </w:t>
      </w:r>
      <w:r w:rsidRPr="004250BB">
        <w:rPr>
          <w:rStyle w:val="StyleUnderline"/>
        </w:rPr>
        <w:t xml:space="preserve">China is a </w:t>
      </w:r>
      <w:r w:rsidRPr="004250BB">
        <w:rPr>
          <w:rStyle w:val="Emphasis"/>
        </w:rPr>
        <w:t xml:space="preserve">notorious </w:t>
      </w:r>
      <w:r w:rsidRPr="004250BB">
        <w:rPr>
          <w:rStyle w:val="Emphasis"/>
          <w:sz w:val="30"/>
          <w:szCs w:val="30"/>
        </w:rPr>
        <w:t>liar</w:t>
      </w:r>
      <w:r w:rsidRPr="004250BB">
        <w:rPr>
          <w:sz w:val="14"/>
        </w:rPr>
        <w:t xml:space="preserve"> when it comes to pollution. </w:t>
      </w:r>
      <w:r w:rsidRPr="004250BB">
        <w:rPr>
          <w:rStyle w:val="StyleUnderline"/>
        </w:rPr>
        <w:t>When scientists measured the awful air quality in China from a U.S. Embassy and found it filled with the most harmful airborne particles, the Chinese vice minister for environmental protection issued a statement protesting that the United States had violated international conventions</w:t>
      </w:r>
      <w:r w:rsidRPr="004250BB">
        <w:rPr>
          <w:sz w:val="14"/>
        </w:rPr>
        <w:t xml:space="preserve">. </w:t>
      </w:r>
      <w:r w:rsidRPr="004250BB">
        <w:rPr>
          <w:rStyle w:val="StyleUnderline"/>
        </w:rPr>
        <w:t>Since</w:t>
      </w:r>
      <w:r w:rsidRPr="004250BB">
        <w:rPr>
          <w:sz w:val="14"/>
        </w:rPr>
        <w:t xml:space="preserve"> the </w:t>
      </w:r>
      <w:r w:rsidRPr="004250BB">
        <w:rPr>
          <w:rStyle w:val="StyleUnderline"/>
        </w:rPr>
        <w:t>Paris</w:t>
      </w:r>
      <w:r w:rsidRPr="004250BB">
        <w:rPr>
          <w:sz w:val="14"/>
        </w:rPr>
        <w:t xml:space="preserve"> accords </w:t>
      </w:r>
      <w:proofErr w:type="gramStart"/>
      <w:r w:rsidRPr="004250BB">
        <w:rPr>
          <w:sz w:val="14"/>
        </w:rPr>
        <w:t>were signed</w:t>
      </w:r>
      <w:proofErr w:type="gramEnd"/>
      <w:r w:rsidRPr="004250BB">
        <w:rPr>
          <w:sz w:val="14"/>
        </w:rPr>
        <w:t xml:space="preserve">, </w:t>
      </w:r>
      <w:r w:rsidRPr="004250BB">
        <w:rPr>
          <w:rStyle w:val="StyleUnderline"/>
        </w:rPr>
        <w:t>China has</w:t>
      </w:r>
      <w:r w:rsidRPr="004250BB">
        <w:rPr>
          <w:sz w:val="14"/>
        </w:rPr>
        <w:t xml:space="preserve"> systematically </w:t>
      </w:r>
      <w:r w:rsidRPr="004250BB">
        <w:rPr>
          <w:rStyle w:val="Emphasis"/>
        </w:rPr>
        <w:t>underreported its coal consumption</w:t>
      </w:r>
      <w:r w:rsidRPr="004250BB">
        <w:rPr>
          <w:sz w:val="14"/>
        </w:rPr>
        <w:t xml:space="preserve">. This is O’Toole’s far-sighted, planetary </w:t>
      </w:r>
      <w:proofErr w:type="gramStart"/>
      <w:r w:rsidRPr="004250BB">
        <w:rPr>
          <w:sz w:val="14"/>
        </w:rPr>
        <w:t>savior?</w:t>
      </w:r>
      <w:proofErr w:type="gramEnd"/>
      <w:r w:rsidRPr="004250BB">
        <w:rPr>
          <w:sz w:val="14"/>
        </w:rPr>
        <w:t xml:space="preserve"> </w:t>
      </w:r>
      <w:r w:rsidRPr="004250BB">
        <w:rPr>
          <w:rStyle w:val="StyleUnderline"/>
        </w:rPr>
        <w:t>O’Toole claims</w:t>
      </w:r>
      <w:r w:rsidRPr="004250BB">
        <w:rPr>
          <w:sz w:val="14"/>
        </w:rPr>
        <w:t xml:space="preserve"> — I </w:t>
      </w:r>
      <w:proofErr w:type="gramStart"/>
      <w:r w:rsidRPr="004250BB">
        <w:rPr>
          <w:sz w:val="14"/>
        </w:rPr>
        <w:t>won’t</w:t>
      </w:r>
      <w:proofErr w:type="gramEnd"/>
      <w:r w:rsidRPr="004250BB">
        <w:rPr>
          <w:sz w:val="14"/>
        </w:rPr>
        <w:t xml:space="preserve"> say he believes — </w:t>
      </w:r>
      <w:r w:rsidRPr="004250BB">
        <w:rPr>
          <w:rStyle w:val="StyleUnderline"/>
        </w:rPr>
        <w:t>that pulling out of the agreement means that the U.S. has lost the edge on science</w:t>
      </w:r>
      <w:r w:rsidRPr="004250BB">
        <w:rPr>
          <w:sz w:val="14"/>
        </w:rPr>
        <w:t xml:space="preserve">, at least symbolically. </w:t>
      </w:r>
      <w:proofErr w:type="gramStart"/>
      <w:r w:rsidRPr="004250BB">
        <w:rPr>
          <w:rStyle w:val="StyleUnderline"/>
        </w:rPr>
        <w:t>Want a real measure on science?</w:t>
      </w:r>
      <w:proofErr w:type="gramEnd"/>
      <w:r w:rsidRPr="004250BB">
        <w:rPr>
          <w:rStyle w:val="StyleUnderline"/>
        </w:rPr>
        <w:t xml:space="preserve"> Look to the education systems</w:t>
      </w:r>
      <w:r w:rsidRPr="004250BB">
        <w:rPr>
          <w:sz w:val="14"/>
        </w:rPr>
        <w:t xml:space="preserve">. All the best </w:t>
      </w:r>
      <w:r w:rsidRPr="004250BB">
        <w:rPr>
          <w:rStyle w:val="StyleUnderline"/>
        </w:rPr>
        <w:t>Chinese students</w:t>
      </w:r>
      <w:r w:rsidRPr="004250BB">
        <w:rPr>
          <w:sz w:val="14"/>
        </w:rPr>
        <w:t xml:space="preserve"> in science (and many from Europe) </w:t>
      </w:r>
      <w:r w:rsidRPr="004250BB">
        <w:rPr>
          <w:rStyle w:val="Emphasis"/>
        </w:rPr>
        <w:t>come to study in American universities.</w:t>
      </w:r>
      <w:r w:rsidRPr="004250BB">
        <w:rPr>
          <w:sz w:val="14"/>
        </w:rPr>
        <w:t xml:space="preserve"> That was true even when America stood outside of the Kyoto protocols. It will remain true for a good long while. </w:t>
      </w:r>
      <w:r w:rsidRPr="004250BB">
        <w:rPr>
          <w:rStyle w:val="StyleUnderline"/>
        </w:rPr>
        <w:t xml:space="preserve">O’Toole likely knows better, but he </w:t>
      </w:r>
      <w:proofErr w:type="gramStart"/>
      <w:r w:rsidRPr="004250BB">
        <w:rPr>
          <w:rStyle w:val="StyleUnderline"/>
        </w:rPr>
        <w:t>can’t</w:t>
      </w:r>
      <w:proofErr w:type="gramEnd"/>
      <w:r w:rsidRPr="004250BB">
        <w:rPr>
          <w:rStyle w:val="StyleUnderline"/>
        </w:rPr>
        <w:t xml:space="preserve"> let respect for himself and his readers get in the way of a </w:t>
      </w:r>
      <w:r w:rsidRPr="004250BB">
        <w:rPr>
          <w:rStyle w:val="StyleUnderline"/>
          <w:b/>
          <w:sz w:val="38"/>
          <w:szCs w:val="38"/>
        </w:rPr>
        <w:t>free kick on Trump</w:t>
      </w:r>
      <w:r w:rsidRPr="004250BB">
        <w:rPr>
          <w:sz w:val="14"/>
        </w:rPr>
        <w:t xml:space="preserve">. (A respectable Irish Times man has to give himself cover for his occasional heresies on rule of Ireland by Brussels.) </w:t>
      </w:r>
      <w:r w:rsidRPr="004250BB">
        <w:rPr>
          <w:rStyle w:val="Emphasis"/>
        </w:rPr>
        <w:t>There is a frantic, almost panicked desire to see dramatic declines in U.S. power and prestige because its people elected Donald Trump</w:t>
      </w:r>
      <w:r w:rsidRPr="004250BB">
        <w:rPr>
          <w:sz w:val="14"/>
        </w:rPr>
        <w:t xml:space="preserve">. </w:t>
      </w:r>
      <w:r w:rsidRPr="004250BB">
        <w:rPr>
          <w:rStyle w:val="Emphasis"/>
        </w:rPr>
        <w:t>The people have to learn their lesson</w:t>
      </w:r>
      <w:r w:rsidRPr="004250BB">
        <w:rPr>
          <w:sz w:val="14"/>
        </w:rPr>
        <w:t xml:space="preserve">, after all. </w:t>
      </w:r>
      <w:proofErr w:type="gramStart"/>
      <w:r w:rsidRPr="004250BB">
        <w:rPr>
          <w:sz w:val="14"/>
        </w:rPr>
        <w:t>But</w:t>
      </w:r>
      <w:proofErr w:type="gramEnd"/>
      <w:r w:rsidRPr="004250BB">
        <w:rPr>
          <w:sz w:val="14"/>
        </w:rPr>
        <w:t xml:space="preserve"> the reality-based community has lost touch with the real world. </w:t>
      </w:r>
      <w:r w:rsidRPr="004250BB">
        <w:rPr>
          <w:rStyle w:val="Emphasis"/>
          <w:sz w:val="26"/>
          <w:szCs w:val="26"/>
        </w:rPr>
        <w:t xml:space="preserve">America remains a hegemonic force: It has the largest and </w:t>
      </w:r>
      <w:proofErr w:type="gramStart"/>
      <w:r w:rsidRPr="004250BB">
        <w:rPr>
          <w:rStyle w:val="Emphasis"/>
          <w:sz w:val="26"/>
          <w:szCs w:val="26"/>
        </w:rPr>
        <w:t>best equipped</w:t>
      </w:r>
      <w:proofErr w:type="gramEnd"/>
      <w:r w:rsidRPr="004250BB">
        <w:rPr>
          <w:rStyle w:val="Emphasis"/>
          <w:sz w:val="26"/>
          <w:szCs w:val="26"/>
        </w:rPr>
        <w:t xml:space="preserve"> military that secures peace and prosperity from Europe to the South China Sea, the most prestigious university system, the largest consumer market, and it remains the source of so much innovation</w:t>
      </w:r>
      <w:r w:rsidRPr="004250BB">
        <w:rPr>
          <w:sz w:val="14"/>
        </w:rPr>
        <w:t xml:space="preserve">. </w:t>
      </w:r>
      <w:r w:rsidRPr="004250BB">
        <w:rPr>
          <w:rStyle w:val="StyleUnderline"/>
        </w:rPr>
        <w:t>The most powerful and important country on earth is led by Donald Trump. This may be unpleasan</w:t>
      </w:r>
      <w:r w:rsidRPr="004250BB">
        <w:rPr>
          <w:sz w:val="14"/>
        </w:rPr>
        <w:t xml:space="preserve">t, uncomfortable, and a little scary. The world may hate it. Most days, I do. </w:t>
      </w:r>
      <w:proofErr w:type="gramStart"/>
      <w:r w:rsidRPr="004250BB">
        <w:rPr>
          <w:rStyle w:val="Emphasis"/>
        </w:rPr>
        <w:t>But</w:t>
      </w:r>
      <w:proofErr w:type="gramEnd"/>
      <w:r w:rsidRPr="004250BB">
        <w:rPr>
          <w:rStyle w:val="Emphasis"/>
        </w:rPr>
        <w:t xml:space="preserve"> it does not mean that the United States ceases to be powerful and important.</w:t>
      </w:r>
      <w:r w:rsidRPr="004250BB">
        <w:rPr>
          <w:sz w:val="14"/>
        </w:rPr>
        <w:t xml:space="preserve"> </w:t>
      </w:r>
      <w:r w:rsidRPr="004250BB">
        <w:rPr>
          <w:rStyle w:val="StyleUnderline"/>
        </w:rPr>
        <w:t xml:space="preserve">An American-led world order might feel </w:t>
      </w:r>
      <w:r w:rsidRPr="004250BB">
        <w:rPr>
          <w:rStyle w:val="StyleUnderline"/>
          <w:b/>
        </w:rPr>
        <w:t>queasy</w:t>
      </w:r>
      <w:r w:rsidRPr="004250BB">
        <w:rPr>
          <w:rStyle w:val="StyleUnderline"/>
        </w:rPr>
        <w:t xml:space="preserve"> with Donald Trump at the helm. </w:t>
      </w:r>
      <w:proofErr w:type="gramStart"/>
      <w:r w:rsidRPr="004250BB">
        <w:rPr>
          <w:rStyle w:val="StyleUnderline"/>
        </w:rPr>
        <w:t>But</w:t>
      </w:r>
      <w:proofErr w:type="gramEnd"/>
      <w:r w:rsidRPr="004250BB">
        <w:rPr>
          <w:sz w:val="14"/>
        </w:rPr>
        <w:t xml:space="preserve"> </w:t>
      </w:r>
      <w:r w:rsidRPr="004250BB">
        <w:rPr>
          <w:rStyle w:val="StyleUnderline"/>
          <w:b/>
        </w:rPr>
        <w:t>t</w:t>
      </w:r>
      <w:r w:rsidRPr="004250BB">
        <w:rPr>
          <w:rStyle w:val="StyleUnderline"/>
          <w:b/>
          <w:sz w:val="32"/>
          <w:szCs w:val="32"/>
        </w:rPr>
        <w:t>he deckhand doesn’t prove the captain is nuts by chopping down the main mast himself, or declaring the ship sunk at the first gust of hot air</w:t>
      </w:r>
      <w:r w:rsidRPr="004250BB">
        <w:rPr>
          <w:sz w:val="14"/>
          <w:szCs w:val="32"/>
        </w:rPr>
        <w:t>.</w:t>
      </w:r>
    </w:p>
    <w:p w:rsidR="003866F4" w:rsidRDefault="003866F4" w:rsidP="003866F4">
      <w:pPr>
        <w:pStyle w:val="Heading3"/>
      </w:pPr>
      <w:r>
        <w:t>2ac – advisors check</w:t>
      </w:r>
    </w:p>
    <w:p w:rsidR="003866F4" w:rsidRPr="0094784E" w:rsidRDefault="003866F4" w:rsidP="003866F4">
      <w:pPr>
        <w:pStyle w:val="Heading4"/>
      </w:pPr>
      <w:r>
        <w:t xml:space="preserve">Foreign policy advisors check irrational actions </w:t>
      </w:r>
    </w:p>
    <w:p w:rsidR="003866F4" w:rsidRPr="00A05959" w:rsidRDefault="003866F4" w:rsidP="003866F4">
      <w:pPr>
        <w:rPr>
          <w:rStyle w:val="Style13ptBold"/>
          <w:b w:val="0"/>
        </w:rPr>
      </w:pPr>
      <w:r>
        <w:rPr>
          <w:rStyle w:val="Style13ptBold"/>
        </w:rPr>
        <w:t xml:space="preserve">Thrall 16 </w:t>
      </w:r>
      <w:r>
        <w:rPr>
          <w:rStyle w:val="Style13ptBold"/>
          <w:b w:val="0"/>
        </w:rPr>
        <w:t xml:space="preserve">– A. Trevor, senior fellow at the Cato Institute and an associate professor at George Mason University in the School of Policy, Government, and International Affairs, “The Looming Battle for Trump's Foreign Policy,” National Interest, 11/16/16, </w:t>
      </w:r>
      <w:r w:rsidRPr="00A05959">
        <w:rPr>
          <w:rStyle w:val="Style13ptBold"/>
          <w:b w:val="0"/>
        </w:rPr>
        <w:t>http://nationalinterest.org/feature/the-looming-battle-trumps-foreign-policy-18426</w:t>
      </w:r>
      <w:r>
        <w:rPr>
          <w:rStyle w:val="Style13ptBold"/>
          <w:b w:val="0"/>
        </w:rPr>
        <w:t>//ninerz</w:t>
      </w:r>
    </w:p>
    <w:p w:rsidR="003866F4" w:rsidRDefault="003866F4" w:rsidP="003866F4">
      <w:pPr>
        <w:rPr>
          <w:rStyle w:val="Emphasis"/>
        </w:rPr>
      </w:pPr>
      <w:r w:rsidRPr="00A05959">
        <w:rPr>
          <w:rStyle w:val="StyleUnderline"/>
        </w:rPr>
        <w:t>The</w:t>
      </w:r>
      <w:r w:rsidRPr="0094784E">
        <w:rPr>
          <w:sz w:val="14"/>
        </w:rPr>
        <w:t xml:space="preserve"> general </w:t>
      </w:r>
      <w:r w:rsidRPr="00A05959">
        <w:rPr>
          <w:rStyle w:val="StyleUnderline"/>
        </w:rPr>
        <w:t xml:space="preserve">outlines of Trump’s foreign policy vision suggest that we should prepare for a sharp break from the past. </w:t>
      </w:r>
      <w:r w:rsidRPr="0094784E">
        <w:rPr>
          <w:sz w:val="14"/>
        </w:rPr>
        <w:t xml:space="preserve">Trump seems uninterested in pursuing either the energetic liberal internationalism or the aggressive interventionism that have defined post-Cold War American grand strategy. Instead, Trump appears ready to redefine American commitments around the world – to regional security, to free trade and to alliances. </w:t>
      </w:r>
      <w:r w:rsidRPr="00A05959">
        <w:rPr>
          <w:rStyle w:val="StyleUnderline"/>
        </w:rPr>
        <w:t>Trump’s success,</w:t>
      </w:r>
      <w:r w:rsidRPr="0094784E">
        <w:rPr>
          <w:sz w:val="14"/>
        </w:rPr>
        <w:t xml:space="preserve"> </w:t>
      </w:r>
      <w:r w:rsidRPr="00A05959">
        <w:rPr>
          <w:rStyle w:val="StyleUnderline"/>
        </w:rPr>
        <w:t>however</w:t>
      </w:r>
      <w:r w:rsidRPr="0094784E">
        <w:rPr>
          <w:sz w:val="14"/>
        </w:rPr>
        <w:t xml:space="preserve">, </w:t>
      </w:r>
      <w:r w:rsidRPr="00A05959">
        <w:rPr>
          <w:rStyle w:val="Emphasis"/>
        </w:rPr>
        <w:t>will depend on whether he wins the tug-of-war with his foreign policy advisers.</w:t>
      </w:r>
      <w:r w:rsidRPr="0094784E">
        <w:rPr>
          <w:sz w:val="14"/>
        </w:rPr>
        <w:t xml:space="preserve"> </w:t>
      </w:r>
      <w:r w:rsidRPr="00A05959">
        <w:rPr>
          <w:rStyle w:val="Emphasis"/>
        </w:rPr>
        <w:t>Most are likely to be wedded to the very strategies Trump attacked during his campaign.</w:t>
      </w:r>
      <w:r w:rsidRPr="0094784E">
        <w:rPr>
          <w:sz w:val="14"/>
        </w:rPr>
        <w:t xml:space="preserve"> </w:t>
      </w:r>
      <w:r w:rsidRPr="00A05959">
        <w:rPr>
          <w:rStyle w:val="StyleUnderline"/>
        </w:rPr>
        <w:t xml:space="preserve">The reason is simple: </w:t>
      </w:r>
      <w:proofErr w:type="gramStart"/>
      <w:r w:rsidRPr="00A05959">
        <w:rPr>
          <w:rStyle w:val="StyleUnderline"/>
        </w:rPr>
        <w:t xml:space="preserve">there are simply </w:t>
      </w:r>
      <w:r w:rsidRPr="00A05959">
        <w:rPr>
          <w:rStyle w:val="Emphasis"/>
        </w:rPr>
        <w:t>no senior foreign policy hands</w:t>
      </w:r>
      <w:r w:rsidRPr="0094784E">
        <w:rPr>
          <w:sz w:val="14"/>
        </w:rPr>
        <w:t xml:space="preserve"> – on either the Republican or Democratic bench – </w:t>
      </w:r>
      <w:r w:rsidRPr="00A05959">
        <w:rPr>
          <w:rStyle w:val="StyleUnderline"/>
        </w:rPr>
        <w:t>who support Trump’s mélange of unorthodox positions on international issues</w:t>
      </w:r>
      <w:proofErr w:type="gramEnd"/>
      <w:r w:rsidRPr="00A05959">
        <w:rPr>
          <w:rStyle w:val="StyleUnderline"/>
        </w:rPr>
        <w:t>.</w:t>
      </w:r>
      <w:r>
        <w:rPr>
          <w:rStyle w:val="StyleUnderline"/>
        </w:rPr>
        <w:t xml:space="preserve"> </w:t>
      </w:r>
      <w:r w:rsidRPr="0094784E">
        <w:rPr>
          <w:sz w:val="14"/>
        </w:rPr>
        <w:t xml:space="preserve">The names floated to date — Newt Gingrich, John Bolton, Gen. Michael Flynn, Senator Jeff Sessions, Senator Jim Talent and the like — </w:t>
      </w:r>
      <w:r w:rsidRPr="00A05959">
        <w:rPr>
          <w:rStyle w:val="Emphasis"/>
        </w:rPr>
        <w:t>all have greater inclinations toward American engagement in the world,</w:t>
      </w:r>
      <w:r w:rsidRPr="0094784E">
        <w:rPr>
          <w:sz w:val="14"/>
        </w:rPr>
        <w:t xml:space="preserve"> and military intervention in particular, </w:t>
      </w:r>
      <w:r w:rsidRPr="00A05959">
        <w:rPr>
          <w:rStyle w:val="Emphasis"/>
        </w:rPr>
        <w:t>than Trump</w:t>
      </w:r>
      <w:r w:rsidRPr="0094784E">
        <w:rPr>
          <w:sz w:val="14"/>
        </w:rPr>
        <w:t xml:space="preserve">. </w:t>
      </w:r>
      <w:r w:rsidRPr="00A05959">
        <w:rPr>
          <w:rStyle w:val="StyleUnderline"/>
        </w:rPr>
        <w:t>All of them supported the war in Iraq that Trump</w:t>
      </w:r>
      <w:r w:rsidRPr="0094784E">
        <w:rPr>
          <w:sz w:val="14"/>
        </w:rPr>
        <w:t xml:space="preserve"> famously purports to have opposed and now </w:t>
      </w:r>
      <w:r w:rsidRPr="00A05959">
        <w:rPr>
          <w:rStyle w:val="StyleUnderline"/>
        </w:rPr>
        <w:t>calls a huge mistake</w:t>
      </w:r>
      <w:r w:rsidRPr="0094784E">
        <w:rPr>
          <w:sz w:val="14"/>
        </w:rPr>
        <w:t xml:space="preserve">. Gingrich and Bolton have both called for military strikes to destroy Iran’s nuclear program. </w:t>
      </w:r>
      <w:r w:rsidRPr="00A05959">
        <w:rPr>
          <w:rStyle w:val="StyleUnderline"/>
        </w:rPr>
        <w:t>Most</w:t>
      </w:r>
      <w:r w:rsidRPr="0094784E">
        <w:rPr>
          <w:sz w:val="14"/>
        </w:rPr>
        <w:t xml:space="preserve"> of these cabinet candidates also </w:t>
      </w:r>
      <w:r w:rsidRPr="00A05959">
        <w:rPr>
          <w:rStyle w:val="StyleUnderline"/>
        </w:rPr>
        <w:t>break with Trump on the issue of</w:t>
      </w:r>
      <w:r w:rsidRPr="0094784E">
        <w:rPr>
          <w:sz w:val="14"/>
        </w:rPr>
        <w:t xml:space="preserve"> </w:t>
      </w:r>
      <w:r w:rsidRPr="00A05959">
        <w:rPr>
          <w:rStyle w:val="StyleUnderline"/>
        </w:rPr>
        <w:t>Russia</w:t>
      </w:r>
      <w:r w:rsidRPr="0094784E">
        <w:rPr>
          <w:sz w:val="14"/>
        </w:rPr>
        <w:t xml:space="preserve"> </w:t>
      </w:r>
      <w:r w:rsidRPr="00A05959">
        <w:rPr>
          <w:rStyle w:val="StyleUnderline"/>
        </w:rPr>
        <w:t>and</w:t>
      </w:r>
      <w:r w:rsidRPr="0094784E">
        <w:rPr>
          <w:sz w:val="14"/>
        </w:rPr>
        <w:t xml:space="preserve"> Vladimir Putin and support </w:t>
      </w:r>
      <w:proofErr w:type="gramStart"/>
      <w:r w:rsidRPr="0094784E">
        <w:rPr>
          <w:sz w:val="14"/>
        </w:rPr>
        <w:t xml:space="preserve">more </w:t>
      </w:r>
      <w:r w:rsidRPr="00A05959">
        <w:rPr>
          <w:rStyle w:val="StyleUnderline"/>
        </w:rPr>
        <w:t>aggressive measures to confront China</w:t>
      </w:r>
      <w:proofErr w:type="gramEnd"/>
      <w:r w:rsidRPr="0094784E">
        <w:rPr>
          <w:sz w:val="14"/>
        </w:rPr>
        <w:t xml:space="preserve">. And on the question of the Islamic State, though Trump has called for “smashing ISIS” and other tough counterterrorism measures, he has also made it very clear that he has much less interest than his potential advisors do in getting more involved militarily in Iraq and Syria. If Trump’s top advisors win the tug-of-war, American foreign policy will look very different from the one Trump sketched during the campaign. </w:t>
      </w:r>
      <w:r w:rsidRPr="00A05959">
        <w:rPr>
          <w:rStyle w:val="StyleUnderline"/>
        </w:rPr>
        <w:t>The</w:t>
      </w:r>
      <w:r w:rsidRPr="0094784E">
        <w:rPr>
          <w:sz w:val="14"/>
        </w:rPr>
        <w:t xml:space="preserve"> $64 thousand </w:t>
      </w:r>
      <w:r w:rsidRPr="00A05959">
        <w:rPr>
          <w:rStyle w:val="StyleUnderline"/>
        </w:rPr>
        <w:t>question then is who will win the tug-of-war</w:t>
      </w:r>
      <w:r w:rsidRPr="0094784E">
        <w:rPr>
          <w:sz w:val="14"/>
        </w:rPr>
        <w:t xml:space="preserve">? </w:t>
      </w:r>
      <w:r w:rsidRPr="0094784E">
        <w:rPr>
          <w:rStyle w:val="StyleUnderline"/>
        </w:rPr>
        <w:t>Both</w:t>
      </w:r>
      <w:r w:rsidRPr="0094784E">
        <w:rPr>
          <w:sz w:val="14"/>
        </w:rPr>
        <w:t xml:space="preserve"> </w:t>
      </w:r>
      <w:r w:rsidRPr="0094784E">
        <w:rPr>
          <w:rStyle w:val="Emphasis"/>
        </w:rPr>
        <w:t>logic</w:t>
      </w:r>
      <w:r w:rsidRPr="0094784E">
        <w:rPr>
          <w:sz w:val="14"/>
        </w:rPr>
        <w:t xml:space="preserve"> </w:t>
      </w:r>
      <w:r w:rsidRPr="0094784E">
        <w:rPr>
          <w:rStyle w:val="StyleUnderline"/>
        </w:rPr>
        <w:t>and</w:t>
      </w:r>
      <w:r w:rsidRPr="0094784E">
        <w:rPr>
          <w:sz w:val="14"/>
        </w:rPr>
        <w:t xml:space="preserve"> </w:t>
      </w:r>
      <w:r w:rsidRPr="0094784E">
        <w:rPr>
          <w:rStyle w:val="Emphasis"/>
        </w:rPr>
        <w:t>scholarly research</w:t>
      </w:r>
      <w:r w:rsidRPr="0094784E">
        <w:rPr>
          <w:sz w:val="14"/>
        </w:rPr>
        <w:t xml:space="preserve"> </w:t>
      </w:r>
      <w:r w:rsidRPr="0094784E">
        <w:rPr>
          <w:rStyle w:val="StyleUnderline"/>
        </w:rPr>
        <w:t xml:space="preserve">suggest a president as inexperienced as Trump is </w:t>
      </w:r>
      <w:r w:rsidRPr="0094784E">
        <w:rPr>
          <w:rStyle w:val="Emphasis"/>
        </w:rPr>
        <w:t xml:space="preserve">very likely to rely heavily on the counsel of his advisors. </w:t>
      </w:r>
      <w:r w:rsidRPr="0094784E">
        <w:rPr>
          <w:sz w:val="14"/>
        </w:rPr>
        <w:t xml:space="preserve">After all, </w:t>
      </w:r>
      <w:r w:rsidRPr="0094784E">
        <w:rPr>
          <w:rStyle w:val="StyleUnderline"/>
        </w:rPr>
        <w:t xml:space="preserve">Trump </w:t>
      </w:r>
      <w:proofErr w:type="gramStart"/>
      <w:r w:rsidRPr="0094784E">
        <w:rPr>
          <w:rStyle w:val="StyleUnderline"/>
        </w:rPr>
        <w:t>doesn’t</w:t>
      </w:r>
      <w:proofErr w:type="gramEnd"/>
      <w:r w:rsidRPr="0094784E">
        <w:rPr>
          <w:rStyle w:val="StyleUnderline"/>
        </w:rPr>
        <w:t xml:space="preserve"> just lack foreign policy experience – he has never held any government office and remains unfamiliar with the rhythms of the federal government and U.S. foreign policy.</w:t>
      </w:r>
      <w:r>
        <w:rPr>
          <w:rStyle w:val="StyleUnderline"/>
        </w:rPr>
        <w:t xml:space="preserve"> </w:t>
      </w:r>
      <w:r w:rsidRPr="0094784E">
        <w:rPr>
          <w:sz w:val="14"/>
        </w:rPr>
        <w:t xml:space="preserve">Beyond this, </w:t>
      </w:r>
      <w:r w:rsidRPr="0094784E">
        <w:rPr>
          <w:rStyle w:val="StyleUnderline"/>
        </w:rPr>
        <w:t xml:space="preserve">Trump’s main interests do not </w:t>
      </w:r>
      <w:r w:rsidRPr="0094784E">
        <w:rPr>
          <w:sz w:val="14"/>
        </w:rPr>
        <w:t xml:space="preserve">appear to </w:t>
      </w:r>
      <w:r w:rsidRPr="0094784E">
        <w:rPr>
          <w:rStyle w:val="StyleUnderline"/>
        </w:rPr>
        <w:t>include foreign policy</w:t>
      </w:r>
      <w:r w:rsidRPr="0094784E">
        <w:rPr>
          <w:sz w:val="14"/>
        </w:rPr>
        <w:t xml:space="preserve">. During the campaign, Trump, unlike other candidates, never brought in a team of experienced advisors to help him get smart on foreign policy. </w:t>
      </w:r>
      <w:proofErr w:type="gramStart"/>
      <w:r w:rsidRPr="0094784E">
        <w:rPr>
          <w:sz w:val="14"/>
        </w:rPr>
        <w:t>And</w:t>
      </w:r>
      <w:proofErr w:type="gramEnd"/>
      <w:r w:rsidRPr="0094784E">
        <w:rPr>
          <w:sz w:val="14"/>
        </w:rPr>
        <w:t xml:space="preserve"> in the week since his election, Trump has mentioned immigration several times but otherwise his comments have centered primarily on domestic priorities like health care, jobs, and infrastructure. Thus, </w:t>
      </w:r>
      <w:r w:rsidRPr="0094784E">
        <w:rPr>
          <w:rStyle w:val="StyleUnderline"/>
        </w:rPr>
        <w:t xml:space="preserve">Trump’s inexperience and indifference to most aspects of foreign policy suggest that the </w:t>
      </w:r>
      <w:r w:rsidRPr="0094784E">
        <w:rPr>
          <w:rStyle w:val="Emphasis"/>
        </w:rPr>
        <w:t>influence of his foreign policy team will be significant.</w:t>
      </w:r>
    </w:p>
    <w:p w:rsidR="003866F4" w:rsidRDefault="003866F4" w:rsidP="003866F4">
      <w:pPr>
        <w:pStyle w:val="Heading3"/>
      </w:pPr>
      <w:r>
        <w:t xml:space="preserve">2ac – at: </w:t>
      </w:r>
      <w:proofErr w:type="spellStart"/>
      <w:proofErr w:type="gramStart"/>
      <w:r>
        <w:t>paris</w:t>
      </w:r>
      <w:proofErr w:type="spellEnd"/>
      <w:proofErr w:type="gramEnd"/>
      <w:r>
        <w:t xml:space="preserve"> = no leadership</w:t>
      </w:r>
    </w:p>
    <w:p w:rsidR="003866F4" w:rsidRDefault="003866F4" w:rsidP="003866F4">
      <w:pPr>
        <w:pStyle w:val="Heading4"/>
      </w:pPr>
      <w:r>
        <w:t>They’re wrong</w:t>
      </w:r>
    </w:p>
    <w:p w:rsidR="003866F4" w:rsidRDefault="003866F4" w:rsidP="003866F4">
      <w:pPr>
        <w:rPr>
          <w:rStyle w:val="Style13ptBold"/>
          <w:b w:val="0"/>
        </w:rPr>
      </w:pPr>
      <w:r>
        <w:rPr>
          <w:rStyle w:val="Style13ptBold"/>
        </w:rPr>
        <w:t xml:space="preserve">Schaefer 17 </w:t>
      </w:r>
      <w:r>
        <w:rPr>
          <w:rStyle w:val="Style13ptBold"/>
          <w:b w:val="0"/>
        </w:rPr>
        <w:t xml:space="preserve">– Brett D., Jay </w:t>
      </w:r>
      <w:proofErr w:type="spellStart"/>
      <w:r>
        <w:rPr>
          <w:rStyle w:val="Style13ptBold"/>
          <w:b w:val="0"/>
        </w:rPr>
        <w:t>Kingham</w:t>
      </w:r>
      <w:proofErr w:type="spellEnd"/>
      <w:r>
        <w:rPr>
          <w:rStyle w:val="Style13ptBold"/>
          <w:b w:val="0"/>
        </w:rPr>
        <w:t xml:space="preserve"> Fellow in International Regulatory Affairs at the Heritage Foundation, “Ignore the critics: If Trump withdraws from Paris Climate Agreement, he will demonstrate US leadership,” Fox News, 3/15/17, </w:t>
      </w:r>
      <w:hyperlink r:id="rId93" w:history="1">
        <w:r w:rsidRPr="006A1B09">
          <w:rPr>
            <w:rStyle w:val="Hyperlink"/>
            <w:sz w:val="26"/>
          </w:rPr>
          <w:t>http://www.foxnews.com/opinion/2017/03/15/ignore-critics-if-trump-withdraws-from-paris-climate-agreement-will-demonstrate-us-leadership.html</w:t>
        </w:r>
      </w:hyperlink>
      <w:r>
        <w:rPr>
          <w:rStyle w:val="Hyperlink"/>
          <w:sz w:val="26"/>
        </w:rPr>
        <w:t>//ninerz</w:t>
      </w:r>
    </w:p>
    <w:p w:rsidR="003866F4" w:rsidRDefault="003866F4" w:rsidP="003866F4">
      <w:pPr>
        <w:rPr>
          <w:rStyle w:val="Style13ptBold"/>
          <w:b w:val="0"/>
          <w:sz w:val="14"/>
          <w:szCs w:val="26"/>
        </w:rPr>
      </w:pPr>
      <w:r w:rsidRPr="00182C1F">
        <w:rPr>
          <w:rStyle w:val="Style13ptBold"/>
          <w:b w:val="0"/>
          <w:sz w:val="14"/>
        </w:rPr>
        <w:t xml:space="preserve">In </w:t>
      </w:r>
      <w:proofErr w:type="gramStart"/>
      <w:r w:rsidRPr="00182C1F">
        <w:rPr>
          <w:rStyle w:val="Style13ptBold"/>
          <w:b w:val="0"/>
          <w:sz w:val="14"/>
        </w:rPr>
        <w:t>December,</w:t>
      </w:r>
      <w:proofErr w:type="gramEnd"/>
      <w:r w:rsidRPr="00182C1F">
        <w:rPr>
          <w:rStyle w:val="Style13ptBold"/>
          <w:b w:val="0"/>
          <w:sz w:val="14"/>
        </w:rPr>
        <w:t xml:space="preserve"> 2015, President Barack </w:t>
      </w:r>
      <w:r w:rsidRPr="003654C6">
        <w:rPr>
          <w:rStyle w:val="StyleUnderline"/>
        </w:rPr>
        <w:t>Obama</w:t>
      </w:r>
      <w:r w:rsidRPr="00182C1F">
        <w:rPr>
          <w:rStyle w:val="Style13ptBold"/>
          <w:b w:val="0"/>
          <w:sz w:val="14"/>
        </w:rPr>
        <w:t xml:space="preserve"> </w:t>
      </w:r>
      <w:r w:rsidRPr="003654C6">
        <w:rPr>
          <w:rStyle w:val="StyleUnderline"/>
        </w:rPr>
        <w:t>signed the Paris Agreement</w:t>
      </w:r>
      <w:r w:rsidRPr="00182C1F">
        <w:rPr>
          <w:rStyle w:val="Style13ptBold"/>
          <w:b w:val="0"/>
          <w:sz w:val="14"/>
        </w:rPr>
        <w:t xml:space="preserve"> on climate change. </w:t>
      </w:r>
      <w:r w:rsidRPr="003654C6">
        <w:rPr>
          <w:rStyle w:val="Emphasis"/>
        </w:rPr>
        <w:t>That signature did not come cheap</w:t>
      </w:r>
      <w:r w:rsidRPr="00182C1F">
        <w:rPr>
          <w:rStyle w:val="Style13ptBold"/>
          <w:b w:val="0"/>
          <w:sz w:val="14"/>
        </w:rPr>
        <w:t xml:space="preserve">. To satisfy its Paris commitments, the </w:t>
      </w:r>
      <w:r w:rsidRPr="00182C1F">
        <w:rPr>
          <w:rStyle w:val="StyleUnderline"/>
        </w:rPr>
        <w:t>Obama</w:t>
      </w:r>
      <w:r w:rsidRPr="00182C1F">
        <w:rPr>
          <w:rStyle w:val="Style13ptBold"/>
          <w:b w:val="0"/>
          <w:sz w:val="14"/>
        </w:rPr>
        <w:t xml:space="preserve"> Administration </w:t>
      </w:r>
      <w:r w:rsidRPr="00182C1F">
        <w:rPr>
          <w:rStyle w:val="StyleUnderline"/>
        </w:rPr>
        <w:t>announced plans to reduce U.S. greenhouse gas emissions</w:t>
      </w:r>
      <w:r w:rsidRPr="00182C1F">
        <w:rPr>
          <w:rStyle w:val="Style13ptBold"/>
          <w:b w:val="0"/>
          <w:sz w:val="14"/>
        </w:rPr>
        <w:t xml:space="preserve"> anywhere from 26 to 28 per cent below what they were in 2005—plans that would </w:t>
      </w:r>
      <w:r w:rsidRPr="00182C1F">
        <w:rPr>
          <w:rStyle w:val="StyleUnderline"/>
        </w:rPr>
        <w:t>steeply raise energy costs on American households</w:t>
      </w:r>
      <w:r w:rsidRPr="00182C1F">
        <w:rPr>
          <w:rStyle w:val="Style13ptBold"/>
          <w:b w:val="0"/>
          <w:sz w:val="14"/>
        </w:rPr>
        <w:t xml:space="preserve"> </w:t>
      </w:r>
      <w:r w:rsidRPr="00182C1F">
        <w:rPr>
          <w:rStyle w:val="StyleUnderline"/>
        </w:rPr>
        <w:t>and businesses</w:t>
      </w:r>
      <w:r w:rsidRPr="00182C1F">
        <w:rPr>
          <w:rStyle w:val="Style13ptBold"/>
          <w:b w:val="0"/>
          <w:sz w:val="14"/>
        </w:rPr>
        <w:t xml:space="preserve"> </w:t>
      </w:r>
      <w:r w:rsidRPr="00182C1F">
        <w:rPr>
          <w:rStyle w:val="StyleUnderline"/>
        </w:rPr>
        <w:t>and impede job growth.</w:t>
      </w:r>
      <w:r>
        <w:rPr>
          <w:rStyle w:val="StyleUnderline"/>
        </w:rPr>
        <w:t xml:space="preserve"> </w:t>
      </w:r>
      <w:r w:rsidRPr="00182C1F">
        <w:rPr>
          <w:rStyle w:val="Style13ptBold"/>
          <w:b w:val="0"/>
          <w:sz w:val="14"/>
        </w:rPr>
        <w:t xml:space="preserve">Donald </w:t>
      </w:r>
      <w:r w:rsidRPr="00182C1F">
        <w:rPr>
          <w:rStyle w:val="StyleUnderline"/>
        </w:rPr>
        <w:t>Trump</w:t>
      </w:r>
      <w:r w:rsidRPr="00182C1F">
        <w:rPr>
          <w:rStyle w:val="Style13ptBold"/>
          <w:b w:val="0"/>
          <w:sz w:val="14"/>
        </w:rPr>
        <w:t xml:space="preserve">, on the other hand, </w:t>
      </w:r>
      <w:r w:rsidRPr="00182C1F">
        <w:rPr>
          <w:rStyle w:val="StyleUnderline"/>
        </w:rPr>
        <w:t xml:space="preserve">made opposition to the Paris Agreement </w:t>
      </w:r>
      <w:proofErr w:type="gramStart"/>
      <w:r w:rsidRPr="00182C1F">
        <w:rPr>
          <w:rStyle w:val="StyleUnderline"/>
        </w:rPr>
        <w:t>crystal clear</w:t>
      </w:r>
      <w:proofErr w:type="gramEnd"/>
      <w:r w:rsidRPr="00182C1F">
        <w:rPr>
          <w:rStyle w:val="Style13ptBold"/>
          <w:b w:val="0"/>
          <w:sz w:val="14"/>
        </w:rPr>
        <w:t xml:space="preserve"> during his Presidential campaign: “</w:t>
      </w:r>
      <w:r w:rsidRPr="00182C1F">
        <w:rPr>
          <w:rStyle w:val="Emphasis"/>
        </w:rPr>
        <w:t xml:space="preserve">We’re going to cancel the Paris Climate Agreement </w:t>
      </w:r>
      <w:r w:rsidRPr="00182C1F">
        <w:rPr>
          <w:rStyle w:val="Style13ptBold"/>
          <w:b w:val="0"/>
          <w:sz w:val="14"/>
        </w:rPr>
        <w:t xml:space="preserve">and stop all payments of U.S. tax dollars to U.N. global warming programs.” Now some </w:t>
      </w:r>
      <w:r w:rsidRPr="00182C1F">
        <w:rPr>
          <w:rStyle w:val="StyleUnderline"/>
        </w:rPr>
        <w:t>supporters of the Paris Agreement are urging President Trump to break this promise</w:t>
      </w:r>
      <w:r w:rsidRPr="00182C1F">
        <w:rPr>
          <w:rStyle w:val="Style13ptBold"/>
          <w:b w:val="0"/>
          <w:sz w:val="14"/>
        </w:rPr>
        <w:t xml:space="preserve">. </w:t>
      </w:r>
      <w:proofErr w:type="gramStart"/>
      <w:r w:rsidRPr="00182C1F">
        <w:rPr>
          <w:rStyle w:val="StyleUnderline"/>
        </w:rPr>
        <w:t>But</w:t>
      </w:r>
      <w:proofErr w:type="gramEnd"/>
      <w:r w:rsidRPr="00182C1F">
        <w:rPr>
          <w:rStyle w:val="Style13ptBold"/>
          <w:b w:val="0"/>
          <w:sz w:val="14"/>
        </w:rPr>
        <w:t xml:space="preserve"> </w:t>
      </w:r>
      <w:r w:rsidRPr="00182C1F">
        <w:rPr>
          <w:rStyle w:val="StyleUnderline"/>
        </w:rPr>
        <w:t xml:space="preserve">they can’t really argue that the Agreement is an effective way to address climate change; MIT’s Joint Program on the Science and Policy of Global Change projects that, </w:t>
      </w:r>
      <w:r w:rsidRPr="00182C1F">
        <w:rPr>
          <w:rStyle w:val="Emphasis"/>
        </w:rPr>
        <w:t>even if every country followed through with its promises, the Paris agreement would reduce warming by only 0.2 degrees Celsius by the year 2100.</w:t>
      </w:r>
      <w:r>
        <w:rPr>
          <w:rStyle w:val="Emphasis"/>
        </w:rPr>
        <w:t xml:space="preserve"> </w:t>
      </w:r>
      <w:r w:rsidRPr="00182C1F">
        <w:rPr>
          <w:rStyle w:val="Style13ptBold"/>
          <w:b w:val="0"/>
          <w:sz w:val="14"/>
        </w:rPr>
        <w:t xml:space="preserve">Instead, </w:t>
      </w:r>
      <w:r w:rsidRPr="00182C1F">
        <w:rPr>
          <w:rStyle w:val="StyleUnderline"/>
        </w:rPr>
        <w:t xml:space="preserve">the argument is that honoring the Paris Agreement is all </w:t>
      </w:r>
      <w:r w:rsidRPr="00182C1F">
        <w:rPr>
          <w:rStyle w:val="Emphasis"/>
        </w:rPr>
        <w:t>about U.S. leadership</w:t>
      </w:r>
      <w:r w:rsidRPr="00182C1F">
        <w:rPr>
          <w:rStyle w:val="Style13ptBold"/>
          <w:b w:val="0"/>
          <w:sz w:val="14"/>
        </w:rPr>
        <w:t xml:space="preserve">. As Timmons Roberts and Caroline Jones wrote in a recent Brookings Institution paper : “To renege on our commitments … in support of the Paris Agreement would weaken America’s ability to muster enthusiastic support on important international policies we might care about.“ </w:t>
      </w:r>
      <w:r w:rsidRPr="00182C1F">
        <w:rPr>
          <w:rStyle w:val="Emphasis"/>
        </w:rPr>
        <w:t>This is fantasy</w:t>
      </w:r>
      <w:r w:rsidRPr="00182C1F">
        <w:rPr>
          <w:rStyle w:val="Style13ptBold"/>
          <w:b w:val="0"/>
          <w:sz w:val="14"/>
        </w:rPr>
        <w:t xml:space="preserve">. </w:t>
      </w:r>
      <w:r w:rsidRPr="00182C1F">
        <w:rPr>
          <w:rStyle w:val="StyleUnderline"/>
        </w:rPr>
        <w:t>Gratitude is a rare commodity in international affairs</w:t>
      </w:r>
      <w:r w:rsidRPr="00182C1F">
        <w:rPr>
          <w:rStyle w:val="Style13ptBold"/>
          <w:b w:val="0"/>
          <w:sz w:val="14"/>
        </w:rPr>
        <w:t xml:space="preserve"> – </w:t>
      </w:r>
      <w:r w:rsidRPr="00182C1F">
        <w:rPr>
          <w:rStyle w:val="StyleUnderline"/>
        </w:rPr>
        <w:t xml:space="preserve">just look at the vast majority of U.S. foreign assistance recipients. </w:t>
      </w:r>
      <w:r w:rsidRPr="00182C1F">
        <w:rPr>
          <w:rStyle w:val="Emphasis"/>
        </w:rPr>
        <w:t>They routinely vote against the U.S. most of the time in the U.N.</w:t>
      </w:r>
      <w:r>
        <w:rPr>
          <w:rStyle w:val="Emphasis"/>
        </w:rPr>
        <w:t xml:space="preserve"> </w:t>
      </w:r>
      <w:r w:rsidRPr="00182C1F">
        <w:rPr>
          <w:rStyle w:val="StyleUnderline"/>
        </w:rPr>
        <w:t>Those arguing for the U.S. to remain in the Paris Agreement are less interested in bolstering U.S. leadership than in ensuring that they have means to criticize Trump when he fails to follow Obama’s other ineffectual climate policies.</w:t>
      </w:r>
      <w:r>
        <w:rPr>
          <w:rStyle w:val="StyleUnderline"/>
        </w:rPr>
        <w:t xml:space="preserve"> </w:t>
      </w:r>
      <w:r w:rsidRPr="00182C1F">
        <w:rPr>
          <w:rStyle w:val="StyleUnderline"/>
        </w:rPr>
        <w:t xml:space="preserve">Repudiating the Paris Agreement would be akin to </w:t>
      </w:r>
      <w:r w:rsidRPr="00182C1F">
        <w:rPr>
          <w:rStyle w:val="Emphasis"/>
        </w:rPr>
        <w:t>ripping off a Band-Aid</w:t>
      </w:r>
      <w:r w:rsidRPr="00182C1F">
        <w:rPr>
          <w:rStyle w:val="Style13ptBold"/>
          <w:b w:val="0"/>
          <w:sz w:val="14"/>
        </w:rPr>
        <w:t xml:space="preserve"> – a small pain in the form of anger from the U.N. and other governments committed to the agreement, but after that, nothing. How do we know this? Because President George W. </w:t>
      </w:r>
      <w:r w:rsidRPr="00182C1F">
        <w:rPr>
          <w:rStyle w:val="StyleUnderline"/>
        </w:rPr>
        <w:t>Bush lived through discarding the Paris Agreement’s predecessor, the Kyoto Protocol</w:t>
      </w:r>
      <w:r w:rsidRPr="00182C1F">
        <w:rPr>
          <w:rStyle w:val="Style13ptBold"/>
          <w:b w:val="0"/>
          <w:sz w:val="14"/>
        </w:rPr>
        <w:t xml:space="preserve"> on climate change. The Clinton Administration signed the Protocol in 1998, despite unanimous Senate resistance. President Bush correctly concluded the Protocol would be ineffective in addressing the problem and impose heavy economic costs on the U.S economy, particularly to the manufacturing sector. Despite strong pressure from the U.N. and European governments, Bush held firm by announcing that he would not ratify or implement the agreement. </w:t>
      </w:r>
      <w:r w:rsidRPr="00182C1F">
        <w:rPr>
          <w:rStyle w:val="StyleUnderline"/>
        </w:rPr>
        <w:t>What was the impact of Bush’s actions on American leadership role? Foreign governments criticized the decisions</w:t>
      </w:r>
      <w:r w:rsidRPr="00182C1F">
        <w:rPr>
          <w:rStyle w:val="Style13ptBold"/>
          <w:b w:val="0"/>
          <w:sz w:val="14"/>
        </w:rPr>
        <w:t xml:space="preserve">, </w:t>
      </w:r>
      <w:r w:rsidRPr="00182C1F">
        <w:rPr>
          <w:rStyle w:val="Emphasis"/>
        </w:rPr>
        <w:t>but continued to cooperate and work with the U.S.</w:t>
      </w:r>
      <w:r w:rsidRPr="00182C1F">
        <w:rPr>
          <w:rStyle w:val="Style13ptBold"/>
          <w:b w:val="0"/>
          <w:sz w:val="14"/>
        </w:rPr>
        <w:t xml:space="preserve"> </w:t>
      </w:r>
      <w:r w:rsidRPr="00182C1F">
        <w:rPr>
          <w:rStyle w:val="StyleUnderline"/>
        </w:rPr>
        <w:t xml:space="preserve">More importantly, </w:t>
      </w:r>
      <w:r w:rsidRPr="00182C1F">
        <w:rPr>
          <w:rStyle w:val="Emphasis"/>
        </w:rPr>
        <w:t>they learned that the U.S. was willing and able to resist diplomatic pressure in order to protect American interests.</w:t>
      </w:r>
      <w:r>
        <w:rPr>
          <w:rStyle w:val="Emphasis"/>
        </w:rPr>
        <w:t xml:space="preserve"> </w:t>
      </w:r>
      <w:r w:rsidRPr="00182C1F">
        <w:rPr>
          <w:rStyle w:val="Emphasis"/>
          <w:sz w:val="26"/>
          <w:szCs w:val="26"/>
        </w:rPr>
        <w:t>Having other countries know that the U.S. President is resolute is valuable diplomatic currency, not fecklessness</w:t>
      </w:r>
      <w:r w:rsidRPr="00182C1F">
        <w:rPr>
          <w:rStyle w:val="Style13ptBold"/>
          <w:b w:val="0"/>
          <w:sz w:val="14"/>
          <w:szCs w:val="26"/>
        </w:rPr>
        <w:t>.</w:t>
      </w:r>
    </w:p>
    <w:p w:rsidR="003866F4" w:rsidRPr="00B568E1" w:rsidRDefault="003866F4" w:rsidP="003866F4">
      <w:pPr>
        <w:pStyle w:val="Heading4"/>
      </w:pPr>
      <w:r>
        <w:t xml:space="preserve">Paris </w:t>
      </w:r>
      <w:r w:rsidRPr="00B568E1">
        <w:rPr>
          <w:u w:val="single"/>
        </w:rPr>
        <w:t>didn’t</w:t>
      </w:r>
      <w:r>
        <w:t xml:space="preserve"> signal an abdication of U.S. power – trump’s leadership is other areas </w:t>
      </w:r>
      <w:r w:rsidRPr="00B568E1">
        <w:rPr>
          <w:u w:val="single"/>
        </w:rPr>
        <w:t>ensures</w:t>
      </w:r>
      <w:r>
        <w:t xml:space="preserve"> the U.S. </w:t>
      </w:r>
      <w:r w:rsidRPr="00B568E1">
        <w:rPr>
          <w:u w:val="single"/>
        </w:rPr>
        <w:t>will remain</w:t>
      </w:r>
      <w:r>
        <w:t xml:space="preserve"> a dominant world power </w:t>
      </w:r>
    </w:p>
    <w:p w:rsidR="003866F4" w:rsidRDefault="003866F4" w:rsidP="003866F4">
      <w:r w:rsidRPr="00FE51A6">
        <w:rPr>
          <w:rFonts w:eastAsiaTheme="majorEastAsia" w:cstheme="majorBidi"/>
          <w:b/>
          <w:iCs/>
          <w:sz w:val="26"/>
        </w:rPr>
        <w:t>French 6/2/17</w:t>
      </w:r>
      <w:r>
        <w:t xml:space="preserve"> (David French is a senior writer for National Review, a senior fellow at the National Review Institute, an attorney (concentrating his practice in constitutional law and the law of armed conflict), He is a graduate of Harvard Law School, June 2</w:t>
      </w:r>
      <w:r w:rsidRPr="00FE51A6">
        <w:rPr>
          <w:vertAlign w:val="superscript"/>
        </w:rPr>
        <w:t>nd</w:t>
      </w:r>
      <w:r>
        <w:t xml:space="preserve">, 2017, “Despite Leaving the Paris Agreement, America Still Leads”, </w:t>
      </w:r>
      <w:hyperlink r:id="rId94" w:history="1">
        <w:r w:rsidRPr="006D55B7">
          <w:rPr>
            <w:rStyle w:val="Hyperlink"/>
          </w:rPr>
          <w:t>http://www.nationalreview.com/article/448231/trump-american-global-leadership-paris-withdrawal-wont-change-it</w:t>
        </w:r>
      </w:hyperlink>
      <w:r>
        <w:t xml:space="preserve">, </w:t>
      </w:r>
      <w:proofErr w:type="spellStart"/>
      <w:r>
        <w:t>nassal</w:t>
      </w:r>
      <w:proofErr w:type="spellEnd"/>
      <w:r>
        <w:t xml:space="preserve">) </w:t>
      </w:r>
    </w:p>
    <w:p w:rsidR="003866F4" w:rsidRPr="00DB1ACB" w:rsidRDefault="003866F4" w:rsidP="003866F4">
      <w:pPr>
        <w:rPr>
          <w:rStyle w:val="StyleUnderline"/>
        </w:rPr>
      </w:pPr>
      <w:r w:rsidRPr="00DB1ACB">
        <w:rPr>
          <w:rStyle w:val="StyleUnderline"/>
        </w:rPr>
        <w:t xml:space="preserve">Our international leadership rests on facts and common interests, </w:t>
      </w:r>
      <w:r w:rsidRPr="00DB1ACB">
        <w:t xml:space="preserve">not adherence to leftist moral norms. </w:t>
      </w:r>
      <w:proofErr w:type="gramStart"/>
      <w:r w:rsidRPr="00DB1ACB">
        <w:t>Let’s</w:t>
      </w:r>
      <w:proofErr w:type="gramEnd"/>
      <w:r w:rsidRPr="00DB1ACB">
        <w:t xml:space="preserve"> make one thing clear from the outset: </w:t>
      </w:r>
      <w:r w:rsidRPr="00DB1ACB">
        <w:rPr>
          <w:rStyle w:val="StyleUnderline"/>
        </w:rPr>
        <w:t>There is no such thing as a “moral</w:t>
      </w:r>
      <w:r w:rsidRPr="00DB1ACB">
        <w:t xml:space="preserve"> superpower.” By </w:t>
      </w:r>
      <w:proofErr w:type="gramStart"/>
      <w:r w:rsidRPr="00DB1ACB">
        <w:t>that</w:t>
      </w:r>
      <w:proofErr w:type="gramEnd"/>
      <w:r w:rsidRPr="00DB1ACB">
        <w:t xml:space="preserve"> </w:t>
      </w:r>
      <w:r w:rsidRPr="00DB1ACB">
        <w:rPr>
          <w:rStyle w:val="StyleUnderline"/>
        </w:rPr>
        <w:t>I don’t mean that a superpower can’t behave in moral ways, but</w:t>
      </w:r>
      <w:r w:rsidRPr="00DB1ACB">
        <w:t xml:space="preserve"> rather that </w:t>
      </w:r>
      <w:r w:rsidRPr="00DB1ACB">
        <w:rPr>
          <w:rStyle w:val="StyleUnderline"/>
        </w:rPr>
        <w:t>morality alone can’t make a nation powerful</w:t>
      </w:r>
      <w:r w:rsidRPr="00DB1ACB">
        <w:t xml:space="preserve">. </w:t>
      </w:r>
      <w:r w:rsidRPr="00DB1ACB">
        <w:rPr>
          <w:rStyle w:val="StyleUnderline"/>
        </w:rPr>
        <w:t>Specifically,</w:t>
      </w:r>
      <w:r w:rsidRPr="00DB1ACB">
        <w:t xml:space="preserve"> as the term </w:t>
      </w:r>
      <w:proofErr w:type="gramStart"/>
      <w:r w:rsidRPr="00DB1ACB">
        <w:t>is used</w:t>
      </w:r>
      <w:proofErr w:type="gramEnd"/>
      <w:r w:rsidRPr="00DB1ACB">
        <w:t xml:space="preserve"> today, adherence to leftist norms </w:t>
      </w:r>
      <w:r w:rsidRPr="00DB1ACB">
        <w:rPr>
          <w:rStyle w:val="StyleUnderline"/>
        </w:rPr>
        <w:t>on climate</w:t>
      </w:r>
      <w:r w:rsidRPr="00DB1ACB">
        <w:t xml:space="preserve">, immigration, or social-welfare </w:t>
      </w:r>
      <w:r w:rsidRPr="00DB1ACB">
        <w:rPr>
          <w:rStyle w:val="StyleUnderline"/>
        </w:rPr>
        <w:t xml:space="preserve">policy </w:t>
      </w:r>
      <w:r w:rsidRPr="00DB1ACB">
        <w:t xml:space="preserve">does not grant meaningful international authority. </w:t>
      </w:r>
      <w:r w:rsidRPr="00DB1ACB">
        <w:rPr>
          <w:rStyle w:val="StyleUnderline"/>
        </w:rPr>
        <w:t>In international relations, power flows through military and economic strength combined with the choice to exert that strength to impose the national will.</w:t>
      </w:r>
      <w:r w:rsidRPr="00DB1ACB">
        <w:t xml:space="preserve"> Leadership is a function of power, and </w:t>
      </w:r>
      <w:r w:rsidRPr="00DB1ACB">
        <w:rPr>
          <w:rStyle w:val="StyleUnderline"/>
        </w:rPr>
        <w:t xml:space="preserve">leadership without power </w:t>
      </w:r>
      <w:proofErr w:type="gramStart"/>
      <w:r w:rsidRPr="00DB1ACB">
        <w:rPr>
          <w:rStyle w:val="StyleUnderline"/>
        </w:rPr>
        <w:t>isn’t</w:t>
      </w:r>
      <w:proofErr w:type="gramEnd"/>
      <w:r w:rsidRPr="00DB1ACB">
        <w:rPr>
          <w:rStyle w:val="StyleUnderline"/>
        </w:rPr>
        <w:t xml:space="preserve"> leadership at all.</w:t>
      </w:r>
      <w:r w:rsidRPr="00DB1ACB">
        <w:t xml:space="preserve"> Keep those realities in mind as you read and ponder hyperbolic analyses in the aftermath of </w:t>
      </w:r>
      <w:r w:rsidRPr="00DB1ACB">
        <w:rPr>
          <w:rStyle w:val="StyleUnderline"/>
        </w:rPr>
        <w:t>Donald Trump’s decision to withdraw the United States from the Paris climate agreement. According to some,</w:t>
      </w:r>
      <w:r w:rsidRPr="00DB1ACB">
        <w:t xml:space="preserve"> this </w:t>
      </w:r>
      <w:r w:rsidRPr="00DB1ACB">
        <w:rPr>
          <w:rStyle w:val="StyleUnderline"/>
        </w:rPr>
        <w:t>was the moment when America abdicated its international leadership</w:t>
      </w:r>
      <w:r w:rsidRPr="00DB1ACB">
        <w:t xml:space="preserve">. </w:t>
      </w:r>
      <w:proofErr w:type="gramStart"/>
      <w:r w:rsidRPr="00DB1ACB">
        <w:t>This was the moment when our allies would start to turn their backs on their most powerful international partner.</w:t>
      </w:r>
      <w:proofErr w:type="gramEnd"/>
      <w:r w:rsidRPr="00DB1ACB">
        <w:t xml:space="preserve"> </w:t>
      </w:r>
      <w:r w:rsidRPr="00DB1ACB">
        <w:rPr>
          <w:rStyle w:val="StyleUnderline"/>
        </w:rPr>
        <w:t>Consider these comments</w:t>
      </w:r>
      <w:r w:rsidRPr="00DB1ACB">
        <w:t xml:space="preserve">, in a Washington Post news analysis of Trump’s decision: “It’s going to seriously complicate any effort President Trump makes to build a counterterrorism coalition or mobilize the West on any set of policy issues,” said Bruce Jones, director of the foreign policy program at the Brookings Institution. Or this: </w:t>
      </w:r>
      <w:r w:rsidRPr="00DB1ACB">
        <w:rPr>
          <w:rStyle w:val="StyleUnderline"/>
        </w:rPr>
        <w:t>“Having pulled out of the Paris accord,</w:t>
      </w:r>
      <w:r w:rsidRPr="00DB1ACB">
        <w:t xml:space="preserve"> after sowing doubt at NATO and killing the TPP, President </w:t>
      </w:r>
      <w:r w:rsidRPr="00DB1ACB">
        <w:rPr>
          <w:rStyle w:val="StyleUnderline"/>
        </w:rPr>
        <w:t>Trump is on the way to ending the U.S.-led international order</w:t>
      </w:r>
      <w:r w:rsidRPr="00DB1ACB">
        <w:t xml:space="preserve">,” said Cliff </w:t>
      </w:r>
      <w:proofErr w:type="spellStart"/>
      <w:r w:rsidRPr="00DB1ACB">
        <w:t>Kupchan</w:t>
      </w:r>
      <w:proofErr w:type="spellEnd"/>
      <w:r w:rsidRPr="00DB1ACB">
        <w:t xml:space="preserve">, chairman of the Eurasia Group, a firm that assesses political risks. “I think we’re </w:t>
      </w:r>
      <w:r w:rsidRPr="00DB1ACB">
        <w:rPr>
          <w:rStyle w:val="StyleUnderline"/>
        </w:rPr>
        <w:t>heading toward</w:t>
      </w:r>
      <w:r w:rsidRPr="00DB1ACB">
        <w:t xml:space="preserve"> a Hobbesian, </w:t>
      </w:r>
      <w:r w:rsidRPr="00DB1ACB">
        <w:rPr>
          <w:rStyle w:val="StyleUnderline"/>
        </w:rPr>
        <w:t>each-on-his-own world.” No. This is flat-out wrong. The</w:t>
      </w:r>
      <w:r w:rsidRPr="00DB1ACB">
        <w:t xml:space="preserve"> </w:t>
      </w:r>
      <w:r w:rsidRPr="00DB1ACB">
        <w:rPr>
          <w:rStyle w:val="StyleUnderline"/>
        </w:rPr>
        <w:t>worst impact on international relations may be a series of</w:t>
      </w:r>
      <w:r w:rsidRPr="00DB1ACB">
        <w:t xml:space="preserve"> petty or petulant retaliatory </w:t>
      </w:r>
      <w:r w:rsidRPr="00DB1ACB">
        <w:rPr>
          <w:rStyle w:val="StyleUnderline"/>
        </w:rPr>
        <w:t>decisions that do</w:t>
      </w:r>
      <w:r w:rsidRPr="00DB1ACB">
        <w:t xml:space="preserve"> precisely </w:t>
      </w:r>
      <w:r w:rsidRPr="00B568E1">
        <w:rPr>
          <w:rStyle w:val="StyleUnderline"/>
          <w:b/>
        </w:rPr>
        <w:t>nothing to permanently either adjust the world balance of power or render America a bystander in world affairs.</w:t>
      </w:r>
      <w:r w:rsidRPr="00DB1ACB">
        <w:t xml:space="preserve"> </w:t>
      </w:r>
      <w:r w:rsidRPr="00DB1ACB">
        <w:rPr>
          <w:rStyle w:val="StyleUnderline"/>
        </w:rPr>
        <w:t>The likely impact is</w:t>
      </w:r>
      <w:r w:rsidRPr="00DB1ACB">
        <w:t xml:space="preserve"> little more than a series of tweets and public temper tantrums — much sound and fury, </w:t>
      </w:r>
      <w:r w:rsidRPr="00B568E1">
        <w:rPr>
          <w:rStyle w:val="StyleUnderline"/>
          <w:b/>
        </w:rPr>
        <w:t>signifying no real change in the international order</w:t>
      </w:r>
      <w:r w:rsidRPr="00DB1ACB">
        <w:rPr>
          <w:rStyle w:val="StyleUnderline"/>
        </w:rPr>
        <w:t>.</w:t>
      </w:r>
      <w:r w:rsidRPr="00DB1ACB">
        <w:t xml:space="preserve"> </w:t>
      </w:r>
      <w:r w:rsidRPr="00DB1ACB">
        <w:rPr>
          <w:rStyle w:val="StyleUnderline"/>
        </w:rPr>
        <w:t>How do I know this?</w:t>
      </w:r>
      <w:r w:rsidRPr="00DB1ACB">
        <w:t xml:space="preserve"> First, </w:t>
      </w:r>
      <w:r w:rsidRPr="00B568E1">
        <w:rPr>
          <w:rStyle w:val="StyleUnderline"/>
          <w:b/>
        </w:rPr>
        <w:t>America has a long, bipartisan tradition of rejecting international climate pacts without fundamentally altering its role in the world</w:t>
      </w:r>
      <w:r w:rsidRPr="00DB1ACB">
        <w:rPr>
          <w:rStyle w:val="StyleUnderline"/>
        </w:rPr>
        <w:t>.</w:t>
      </w:r>
      <w:r w:rsidRPr="00DB1ACB">
        <w:t xml:space="preserve"> </w:t>
      </w:r>
      <w:proofErr w:type="gramStart"/>
      <w:r w:rsidRPr="00DB1ACB">
        <w:rPr>
          <w:rStyle w:val="StyleUnderline"/>
        </w:rPr>
        <w:t>We’ve</w:t>
      </w:r>
      <w:proofErr w:type="gramEnd"/>
      <w:r w:rsidRPr="00DB1ACB">
        <w:rPr>
          <w:rStyle w:val="StyleUnderline"/>
        </w:rPr>
        <w:t xml:space="preserve"> seen this movie before.</w:t>
      </w:r>
      <w:r w:rsidRPr="00DB1ACB">
        <w:t xml:space="preserve"> In 1997, </w:t>
      </w:r>
      <w:r w:rsidRPr="00DB1ACB">
        <w:rPr>
          <w:rStyle w:val="StyleUnderline"/>
        </w:rPr>
        <w:t>President Clinton signed the Kyoto Protocol</w:t>
      </w:r>
      <w:r w:rsidRPr="00DB1ACB">
        <w:t xml:space="preserve">, hoping to bind the United States to an agreement to combat climate change. </w:t>
      </w:r>
      <w:r w:rsidRPr="00DB1ACB">
        <w:rPr>
          <w:rStyle w:val="StyleUnderline"/>
        </w:rPr>
        <w:t>The Senate</w:t>
      </w:r>
      <w:r w:rsidRPr="00DB1ACB">
        <w:t xml:space="preserve"> responded with the bipartisan Byrd-Hagel resolution, </w:t>
      </w:r>
      <w:r w:rsidRPr="00DB1ACB">
        <w:rPr>
          <w:rStyle w:val="StyleUnderline"/>
        </w:rPr>
        <w:t>rejecting the protocol by a whopping 95–0 margin</w:t>
      </w:r>
      <w:r w:rsidRPr="00DB1ACB">
        <w:t xml:space="preserve">. In 2001, President </w:t>
      </w:r>
      <w:r w:rsidRPr="00DB1ACB">
        <w:rPr>
          <w:rStyle w:val="StyleUnderline"/>
        </w:rPr>
        <w:t xml:space="preserve">Bush announced that the U.S. </w:t>
      </w:r>
      <w:proofErr w:type="gramStart"/>
      <w:r w:rsidRPr="00DB1ACB">
        <w:rPr>
          <w:rStyle w:val="StyleUnderline"/>
        </w:rPr>
        <w:t>wouldn’t</w:t>
      </w:r>
      <w:proofErr w:type="gramEnd"/>
      <w:r w:rsidRPr="00DB1ACB">
        <w:rPr>
          <w:rStyle w:val="StyleUnderline"/>
        </w:rPr>
        <w:t xml:space="preserve"> </w:t>
      </w:r>
      <w:r w:rsidRPr="00DB1ACB">
        <w:t xml:space="preserve">even voluntarily </w:t>
      </w:r>
      <w:r w:rsidRPr="00DB1ACB">
        <w:rPr>
          <w:rStyle w:val="StyleUnderline"/>
        </w:rPr>
        <w:t>implement the agreement, breaking with 140 countries that had ratified the pact.</w:t>
      </w:r>
      <w:r w:rsidRPr="00DB1ACB">
        <w:t xml:space="preserve"> </w:t>
      </w:r>
      <w:r w:rsidRPr="00DB1ACB">
        <w:rPr>
          <w:rStyle w:val="StyleUnderline"/>
        </w:rPr>
        <w:t>America retained its international influence.</w:t>
      </w:r>
      <w:r>
        <w:rPr>
          <w:rStyle w:val="StyleUnderline"/>
        </w:rPr>
        <w:t xml:space="preserve"> </w:t>
      </w:r>
      <w:r w:rsidRPr="00DB1ACB">
        <w:t xml:space="preserve">Second, and more important, </w:t>
      </w:r>
      <w:r w:rsidRPr="00DB1ACB">
        <w:rPr>
          <w:rStyle w:val="StyleUnderline"/>
        </w:rPr>
        <w:t>decades of national choices have left</w:t>
      </w:r>
      <w:r w:rsidRPr="00DB1ACB">
        <w:t xml:space="preserve"> Trump’s political opponents with no real option other than feeble protest and symbolic gestures. </w:t>
      </w:r>
      <w:r w:rsidRPr="00DB1ACB">
        <w:rPr>
          <w:rStyle w:val="StyleUnderline"/>
        </w:rPr>
        <w:t>America</w:t>
      </w:r>
      <w:r w:rsidRPr="00B568E1">
        <w:rPr>
          <w:rStyle w:val="StyleUnderline"/>
        </w:rPr>
        <w:t xml:space="preserve"> </w:t>
      </w:r>
      <w:r w:rsidRPr="00B568E1">
        <w:rPr>
          <w:u w:val="single"/>
        </w:rPr>
        <w:t xml:space="preserve">is </w:t>
      </w:r>
      <w:r w:rsidRPr="00DB1ACB">
        <w:rPr>
          <w:rStyle w:val="StyleUnderline"/>
        </w:rPr>
        <w:t xml:space="preserve">indispensable to </w:t>
      </w:r>
      <w:r w:rsidRPr="00DB1ACB">
        <w:t xml:space="preserve">the national security of every single one of </w:t>
      </w:r>
      <w:r w:rsidRPr="00DB1ACB">
        <w:rPr>
          <w:rStyle w:val="StyleUnderline"/>
        </w:rPr>
        <w:t xml:space="preserve">its allies. America is </w:t>
      </w:r>
      <w:r w:rsidRPr="00DB1ACB">
        <w:t xml:space="preserve">arguably even </w:t>
      </w:r>
      <w:r w:rsidRPr="00DB1ACB">
        <w:rPr>
          <w:rStyle w:val="StyleUnderline"/>
        </w:rPr>
        <w:t>indispensable to the economy of every single one of its allies.</w:t>
      </w:r>
      <w:r w:rsidRPr="00DB1ACB">
        <w:t xml:space="preserve"> </w:t>
      </w:r>
      <w:r w:rsidRPr="00DB1ACB">
        <w:rPr>
          <w:rStyle w:val="StyleUnderline"/>
        </w:rPr>
        <w:t xml:space="preserve">So long as America remains in NATO, keeps its treaty obligations elsewhere, and maintains its economic strength, </w:t>
      </w:r>
      <w:r w:rsidRPr="00B568E1">
        <w:rPr>
          <w:rStyle w:val="StyleUnderline"/>
          <w:b/>
        </w:rPr>
        <w:t>it is and will be the leader of the free world, and the world’s dominant global power.</w:t>
      </w:r>
      <w:r>
        <w:rPr>
          <w:rStyle w:val="StyleUnderline"/>
        </w:rPr>
        <w:t xml:space="preserve"> </w:t>
      </w:r>
      <w:r w:rsidRPr="00DB1ACB">
        <w:rPr>
          <w:rStyle w:val="StyleUnderline"/>
        </w:rPr>
        <w:t>Will Germany,</w:t>
      </w:r>
      <w:r w:rsidRPr="00DB1ACB">
        <w:t xml:space="preserve"> in a snit over Paris, </w:t>
      </w:r>
      <w:r w:rsidRPr="00DB1ACB">
        <w:rPr>
          <w:rStyle w:val="StyleUnderline"/>
        </w:rPr>
        <w:t>actually take the international lead outside of Europe? Hardly.</w:t>
      </w:r>
      <w:r w:rsidRPr="00DB1ACB">
        <w:t xml:space="preserve"> It </w:t>
      </w:r>
      <w:proofErr w:type="gramStart"/>
      <w:r w:rsidRPr="00DB1ACB">
        <w:t>can’t</w:t>
      </w:r>
      <w:proofErr w:type="gramEnd"/>
      <w:r w:rsidRPr="00DB1ACB">
        <w:t xml:space="preserve"> even maintain basic security in Europe without the United States. Its military is incapable of projecting power and suffers appalling readiness gaps. In the recent </w:t>
      </w:r>
      <w:proofErr w:type="gramStart"/>
      <w:r w:rsidRPr="00DB1ACB">
        <w:t>past</w:t>
      </w:r>
      <w:proofErr w:type="gramEnd"/>
      <w:r w:rsidRPr="00DB1ACB">
        <w:t xml:space="preserve"> less than half of its best fighters were operational, and it’s currently strained supporting token forces abroad. </w:t>
      </w:r>
      <w:r w:rsidRPr="00DB1ACB">
        <w:rPr>
          <w:rStyle w:val="StyleUnderline"/>
        </w:rPr>
        <w:t>Is China capable of becoming a world leader?</w:t>
      </w:r>
      <w:r w:rsidRPr="00DB1ACB">
        <w:t xml:space="preserve"> Well, to the extent that European elites actually care about morality, the People’s Republic of China is </w:t>
      </w:r>
      <w:r w:rsidRPr="00DB1ACB">
        <w:rPr>
          <w:rStyle w:val="StyleUnderline"/>
        </w:rPr>
        <w:t xml:space="preserve">hardly preferable to the United States of America. </w:t>
      </w:r>
      <w:proofErr w:type="gramStart"/>
      <w:r w:rsidRPr="00DB1ACB">
        <w:t>And</w:t>
      </w:r>
      <w:proofErr w:type="gramEnd"/>
      <w:r w:rsidRPr="00DB1ACB">
        <w:t xml:space="preserve"> good luck securing Chinese help against jihadists in the Middle East or Putin in Europe. As I said in an NPR interview on this topic yesterday, I’ll believe the Trump administration is truly taking a step back from the world if, say, it withdraws the Second Cavalry Regiment from Germany or the 173rd Airborne Brigade Combat Team from Italy. </w:t>
      </w:r>
      <w:proofErr w:type="gramStart"/>
      <w:r w:rsidRPr="00DB1ACB">
        <w:t>I’ll</w:t>
      </w:r>
      <w:proofErr w:type="gramEnd"/>
      <w:r w:rsidRPr="00DB1ACB">
        <w:t xml:space="preserve"> believe we’re abdicating our leadership when we’re removing missile-defense batteries from South Korea rather than rushing them into action to meet emerging North Korean threats. Oh, and I’ll believe that Germany is ready to assert itself on the world stage when it more than triples its defense budget, quintuples its fighter force, and builds even one aircraft carrier. Indeed, if you want to address a failure in world leadership, </w:t>
      </w:r>
      <w:proofErr w:type="gramStart"/>
      <w:r w:rsidRPr="00DB1ACB">
        <w:t>let’s</w:t>
      </w:r>
      <w:proofErr w:type="gramEnd"/>
      <w:r w:rsidRPr="00DB1ACB">
        <w:t xml:space="preserve"> discuss the Obama administration. Despite its late-term commitment to join a voluntary, non-binding international climate compact, it took a number of concrete actions that created enormous international power vacuums. It pulled completely out of Iraq, leaving space for ISIS to grow and launch its blitzkrieg across Syria and Iraq. Through inaction, apathy, and error, it stood by as Syria slipped into genocidal chaos and Russia launched a ground invasion of Ukraine. It “led from behind” as the Libyan civil war turned into a deadly battle between competing jihadist militias. Perhaps </w:t>
      </w:r>
      <w:r w:rsidRPr="00DB1ACB">
        <w:rPr>
          <w:rStyle w:val="StyleUnderline"/>
        </w:rPr>
        <w:t xml:space="preserve">the single most positive aspect of the </w:t>
      </w:r>
      <w:r w:rsidRPr="00DB1ACB">
        <w:t xml:space="preserve">young </w:t>
      </w:r>
      <w:r w:rsidRPr="00DB1ACB">
        <w:rPr>
          <w:rStyle w:val="StyleUnderline"/>
        </w:rPr>
        <w:t>Trump administration is the extent to which it has so far rejected isolationism in favor of American strength.</w:t>
      </w:r>
      <w:r w:rsidRPr="00DB1ACB">
        <w:t xml:space="preserve"> Rather than doubling down on campaign rhetoric declaring NATO “obsolete,” </w:t>
      </w:r>
      <w:r w:rsidRPr="00B568E1">
        <w:rPr>
          <w:rStyle w:val="StyleUnderline"/>
          <w:b/>
        </w:rPr>
        <w:t>Trump has reaffirmed our national commitment to the alliance</w:t>
      </w:r>
      <w:r w:rsidRPr="00DB1ACB">
        <w:rPr>
          <w:rStyle w:val="StyleUnderline"/>
        </w:rPr>
        <w:t>. Asking allies to spend more on defense is asking them to strengthen the alliance</w:t>
      </w:r>
      <w:r w:rsidRPr="00DB1ACB">
        <w:t xml:space="preserve">. Rather than foolishly indulging the impulse to </w:t>
      </w:r>
      <w:proofErr w:type="gramStart"/>
      <w:r w:rsidRPr="00DB1ACB">
        <w:t>wash our hands of</w:t>
      </w:r>
      <w:proofErr w:type="gramEnd"/>
      <w:r w:rsidRPr="00DB1ACB">
        <w:t xml:space="preserve"> Middle Eastern conflicts, </w:t>
      </w:r>
      <w:r w:rsidRPr="00B568E1">
        <w:rPr>
          <w:rStyle w:val="StyleUnderline"/>
          <w:b/>
        </w:rPr>
        <w:t>Trump has stepped up American military operations</w:t>
      </w:r>
      <w:r w:rsidRPr="00DB1ACB">
        <w:rPr>
          <w:rStyle w:val="StyleUnderline"/>
        </w:rPr>
        <w:t xml:space="preserve"> and is considering ramping up the American military presence in theaters of active conflict.</w:t>
      </w:r>
      <w:r w:rsidRPr="00DB1ACB">
        <w:t xml:space="preserve"> This </w:t>
      </w:r>
      <w:proofErr w:type="gramStart"/>
      <w:r w:rsidRPr="00DB1ACB">
        <w:t>shouldn’t</w:t>
      </w:r>
      <w:proofErr w:type="gramEnd"/>
      <w:r w:rsidRPr="00DB1ACB">
        <w:t xml:space="preserve"> be read as an endorsement of all aspects of Trump’s foreign policy. </w:t>
      </w:r>
      <w:r w:rsidRPr="00DB1ACB">
        <w:rPr>
          <w:rStyle w:val="StyleUnderline"/>
        </w:rPr>
        <w:t xml:space="preserve">His </w:t>
      </w:r>
      <w:r w:rsidRPr="00DB1ACB">
        <w:t xml:space="preserve">protectionist </w:t>
      </w:r>
      <w:r w:rsidRPr="00DB1ACB">
        <w:rPr>
          <w:rStyle w:val="StyleUnderline"/>
        </w:rPr>
        <w:t>impulses</w:t>
      </w:r>
      <w:r w:rsidRPr="00DB1ACB">
        <w:t xml:space="preserve"> are economically dubious, and his public (and private) statements </w:t>
      </w:r>
      <w:r w:rsidRPr="00DB1ACB">
        <w:rPr>
          <w:rStyle w:val="StyleUnderline"/>
        </w:rPr>
        <w:t xml:space="preserve">are </w:t>
      </w:r>
      <w:r w:rsidRPr="00DB1ACB">
        <w:t xml:space="preserve">undisciplined and unnecessarily </w:t>
      </w:r>
      <w:r w:rsidRPr="00DB1ACB">
        <w:rPr>
          <w:rStyle w:val="StyleUnderline"/>
        </w:rPr>
        <w:t xml:space="preserve">erratic. </w:t>
      </w:r>
      <w:proofErr w:type="gramStart"/>
      <w:r w:rsidRPr="00DB1ACB">
        <w:rPr>
          <w:rStyle w:val="StyleUnderline"/>
        </w:rPr>
        <w:t>But</w:t>
      </w:r>
      <w:proofErr w:type="gramEnd"/>
      <w:r w:rsidRPr="00DB1ACB">
        <w:rPr>
          <w:rStyle w:val="StyleUnderline"/>
        </w:rPr>
        <w:t xml:space="preserve"> </w:t>
      </w:r>
      <w:r w:rsidRPr="00B568E1">
        <w:rPr>
          <w:rStyle w:val="StyleUnderline"/>
          <w:b/>
        </w:rPr>
        <w:t>he has not put America in a posture of strategic retreat,</w:t>
      </w:r>
      <w:r w:rsidRPr="00DB1ACB">
        <w:rPr>
          <w:rStyle w:val="StyleUnderline"/>
        </w:rPr>
        <w:t xml:space="preserve"> and withdrawing from a single voluntary, nonbinding international pact doesn’t change that fact. Pay no attention to the hyperbole</w:t>
      </w:r>
      <w:r w:rsidRPr="00B568E1">
        <w:rPr>
          <w:rStyle w:val="StyleUnderline"/>
          <w:b/>
          <w:sz w:val="26"/>
          <w:szCs w:val="26"/>
        </w:rPr>
        <w:t>. America still leads</w:t>
      </w:r>
      <w:r w:rsidRPr="00DB1ACB">
        <w:rPr>
          <w:rStyle w:val="StyleUnderline"/>
        </w:rPr>
        <w:t>.</w:t>
      </w:r>
    </w:p>
    <w:p w:rsidR="003866F4" w:rsidRDefault="003866F4" w:rsidP="003866F4"/>
    <w:p w:rsidR="003866F4" w:rsidRPr="00D0553E" w:rsidRDefault="003866F4" w:rsidP="003866F4"/>
    <w:p w:rsidR="003866F4" w:rsidRPr="00182C1F" w:rsidRDefault="003866F4" w:rsidP="003866F4">
      <w:pPr>
        <w:rPr>
          <w:rStyle w:val="Style13ptBold"/>
          <w:b w:val="0"/>
          <w:sz w:val="14"/>
          <w:szCs w:val="26"/>
        </w:rPr>
      </w:pPr>
    </w:p>
    <w:p w:rsidR="003866F4" w:rsidRDefault="003866F4" w:rsidP="003866F4">
      <w:pPr>
        <w:pStyle w:val="Heading3"/>
      </w:pPr>
      <w:r>
        <w:t>2nc – at: trump kills soft power</w:t>
      </w:r>
    </w:p>
    <w:p w:rsidR="003866F4" w:rsidRDefault="003866F4" w:rsidP="003866F4">
      <w:pPr>
        <w:pStyle w:val="Heading4"/>
      </w:pPr>
      <w:r>
        <w:t xml:space="preserve">Their </w:t>
      </w:r>
      <w:proofErr w:type="spellStart"/>
      <w:r>
        <w:t>args</w:t>
      </w:r>
      <w:proofErr w:type="spellEnd"/>
      <w:r>
        <w:t xml:space="preserve"> are exaggerated and false – first 100 days disprove the claim that </w:t>
      </w:r>
    </w:p>
    <w:p w:rsidR="003866F4" w:rsidRPr="002112A4" w:rsidRDefault="003866F4" w:rsidP="003866F4">
      <w:pPr>
        <w:pStyle w:val="Heading4"/>
      </w:pPr>
      <w:r>
        <w:t>Trump will be the death knell for soft power</w:t>
      </w:r>
    </w:p>
    <w:p w:rsidR="003866F4" w:rsidRPr="002112A4" w:rsidRDefault="003866F4" w:rsidP="003866F4">
      <w:pPr>
        <w:rPr>
          <w:bCs/>
          <w:sz w:val="26"/>
        </w:rPr>
      </w:pPr>
      <w:r>
        <w:rPr>
          <w:rStyle w:val="Style13ptBold"/>
        </w:rPr>
        <w:t xml:space="preserve">Nye 17 </w:t>
      </w:r>
      <w:r>
        <w:rPr>
          <w:rStyle w:val="Style13ptBold"/>
          <w:b w:val="0"/>
        </w:rPr>
        <w:t xml:space="preserve">– Joseph S Jr, University Distinguished Service Professor at Harvard, and former Dean of the Harvard's Kennedy School of Government, “Trump has learned a lot. But he's neglecting a huge part of American </w:t>
      </w:r>
      <w:proofErr w:type="gramStart"/>
      <w:r>
        <w:rPr>
          <w:rStyle w:val="Style13ptBold"/>
          <w:b w:val="0"/>
        </w:rPr>
        <w:t>leadership.:</w:t>
      </w:r>
      <w:proofErr w:type="gramEnd"/>
      <w:r>
        <w:rPr>
          <w:rStyle w:val="Style13ptBold"/>
          <w:b w:val="0"/>
        </w:rPr>
        <w:t xml:space="preserve"> Does he understand soft power?” The Washington Post, 4/25/17, accessed via </w:t>
      </w:r>
      <w:proofErr w:type="spellStart"/>
      <w:r>
        <w:rPr>
          <w:rStyle w:val="Style13ptBold"/>
          <w:b w:val="0"/>
        </w:rPr>
        <w:t>proquest</w:t>
      </w:r>
      <w:proofErr w:type="spellEnd"/>
      <w:r>
        <w:rPr>
          <w:rStyle w:val="Style13ptBold"/>
          <w:b w:val="0"/>
        </w:rPr>
        <w:t>//</w:t>
      </w:r>
      <w:proofErr w:type="spellStart"/>
      <w:r>
        <w:rPr>
          <w:rStyle w:val="Style13ptBold"/>
          <w:b w:val="0"/>
        </w:rPr>
        <w:t>ninerz</w:t>
      </w:r>
      <w:proofErr w:type="spellEnd"/>
      <w:r>
        <w:rPr>
          <w:rStyle w:val="Style13ptBold"/>
          <w:b w:val="0"/>
        </w:rPr>
        <w:t xml:space="preserve"> </w:t>
      </w:r>
    </w:p>
    <w:p w:rsidR="003866F4" w:rsidRPr="002112A4" w:rsidRDefault="003866F4" w:rsidP="003866F4">
      <w:pPr>
        <w:rPr>
          <w:rStyle w:val="StyleUnderline"/>
        </w:rPr>
      </w:pPr>
      <w:r w:rsidRPr="002112A4">
        <w:rPr>
          <w:rStyle w:val="StyleUnderline"/>
        </w:rPr>
        <w:t>Given</w:t>
      </w:r>
      <w:r w:rsidRPr="002112A4">
        <w:rPr>
          <w:sz w:val="14"/>
        </w:rPr>
        <w:t xml:space="preserve"> those</w:t>
      </w:r>
      <w:r w:rsidRPr="002112A4">
        <w:rPr>
          <w:rStyle w:val="StyleUnderline"/>
        </w:rPr>
        <w:t xml:space="preserve"> shifts, </w:t>
      </w:r>
      <w:proofErr w:type="gramStart"/>
      <w:r w:rsidRPr="002112A4">
        <w:rPr>
          <w:rStyle w:val="StyleUnderline"/>
        </w:rPr>
        <w:t>it's</w:t>
      </w:r>
      <w:proofErr w:type="gramEnd"/>
      <w:r w:rsidRPr="002112A4">
        <w:rPr>
          <w:rStyle w:val="StyleUnderline"/>
        </w:rPr>
        <w:t xml:space="preserve"> reasonable to guess that Trump's role in history will not be to preside over the end of the liberal world order, as many have feared.</w:t>
      </w:r>
      <w:r w:rsidRPr="002112A4">
        <w:rPr>
          <w:sz w:val="14"/>
        </w:rPr>
        <w:t xml:space="preserve"> </w:t>
      </w:r>
      <w:r w:rsidRPr="002112A4">
        <w:rPr>
          <w:rStyle w:val="Emphasis"/>
        </w:rPr>
        <w:t xml:space="preserve">Still, </w:t>
      </w:r>
      <w:proofErr w:type="gramStart"/>
      <w:r w:rsidRPr="002112A4">
        <w:rPr>
          <w:rStyle w:val="Emphasis"/>
        </w:rPr>
        <w:t>it's</w:t>
      </w:r>
      <w:proofErr w:type="gramEnd"/>
      <w:r w:rsidRPr="002112A4">
        <w:rPr>
          <w:rStyle w:val="Emphasis"/>
        </w:rPr>
        <w:t xml:space="preserve"> not clear he fully understands what it will take to preserve U.S. leadership in the modern world.</w:t>
      </w:r>
      <w:r>
        <w:rPr>
          <w:rStyle w:val="Emphasis"/>
        </w:rPr>
        <w:t xml:space="preserve"> </w:t>
      </w:r>
      <w:r w:rsidRPr="002112A4">
        <w:rPr>
          <w:sz w:val="14"/>
        </w:rPr>
        <w:t xml:space="preserve">In the 19th century, the United States was a minor player in world politics. In 1917, Woodrow Wilson led the United States into World War I, but the Senate would later reject his League of Nations. After the troops came home, the United States became virulently isolationist in the 1930s, becoming the world's most powerful democracy but refusing to lead in producing order. The result was a disastrous decade of economic depression, genocide and world war. World War II was the wake-up call. Harry Truman's post-war decisions created permanent alliances with a military presence abroad. When Britain was too weak to support Greece and Turkey in 1947, the United States took its place. We invested heavily in the Marshall Plan in 1948, helped to create NATO in 1949 and led a U.N. coalition that fought in Korea in 1950. In 1960, we signed a security treaty with Japan. Americans have had bitter debates over major mistakes such as intervention in Vietnam and Iraq, but the </w:t>
      </w:r>
      <w:r w:rsidRPr="002112A4">
        <w:rPr>
          <w:rStyle w:val="StyleUnderline"/>
        </w:rPr>
        <w:t xml:space="preserve">bedrock consensus in U.S. foreign policy for seven decades has been our alliance system. Not until 2016 </w:t>
      </w:r>
      <w:proofErr w:type="gramStart"/>
      <w:r w:rsidRPr="002112A4">
        <w:rPr>
          <w:rStyle w:val="StyleUnderline"/>
        </w:rPr>
        <w:t>had</w:t>
      </w:r>
      <w:proofErr w:type="gramEnd"/>
      <w:r w:rsidRPr="002112A4">
        <w:rPr>
          <w:rStyle w:val="StyleUnderline"/>
        </w:rPr>
        <w:t xml:space="preserve"> a major presidential candidate called that into question.</w:t>
      </w:r>
      <w:r w:rsidRPr="002112A4">
        <w:rPr>
          <w:sz w:val="14"/>
        </w:rPr>
        <w:t xml:space="preserve"> Fortunately, </w:t>
      </w:r>
      <w:r w:rsidRPr="002112A4">
        <w:rPr>
          <w:rStyle w:val="StyleUnderline"/>
        </w:rPr>
        <w:t>Trump</w:t>
      </w:r>
      <w:r w:rsidRPr="002112A4">
        <w:rPr>
          <w:sz w:val="14"/>
        </w:rPr>
        <w:t xml:space="preserve"> </w:t>
      </w:r>
      <w:r w:rsidRPr="002112A4">
        <w:rPr>
          <w:rStyle w:val="StyleUnderline"/>
        </w:rPr>
        <w:t>has stopped questioning U.S. alliances</w:t>
      </w:r>
      <w:r w:rsidRPr="002112A4">
        <w:rPr>
          <w:sz w:val="14"/>
        </w:rPr>
        <w:t xml:space="preserve">, </w:t>
      </w:r>
      <w:r w:rsidRPr="002112A4">
        <w:rPr>
          <w:rStyle w:val="Emphasis"/>
        </w:rPr>
        <w:t>but the rise of populism at home still poses a great danger to the American centrality of the global balance of power</w:t>
      </w:r>
      <w:r w:rsidRPr="002112A4">
        <w:rPr>
          <w:sz w:val="14"/>
        </w:rPr>
        <w:t xml:space="preserve">. </w:t>
      </w:r>
      <w:r w:rsidRPr="002112A4">
        <w:rPr>
          <w:rStyle w:val="StyleUnderline"/>
        </w:rPr>
        <w:t xml:space="preserve">The real problem the United States confronts is not that </w:t>
      </w:r>
      <w:proofErr w:type="gramStart"/>
      <w:r w:rsidRPr="002112A4">
        <w:rPr>
          <w:rStyle w:val="StyleUnderline"/>
        </w:rPr>
        <w:t>it will be overtaken by China or another contender</w:t>
      </w:r>
      <w:proofErr w:type="gramEnd"/>
      <w:r w:rsidRPr="002112A4">
        <w:rPr>
          <w:rStyle w:val="StyleUnderline"/>
        </w:rPr>
        <w:t xml:space="preserve">, but that it will face a rise in the power resources of many others -- both states and </w:t>
      </w:r>
      <w:proofErr w:type="spellStart"/>
      <w:r w:rsidRPr="002112A4">
        <w:rPr>
          <w:rStyle w:val="StyleUnderline"/>
        </w:rPr>
        <w:t>nonstate</w:t>
      </w:r>
      <w:proofErr w:type="spellEnd"/>
      <w:r w:rsidRPr="002112A4">
        <w:rPr>
          <w:rStyle w:val="StyleUnderline"/>
        </w:rPr>
        <w:t xml:space="preserve"> actors.</w:t>
      </w:r>
      <w:r w:rsidRPr="002112A4">
        <w:rPr>
          <w:sz w:val="14"/>
        </w:rPr>
        <w:t xml:space="preserve"> Our problem will be entropy -- the inability to get work done. </w:t>
      </w:r>
      <w:r w:rsidRPr="002112A4">
        <w:rPr>
          <w:rStyle w:val="StyleUnderline"/>
        </w:rPr>
        <w:t>We will face an increasing number of new transnational issues that will require as much power with others as it does power over</w:t>
      </w:r>
      <w:r w:rsidRPr="002112A4">
        <w:rPr>
          <w:sz w:val="14"/>
        </w:rPr>
        <w:t xml:space="preserve"> </w:t>
      </w:r>
      <w:r w:rsidRPr="002112A4">
        <w:rPr>
          <w:rStyle w:val="StyleUnderline"/>
        </w:rPr>
        <w:t>others</w:t>
      </w:r>
      <w:r w:rsidRPr="002112A4">
        <w:rPr>
          <w:sz w:val="14"/>
        </w:rPr>
        <w:t xml:space="preserve">. This </w:t>
      </w:r>
      <w:proofErr w:type="gramStart"/>
      <w:r w:rsidRPr="002112A4">
        <w:rPr>
          <w:sz w:val="14"/>
        </w:rPr>
        <w:t>is a world that</w:t>
      </w:r>
      <w:proofErr w:type="gramEnd"/>
      <w:r w:rsidRPr="002112A4">
        <w:rPr>
          <w:sz w:val="14"/>
        </w:rPr>
        <w:t xml:space="preserve"> requires networks, institutions and the soft power of attraction. In a world of growing complexity, the most connected states are the most powerful. The United States comes first in terms of the number of embassies, consulates and missions abroad. Washington has some </w:t>
      </w:r>
      <w:proofErr w:type="gramStart"/>
      <w:r w:rsidRPr="002112A4">
        <w:rPr>
          <w:sz w:val="14"/>
        </w:rPr>
        <w:t>60 treaty</w:t>
      </w:r>
      <w:proofErr w:type="gramEnd"/>
      <w:r w:rsidRPr="002112A4">
        <w:rPr>
          <w:sz w:val="14"/>
        </w:rPr>
        <w:t xml:space="preserve"> allies whereas China has only a few. In political alignments, the Economist estimates that of the 150 largest countries in the world, nearly 100 lean toward the United States while 21 lean against it. These </w:t>
      </w:r>
      <w:r w:rsidRPr="002112A4">
        <w:rPr>
          <w:rStyle w:val="StyleUnderline"/>
        </w:rPr>
        <w:t>networks are important assets for generating the soft power necessary to organize states in response to new transnational threats such as terrorism, financial instability and climate chang</w:t>
      </w:r>
      <w:r w:rsidRPr="002112A4">
        <w:rPr>
          <w:sz w:val="14"/>
        </w:rPr>
        <w:t xml:space="preserve">e. </w:t>
      </w:r>
      <w:r w:rsidRPr="002112A4">
        <w:rPr>
          <w:rStyle w:val="Emphasis"/>
        </w:rPr>
        <w:t>Unfortunately, Trump still does not seem to understand the importance of soft power</w:t>
      </w:r>
      <w:r w:rsidRPr="002112A4">
        <w:rPr>
          <w:sz w:val="14"/>
        </w:rPr>
        <w:t xml:space="preserve">. </w:t>
      </w:r>
      <w:r w:rsidRPr="002112A4">
        <w:rPr>
          <w:rStyle w:val="StyleUnderline"/>
        </w:rPr>
        <w:t>His budget director proudly announced what he called a "</w:t>
      </w:r>
      <w:r w:rsidRPr="002112A4">
        <w:rPr>
          <w:rStyle w:val="Emphasis"/>
        </w:rPr>
        <w:t>hard-power budget,"</w:t>
      </w:r>
      <w:r w:rsidRPr="002112A4">
        <w:rPr>
          <w:rStyle w:val="StyleUnderline"/>
        </w:rPr>
        <w:t xml:space="preserve"> and Trump wants to </w:t>
      </w:r>
      <w:r w:rsidRPr="002112A4">
        <w:rPr>
          <w:rStyle w:val="Emphasis"/>
        </w:rPr>
        <w:t>cut funding for the State Department and the United Nations</w:t>
      </w:r>
      <w:r w:rsidRPr="002112A4">
        <w:rPr>
          <w:rStyle w:val="StyleUnderline"/>
        </w:rPr>
        <w:t>.</w:t>
      </w:r>
      <w:r>
        <w:rPr>
          <w:rStyle w:val="StyleUnderline"/>
        </w:rPr>
        <w:t xml:space="preserve"> </w:t>
      </w:r>
      <w:r w:rsidRPr="002112A4">
        <w:rPr>
          <w:rStyle w:val="StyleUnderline"/>
        </w:rPr>
        <w:t>The wise men of the 1940s created international institutions as well as alliances. They understood that smart power requires the combination of hard- and soft-power resources.</w:t>
      </w:r>
      <w:r w:rsidRPr="002112A4">
        <w:rPr>
          <w:sz w:val="14"/>
        </w:rPr>
        <w:t xml:space="preserve"> President Franklin D. Roosevelt worked to establish the United Nations as a framework regarding the use of force and the Bretton Woods economic institutions that led to unprecedented prosperity. The system the United States created </w:t>
      </w:r>
      <w:proofErr w:type="gramStart"/>
      <w:r w:rsidRPr="002112A4">
        <w:rPr>
          <w:sz w:val="14"/>
        </w:rPr>
        <w:t>has been called</w:t>
      </w:r>
      <w:proofErr w:type="gramEnd"/>
      <w:r w:rsidRPr="002112A4">
        <w:rPr>
          <w:sz w:val="14"/>
        </w:rPr>
        <w:t xml:space="preserve"> a liberal international order, because openness produces public goods available to all. </w:t>
      </w:r>
      <w:proofErr w:type="gramStart"/>
      <w:r w:rsidRPr="002112A4">
        <w:rPr>
          <w:sz w:val="14"/>
        </w:rPr>
        <w:t>But</w:t>
      </w:r>
      <w:proofErr w:type="gramEnd"/>
      <w:r w:rsidRPr="002112A4">
        <w:rPr>
          <w:sz w:val="14"/>
        </w:rPr>
        <w:t xml:space="preserve"> the label is confusing because it covers political-military affairs, economic relations, ecological relations and even promotion of liberal values. It remains to </w:t>
      </w:r>
      <w:proofErr w:type="gramStart"/>
      <w:r w:rsidRPr="002112A4">
        <w:rPr>
          <w:sz w:val="14"/>
        </w:rPr>
        <w:t>be seen</w:t>
      </w:r>
      <w:proofErr w:type="gramEnd"/>
      <w:r w:rsidRPr="002112A4">
        <w:rPr>
          <w:sz w:val="14"/>
        </w:rPr>
        <w:t xml:space="preserve"> to what degree these different aspects depend on each other and what the result will be if Trump unpacks the post-1945 package. Fortunately, </w:t>
      </w:r>
      <w:r w:rsidRPr="002112A4">
        <w:rPr>
          <w:rStyle w:val="StyleUnderline"/>
        </w:rPr>
        <w:t xml:space="preserve">after 100 days, the military aspect looks more robust than Trump's early rhetoric suggested. </w:t>
      </w:r>
      <w:proofErr w:type="gramStart"/>
      <w:r w:rsidRPr="002112A4">
        <w:rPr>
          <w:rStyle w:val="StyleUnderline"/>
        </w:rPr>
        <w:t>But</w:t>
      </w:r>
      <w:proofErr w:type="gramEnd"/>
      <w:r w:rsidRPr="002112A4">
        <w:rPr>
          <w:rStyle w:val="StyleUnderline"/>
        </w:rPr>
        <w:t xml:space="preserve"> </w:t>
      </w:r>
      <w:r w:rsidRPr="002112A4">
        <w:rPr>
          <w:rStyle w:val="Emphasis"/>
        </w:rPr>
        <w:t>the same cannot be said about the international economic system or the governance of global commons.</w:t>
      </w:r>
      <w:r w:rsidRPr="002112A4">
        <w:rPr>
          <w:sz w:val="14"/>
        </w:rPr>
        <w:t xml:space="preserve"> </w:t>
      </w:r>
      <w:r w:rsidRPr="002112A4">
        <w:rPr>
          <w:rStyle w:val="StyleUnderline"/>
        </w:rPr>
        <w:t xml:space="preserve">If we want any hope of preserving American leadership, </w:t>
      </w:r>
      <w:r w:rsidRPr="002112A4">
        <w:rPr>
          <w:rStyle w:val="Emphasis"/>
        </w:rPr>
        <w:t>Trump will have to do a lot more learning</w:t>
      </w:r>
      <w:r w:rsidRPr="002112A4">
        <w:rPr>
          <w:rStyle w:val="StyleUnderline"/>
        </w:rPr>
        <w:t xml:space="preserve"> </w:t>
      </w:r>
      <w:r w:rsidRPr="002112A4">
        <w:rPr>
          <w:sz w:val="14"/>
        </w:rPr>
        <w:t>in the months to come.</w:t>
      </w:r>
    </w:p>
    <w:p w:rsidR="003866F4" w:rsidRPr="003866F4" w:rsidRDefault="003866F4" w:rsidP="003866F4"/>
    <w:p w:rsidR="00697B1F" w:rsidRDefault="0051014A" w:rsidP="00697B1F">
      <w:pPr>
        <w:pStyle w:val="Heading2"/>
      </w:pPr>
      <w:r>
        <w:t>HEG GOOD K</w:t>
      </w:r>
    </w:p>
    <w:p w:rsidR="00697B1F" w:rsidRPr="00957BE7" w:rsidRDefault="00697B1F" w:rsidP="00697B1F"/>
    <w:p w:rsidR="00697B1F" w:rsidRDefault="00697B1F" w:rsidP="00697B1F">
      <w:pPr>
        <w:pStyle w:val="Heading3"/>
      </w:pPr>
      <w:r>
        <w:t>1NC—K</w:t>
      </w:r>
    </w:p>
    <w:p w:rsidR="00697B1F" w:rsidRPr="00BF0CCF" w:rsidRDefault="00697B1F" w:rsidP="00697B1F"/>
    <w:p w:rsidR="00697B1F" w:rsidRPr="00ED41E9" w:rsidRDefault="00697B1F" w:rsidP="00697B1F">
      <w:pPr>
        <w:pStyle w:val="Heading4"/>
      </w:pPr>
      <w:r>
        <w:rPr>
          <w:u w:val="single"/>
        </w:rPr>
        <w:t>Domestic political support</w:t>
      </w:r>
      <w:r>
        <w:t xml:space="preserve"> of hegemony is key to project a </w:t>
      </w:r>
      <w:r>
        <w:rPr>
          <w:u w:val="single"/>
        </w:rPr>
        <w:t>strong signal</w:t>
      </w:r>
      <w:r>
        <w:t xml:space="preserve"> outward—it’s </w:t>
      </w:r>
      <w:r>
        <w:rPr>
          <w:u w:val="single"/>
        </w:rPr>
        <w:t>faltering now</w:t>
      </w:r>
      <w:r>
        <w:t xml:space="preserve"> and the </w:t>
      </w:r>
      <w:r>
        <w:rPr>
          <w:u w:val="single"/>
        </w:rPr>
        <w:t>world is watching</w:t>
      </w:r>
      <w:r>
        <w:t xml:space="preserve">—failure to project power causes </w:t>
      </w:r>
      <w:r>
        <w:rPr>
          <w:u w:val="single"/>
        </w:rPr>
        <w:t>great powers wars</w:t>
      </w:r>
      <w:r>
        <w:t xml:space="preserve"> and </w:t>
      </w:r>
      <w:r>
        <w:rPr>
          <w:u w:val="single"/>
        </w:rPr>
        <w:t>ethnic violence</w:t>
      </w:r>
    </w:p>
    <w:p w:rsidR="00697B1F" w:rsidRDefault="00697B1F" w:rsidP="00697B1F">
      <w:r w:rsidRPr="00BF0CCF">
        <w:rPr>
          <w:rStyle w:val="Style13ptBold"/>
        </w:rPr>
        <w:t>Kagan 14</w:t>
      </w:r>
      <w:r>
        <w:t xml:space="preserve">—senior fellow with the Project on International Order and Strategy in the Foreign Policy program at Brookings, Ph.D., graduate of Yale University and Harvard University’s Kennedy School of Government (Robert, 5/25/14, “Superpowers Don’t Get to Retire,” </w:t>
      </w:r>
      <w:hyperlink r:id="rId95" w:history="1">
        <w:r w:rsidRPr="00093F8A">
          <w:rPr>
            <w:rStyle w:val="Hyperlink"/>
          </w:rPr>
          <w:t>https://newrepublic.com/article/117859/superpowers-dont-get-retire</w:t>
        </w:r>
      </w:hyperlink>
      <w:r>
        <w:t xml:space="preserve">, Accessed 7/15/17, </w:t>
      </w:r>
      <w:proofErr w:type="spellStart"/>
      <w:r>
        <w:t>HWilson</w:t>
      </w:r>
      <w:proofErr w:type="spellEnd"/>
      <w:r>
        <w:t>)</w:t>
      </w:r>
    </w:p>
    <w:p w:rsidR="00697B1F" w:rsidRPr="00ED41E9" w:rsidRDefault="00697B1F" w:rsidP="00697B1F">
      <w:r w:rsidRPr="00ED41E9">
        <w:t xml:space="preserve">When a nation uses its power to shape a world order, rather than merely for self-defense or conquest, the tenuousness of solutions is even more pronounced. Military actions for world order preservation are almost by definition limited </w:t>
      </w:r>
      <w:proofErr w:type="gramStart"/>
      <w:r w:rsidRPr="00ED41E9">
        <w:t>both in scope and objectives</w:t>
      </w:r>
      <w:proofErr w:type="gramEnd"/>
      <w:r w:rsidRPr="00ED41E9">
        <w:t xml:space="preserve">. </w:t>
      </w:r>
      <w:r w:rsidRPr="00ED41E9">
        <w:rPr>
          <w:rStyle w:val="StyleUnderline"/>
        </w:rPr>
        <w:t>World order maintenance requires operating in the gray areas between victory and defeat</w:t>
      </w:r>
      <w:r w:rsidRPr="00ED41E9">
        <w:t>. The measure of success is often not how wonderful the end result is, but whether the unsatisfying end result is better or worse than the outcome if there had been no action. To insist on outcomes that always achieve maximum ends at minimal cost is yet another form of escapism.</w:t>
      </w:r>
    </w:p>
    <w:p w:rsidR="00697B1F" w:rsidRPr="00ED41E9" w:rsidRDefault="00697B1F" w:rsidP="00697B1F">
      <w:r w:rsidRPr="00ED41E9">
        <w:rPr>
          <w:rStyle w:val="StyleUnderline"/>
        </w:rPr>
        <w:t>Today</w:t>
      </w:r>
      <w:r w:rsidRPr="00ED41E9">
        <w:t xml:space="preserve">, however, </w:t>
      </w:r>
      <w:r w:rsidRPr="00ED41E9">
        <w:rPr>
          <w:rStyle w:val="StyleUnderline"/>
        </w:rPr>
        <w:t>Americans seem overwhelmed by</w:t>
      </w:r>
      <w:r w:rsidRPr="00ED41E9">
        <w:t xml:space="preserve"> the difficulty and complexity of </w:t>
      </w:r>
      <w:r w:rsidRPr="00ED41E9">
        <w:rPr>
          <w:rStyle w:val="StyleUnderline"/>
        </w:rPr>
        <w:t>it all</w:t>
      </w:r>
      <w:r w:rsidRPr="00ED41E9">
        <w:t xml:space="preserve">. </w:t>
      </w:r>
      <w:r w:rsidRPr="00ED41E9">
        <w:rPr>
          <w:rStyle w:val="StyleUnderline"/>
        </w:rPr>
        <w:t>They yearn to return to</w:t>
      </w:r>
      <w:r w:rsidRPr="00ED41E9">
        <w:t xml:space="preserve"> what Niebuhr called “</w:t>
      </w:r>
      <w:r w:rsidRPr="00ED41E9">
        <w:rPr>
          <w:rStyle w:val="StyleUnderline"/>
        </w:rPr>
        <w:t xml:space="preserve">the </w:t>
      </w:r>
      <w:proofErr w:type="spellStart"/>
      <w:r w:rsidRPr="00ED41E9">
        <w:rPr>
          <w:rStyle w:val="StyleUnderline"/>
        </w:rPr>
        <w:t>innocency</w:t>
      </w:r>
      <w:proofErr w:type="spellEnd"/>
      <w:r w:rsidRPr="00ED41E9">
        <w:rPr>
          <w:rStyle w:val="StyleUnderline"/>
        </w:rPr>
        <w:t xml:space="preserve"> of irresponsibility</w:t>
      </w:r>
      <w:r w:rsidRPr="00ED41E9">
        <w:t xml:space="preserve">,” </w:t>
      </w:r>
      <w:r w:rsidRPr="00ED41E9">
        <w:rPr>
          <w:rStyle w:val="StyleUnderline"/>
        </w:rPr>
        <w:t>or at least to a normalcy in which the United States can limit the scope of its commitments</w:t>
      </w:r>
      <w:r w:rsidRPr="00ED41E9">
        <w:t xml:space="preserve">. In this </w:t>
      </w:r>
      <w:proofErr w:type="gramStart"/>
      <w:r w:rsidRPr="00ED41E9">
        <w:t>way</w:t>
      </w:r>
      <w:proofErr w:type="gramEnd"/>
      <w:r w:rsidRPr="00ED41E9">
        <w:t xml:space="preserve"> America has perhaps returned to the mood of the 1920s. There is a difference, however. In the 1920s, it was not America’s world order that needed shoring up. Americans felt, mistakenly as it turned out, that it was Britain’s and Europe’s job to preserve the world order they had created. </w:t>
      </w:r>
      <w:r w:rsidRPr="00ED41E9">
        <w:rPr>
          <w:rStyle w:val="StyleUnderline"/>
        </w:rPr>
        <w:t>Today</w:t>
      </w:r>
      <w:r w:rsidRPr="00ED41E9">
        <w:t xml:space="preserve">, it is </w:t>
      </w:r>
      <w:r w:rsidRPr="00ED41E9">
        <w:rPr>
          <w:rStyle w:val="Emphasis"/>
        </w:rPr>
        <w:t>America’s world order</w:t>
      </w:r>
      <w:r w:rsidRPr="00ED41E9">
        <w:t xml:space="preserve"> that </w:t>
      </w:r>
      <w:r w:rsidRPr="00ED41E9">
        <w:rPr>
          <w:rStyle w:val="Emphasis"/>
        </w:rPr>
        <w:t>needs propping up.</w:t>
      </w:r>
      <w:r w:rsidRPr="00ED41E9">
        <w:t xml:space="preserve"> </w:t>
      </w:r>
      <w:r w:rsidRPr="00ED41E9">
        <w:rPr>
          <w:rStyle w:val="Emphasis"/>
        </w:rPr>
        <w:t>Will Americans decide</w:t>
      </w:r>
      <w:r w:rsidRPr="00ED41E9">
        <w:rPr>
          <w:rStyle w:val="StyleUnderline"/>
        </w:rPr>
        <w:t xml:space="preserve"> that it matters this time, when </w:t>
      </w:r>
      <w:r w:rsidRPr="00ED41E9">
        <w:rPr>
          <w:rStyle w:val="Emphasis"/>
        </w:rPr>
        <w:t>only they have the capacity to sustain it</w:t>
      </w:r>
      <w:r w:rsidRPr="00ED41E9">
        <w:rPr>
          <w:rStyle w:val="StyleUnderline"/>
        </w:rPr>
        <w:t>?</w:t>
      </w:r>
    </w:p>
    <w:p w:rsidR="00697B1F" w:rsidRPr="00ED41E9" w:rsidRDefault="00697B1F" w:rsidP="00697B1F">
      <w:r w:rsidRPr="00ED41E9">
        <w:t xml:space="preserve">You never miss the water </w:t>
      </w:r>
      <w:proofErr w:type="gramStart"/>
      <w:r w:rsidRPr="00ED41E9">
        <w:t>’til</w:t>
      </w:r>
      <w:proofErr w:type="gramEnd"/>
      <w:r w:rsidRPr="00ED41E9">
        <w:t xml:space="preserve"> the well runs dry, or so the saying goes. </w:t>
      </w:r>
      <w:r w:rsidRPr="00ED41E9">
        <w:rPr>
          <w:rStyle w:val="StyleUnderline"/>
        </w:rPr>
        <w:t>One wonders whether Americans</w:t>
      </w:r>
      <w:r w:rsidRPr="00ED41E9">
        <w:t xml:space="preserve">, including their representatives and their president, </w:t>
      </w:r>
      <w:r w:rsidRPr="00ED41E9">
        <w:rPr>
          <w:rStyle w:val="StyleUnderline"/>
        </w:rPr>
        <w:t xml:space="preserve">quite understand </w:t>
      </w:r>
      <w:r w:rsidRPr="00ED41E9">
        <w:rPr>
          <w:rStyle w:val="Emphasis"/>
        </w:rPr>
        <w:t>what is at stake</w:t>
      </w:r>
      <w:r w:rsidRPr="00ED41E9">
        <w:t xml:space="preserve">. When President Obama first took office five years ago, Peter Baker of The New York Times reported that he intended to deal “with the world as it is rather than as it might be.” It is a standard realist refrain and has been repeated </w:t>
      </w:r>
      <w:proofErr w:type="gramStart"/>
      <w:r w:rsidRPr="00ED41E9">
        <w:t>time and again</w:t>
      </w:r>
      <w:proofErr w:type="gramEnd"/>
      <w:r w:rsidRPr="00ED41E9">
        <w:t xml:space="preserve"> by senior Obama officials as a way of explaining why he decided against pursuing some desirable but unreachable “ideal” in this place or that. What fewer and </w:t>
      </w:r>
      <w:proofErr w:type="gramStart"/>
      <w:r w:rsidRPr="00ED41E9">
        <w:t>fewer</w:t>
      </w:r>
      <w:proofErr w:type="gramEnd"/>
      <w:r w:rsidRPr="00ED41E9">
        <w:t xml:space="preserve"> seem to realize, however, is that the last 70 years have offered Americans and many others something of a reprieve from the world “as it is.”</w:t>
      </w:r>
    </w:p>
    <w:p w:rsidR="00697B1F" w:rsidRPr="00ED41E9" w:rsidRDefault="00697B1F" w:rsidP="00697B1F">
      <w:r w:rsidRPr="00ED41E9">
        <w:rPr>
          <w:rStyle w:val="StyleUnderline"/>
        </w:rPr>
        <w:t>Periods of peace and prosperity can make people forget what the world “as it is” really looks like, and to conclude that the human race has simply ascended to some higher plateau of being</w:t>
      </w:r>
      <w:r w:rsidRPr="00ED41E9">
        <w:t xml:space="preserve">. This was the common view in Europe in the first decade of the twentieth century. At a time when there had not been a war between great powers in 40 years, or a major Europe-wide war in a century, the air </w:t>
      </w:r>
      <w:proofErr w:type="gramStart"/>
      <w:r w:rsidRPr="00ED41E9">
        <w:t>was filled</w:t>
      </w:r>
      <w:proofErr w:type="gramEnd"/>
      <w:r w:rsidRPr="00ED41E9">
        <w:t xml:space="preserve"> with talk of a new millennium in which wars among civilized nations had become impossible. Three-quarters of a century and two world wars and a cold war later, millennial thoughts return. Studies cited by Fareed </w:t>
      </w:r>
      <w:proofErr w:type="spellStart"/>
      <w:r w:rsidRPr="00ED41E9">
        <w:t>Zakaria</w:t>
      </w:r>
      <w:proofErr w:type="spellEnd"/>
      <w:r w:rsidRPr="00ED41E9">
        <w:t xml:space="preserve"> purport to show that some “transformation of international relations” has occurred. “Changes of borders by force” have dropped dramatically “since 1946.” The nations of Western Europe, having been responsible for two new wars a year for 600 years, had not even started one “since 1945.” Steven Pinker observes that the number of deaths from war, ethnic conflict, and military coups has declined—since 1945—and concludes that the human race has become “socialized” to prefer peace and nonviolence.</w:t>
      </w:r>
    </w:p>
    <w:p w:rsidR="00697B1F" w:rsidRPr="00ED41E9" w:rsidRDefault="00697B1F" w:rsidP="00697B1F">
      <w:r w:rsidRPr="00ED41E9">
        <w:t xml:space="preserve">The dates when these changes supposedly began ought to be a tip-off. Is it a coincidence that these happy trends began when the American world order </w:t>
      </w:r>
      <w:proofErr w:type="gramStart"/>
      <w:r w:rsidRPr="00ED41E9">
        <w:t>was established</w:t>
      </w:r>
      <w:proofErr w:type="gramEnd"/>
      <w:r w:rsidRPr="00ED41E9">
        <w:t xml:space="preserve"> after World War II, or that they accelerated in the last two decades of the twentieth century, when America’s only serious competitor collapsed? Imagine strolling through Central Park and, after noting how much safer it had become, deciding that humanity must simply have become less violent—without thinking that perhaps the New York Police Department had something to do with it.</w:t>
      </w:r>
    </w:p>
    <w:p w:rsidR="00697B1F" w:rsidRPr="00ED41E9" w:rsidRDefault="00697B1F" w:rsidP="00697B1F">
      <w:r w:rsidRPr="00ED41E9">
        <w:t xml:space="preserve">In fact, </w:t>
      </w:r>
      <w:r w:rsidRPr="00ED41E9">
        <w:rPr>
          <w:rStyle w:val="Emphasis"/>
        </w:rPr>
        <w:t>the world “as it is” is a dangerous and often brutal place</w:t>
      </w:r>
      <w:r w:rsidRPr="00ED41E9">
        <w:t xml:space="preserve">. </w:t>
      </w:r>
      <w:r w:rsidRPr="00ED41E9">
        <w:rPr>
          <w:rStyle w:val="StyleUnderline"/>
        </w:rPr>
        <w:t>There has been no transformation in human behavior or in international relations</w:t>
      </w:r>
      <w:r w:rsidRPr="00ED41E9">
        <w:t xml:space="preserve">. </w:t>
      </w:r>
      <w:r w:rsidRPr="00ED41E9">
        <w:rPr>
          <w:rStyle w:val="StyleUnderline"/>
        </w:rPr>
        <w:t>In the twenty-first century, no less than in the nineteenth and twentieth centuries, force remains the ultima ratio. The question, today as in the past, is not whether nations are willing to resort to force but whether they believe they can get away with it when they do</w:t>
      </w:r>
      <w:r w:rsidRPr="00ED41E9">
        <w:t xml:space="preserve">. </w:t>
      </w:r>
      <w:r w:rsidRPr="00ED41E9">
        <w:rPr>
          <w:rStyle w:val="StyleUnderline"/>
        </w:rPr>
        <w:t xml:space="preserve">If there has been </w:t>
      </w:r>
      <w:r w:rsidRPr="00ED41E9">
        <w:rPr>
          <w:rStyle w:val="Emphasis"/>
        </w:rPr>
        <w:t>less aggression</w:t>
      </w:r>
      <w:r w:rsidRPr="00ED41E9">
        <w:t xml:space="preserve">, less ethnic cleansing, less territorial conquest over the past 70 years, </w:t>
      </w:r>
      <w:r w:rsidRPr="00ED41E9">
        <w:rPr>
          <w:rStyle w:val="StyleUnderline"/>
        </w:rPr>
        <w:t xml:space="preserve">it is because the United States and its allies have both </w:t>
      </w:r>
      <w:r w:rsidRPr="00ED41E9">
        <w:rPr>
          <w:rStyle w:val="Emphasis"/>
        </w:rPr>
        <w:t>punished</w:t>
      </w:r>
      <w:r w:rsidRPr="00ED41E9">
        <w:rPr>
          <w:rStyle w:val="StyleUnderline"/>
        </w:rPr>
        <w:t xml:space="preserve"> and </w:t>
      </w:r>
      <w:r w:rsidRPr="00ED41E9">
        <w:rPr>
          <w:rStyle w:val="Emphasis"/>
        </w:rPr>
        <w:t>deterred aggression</w:t>
      </w:r>
      <w:r w:rsidRPr="00ED41E9">
        <w:rPr>
          <w:rStyle w:val="StyleUnderline"/>
        </w:rPr>
        <w:t>, have intervened</w:t>
      </w:r>
      <w:r w:rsidRPr="00ED41E9">
        <w:t xml:space="preserve">, sometimes, to prevent ethnic cleansing, </w:t>
      </w:r>
      <w:r w:rsidRPr="00ED41E9">
        <w:rPr>
          <w:rStyle w:val="StyleUnderline"/>
        </w:rPr>
        <w:t xml:space="preserve">and have gone to war to </w:t>
      </w:r>
      <w:r w:rsidRPr="00ED41E9">
        <w:rPr>
          <w:rStyle w:val="Emphasis"/>
        </w:rPr>
        <w:t>reverse territorial conquest</w:t>
      </w:r>
      <w:r w:rsidRPr="00ED41E9">
        <w:t xml:space="preserve">. </w:t>
      </w:r>
      <w:r w:rsidRPr="00ED41E9">
        <w:rPr>
          <w:rStyle w:val="StyleUnderline"/>
        </w:rPr>
        <w:t xml:space="preserve">The restraint showed by other nations has not been a sign of human progress, the strengthening of international institutions, or the triumph of the rule of law. It has been a </w:t>
      </w:r>
      <w:r w:rsidRPr="00ED41E9">
        <w:rPr>
          <w:rStyle w:val="Emphasis"/>
        </w:rPr>
        <w:t>response</w:t>
      </w:r>
      <w:r w:rsidRPr="00ED41E9">
        <w:rPr>
          <w:rStyle w:val="StyleUnderline"/>
        </w:rPr>
        <w:t xml:space="preserve"> to a </w:t>
      </w:r>
      <w:r w:rsidRPr="00ED41E9">
        <w:rPr>
          <w:rStyle w:val="Emphasis"/>
        </w:rPr>
        <w:t>global configuration of power</w:t>
      </w:r>
      <w:r w:rsidRPr="00ED41E9">
        <w:rPr>
          <w:rStyle w:val="StyleUnderline"/>
        </w:rPr>
        <w:t xml:space="preserve"> that, until recently, has made restraint seem the safer course</w:t>
      </w:r>
      <w:r w:rsidRPr="00ED41E9">
        <w:t>.</w:t>
      </w:r>
    </w:p>
    <w:p w:rsidR="00697B1F" w:rsidRPr="00ED41E9" w:rsidRDefault="00697B1F" w:rsidP="00697B1F">
      <w:r w:rsidRPr="00ED41E9">
        <w:rPr>
          <w:rStyle w:val="StyleUnderline"/>
        </w:rPr>
        <w:t>When</w:t>
      </w:r>
      <w:r w:rsidRPr="00ED41E9">
        <w:t xml:space="preserve"> Vladimir </w:t>
      </w:r>
      <w:r w:rsidRPr="00ED41E9">
        <w:rPr>
          <w:rStyle w:val="StyleUnderline"/>
        </w:rPr>
        <w:t>Putin failed to achieve his goals in Ukraine</w:t>
      </w:r>
      <w:r w:rsidRPr="00ED41E9">
        <w:t xml:space="preserve"> through political and economic means, </w:t>
      </w:r>
      <w:r w:rsidRPr="00ED41E9">
        <w:rPr>
          <w:rStyle w:val="StyleUnderline"/>
        </w:rPr>
        <w:t>he turned to force, because he believed that he could</w:t>
      </w:r>
      <w:r w:rsidRPr="00ED41E9">
        <w:t xml:space="preserve">. He will continue to use force so long as he believes that the payoff exceeds the cost. Nor is he unique in this respect. </w:t>
      </w:r>
      <w:r w:rsidRPr="00ED41E9">
        <w:rPr>
          <w:rStyle w:val="StyleUnderline"/>
        </w:rPr>
        <w:t>What might China do were it not hemmed in by a ring of powerful nations backed by the United States?</w:t>
      </w:r>
      <w:r w:rsidRPr="00ED41E9">
        <w:t xml:space="preserve"> For that matter, </w:t>
      </w:r>
      <w:r w:rsidRPr="00ED41E9">
        <w:rPr>
          <w:rStyle w:val="StyleUnderline"/>
        </w:rPr>
        <w:t>what would Japan do if it were much more powerful and much less dependent on the United States for its security?</w:t>
      </w:r>
      <w:r w:rsidRPr="00ED41E9">
        <w:t xml:space="preserve"> </w:t>
      </w:r>
      <w:r w:rsidRPr="00ED41E9">
        <w:rPr>
          <w:rStyle w:val="StyleUnderline"/>
        </w:rPr>
        <w:t xml:space="preserve">We have not had to find out the answers to these questions, not yet, because American predominance, the American alliance system, and the economic, political, and institutional aspects of the present order, all ultimately dependent on </w:t>
      </w:r>
      <w:proofErr w:type="gramStart"/>
      <w:r w:rsidRPr="00ED41E9">
        <w:rPr>
          <w:rStyle w:val="StyleUnderline"/>
        </w:rPr>
        <w:t>power,</w:t>
      </w:r>
      <w:proofErr w:type="gramEnd"/>
      <w:r w:rsidRPr="00ED41E9">
        <w:rPr>
          <w:rStyle w:val="StyleUnderline"/>
        </w:rPr>
        <w:t xml:space="preserve"> have mostly kept the lid closed on this Pandora’s box</w:t>
      </w:r>
      <w:r w:rsidRPr="00ED41E9">
        <w:t>.</w:t>
      </w:r>
    </w:p>
    <w:p w:rsidR="00697B1F" w:rsidRPr="00ED41E9" w:rsidRDefault="00697B1F" w:rsidP="00697B1F">
      <w:r w:rsidRPr="00ED41E9">
        <w:t xml:space="preserve">Nor have we had to find out yet what the world “as it is” would do to the remarkable spread of democracy. Skeptics of “democracy promotion” argue that the United States has often tried to plant democracy in infertile soil. They may be right. The widespread flowering of democracy around the world in recent decades may prove to have been artificial and therefore tenuous. As Michael </w:t>
      </w:r>
      <w:proofErr w:type="spellStart"/>
      <w:r w:rsidRPr="00ED41E9">
        <w:t>Ignatieff</w:t>
      </w:r>
      <w:proofErr w:type="spellEnd"/>
      <w:r w:rsidRPr="00ED41E9">
        <w:t xml:space="preserve"> once observed, it may be that “liberal civilization” itself “runs deeply against the human grain and is achieved and sustained only by the most unremitting struggle against human nature.” Perhaps this fragile democratic garden requires the protection of a liberal world order, with constant feeding, watering, weeding, and the fencing </w:t>
      </w:r>
      <w:proofErr w:type="gramStart"/>
      <w:r w:rsidRPr="00ED41E9">
        <w:t>off of</w:t>
      </w:r>
      <w:proofErr w:type="gramEnd"/>
      <w:r w:rsidRPr="00ED41E9">
        <w:t xml:space="preserve"> an ever-encroaching jungle. In the absence of such efforts, the weeds and the jungle may </w:t>
      </w:r>
      <w:proofErr w:type="gramStart"/>
      <w:r w:rsidRPr="00ED41E9">
        <w:t>sooner or later</w:t>
      </w:r>
      <w:proofErr w:type="gramEnd"/>
      <w:r w:rsidRPr="00ED41E9">
        <w:t xml:space="preserve"> come back to reclaim the land.</w:t>
      </w:r>
    </w:p>
    <w:p w:rsidR="00697B1F" w:rsidRPr="00ED41E9" w:rsidRDefault="00697B1F" w:rsidP="00697B1F">
      <w:r w:rsidRPr="00ED41E9">
        <w:t xml:space="preserve">One wonders if even the current economic order reflects the world “as it is.” A world in which autocracies make ever more ambitious attempts to control the flow of information, and in which autocratic </w:t>
      </w:r>
      <w:proofErr w:type="spellStart"/>
      <w:r w:rsidRPr="00ED41E9">
        <w:t>kleptocracies</w:t>
      </w:r>
      <w:proofErr w:type="spellEnd"/>
      <w:r w:rsidRPr="00ED41E9">
        <w:t xml:space="preserve"> use national wealth and resources to further their private interests, may prove less hospitable to the kind of free flow of commerce the world has come to appreciate in recent decades.</w:t>
      </w:r>
    </w:p>
    <w:p w:rsidR="00697B1F" w:rsidRPr="00ED41E9" w:rsidRDefault="00697B1F" w:rsidP="00697B1F">
      <w:r w:rsidRPr="00ED41E9">
        <w:t xml:space="preserve">In fact, from the time that Roosevelt and Truman first launched it, the whole project of promoting and defending a liberal world order has been a concerted effort not to accept the world “as it is.” The American project has aimed at shaping a world different from what had always </w:t>
      </w:r>
      <w:proofErr w:type="gramStart"/>
      <w:r w:rsidRPr="00ED41E9">
        <w:t>been,</w:t>
      </w:r>
      <w:proofErr w:type="gramEnd"/>
      <w:r w:rsidRPr="00ED41E9">
        <w:t xml:space="preserve"> taking advantage of America’s unique situation to do what no nation had ever been able to do. Today, however, </w:t>
      </w:r>
      <w:r w:rsidRPr="00ED41E9">
        <w:rPr>
          <w:rStyle w:val="StyleUnderline"/>
        </w:rPr>
        <w:t>because many Americans no longer recall what the world “as it is” really looks like, they cannot imagine it. They bemoan the burdens and failures inherent in the grand strategy but take for granted all the remarkable benefits</w:t>
      </w:r>
      <w:r w:rsidRPr="00ED41E9">
        <w:t>.</w:t>
      </w:r>
    </w:p>
    <w:p w:rsidR="00697B1F" w:rsidRPr="00ED41E9" w:rsidRDefault="00697B1F" w:rsidP="00697B1F">
      <w:r w:rsidRPr="00ED41E9">
        <w:rPr>
          <w:rStyle w:val="StyleUnderline"/>
        </w:rPr>
        <w:t>Nor do they realize,</w:t>
      </w:r>
      <w:r w:rsidRPr="00ED41E9">
        <w:t xml:space="preserve"> perhaps, </w:t>
      </w:r>
      <w:r w:rsidRPr="00ED41E9">
        <w:rPr>
          <w:rStyle w:val="Emphasis"/>
        </w:rPr>
        <w:t>how quickly it can all unravel</w:t>
      </w:r>
      <w:r w:rsidRPr="00ED41E9">
        <w:t xml:space="preserve">. </w:t>
      </w:r>
      <w:r w:rsidRPr="00ED41E9">
        <w:rPr>
          <w:rStyle w:val="StyleUnderline"/>
        </w:rPr>
        <w:t>The international system is an elaborate web of power relationships, in which every nation</w:t>
      </w:r>
      <w:r w:rsidRPr="00ED41E9">
        <w:t xml:space="preserve">, from the biggest to the smallest, </w:t>
      </w:r>
      <w:r w:rsidRPr="00ED41E9">
        <w:rPr>
          <w:rStyle w:val="StyleUnderline"/>
        </w:rPr>
        <w:t>is constantly feeling for shifts or disturbances</w:t>
      </w:r>
      <w:r w:rsidRPr="00ED41E9">
        <w:t xml:space="preserve">. Since 1945, and especially since 1989, the web </w:t>
      </w:r>
      <w:proofErr w:type="gramStart"/>
      <w:r w:rsidRPr="00ED41E9">
        <w:t>has been geared</w:t>
      </w:r>
      <w:proofErr w:type="gramEnd"/>
      <w:r w:rsidRPr="00ED41E9">
        <w:t xml:space="preserve"> to respond primarily to the United States. </w:t>
      </w:r>
      <w:r w:rsidRPr="00ED41E9">
        <w:rPr>
          <w:rStyle w:val="StyleUnderline"/>
        </w:rPr>
        <w:t xml:space="preserve">Allies observe American behavior and calculate America’s reliability. Nations hemmed in or threatened by American power watch for signs of growing or diminishing power and will. When the United States </w:t>
      </w:r>
      <w:r w:rsidRPr="00ED41E9">
        <w:rPr>
          <w:rStyle w:val="Emphasis"/>
        </w:rPr>
        <w:t>appears to retrench</w:t>
      </w:r>
      <w:r w:rsidRPr="00ED41E9">
        <w:rPr>
          <w:rStyle w:val="StyleUnderline"/>
        </w:rPr>
        <w:t xml:space="preserve">, allies necessarily </w:t>
      </w:r>
      <w:r w:rsidRPr="00ED41E9">
        <w:rPr>
          <w:rStyle w:val="Emphasis"/>
        </w:rPr>
        <w:t>become anxious</w:t>
      </w:r>
      <w:r w:rsidRPr="00ED41E9">
        <w:rPr>
          <w:rStyle w:val="StyleUnderline"/>
        </w:rPr>
        <w:t xml:space="preserve">, while others </w:t>
      </w:r>
      <w:r w:rsidRPr="00ED41E9">
        <w:rPr>
          <w:rStyle w:val="Emphasis"/>
        </w:rPr>
        <w:t>look for opportunities</w:t>
      </w:r>
      <w:r w:rsidRPr="00ED41E9">
        <w:t>.</w:t>
      </w:r>
    </w:p>
    <w:p w:rsidR="00697B1F" w:rsidRPr="00ED41E9" w:rsidRDefault="00697B1F" w:rsidP="00697B1F">
      <w:r w:rsidRPr="00ED41E9">
        <w:t xml:space="preserve">In recent years, the world has picked up unmistakable signals that Americans may no longer want to carry the burden of global responsibility. Others read the polls, read the president’s speeches calling for “nation-building at home,” see the declining defense budgets and defense capabilities, and note the extreme reticence, on the part of both American political parties, about using force. The world judges </w:t>
      </w:r>
      <w:proofErr w:type="gramStart"/>
      <w:r w:rsidRPr="00ED41E9">
        <w:t>that,</w:t>
      </w:r>
      <w:proofErr w:type="gramEnd"/>
      <w:r w:rsidRPr="00ED41E9">
        <w:t xml:space="preserve"> were it not for American war-weariness, the United States probably would by now have used force in Syria—just as it did in Kosovo, in Bosnia, and in Panama. President Obama himself recently acknowledged as much when he said, “It’s not that it’s not worth it. It’s that after a decade of war, you know, the United States has limits.” Such statements set the web vibrating. </w:t>
      </w:r>
      <w:proofErr w:type="gramStart"/>
      <w:r w:rsidRPr="00ED41E9">
        <w:t>In East Asia, nations living in close proximity to an increasingly powerful China want to know whether Americans will make a similar kind of calculation when it comes to defending them; in the Middle East, nations worried about Iran wonder if they will be left to confront it alone; in Eastern Europe and the Baltic states, American security guarantees are meaningless unless Americans are able and willing to meet them.</w:t>
      </w:r>
      <w:proofErr w:type="gramEnd"/>
    </w:p>
    <w:p w:rsidR="00697B1F" w:rsidRPr="00ED41E9" w:rsidRDefault="00697B1F" w:rsidP="00697B1F">
      <w:r w:rsidRPr="00ED41E9">
        <w:t>Are they? No one has taken a poll lately on whether the United States should come to the defense of its treaty allies in the event of a war between, say, China and Japan; or whether it should come to the defense of Estonia in a Ukraine-like conflict with Russia. The answers might prove interesting.</w:t>
      </w:r>
    </w:p>
    <w:p w:rsidR="00697B1F" w:rsidRPr="00ED41E9" w:rsidRDefault="00697B1F" w:rsidP="00697B1F">
      <w:r w:rsidRPr="00ED41E9">
        <w:t xml:space="preserve">Meanwhile, the signs of the global order breaking down are all around us. </w:t>
      </w:r>
      <w:r w:rsidRPr="00ED41E9">
        <w:rPr>
          <w:rStyle w:val="StyleUnderline"/>
        </w:rPr>
        <w:t>Russia’s invasion of Ukraine and seizure of Crimea was the first time since World War II that a nation in Europe had engaged in territorial conquest</w:t>
      </w:r>
      <w:r w:rsidRPr="00ED41E9">
        <w:t xml:space="preserve">. </w:t>
      </w:r>
      <w:r w:rsidRPr="00ED41E9">
        <w:rPr>
          <w:rStyle w:val="StyleUnderline"/>
        </w:rPr>
        <w:t>If Iran manages to acquire a nuclear weapon, it will likely lead other powers in the region to do the same, effectively undoing the nonproliferation regime, which</w:t>
      </w:r>
      <w:r w:rsidRPr="00ED41E9">
        <w:t xml:space="preserve">, along with American power, </w:t>
      </w:r>
      <w:r w:rsidRPr="00ED41E9">
        <w:rPr>
          <w:rStyle w:val="StyleUnderline"/>
        </w:rPr>
        <w:t>has managed to keep the number of nuclear-armed powers limited over the past half century. Iran, Saudi Arabia, and Russia are engaged in a proxy war in Syria</w:t>
      </w:r>
      <w:r w:rsidRPr="00ED41E9">
        <w:t xml:space="preserve"> that, in addition to the 150,000 dead and the millions displaced, has further destabilized a region that had already been in upheaval. </w:t>
      </w:r>
      <w:r w:rsidRPr="00ED41E9">
        <w:rPr>
          <w:rStyle w:val="StyleUnderline"/>
        </w:rPr>
        <w:t>In East Asia, nervousness about China’s rise</w:t>
      </w:r>
      <w:r w:rsidRPr="00ED41E9">
        <w:t xml:space="preserve">, combined with uncertainty about America’s commitment, </w:t>
      </w:r>
      <w:r w:rsidRPr="00ED41E9">
        <w:rPr>
          <w:rStyle w:val="StyleUnderline"/>
        </w:rPr>
        <w:t>is exacerbating tensions</w:t>
      </w:r>
      <w:r w:rsidRPr="00ED41E9">
        <w:t xml:space="preserve">. In recent </w:t>
      </w:r>
      <w:proofErr w:type="gramStart"/>
      <w:r w:rsidRPr="00ED41E9">
        <w:t>years</w:t>
      </w:r>
      <w:proofErr w:type="gramEnd"/>
      <w:r w:rsidRPr="00ED41E9">
        <w:t xml:space="preserve"> the number of democracies around the world has been steadily declining, while the number of autocracies grows. </w:t>
      </w:r>
      <w:r w:rsidRPr="00ED41E9">
        <w:rPr>
          <w:rStyle w:val="StyleUnderline"/>
        </w:rPr>
        <w:t xml:space="preserve">If these trends continue, in the near future we are likely to see </w:t>
      </w:r>
      <w:r w:rsidRPr="00ED41E9">
        <w:rPr>
          <w:rStyle w:val="Emphasis"/>
        </w:rPr>
        <w:t>increasing conflict</w:t>
      </w:r>
      <w:r w:rsidRPr="00ED41E9">
        <w:rPr>
          <w:rStyle w:val="StyleUnderline"/>
        </w:rPr>
        <w:t xml:space="preserve">, increasing </w:t>
      </w:r>
      <w:r w:rsidRPr="00ED41E9">
        <w:rPr>
          <w:rStyle w:val="Emphasis"/>
        </w:rPr>
        <w:t>wars</w:t>
      </w:r>
      <w:r w:rsidRPr="00ED41E9">
        <w:rPr>
          <w:rStyle w:val="StyleUnderline"/>
        </w:rPr>
        <w:t xml:space="preserve"> over territory, greater </w:t>
      </w:r>
      <w:r w:rsidRPr="00ED41E9">
        <w:rPr>
          <w:rStyle w:val="Emphasis"/>
        </w:rPr>
        <w:t>ethnic</w:t>
      </w:r>
      <w:r w:rsidRPr="00ED41E9">
        <w:rPr>
          <w:rStyle w:val="StyleUnderline"/>
        </w:rPr>
        <w:t xml:space="preserve"> and </w:t>
      </w:r>
      <w:r w:rsidRPr="00ED41E9">
        <w:rPr>
          <w:rStyle w:val="Emphasis"/>
        </w:rPr>
        <w:t>sectarian violence</w:t>
      </w:r>
      <w:r w:rsidRPr="00ED41E9">
        <w:rPr>
          <w:rStyle w:val="StyleUnderline"/>
        </w:rPr>
        <w:t xml:space="preserve">, and a </w:t>
      </w:r>
      <w:r w:rsidRPr="00ED41E9">
        <w:rPr>
          <w:rStyle w:val="Emphasis"/>
        </w:rPr>
        <w:t>shrinking world of democracies</w:t>
      </w:r>
      <w:r w:rsidRPr="00ED41E9">
        <w:t>.</w:t>
      </w:r>
    </w:p>
    <w:p w:rsidR="00697B1F" w:rsidRPr="00ED41E9" w:rsidRDefault="00697B1F" w:rsidP="00697B1F">
      <w:r w:rsidRPr="00ED41E9">
        <w:rPr>
          <w:rStyle w:val="Emphasis"/>
        </w:rPr>
        <w:t>How will Americans respond?</w:t>
      </w:r>
      <w:r w:rsidRPr="00ED41E9">
        <w:t xml:space="preserve"> If the test is once again to be “national interests” narrowly construed, then Americans may find all of this tolerable, or at least preferable to doing something to stop it. Could the United States survive if Syria remains under the control of Assad or, more likely, disintegrates into a chaos of territories, some of which </w:t>
      </w:r>
      <w:proofErr w:type="gramStart"/>
      <w:r w:rsidRPr="00ED41E9">
        <w:t>will be controlled</w:t>
      </w:r>
      <w:proofErr w:type="gramEnd"/>
      <w:r w:rsidRPr="00ED41E9">
        <w:t xml:space="preserve"> by jihadi terrorists? Could it survive if Iran acquires a nuclear weapon, and if in turn Saudi Arabia, Turkey, and Egypt acquire nuclear weapons? </w:t>
      </w:r>
      <w:proofErr w:type="gramStart"/>
      <w:r w:rsidRPr="00ED41E9">
        <w:t>Or</w:t>
      </w:r>
      <w:proofErr w:type="gramEnd"/>
      <w:r w:rsidRPr="00ED41E9">
        <w:t xml:space="preserve"> if North Korea launches a war on the South? Could it survive in a world where China dominates much of East Asia, or where China and Japan resume their old conflict? Could it survive in a world where Russia dominates Eastern Europe, including not only Ukraine </w:t>
      </w:r>
      <w:proofErr w:type="gramStart"/>
      <w:r w:rsidRPr="00ED41E9">
        <w:t>but</w:t>
      </w:r>
      <w:proofErr w:type="gramEnd"/>
      <w:r w:rsidRPr="00ED41E9">
        <w:t xml:space="preserve"> the Baltic states and perhaps even Poland? Of </w:t>
      </w:r>
      <w:proofErr w:type="gramStart"/>
      <w:r w:rsidRPr="00ED41E9">
        <w:t>course</w:t>
      </w:r>
      <w:proofErr w:type="gramEnd"/>
      <w:r w:rsidRPr="00ED41E9">
        <w:t xml:space="preserve"> it could. From the point of view of strict “necessity” and narrow national interest, the United States could survive all of this. It could trade with a dominant China and work out a modus vivendi with a restored Russian empire. Those alarmed by such developments will be hard-pressed, as Roosevelt was, to explain how each marginal setback would affect the parochial interests of the average American. As in the past, Americans will be among the last to suffer grievously from a breakdown of world order. </w:t>
      </w:r>
      <w:proofErr w:type="gramStart"/>
      <w:r w:rsidRPr="00ED41E9">
        <w:t>And</w:t>
      </w:r>
      <w:proofErr w:type="gramEnd"/>
      <w:r w:rsidRPr="00ED41E9">
        <w:t xml:space="preserve"> by the time they do feel the effects, it may be very late in the day.</w:t>
      </w:r>
    </w:p>
    <w:p w:rsidR="00697B1F" w:rsidRPr="00ED41E9" w:rsidRDefault="00697B1F" w:rsidP="00697B1F">
      <w:r w:rsidRPr="00ED41E9">
        <w:t xml:space="preserve">Looking back on the period before World War II, Robert </w:t>
      </w:r>
      <w:r w:rsidRPr="00ED41E9">
        <w:rPr>
          <w:rStyle w:val="StyleUnderline"/>
        </w:rPr>
        <w:t>Osgood</w:t>
      </w:r>
      <w:r w:rsidRPr="00ED41E9">
        <w:t xml:space="preserve">, the most thoughtful of realist thinkers of the past century, </w:t>
      </w:r>
      <w:r w:rsidRPr="00ED41E9">
        <w:rPr>
          <w:rStyle w:val="StyleUnderline"/>
        </w:rPr>
        <w:t>discerned a critical element missing from the strategic analyses of the day</w:t>
      </w:r>
      <w:r w:rsidRPr="00ED41E9">
        <w:t xml:space="preserve">. Mere rational calculations of the “national interest,” he argued, proved inadequate. Paradoxically, it was the “idealists,” those who were “most sensitive to the Fascist menace to Western culture and civilization,” who were “among the first to understand the necessity of undertaking revolutionary measures to sustain America’s first line of defense in Europe.” </w:t>
      </w:r>
      <w:r w:rsidRPr="00ED41E9">
        <w:rPr>
          <w:rStyle w:val="StyleUnderline"/>
        </w:rPr>
        <w:t>Idealism</w:t>
      </w:r>
      <w:r w:rsidRPr="00ED41E9">
        <w:t xml:space="preserve">, he concluded, </w:t>
      </w:r>
      <w:r w:rsidRPr="00ED41E9">
        <w:rPr>
          <w:rStyle w:val="StyleUnderline"/>
        </w:rPr>
        <w:t>was</w:t>
      </w:r>
      <w:r w:rsidRPr="00ED41E9">
        <w:t xml:space="preserve"> “</w:t>
      </w:r>
      <w:r w:rsidRPr="00ED41E9">
        <w:rPr>
          <w:rStyle w:val="StyleUnderline"/>
        </w:rPr>
        <w:t>an indispensable spur to reason in leading men to perceive and act upon the real imperatives of power politics.” This was Roosevelt’s message</w:t>
      </w:r>
      <w:r w:rsidRPr="00ED41E9">
        <w:t xml:space="preserve">, too, </w:t>
      </w:r>
      <w:r w:rsidRPr="00ED41E9">
        <w:rPr>
          <w:rStyle w:val="StyleUnderline"/>
        </w:rPr>
        <w:t xml:space="preserve">when he asked Americans to defend “not their homes alone, but the tenets of faith and </w:t>
      </w:r>
      <w:r w:rsidRPr="00ED41E9">
        <w:rPr>
          <w:rStyle w:val="Emphasis"/>
        </w:rPr>
        <w:t>humanity</w:t>
      </w:r>
      <w:r w:rsidRPr="00ED41E9">
        <w:rPr>
          <w:rStyle w:val="StyleUnderline"/>
        </w:rPr>
        <w:t xml:space="preserve"> on which their churches, their governments, and their very civilization are founded</w:t>
      </w:r>
      <w:r w:rsidRPr="00ED41E9">
        <w:t>.”</w:t>
      </w:r>
    </w:p>
    <w:p w:rsidR="00697B1F" w:rsidRPr="00ED41E9" w:rsidRDefault="00697B1F" w:rsidP="00697B1F">
      <w:r w:rsidRPr="00ED41E9">
        <w:rPr>
          <w:rStyle w:val="StyleUnderline"/>
        </w:rPr>
        <w:t xml:space="preserve">Perhaps </w:t>
      </w:r>
      <w:r w:rsidRPr="00ED41E9">
        <w:rPr>
          <w:rStyle w:val="Emphasis"/>
        </w:rPr>
        <w:t>Americans can be inspired</w:t>
      </w:r>
      <w:r w:rsidRPr="00ED41E9">
        <w:t xml:space="preserve"> in this way </w:t>
      </w:r>
      <w:r w:rsidRPr="00ED41E9">
        <w:rPr>
          <w:rStyle w:val="Emphasis"/>
        </w:rPr>
        <w:t>again</w:t>
      </w:r>
      <w:r w:rsidRPr="00ED41E9">
        <w:t xml:space="preserve">, without the threat of a Hitler or an attack on their homeland. </w:t>
      </w:r>
      <w:proofErr w:type="gramStart"/>
      <w:r w:rsidRPr="00ED41E9">
        <w:rPr>
          <w:rStyle w:val="StyleUnderline"/>
        </w:rPr>
        <w:t>But</w:t>
      </w:r>
      <w:proofErr w:type="gramEnd"/>
      <w:r w:rsidRPr="00ED41E9">
        <w:rPr>
          <w:rStyle w:val="StyleUnderline"/>
        </w:rPr>
        <w:t xml:space="preserve"> this time they will not have 20 years to decide. The world will change much </w:t>
      </w:r>
      <w:r w:rsidRPr="00ED41E9">
        <w:rPr>
          <w:rStyle w:val="Emphasis"/>
        </w:rPr>
        <w:t>more quickly than they imagine</w:t>
      </w:r>
      <w:r w:rsidRPr="00ED41E9">
        <w:rPr>
          <w:rStyle w:val="StyleUnderline"/>
        </w:rPr>
        <w:t xml:space="preserve">. </w:t>
      </w:r>
      <w:proofErr w:type="gramStart"/>
      <w:r w:rsidRPr="00ED41E9">
        <w:rPr>
          <w:rStyle w:val="StyleUnderline"/>
        </w:rPr>
        <w:t>And</w:t>
      </w:r>
      <w:proofErr w:type="gramEnd"/>
      <w:r w:rsidRPr="00ED41E9">
        <w:rPr>
          <w:rStyle w:val="StyleUnderline"/>
        </w:rPr>
        <w:t xml:space="preserve"> </w:t>
      </w:r>
      <w:r w:rsidRPr="00ED41E9">
        <w:rPr>
          <w:rStyle w:val="Emphasis"/>
        </w:rPr>
        <w:t>there is no democratic superpower waiting in the wings</w:t>
      </w:r>
      <w:r w:rsidRPr="00ED41E9">
        <w:rPr>
          <w:rStyle w:val="StyleUnderline"/>
        </w:rPr>
        <w:t xml:space="preserve"> to save the world if this democratic superpower falters</w:t>
      </w:r>
      <w:r w:rsidRPr="00ED41E9">
        <w:t>.</w:t>
      </w:r>
    </w:p>
    <w:p w:rsidR="00286A47" w:rsidRPr="008E67EC" w:rsidRDefault="00286A47" w:rsidP="00286A47">
      <w:pPr>
        <w:pStyle w:val="Heading4"/>
        <w:rPr>
          <w:rFonts w:cs="Times New Roman"/>
        </w:rPr>
      </w:pPr>
      <w:r>
        <w:rPr>
          <w:rFonts w:cs="Times New Roman"/>
        </w:rPr>
        <w:t>Now is key---</w:t>
      </w:r>
      <w:proofErr w:type="spellStart"/>
      <w:r>
        <w:rPr>
          <w:rFonts w:cs="Times New Roman"/>
        </w:rPr>
        <w:t>a</w:t>
      </w:r>
      <w:r w:rsidRPr="008E67EC">
        <w:rPr>
          <w:rFonts w:cs="Times New Roman"/>
        </w:rPr>
        <w:t>ntihegemonic</w:t>
      </w:r>
      <w:proofErr w:type="spellEnd"/>
      <w:r w:rsidRPr="008E67EC">
        <w:rPr>
          <w:rFonts w:cs="Times New Roman"/>
        </w:rPr>
        <w:t xml:space="preserve"> di</w:t>
      </w:r>
      <w:r>
        <w:rPr>
          <w:rFonts w:cs="Times New Roman"/>
        </w:rPr>
        <w:t xml:space="preserve">scourses spillover and destroy </w:t>
      </w:r>
      <w:r w:rsidRPr="008E67EC">
        <w:rPr>
          <w:rFonts w:cs="Times New Roman"/>
        </w:rPr>
        <w:t xml:space="preserve">hegemony through civil unrest --- personal discourses key </w:t>
      </w:r>
    </w:p>
    <w:p w:rsidR="00286A47" w:rsidRPr="008E67EC" w:rsidRDefault="00286A47" w:rsidP="00286A47">
      <w:r w:rsidRPr="008E67EC">
        <w:rPr>
          <w:rStyle w:val="Style13ptBold"/>
        </w:rPr>
        <w:t xml:space="preserve">Ahmed 7/17/17 </w:t>
      </w:r>
      <w:r w:rsidRPr="008E67EC">
        <w:rPr>
          <w:rStyle w:val="Style13ptBold"/>
          <w:b w:val="0"/>
        </w:rPr>
        <w:t xml:space="preserve">--- </w:t>
      </w:r>
      <w:r w:rsidRPr="008E67EC">
        <w:rPr>
          <w:rStyle w:val="Style13ptBold"/>
          <w:b w:val="0"/>
          <w:sz w:val="22"/>
        </w:rPr>
        <w:t xml:space="preserve">Dr. </w:t>
      </w:r>
      <w:proofErr w:type="spellStart"/>
      <w:r w:rsidRPr="008E67EC">
        <w:rPr>
          <w:rStyle w:val="Style13ptBold"/>
          <w:b w:val="0"/>
          <w:sz w:val="22"/>
        </w:rPr>
        <w:t>Nafeez</w:t>
      </w:r>
      <w:proofErr w:type="spellEnd"/>
      <w:r w:rsidRPr="008E67EC">
        <w:rPr>
          <w:rStyle w:val="Style13ptBold"/>
          <w:b w:val="0"/>
          <w:sz w:val="22"/>
        </w:rPr>
        <w:t xml:space="preserve"> </w:t>
      </w:r>
      <w:proofErr w:type="spellStart"/>
      <w:r w:rsidRPr="008E67EC">
        <w:rPr>
          <w:rStyle w:val="Style13ptBold"/>
          <w:b w:val="0"/>
          <w:sz w:val="22"/>
        </w:rPr>
        <w:t>Mosaddeq</w:t>
      </w:r>
      <w:proofErr w:type="spellEnd"/>
      <w:r w:rsidRPr="008E67EC">
        <w:rPr>
          <w:rStyle w:val="Style13ptBold"/>
          <w:b w:val="0"/>
          <w:sz w:val="22"/>
        </w:rPr>
        <w:t xml:space="preserve"> Ahmed is Executive Director of the Institute for Policy Research and Development (IPRD), an independent think tank focused on the study of violent conflict, he has taught at the Department of International Relations, University of Sussex </w:t>
      </w:r>
      <w:r w:rsidRPr="008E67EC">
        <w:t>(</w:t>
      </w:r>
      <w:proofErr w:type="spellStart"/>
      <w:r w:rsidRPr="008E67EC">
        <w:t>Nafeez</w:t>
      </w:r>
      <w:proofErr w:type="spellEnd"/>
      <w:r w:rsidRPr="008E67EC">
        <w:t xml:space="preserve"> Ahmed, “Pentagon study declares American empire is ‘collapsing’”, Medium. https://medium.com/insurge-intelligence/pentagon-study-declares-american-empire-is-collapsing-746754cdaebf)//ET</w:t>
      </w:r>
    </w:p>
    <w:p w:rsidR="00286A47" w:rsidRPr="008E67EC" w:rsidRDefault="00286A47" w:rsidP="00286A47">
      <w:r w:rsidRPr="008E67EC">
        <w:rPr>
          <w:rStyle w:val="StyleUnderline"/>
        </w:rPr>
        <w:t xml:space="preserve">The U.S. homeland is flagged-up as being especially </w:t>
      </w:r>
      <w:r w:rsidRPr="008E67EC">
        <w:rPr>
          <w:rStyle w:val="Emphasis"/>
        </w:rPr>
        <w:t>vulnerable</w:t>
      </w:r>
      <w:r w:rsidRPr="008E67EC">
        <w:rPr>
          <w:rStyle w:val="StyleUnderline"/>
        </w:rPr>
        <w:t xml:space="preserve"> to the breakdown of “traditional authority structures”: </w:t>
      </w:r>
      <w:r w:rsidRPr="008E67EC">
        <w:t xml:space="preserve">“The United States and its population are increasingly exposed to substantial harm and an erosion of security from individuals and small groups of motivated actors, leveraging the conflu­ence of </w:t>
      </w:r>
      <w:proofErr w:type="spellStart"/>
      <w:r w:rsidRPr="008E67EC">
        <w:t>hyperconnectivity</w:t>
      </w:r>
      <w:proofErr w:type="spellEnd"/>
      <w:r w:rsidRPr="008E67EC">
        <w:t xml:space="preserve">, fear, and increased vulner­ability to sow disorder and uncertainty. This intensely disorienting and dislocating form of resistance to author­ity arrives via physical, virtual, and psychological vio­lence and can create effects that appear substantially out of proportion to the origin and physical size or scale of the proximate hazard or threat.” There is little reflection, however, on the role of the US government itself in fomenting such endemic distrust, through its own policies. Bad facts </w:t>
      </w:r>
      <w:proofErr w:type="gramStart"/>
      <w:r w:rsidRPr="008E67EC">
        <w:rPr>
          <w:rStyle w:val="StyleUnderline"/>
        </w:rPr>
        <w:t>Among</w:t>
      </w:r>
      <w:proofErr w:type="gramEnd"/>
      <w:r w:rsidRPr="008E67EC">
        <w:rPr>
          <w:rStyle w:val="StyleUnderline"/>
        </w:rPr>
        <w:t xml:space="preserve"> the most dangerous drivers of this risk of civil unrest and </w:t>
      </w:r>
      <w:r w:rsidRPr="008E67EC">
        <w:rPr>
          <w:rStyle w:val="Emphasis"/>
        </w:rPr>
        <w:t>mass destabilization</w:t>
      </w:r>
      <w:r w:rsidRPr="008E67EC">
        <w:t xml:space="preserve">, the document asserts, </w:t>
      </w:r>
      <w:r w:rsidRPr="008E67EC">
        <w:rPr>
          <w:rStyle w:val="StyleUnderline"/>
        </w:rPr>
        <w:t>are different categories of fact.</w:t>
      </w:r>
      <w:r w:rsidRPr="008E67EC">
        <w:t xml:space="preserve"> Apart from the obvious “fact-free”, defined as information that undermines “objective truth”, the other categories include </w:t>
      </w:r>
      <w:r w:rsidRPr="008E67EC">
        <w:rPr>
          <w:rStyle w:val="Emphasis"/>
        </w:rPr>
        <w:t>actual truths</w:t>
      </w:r>
      <w:r w:rsidRPr="008E67EC">
        <w:t xml:space="preserve"> that, however, </w:t>
      </w:r>
      <w:r w:rsidRPr="008E67EC">
        <w:rPr>
          <w:rStyle w:val="Emphasis"/>
        </w:rPr>
        <w:t>are damaging to America’s global reputation</w:t>
      </w:r>
      <w:r w:rsidRPr="008E67EC">
        <w:t xml:space="preserve">. “Fact-inconvenient” information consists of the exposure of “details that, by implication, un­dermine legitimate authority and erode the relationships between governments and the governed” — facts, for instance, that reveal how government policy is corrupt, incompetent or undemocratic. “Fact-perilous” information </w:t>
      </w:r>
      <w:proofErr w:type="gramStart"/>
      <w:r w:rsidRPr="008E67EC">
        <w:t>refers basically</w:t>
      </w:r>
      <w:proofErr w:type="gramEnd"/>
      <w:r w:rsidRPr="008E67EC">
        <w:t xml:space="preserve"> to national security leaks from whistleblowers such as Edward Snowden or Bradley Manning, “exposing highly clas­sified, sensitive, or proprietary information that can be used to accelerate a real loss of tactical, operational, or strategic advantage.” “</w:t>
      </w:r>
      <w:r w:rsidRPr="008E67EC">
        <w:rPr>
          <w:rStyle w:val="StyleUnderline"/>
        </w:rPr>
        <w:t xml:space="preserve">Fact-toxic” information pertains to actual truths which, </w:t>
      </w:r>
      <w:r w:rsidRPr="008E67EC">
        <w:t xml:space="preserve">the document complains, are “exposed in the absence of context”, and therefore poison “important political discourse.” Such </w:t>
      </w:r>
      <w:r w:rsidRPr="008E67EC">
        <w:rPr>
          <w:rStyle w:val="StyleUnderline"/>
        </w:rPr>
        <w:t xml:space="preserve">information is seen as being most potent in triggering outbreaks of civil unrest, because it: </w:t>
      </w:r>
      <w:r w:rsidRPr="008E67EC">
        <w:t xml:space="preserve">“… </w:t>
      </w:r>
      <w:r w:rsidRPr="008E67EC">
        <w:rPr>
          <w:rStyle w:val="Emphasis"/>
        </w:rPr>
        <w:t>fatally weakens foundational security at a</w:t>
      </w:r>
      <w:r w:rsidRPr="008E67EC">
        <w:rPr>
          <w:rStyle w:val="StyleUnderline"/>
        </w:rPr>
        <w:t xml:space="preserve">n international, regional, national, or </w:t>
      </w:r>
      <w:r w:rsidRPr="008E67EC">
        <w:rPr>
          <w:rStyle w:val="Emphasis"/>
        </w:rPr>
        <w:t>personal level</w:t>
      </w:r>
      <w:r w:rsidRPr="008E67EC">
        <w:rPr>
          <w:rStyle w:val="StyleUnderline"/>
        </w:rPr>
        <w:t>.</w:t>
      </w:r>
      <w:r w:rsidRPr="008E67EC">
        <w:t xml:space="preserve"> Indeed, </w:t>
      </w:r>
      <w:r w:rsidRPr="008E67EC">
        <w:rPr>
          <w:rStyle w:val="StyleUnderline"/>
        </w:rPr>
        <w:t xml:space="preserve">fact-toxic exposures are those likeliest to trigger viral or contagious insecurity across or within borders and between or among peoples.” </w:t>
      </w:r>
      <w:r w:rsidRPr="008E67EC">
        <w:t>In short, the U.S. Army War College study team believe that t</w:t>
      </w:r>
      <w:r w:rsidRPr="008E67EC">
        <w:rPr>
          <w:rStyle w:val="Emphasis"/>
        </w:rPr>
        <w:t>he spread of ‘facts’ challenging the legitimacy of American empire is a major driver of its decline:</w:t>
      </w:r>
      <w:r w:rsidRPr="008E67EC">
        <w:t xml:space="preserve"> </w:t>
      </w:r>
      <w:r w:rsidRPr="008E67EC">
        <w:rPr>
          <w:rStyle w:val="StyleUnderline"/>
        </w:rPr>
        <w:t>not the actual behavior of the empire which such facts point to</w:t>
      </w:r>
      <w:r w:rsidRPr="008E67EC">
        <w:t>.</w:t>
      </w:r>
    </w:p>
    <w:p w:rsidR="00697B1F" w:rsidRDefault="00697B1F" w:rsidP="00697B1F"/>
    <w:p w:rsidR="00697B1F" w:rsidRPr="00BF0CCF" w:rsidRDefault="00697B1F" w:rsidP="00697B1F"/>
    <w:p w:rsidR="00697B1F" w:rsidRPr="007A5326" w:rsidRDefault="00697B1F" w:rsidP="00697B1F"/>
    <w:p w:rsidR="00697B1F" w:rsidRDefault="00697B1F" w:rsidP="00697B1F">
      <w:pPr>
        <w:pStyle w:val="Heading3"/>
      </w:pPr>
      <w:r>
        <w:t xml:space="preserve">2NC Kagan </w:t>
      </w:r>
      <w:proofErr w:type="spellStart"/>
      <w:r>
        <w:t>Prodict</w:t>
      </w:r>
      <w:proofErr w:type="spellEnd"/>
    </w:p>
    <w:p w:rsidR="00697B1F" w:rsidRDefault="00697B1F" w:rsidP="00697B1F">
      <w:pPr>
        <w:pStyle w:val="Heading4"/>
      </w:pPr>
      <w:r>
        <w:t xml:space="preserve">Kagan’s ideas are backed up by </w:t>
      </w:r>
      <w:r>
        <w:rPr>
          <w:u w:val="single"/>
        </w:rPr>
        <w:t>think tanks</w:t>
      </w:r>
      <w:r>
        <w:t xml:space="preserve"> and </w:t>
      </w:r>
      <w:r>
        <w:rPr>
          <w:u w:val="single"/>
        </w:rPr>
        <w:t>consensus</w:t>
      </w:r>
    </w:p>
    <w:p w:rsidR="00697B1F" w:rsidRDefault="00697B1F" w:rsidP="00697B1F">
      <w:r w:rsidRPr="00AA5ACE">
        <w:rPr>
          <w:rStyle w:val="Style13ptBold"/>
        </w:rPr>
        <w:t>Whitman 12</w:t>
      </w:r>
      <w:r>
        <w:t>—teaches Foreign Policy at the Washington Semester Program, American University (Dan, 3/18/12, “</w:t>
      </w:r>
      <w:proofErr w:type="spellStart"/>
      <w:r>
        <w:t>Declinism</w:t>
      </w:r>
      <w:proofErr w:type="spellEnd"/>
      <w:r>
        <w:t xml:space="preserve"> in Decline,” </w:t>
      </w:r>
      <w:hyperlink r:id="rId96" w:history="1">
        <w:r w:rsidRPr="00F14BF7">
          <w:rPr>
            <w:rStyle w:val="Hyperlink"/>
          </w:rPr>
          <w:t>http://punditwire.com/2012/03/18/declinism-in-decline/</w:t>
        </w:r>
      </w:hyperlink>
      <w:r>
        <w:t xml:space="preserve">, Accessed 7/16/17, </w:t>
      </w:r>
      <w:proofErr w:type="spellStart"/>
      <w:r>
        <w:t>HWilson</w:t>
      </w:r>
      <w:proofErr w:type="spellEnd"/>
      <w:r>
        <w:t>)</w:t>
      </w:r>
    </w:p>
    <w:p w:rsidR="00697B1F" w:rsidRPr="0062617C" w:rsidRDefault="00697B1F" w:rsidP="00697B1F">
      <w:proofErr w:type="gramStart"/>
      <w:r w:rsidRPr="0062617C">
        <w:t>I’m</w:t>
      </w:r>
      <w:proofErr w:type="gramEnd"/>
      <w:r w:rsidRPr="0062617C">
        <w:t xml:space="preserve"> not sure why this comes to mind, when hearing Americans discuss </w:t>
      </w:r>
      <w:r w:rsidRPr="0062617C">
        <w:rPr>
          <w:rStyle w:val="StyleUnderline"/>
        </w:rPr>
        <w:t>American decline</w:t>
      </w:r>
      <w:r w:rsidRPr="0062617C">
        <w:t xml:space="preserve">. The notion </w:t>
      </w:r>
      <w:r w:rsidRPr="0062617C">
        <w:rPr>
          <w:rStyle w:val="StyleUnderline"/>
        </w:rPr>
        <w:t>has gotten a lot of attention</w:t>
      </w:r>
      <w:r w:rsidRPr="0062617C">
        <w:t xml:space="preserve"> since the economic debacle of 2008. Some of our periodicals devote entire issues to this single topic, and anyone who can get anyone else’s attention on the subject seems to make the best of it, </w:t>
      </w:r>
      <w:proofErr w:type="gramStart"/>
      <w:r w:rsidRPr="0062617C">
        <w:t>pro or con</w:t>
      </w:r>
      <w:proofErr w:type="gramEnd"/>
      <w:r w:rsidRPr="0062617C">
        <w:t xml:space="preserve"> or undecided. The more vivid depictions evoke unicorns and feathered serpents, and can make for energetic reading and listening. The first rendering of the unicorn, also, must have been a magical moment of human creative output, then must have tired after it became a branded reference and showed up in </w:t>
      </w:r>
      <w:proofErr w:type="gramStart"/>
      <w:r w:rsidRPr="0062617C">
        <w:t>a lot of</w:t>
      </w:r>
      <w:proofErr w:type="gramEnd"/>
      <w:r w:rsidRPr="0062617C">
        <w:t xml:space="preserve"> tapestries.</w:t>
      </w:r>
    </w:p>
    <w:p w:rsidR="00697B1F" w:rsidRPr="0062617C" w:rsidRDefault="00697B1F" w:rsidP="00697B1F">
      <w:proofErr w:type="spellStart"/>
      <w:r w:rsidRPr="0062617C">
        <w:rPr>
          <w:rStyle w:val="StyleUnderline"/>
        </w:rPr>
        <w:t>Declinism</w:t>
      </w:r>
      <w:proofErr w:type="spellEnd"/>
      <w:r w:rsidRPr="0062617C">
        <w:rPr>
          <w:rStyle w:val="StyleUnderline"/>
        </w:rPr>
        <w:t xml:space="preserve"> </w:t>
      </w:r>
      <w:proofErr w:type="gramStart"/>
      <w:r w:rsidRPr="0062617C">
        <w:rPr>
          <w:rStyle w:val="StyleUnderline"/>
        </w:rPr>
        <w:t>will be raised</w:t>
      </w:r>
      <w:proofErr w:type="gramEnd"/>
      <w:r w:rsidRPr="0062617C">
        <w:rPr>
          <w:rStyle w:val="StyleUnderline"/>
        </w:rPr>
        <w:t xml:space="preserve"> in</w:t>
      </w:r>
      <w:r w:rsidRPr="0062617C">
        <w:t xml:space="preserve"> the </w:t>
      </w:r>
      <w:r w:rsidRPr="0062617C">
        <w:rPr>
          <w:rStyle w:val="StyleUnderline"/>
        </w:rPr>
        <w:t>political debates</w:t>
      </w:r>
      <w:r w:rsidRPr="0062617C">
        <w:t xml:space="preserve"> of the coming months, in the same way that Jimmy Carter’s adversaries effectively picked at his fin de siècle sighs and “malaise” statements of July 15, 1979. The speech actually never used the word “malaise,” but raised Carter’s poll standings from around zero to 37 per cent. In the longer run, it brought him down under the tsunami of Reagan </w:t>
      </w:r>
      <w:proofErr w:type="gramStart"/>
      <w:r w:rsidRPr="0062617C">
        <w:t>optimism which</w:t>
      </w:r>
      <w:proofErr w:type="gramEnd"/>
      <w:r w:rsidRPr="0062617C">
        <w:t xml:space="preserve"> had greater resonance with the American public. We may well see a restaging of this strategy later this year.</w:t>
      </w:r>
    </w:p>
    <w:p w:rsidR="00697B1F" w:rsidRPr="0062617C" w:rsidRDefault="00697B1F" w:rsidP="00697B1F">
      <w:r w:rsidRPr="0062617C">
        <w:rPr>
          <w:rStyle w:val="StyleUnderline"/>
        </w:rPr>
        <w:t xml:space="preserve">One of the rare </w:t>
      </w:r>
      <w:r w:rsidRPr="0062617C">
        <w:rPr>
          <w:rStyle w:val="Emphasis"/>
        </w:rPr>
        <w:t>credible voices</w:t>
      </w:r>
      <w:r w:rsidRPr="0062617C">
        <w:t xml:space="preserve"> in the current palaver </w:t>
      </w:r>
      <w:r w:rsidRPr="0062617C">
        <w:rPr>
          <w:rStyle w:val="StyleUnderline"/>
        </w:rPr>
        <w:t>is that of</w:t>
      </w:r>
      <w:r w:rsidRPr="0062617C">
        <w:t xml:space="preserve"> conservative commentator </w:t>
      </w:r>
      <w:r w:rsidRPr="0062617C">
        <w:rPr>
          <w:rStyle w:val="Emphasis"/>
        </w:rPr>
        <w:t>Robert Kagan</w:t>
      </w:r>
      <w:r w:rsidRPr="0062617C">
        <w:t xml:space="preserve">, author of the recent book, “The World America Made.” </w:t>
      </w:r>
      <w:r w:rsidRPr="0062617C">
        <w:rPr>
          <w:rStyle w:val="StyleUnderline"/>
        </w:rPr>
        <w:t xml:space="preserve">The book may lay the matter to rest, pointing out the indisputable: a world of </w:t>
      </w:r>
      <w:r w:rsidRPr="0062617C">
        <w:rPr>
          <w:rStyle w:val="Emphasis"/>
        </w:rPr>
        <w:t>unprecedented global prosperity</w:t>
      </w:r>
      <w:r w:rsidRPr="0062617C">
        <w:t xml:space="preserve"> even through recent vicissitudes of market spasms; </w:t>
      </w:r>
      <w:r w:rsidRPr="0062617C">
        <w:rPr>
          <w:rStyle w:val="StyleUnderline"/>
        </w:rPr>
        <w:t>sixty years without conflict among great powers; democracy in over 100 countries, compared to ten before World War II</w:t>
      </w:r>
      <w:r w:rsidRPr="0062617C">
        <w:t>. In his incisive book, Kagan says, “…Are Americans in danger of committing preemptive superpower suicide out of a misplaced fear of declining power?”</w:t>
      </w:r>
    </w:p>
    <w:p w:rsidR="00697B1F" w:rsidRPr="0062617C" w:rsidRDefault="00697B1F" w:rsidP="00697B1F">
      <w:r w:rsidRPr="0062617C">
        <w:t xml:space="preserve">Case closed for the moment, until some candidate wants to flog a dead unicorn in the coming presidential campaign. </w:t>
      </w:r>
      <w:r w:rsidRPr="0062617C">
        <w:rPr>
          <w:rStyle w:val="StyleUnderline"/>
        </w:rPr>
        <w:t>Kagan says that any notion of past American omnipotence is chimerical, and that we never really had our way after all. Hence, no decline. This is powerful logic</w:t>
      </w:r>
      <w:r w:rsidRPr="0062617C">
        <w:t>.</w:t>
      </w:r>
    </w:p>
    <w:p w:rsidR="00697B1F" w:rsidRPr="0062617C" w:rsidRDefault="00697B1F" w:rsidP="00697B1F">
      <w:r w:rsidRPr="0062617C">
        <w:t xml:space="preserve">A Romney advisor, </w:t>
      </w:r>
      <w:r w:rsidRPr="0062617C">
        <w:rPr>
          <w:rStyle w:val="StyleUnderline"/>
        </w:rPr>
        <w:t>Kagan spoke</w:t>
      </w:r>
      <w:r w:rsidRPr="0062617C">
        <w:t xml:space="preserve"> March 15 </w:t>
      </w:r>
      <w:r w:rsidRPr="0062617C">
        <w:rPr>
          <w:rStyle w:val="StyleUnderline"/>
        </w:rPr>
        <w:t>at</w:t>
      </w:r>
      <w:r w:rsidRPr="0062617C">
        <w:t xml:space="preserve"> </w:t>
      </w:r>
      <w:r w:rsidRPr="00ED522D">
        <w:rPr>
          <w:rStyle w:val="StyleUnderline"/>
        </w:rPr>
        <w:t>the American Enterprise Institute</w:t>
      </w:r>
      <w:r w:rsidRPr="0062617C">
        <w:t xml:space="preserve">, delivering </w:t>
      </w:r>
      <w:r w:rsidRPr="00ED522D">
        <w:rPr>
          <w:szCs w:val="16"/>
        </w:rPr>
        <w:t>a</w:t>
      </w:r>
      <w:r w:rsidRPr="0062617C">
        <w:t xml:space="preserve">n off-the-cuff account of the notions in his book. NPR’s Tom </w:t>
      </w:r>
      <w:proofErr w:type="spellStart"/>
      <w:r w:rsidRPr="0062617C">
        <w:t>Gjelten</w:t>
      </w:r>
      <w:proofErr w:type="spellEnd"/>
      <w:r w:rsidRPr="0062617C">
        <w:t xml:space="preserve"> artfully moderated the </w:t>
      </w:r>
      <w:r w:rsidRPr="0062617C">
        <w:rPr>
          <w:rStyle w:val="StyleUnderline"/>
        </w:rPr>
        <w:t>panel discussion</w:t>
      </w:r>
      <w:r w:rsidRPr="0062617C">
        <w:t xml:space="preserve">, and joked about his own failure to spark controversy among experts from AEI, the New American Foundation, </w:t>
      </w:r>
      <w:proofErr w:type="gramStart"/>
      <w:r w:rsidRPr="0062617C">
        <w:t>Brookings</w:t>
      </w:r>
      <w:proofErr w:type="gramEnd"/>
      <w:r w:rsidRPr="0062617C">
        <w:t xml:space="preserve">. </w:t>
      </w:r>
      <w:r w:rsidRPr="0062617C">
        <w:rPr>
          <w:rStyle w:val="StyleUnderline"/>
        </w:rPr>
        <w:t xml:space="preserve">The panel found </w:t>
      </w:r>
      <w:r w:rsidRPr="0062617C">
        <w:rPr>
          <w:rStyle w:val="Emphasis"/>
        </w:rPr>
        <w:t>consensus</w:t>
      </w:r>
      <w:r w:rsidRPr="0062617C">
        <w:t xml:space="preserve"> </w:t>
      </w:r>
      <w:r w:rsidRPr="0062617C">
        <w:rPr>
          <w:rStyle w:val="StyleUnderline"/>
        </w:rPr>
        <w:t>that</w:t>
      </w:r>
      <w:r w:rsidRPr="0062617C">
        <w:t xml:space="preserve"> the </w:t>
      </w:r>
      <w:proofErr w:type="spellStart"/>
      <w:r w:rsidRPr="0062617C">
        <w:t>declinism</w:t>
      </w:r>
      <w:proofErr w:type="spellEnd"/>
      <w:r w:rsidRPr="0062617C">
        <w:t xml:space="preserve"> debate may finally have spun itself out. Elsewhere, Heritage says something similar.</w:t>
      </w:r>
    </w:p>
    <w:p w:rsidR="00697B1F" w:rsidRPr="0062617C" w:rsidRDefault="00697B1F" w:rsidP="00697B1F">
      <w:r w:rsidRPr="0062617C">
        <w:t xml:space="preserve">All claimed that the global structure currently owes its stability and flourishing to the United States, and that </w:t>
      </w:r>
      <w:r w:rsidRPr="0062617C">
        <w:rPr>
          <w:rStyle w:val="StyleUnderline"/>
        </w:rPr>
        <w:t>American decline would lead to a</w:t>
      </w:r>
      <w:r w:rsidRPr="0062617C">
        <w:t xml:space="preserve"> sort of </w:t>
      </w:r>
      <w:r w:rsidRPr="0062617C">
        <w:rPr>
          <w:rStyle w:val="StyleUnderline"/>
        </w:rPr>
        <w:t>new Dark Age of</w:t>
      </w:r>
      <w:r w:rsidRPr="0062617C">
        <w:t xml:space="preserve"> </w:t>
      </w:r>
      <w:r w:rsidRPr="0062617C">
        <w:rPr>
          <w:rStyle w:val="Emphasis"/>
        </w:rPr>
        <w:t>anarchy</w:t>
      </w:r>
      <w:r w:rsidRPr="0062617C">
        <w:t>.</w:t>
      </w:r>
    </w:p>
    <w:p w:rsidR="00697B1F" w:rsidRPr="0062617C" w:rsidRDefault="00697B1F" w:rsidP="00697B1F">
      <w:r w:rsidRPr="0062617C">
        <w:t>One awaits a European, Asian, African, or Latin American voice to verify or challenge these findings. None was present on March 15, unless you count Peter Bergen, the brilliant British-American who says “we” when referring to the United States.</w:t>
      </w:r>
    </w:p>
    <w:p w:rsidR="00697B1F" w:rsidRPr="0062617C" w:rsidRDefault="00697B1F" w:rsidP="00697B1F">
      <w:r w:rsidRPr="0062617C">
        <w:t xml:space="preserve">Bolstered by others, </w:t>
      </w:r>
      <w:r w:rsidRPr="0062617C">
        <w:rPr>
          <w:rStyle w:val="Emphasis"/>
        </w:rPr>
        <w:t xml:space="preserve">Kagan’s is a voice to </w:t>
      </w:r>
      <w:proofErr w:type="gramStart"/>
      <w:r w:rsidRPr="0062617C">
        <w:rPr>
          <w:rStyle w:val="Emphasis"/>
        </w:rPr>
        <w:t>be reckoned with</w:t>
      </w:r>
      <w:proofErr w:type="gramEnd"/>
      <w:r w:rsidRPr="0062617C">
        <w:t>. Listen for his ideas in future Romney articulations on the subject. What to do about Syrian massacres? “There will be no Syrian action before the election – maybe after.” We will likely intervene after the U.S. elections, “If not, President Obama should not say, ‘Assad must go.’”</w:t>
      </w:r>
    </w:p>
    <w:p w:rsidR="00697B1F" w:rsidRDefault="00697B1F" w:rsidP="00697B1F"/>
    <w:p w:rsidR="00697B1F" w:rsidRPr="00AA5ACE" w:rsidRDefault="00697B1F" w:rsidP="00697B1F"/>
    <w:p w:rsidR="00697B1F" w:rsidRPr="007C3C3B" w:rsidRDefault="00697B1F" w:rsidP="00697B1F"/>
    <w:p w:rsidR="00697B1F" w:rsidRDefault="00697B1F" w:rsidP="00697B1F">
      <w:pPr>
        <w:pStyle w:val="Heading3"/>
      </w:pPr>
      <w:r>
        <w:t>2NC Framework / Internal Link</w:t>
      </w:r>
    </w:p>
    <w:p w:rsidR="00697B1F" w:rsidRDefault="00697B1F" w:rsidP="00697B1F">
      <w:pPr>
        <w:pStyle w:val="Heading4"/>
      </w:pPr>
      <w:r>
        <w:rPr>
          <w:u w:val="single"/>
        </w:rPr>
        <w:t>Reps shape reality</w:t>
      </w:r>
      <w:r>
        <w:t xml:space="preserve">—judge should be an </w:t>
      </w:r>
      <w:r>
        <w:rPr>
          <w:u w:val="single"/>
        </w:rPr>
        <w:t>intellectual</w:t>
      </w:r>
    </w:p>
    <w:p w:rsidR="00697B1F" w:rsidRPr="00BF0CCF" w:rsidRDefault="00697B1F" w:rsidP="00697B1F">
      <w:r w:rsidRPr="00BF0CCF">
        <w:rPr>
          <w:rStyle w:val="Style13ptBold"/>
        </w:rPr>
        <w:t>Springer 12</w:t>
      </w:r>
      <w:r>
        <w:t>—</w:t>
      </w:r>
      <w:r w:rsidRPr="00BF0CCF">
        <w:t xml:space="preserve"> </w:t>
      </w:r>
      <w:r>
        <w:t xml:space="preserve">Lecturer in Human Geography at the University of Otago, former Assistant Professor in the Department of Geography at the National University of Singapore (Simon, May 2012, “Neoliberalism as discourse: between </w:t>
      </w:r>
      <w:proofErr w:type="spellStart"/>
      <w:r>
        <w:t>Foucauldian</w:t>
      </w:r>
      <w:proofErr w:type="spellEnd"/>
      <w:r>
        <w:t xml:space="preserve"> political economy and Marxian </w:t>
      </w:r>
      <w:proofErr w:type="spellStart"/>
      <w:r>
        <w:t>poststructuralism</w:t>
      </w:r>
      <w:proofErr w:type="spellEnd"/>
      <w:r>
        <w:t xml:space="preserve">,” Published in </w:t>
      </w:r>
      <w:r>
        <w:rPr>
          <w:i/>
        </w:rPr>
        <w:t>Critical Discourse Studies</w:t>
      </w:r>
      <w:r>
        <w:t xml:space="preserve">, vol. 9, issue 2, pp. 143-144, Accessed 7/15/17, </w:t>
      </w:r>
      <w:proofErr w:type="spellStart"/>
      <w:r>
        <w:t>HWilson</w:t>
      </w:r>
      <w:proofErr w:type="spellEnd"/>
      <w:r>
        <w:t>)</w:t>
      </w:r>
    </w:p>
    <w:p w:rsidR="00697B1F" w:rsidRPr="00BF0CCF" w:rsidRDefault="00697B1F" w:rsidP="00697B1F">
      <w:r w:rsidRPr="00BF0CCF">
        <w:t xml:space="preserve">While there are inevitable tensions between the four views of neoliberalism that are not entirely commensurable, their content is not diametrically opposed, and indeed a considered understanding of how power similarly operates in both a </w:t>
      </w:r>
      <w:proofErr w:type="spellStart"/>
      <w:r w:rsidRPr="00BF0CCF">
        <w:t>Gramscian</w:t>
      </w:r>
      <w:proofErr w:type="spellEnd"/>
      <w:r w:rsidRPr="00BF0CCF">
        <w:t xml:space="preserve"> sense of </w:t>
      </w:r>
      <w:r w:rsidRPr="00BF0CCF">
        <w:rPr>
          <w:rStyle w:val="Emphasis"/>
        </w:rPr>
        <w:t>hegemony</w:t>
      </w:r>
      <w:r w:rsidRPr="00BF0CCF">
        <w:t xml:space="preserve"> and a </w:t>
      </w:r>
      <w:proofErr w:type="spellStart"/>
      <w:r w:rsidRPr="00BF0CCF">
        <w:t>Foucauldian</w:t>
      </w:r>
      <w:proofErr w:type="spellEnd"/>
      <w:r w:rsidRPr="00BF0CCF">
        <w:t xml:space="preserve"> sense of governmentality points toward a dialectical relationship. Understanding neoliberalism as discourse allows for a </w:t>
      </w:r>
      <w:proofErr w:type="gramStart"/>
      <w:r w:rsidRPr="00BF0CCF">
        <w:t>much more integral</w:t>
      </w:r>
      <w:proofErr w:type="gramEnd"/>
      <w:r w:rsidRPr="00BF0CCF">
        <w:t xml:space="preserve"> approach to social relations than speech performances alone. This </w:t>
      </w:r>
      <w:proofErr w:type="gramStart"/>
      <w:r w:rsidRPr="00BF0CCF">
        <w:rPr>
          <w:rStyle w:val="StyleUnderline"/>
        </w:rPr>
        <w:t>is a discourse that</w:t>
      </w:r>
      <w:proofErr w:type="gramEnd"/>
      <w:r w:rsidRPr="00BF0CCF">
        <w:rPr>
          <w:rStyle w:val="StyleUnderline"/>
        </w:rPr>
        <w:t xml:space="preserve"> encompasses </w:t>
      </w:r>
      <w:r w:rsidRPr="00BF0CCF">
        <w:rPr>
          <w:rStyle w:val="Emphasis"/>
        </w:rPr>
        <w:t>material forms</w:t>
      </w:r>
      <w:r w:rsidRPr="00BF0CCF">
        <w:rPr>
          <w:rStyle w:val="StyleUnderline"/>
        </w:rPr>
        <w:t xml:space="preserve"> in state </w:t>
      </w:r>
      <w:r w:rsidRPr="00BF0CCF">
        <w:rPr>
          <w:rStyle w:val="Emphasis"/>
        </w:rPr>
        <w:t>formation through policy</w:t>
      </w:r>
      <w:r w:rsidRPr="00BF0CCF">
        <w:rPr>
          <w:rStyle w:val="StyleUnderline"/>
        </w:rPr>
        <w:t xml:space="preserve"> and program</w:t>
      </w:r>
      <w:r w:rsidRPr="00BF0CCF">
        <w:t xml:space="preserve">, and </w:t>
      </w:r>
      <w:r w:rsidRPr="00BF0CCF">
        <w:rPr>
          <w:rStyle w:val="StyleUnderline"/>
        </w:rPr>
        <w:t xml:space="preserve">via the </w:t>
      </w:r>
      <w:proofErr w:type="spellStart"/>
      <w:r w:rsidRPr="00BF0CCF">
        <w:rPr>
          <w:rStyle w:val="Emphasis"/>
        </w:rPr>
        <w:t>subjectivation</w:t>
      </w:r>
      <w:proofErr w:type="spellEnd"/>
      <w:r w:rsidRPr="00BF0CCF">
        <w:rPr>
          <w:rStyle w:val="Emphasis"/>
        </w:rPr>
        <w:t xml:space="preserve"> of individuals on the ground</w:t>
      </w:r>
      <w:r w:rsidRPr="00BF0CCF">
        <w:t xml:space="preserve">, even if </w:t>
      </w:r>
      <w:r w:rsidRPr="00BF0CCF">
        <w:rPr>
          <w:rStyle w:val="StyleUnderline"/>
        </w:rPr>
        <w:t>this</w:t>
      </w:r>
      <w:r w:rsidRPr="00BF0CCF">
        <w:t xml:space="preserve"> articulation still </w:t>
      </w:r>
      <w:r w:rsidRPr="00BF0CCF">
        <w:rPr>
          <w:rStyle w:val="StyleUnderline"/>
        </w:rPr>
        <w:t xml:space="preserve">takes place through </w:t>
      </w:r>
      <w:r w:rsidRPr="00BF0CCF">
        <w:rPr>
          <w:rStyle w:val="Emphasis"/>
        </w:rPr>
        <w:t>discursive performatives</w:t>
      </w:r>
      <w:r w:rsidRPr="00BF0CCF">
        <w:t xml:space="preserve">. </w:t>
      </w:r>
      <w:r w:rsidRPr="00BF0CCF">
        <w:rPr>
          <w:rStyle w:val="StyleUnderline"/>
        </w:rPr>
        <w:t>By formulating discourse in this fashion, we need not revert to a presupposed ‘real-world’ referent to recognize a materiality that is both constituted by and constitutive of discourse</w:t>
      </w:r>
      <w:r w:rsidRPr="00BF0CCF">
        <w:t xml:space="preserve">. Instead, </w:t>
      </w:r>
      <w:r w:rsidRPr="00BF0CCF">
        <w:rPr>
          <w:rStyle w:val="StyleUnderline"/>
        </w:rPr>
        <w:t>materiality and discourse become integral, where one cannot exist without the other</w:t>
      </w:r>
      <w:r w:rsidRPr="00BF0CCF">
        <w:t xml:space="preserve">. It is precisely this understanding of discourse that points to a similitude between </w:t>
      </w:r>
      <w:proofErr w:type="spellStart"/>
      <w:r w:rsidRPr="00BF0CCF">
        <w:t>poststructuralism</w:t>
      </w:r>
      <w:proofErr w:type="spellEnd"/>
      <w:r w:rsidRPr="00BF0CCF">
        <w:t xml:space="preserve"> and Marxian political economy approaches and their shared concern for power relations. I do not want to conclude that I have worked out all these </w:t>
      </w:r>
      <w:proofErr w:type="gramStart"/>
      <w:r w:rsidRPr="00BF0CCF">
        <w:t>tensions,</w:t>
      </w:r>
      <w:proofErr w:type="gramEnd"/>
      <w:r w:rsidRPr="00BF0CCF">
        <w:t xml:space="preserve"> my ambition has been much more humble. I have simply sought to open an avenue for dialogue between scholars on either side of the political economy/ poststructuralist divide. </w:t>
      </w:r>
      <w:r w:rsidRPr="00BF0CCF">
        <w:rPr>
          <w:rStyle w:val="StyleUnderline"/>
        </w:rPr>
        <w:t xml:space="preserve">The importance of bridging this gap is commensurate with ‘the </w:t>
      </w:r>
      <w:r w:rsidRPr="00BF0CCF">
        <w:rPr>
          <w:rStyle w:val="Emphasis"/>
        </w:rPr>
        <w:t>role of the intellectual</w:t>
      </w:r>
      <w:r w:rsidRPr="00BF0CCF">
        <w:rPr>
          <w:rStyle w:val="StyleUnderline"/>
        </w:rPr>
        <w:t xml:space="preserve"> ... [in] shaking up habits, ways of acting and thinking, of dispelling commonplace beliefs</w:t>
      </w:r>
      <w:r w:rsidRPr="00BF0CCF">
        <w:t xml:space="preserve">, of taking a new measure of rules and institutions ... and participating in the formation of a political will’ (Foucault, quoted in Goldstein, 1991, pp. 11– 12). Such reflexivity necessarily involves opening ourselves to the possibility of finding common ground between the epistemic and ontological understandings of political economy and </w:t>
      </w:r>
      <w:proofErr w:type="spellStart"/>
      <w:r w:rsidRPr="00BF0CCF">
        <w:t>poststructuralism</w:t>
      </w:r>
      <w:proofErr w:type="spellEnd"/>
      <w:r w:rsidRPr="00BF0CCF">
        <w:t xml:space="preserve"> so that together they may assist in disestablishing neoliberalism’s rationalities, deconstructing its strategies, disassembling its technologies, and ultimately destroying its techniques. In </w:t>
      </w:r>
      <w:r w:rsidRPr="00BF0CCF">
        <w:rPr>
          <w:rStyle w:val="Emphasis"/>
        </w:rPr>
        <w:t>changing our minds</w:t>
      </w:r>
      <w:r w:rsidRPr="00BF0CCF">
        <w:t xml:space="preserve"> then, so too </w:t>
      </w:r>
      <w:r w:rsidRPr="00BF0CCF">
        <w:rPr>
          <w:rStyle w:val="StyleUnderline"/>
        </w:rPr>
        <w:t>might</w:t>
      </w:r>
      <w:r w:rsidRPr="00BF0CCF">
        <w:t xml:space="preserve"> we </w:t>
      </w:r>
      <w:r w:rsidRPr="00BF0CCF">
        <w:rPr>
          <w:rStyle w:val="Emphasis"/>
        </w:rPr>
        <w:t>change the world</w:t>
      </w:r>
      <w:r w:rsidRPr="00BF0CCF">
        <w:t>.</w:t>
      </w:r>
    </w:p>
    <w:p w:rsidR="00697B1F" w:rsidRDefault="00697B1F" w:rsidP="00697B1F"/>
    <w:p w:rsidR="00697B1F" w:rsidRPr="00BF0CCF" w:rsidRDefault="00697B1F" w:rsidP="00697B1F"/>
    <w:p w:rsidR="00697B1F" w:rsidRPr="00C85FC4" w:rsidRDefault="00697B1F" w:rsidP="00697B1F">
      <w:pPr>
        <w:pStyle w:val="Heading4"/>
      </w:pPr>
      <w:r>
        <w:t xml:space="preserve">Discourse at the high school level </w:t>
      </w:r>
      <w:r>
        <w:rPr>
          <w:u w:val="single"/>
        </w:rPr>
        <w:t>uniquely matters</w:t>
      </w:r>
      <w:r>
        <w:t xml:space="preserve">—how we teach IR in THIS ACADEMIC SETTING informs </w:t>
      </w:r>
      <w:r>
        <w:rPr>
          <w:u w:val="single"/>
        </w:rPr>
        <w:t>future policymaking</w:t>
      </w:r>
    </w:p>
    <w:p w:rsidR="00697B1F" w:rsidRPr="00F73BA5" w:rsidRDefault="00697B1F" w:rsidP="00697B1F">
      <w:proofErr w:type="gramStart"/>
      <w:r w:rsidRPr="005A394A">
        <w:rPr>
          <w:rStyle w:val="Style13ptBold"/>
        </w:rPr>
        <w:t>Islam 16 –</w:t>
      </w:r>
      <w:r>
        <w:t xml:space="preserve"> (Md. </w:t>
      </w:r>
      <w:proofErr w:type="spellStart"/>
      <w:r>
        <w:t>Shariful</w:t>
      </w:r>
      <w:proofErr w:type="spellEnd"/>
      <w:r>
        <w:t xml:space="preserve"> Islam, Associate Professor, Dept. of Information Science &amp; Library Management, University of </w:t>
      </w:r>
      <w:proofErr w:type="spellStart"/>
      <w:r>
        <w:t>Rajshahi</w:t>
      </w:r>
      <w:proofErr w:type="spellEnd"/>
      <w:r>
        <w:t xml:space="preserve">, Bangladesh; 2016, “Interrogating Pedagogy in International Relations: The Bangladeshi Perspectives,” Center for Pedagogy (CP), Independent University, Bangladesh; </w:t>
      </w:r>
      <w:hyperlink r:id="rId97" w:history="1">
        <w:r w:rsidRPr="00F71B21">
          <w:rPr>
            <w:rStyle w:val="Hyperlink"/>
          </w:rPr>
          <w:t>http://dir.iub.edu.bd:8180/bitstream/handle/123456789/253/24.%20Md.%20Shariful%20Islam%20-Interrogating%20Pedagogy%20in%20International%20Relations-The%20Bangladeshi%20Perspectives.pdf?sequence=1&amp;isAllowed=y</w:t>
        </w:r>
      </w:hyperlink>
      <w:r>
        <w:t xml:space="preserve">, Accessed 7/14/17, </w:t>
      </w:r>
      <w:proofErr w:type="spellStart"/>
      <w:r>
        <w:t>HWilson</w:t>
      </w:r>
      <w:proofErr w:type="spellEnd"/>
      <w:r>
        <w:t>)</w:t>
      </w:r>
      <w:proofErr w:type="gramEnd"/>
    </w:p>
    <w:p w:rsidR="00697B1F" w:rsidRPr="00BF0CCF" w:rsidRDefault="00697B1F" w:rsidP="00697B1F">
      <w:r w:rsidRPr="00BF0CCF">
        <w:t xml:space="preserve">Conclusion: What is to Conclusion: What is to </w:t>
      </w:r>
      <w:proofErr w:type="gramStart"/>
      <w:r w:rsidRPr="00BF0CCF">
        <w:t>Be</w:t>
      </w:r>
      <w:proofErr w:type="gramEnd"/>
      <w:r w:rsidRPr="00BF0CCF">
        <w:t xml:space="preserve"> Done?</w:t>
      </w:r>
    </w:p>
    <w:p w:rsidR="00697B1F" w:rsidRPr="00BF0CCF" w:rsidRDefault="00697B1F" w:rsidP="00697B1F">
      <w:r w:rsidRPr="00183B97">
        <w:rPr>
          <w:rStyle w:val="StyleUnderline"/>
        </w:rPr>
        <w:t xml:space="preserve">Knowledge transfers from generation to generation </w:t>
      </w:r>
      <w:r w:rsidRPr="00183B97">
        <w:rPr>
          <w:rStyle w:val="Emphasis"/>
        </w:rPr>
        <w:t>in classrooms</w:t>
      </w:r>
      <w:r w:rsidRPr="00183B97">
        <w:t xml:space="preserve">. And hence </w:t>
      </w:r>
      <w:r w:rsidRPr="00183B97">
        <w:rPr>
          <w:rStyle w:val="StyleUnderline"/>
        </w:rPr>
        <w:t xml:space="preserve">how </w:t>
      </w:r>
      <w:r w:rsidRPr="00183B97">
        <w:rPr>
          <w:rStyle w:val="Emphasis"/>
        </w:rPr>
        <w:t>I</w:t>
      </w:r>
      <w:r w:rsidRPr="00183B97">
        <w:rPr>
          <w:rStyle w:val="StyleUnderline"/>
        </w:rPr>
        <w:t xml:space="preserve">nternational </w:t>
      </w:r>
      <w:r w:rsidRPr="00183B97">
        <w:rPr>
          <w:rStyle w:val="Emphasis"/>
        </w:rPr>
        <w:t>R</w:t>
      </w:r>
      <w:r w:rsidRPr="00183B97">
        <w:rPr>
          <w:rStyle w:val="StyleUnderline"/>
        </w:rPr>
        <w:t>elations is taught</w:t>
      </w:r>
      <w:r w:rsidRPr="00183B97">
        <w:t xml:space="preserve"> </w:t>
      </w:r>
      <w:r w:rsidRPr="00183B97">
        <w:rPr>
          <w:rStyle w:val="Emphasis"/>
        </w:rPr>
        <w:t>matters</w:t>
      </w:r>
      <w:r w:rsidRPr="00183B97">
        <w:t xml:space="preserve"> </w:t>
      </w:r>
      <w:r w:rsidRPr="00183B97">
        <w:rPr>
          <w:rStyle w:val="StyleUnderline"/>
        </w:rPr>
        <w:t xml:space="preserve">as </w:t>
      </w:r>
      <w:r w:rsidRPr="00183B97">
        <w:rPr>
          <w:rStyle w:val="Emphasis"/>
        </w:rPr>
        <w:t>teaching is a powerful mean to mold the thinking line of the students</w:t>
      </w:r>
      <w:r w:rsidRPr="00183B97">
        <w:t xml:space="preserve">. In addition, </w:t>
      </w:r>
      <w:r w:rsidRPr="00183B97">
        <w:rPr>
          <w:rStyle w:val="StyleUnderline"/>
        </w:rPr>
        <w:t>how</w:t>
      </w:r>
      <w:r w:rsidRPr="00183B97">
        <w:t xml:space="preserve"> the </w:t>
      </w:r>
      <w:r w:rsidRPr="00183B97">
        <w:rPr>
          <w:rStyle w:val="StyleUnderline"/>
        </w:rPr>
        <w:t xml:space="preserve">world politics </w:t>
      </w:r>
      <w:proofErr w:type="gramStart"/>
      <w:r w:rsidRPr="00183B97">
        <w:rPr>
          <w:rStyle w:val="StyleUnderline"/>
        </w:rPr>
        <w:t>is explained</w:t>
      </w:r>
      <w:proofErr w:type="gramEnd"/>
      <w:r w:rsidRPr="00183B97">
        <w:rPr>
          <w:rStyle w:val="StyleUnderline"/>
        </w:rPr>
        <w:t xml:space="preserve"> to</w:t>
      </w:r>
      <w:r w:rsidRPr="00183B97">
        <w:t xml:space="preserve"> the </w:t>
      </w:r>
      <w:r w:rsidRPr="00183B97">
        <w:rPr>
          <w:rStyle w:val="StyleUnderline"/>
        </w:rPr>
        <w:t>students</w:t>
      </w:r>
      <w:r w:rsidRPr="00183B97">
        <w:t xml:space="preserve"> of International Relations </w:t>
      </w:r>
      <w:r w:rsidRPr="00183B97">
        <w:rPr>
          <w:rStyle w:val="Emphasis"/>
        </w:rPr>
        <w:t>in their everyday schooling matters</w:t>
      </w:r>
      <w:r w:rsidRPr="00183B97">
        <w:t xml:space="preserve">. As Jonas </w:t>
      </w:r>
      <w:proofErr w:type="spellStart"/>
      <w:r w:rsidRPr="00183B97">
        <w:t>Hagmann</w:t>
      </w:r>
      <w:proofErr w:type="spellEnd"/>
      <w:r w:rsidRPr="00183B97">
        <w:t xml:space="preserve"> and Thomas J. </w:t>
      </w:r>
      <w:proofErr w:type="spellStart"/>
      <w:proofErr w:type="gramStart"/>
      <w:r w:rsidRPr="00183B97">
        <w:t>Biersteker</w:t>
      </w:r>
      <w:proofErr w:type="spellEnd"/>
      <w:proofErr w:type="gramEnd"/>
      <w:r w:rsidRPr="00183B97">
        <w:t xml:space="preserve"> contend that ‘In their specialized training, </w:t>
      </w:r>
      <w:r w:rsidRPr="00183B97">
        <w:rPr>
          <w:rStyle w:val="StyleUnderline"/>
        </w:rPr>
        <w:t>IR schools</w:t>
      </w:r>
      <w:r w:rsidRPr="00183B97">
        <w:t xml:space="preserve"> worldwide </w:t>
      </w:r>
      <w:r w:rsidRPr="00183B97">
        <w:rPr>
          <w:rStyle w:val="StyleUnderline"/>
        </w:rPr>
        <w:t>instruct</w:t>
      </w:r>
      <w:r w:rsidRPr="00183B97">
        <w:t xml:space="preserve"> great numbers of </w:t>
      </w:r>
      <w:r w:rsidRPr="00183B97">
        <w:rPr>
          <w:rStyle w:val="StyleUnderline"/>
        </w:rPr>
        <w:t>students to adopt particular modes of thinking and approaches concerning world politics</w:t>
      </w:r>
      <w:r w:rsidRPr="00183B97">
        <w:t xml:space="preserve">. In doing so, </w:t>
      </w:r>
      <w:r w:rsidRPr="00183B97">
        <w:rPr>
          <w:rStyle w:val="Emphasis"/>
          <w:sz w:val="28"/>
        </w:rPr>
        <w:t>IR teaching plays a central role in pre-structuring foreign policy practices, as students will likely reproduce the syllogisms acquired in their training when taking up professional positions’</w:t>
      </w:r>
      <w:r w:rsidRPr="00183B97">
        <w:t xml:space="preserve"> (</w:t>
      </w:r>
      <w:proofErr w:type="spellStart"/>
      <w:r w:rsidRPr="00183B97">
        <w:t>Hagmann</w:t>
      </w:r>
      <w:proofErr w:type="spellEnd"/>
      <w:r w:rsidRPr="00183B97">
        <w:t xml:space="preserve"> and </w:t>
      </w:r>
      <w:proofErr w:type="spellStart"/>
      <w:r w:rsidRPr="00183B97">
        <w:t>Biersteker</w:t>
      </w:r>
      <w:proofErr w:type="spellEnd"/>
      <w:r w:rsidRPr="00183B97">
        <w:t xml:space="preserve"> 2014:293). </w:t>
      </w:r>
      <w:proofErr w:type="spellStart"/>
      <w:r w:rsidRPr="00183B97">
        <w:t>Hagmann</w:t>
      </w:r>
      <w:proofErr w:type="spellEnd"/>
      <w:r w:rsidRPr="00183B97">
        <w:t xml:space="preserve"> and </w:t>
      </w:r>
      <w:proofErr w:type="spellStart"/>
      <w:r w:rsidRPr="00183B97">
        <w:t>Biersteker</w:t>
      </w:r>
      <w:proofErr w:type="spellEnd"/>
      <w:r w:rsidRPr="00183B97">
        <w:t xml:space="preserve"> (2014:293) further notes that ‘IR courses speak more directly to larger, an eventually also more policy-proximate, audiences, while in terms of substance, they are more directly dependent on the instructors’ choice of topics and approaches’. Here the </w:t>
      </w:r>
      <w:r w:rsidRPr="00183B97">
        <w:rPr>
          <w:rStyle w:val="StyleUnderline"/>
        </w:rPr>
        <w:t xml:space="preserve">instructors play the role of agency regarding how the students </w:t>
      </w:r>
      <w:proofErr w:type="gramStart"/>
      <w:r w:rsidRPr="00183B97">
        <w:rPr>
          <w:rStyle w:val="StyleUnderline"/>
        </w:rPr>
        <w:t>will be exposed</w:t>
      </w:r>
      <w:proofErr w:type="gramEnd"/>
      <w:r w:rsidRPr="00183B97">
        <w:rPr>
          <w:rStyle w:val="StyleUnderline"/>
        </w:rPr>
        <w:t>, what approaches they will be exposed and so forth</w:t>
      </w:r>
      <w:r w:rsidRPr="00183B97">
        <w:t>.</w:t>
      </w:r>
    </w:p>
    <w:p w:rsidR="00697B1F" w:rsidRDefault="00697B1F" w:rsidP="00697B1F"/>
    <w:p w:rsidR="00697B1F" w:rsidRPr="007A5326" w:rsidRDefault="00697B1F" w:rsidP="00697B1F"/>
    <w:p w:rsidR="00697B1F" w:rsidRDefault="00697B1F" w:rsidP="00697B1F"/>
    <w:p w:rsidR="00697B1F" w:rsidRDefault="00697B1F" w:rsidP="00697B1F">
      <w:pPr>
        <w:pStyle w:val="Heading3"/>
      </w:pPr>
      <w:r>
        <w:t>2NC Link</w:t>
      </w:r>
    </w:p>
    <w:p w:rsidR="00697B1F" w:rsidRDefault="00697B1F" w:rsidP="00697B1F">
      <w:pPr>
        <w:pStyle w:val="Heading4"/>
      </w:pPr>
      <w:r>
        <w:rPr>
          <w:u w:val="single"/>
        </w:rPr>
        <w:t>Widespread societal support</w:t>
      </w:r>
      <w:r>
        <w:t xml:space="preserve"> is critical to </w:t>
      </w:r>
      <w:r>
        <w:rPr>
          <w:u w:val="single"/>
        </w:rPr>
        <w:t>sustain US leadership</w:t>
      </w:r>
    </w:p>
    <w:p w:rsidR="00697B1F" w:rsidRPr="007130E1" w:rsidRDefault="00697B1F" w:rsidP="00697B1F">
      <w:r w:rsidRPr="007130E1">
        <w:rPr>
          <w:rStyle w:val="Style13ptBold"/>
        </w:rPr>
        <w:t>Cleveland and Eagan 17</w:t>
      </w:r>
      <w:r>
        <w:t xml:space="preserve">—leading members of the Spirit of America Advisory Board (Charles and Isaac, 7/12/17, “Make It Easier for Americans to Support Military Missions Abroad,” </w:t>
      </w:r>
      <w:hyperlink r:id="rId98" w:history="1">
        <w:r w:rsidRPr="00093F8A">
          <w:rPr>
            <w:rStyle w:val="Hyperlink"/>
          </w:rPr>
          <w:t>http://www.defenseone.com/ideas/2017/07/make-it-easier-americans-support-military-missions-abroad/139366/</w:t>
        </w:r>
      </w:hyperlink>
      <w:r>
        <w:t xml:space="preserve">, Accessed 7/15/17, </w:t>
      </w:r>
      <w:proofErr w:type="spellStart"/>
      <w:r>
        <w:t>HWilson</w:t>
      </w:r>
      <w:proofErr w:type="spellEnd"/>
      <w:r>
        <w:t xml:space="preserve">) </w:t>
      </w:r>
    </w:p>
    <w:p w:rsidR="00697B1F" w:rsidRPr="007130E1" w:rsidRDefault="00697B1F" w:rsidP="00697B1F">
      <w:r w:rsidRPr="007130E1">
        <w:rPr>
          <w:rStyle w:val="StyleUnderline"/>
        </w:rPr>
        <w:t xml:space="preserve">Around the world, agile, </w:t>
      </w:r>
      <w:r w:rsidRPr="007130E1">
        <w:rPr>
          <w:rStyle w:val="Emphasis"/>
        </w:rPr>
        <w:t>dynamic threats</w:t>
      </w:r>
      <w:r w:rsidRPr="007130E1">
        <w:rPr>
          <w:rStyle w:val="StyleUnderline"/>
        </w:rPr>
        <w:t xml:space="preserve"> to U.S. national interests and </w:t>
      </w:r>
      <w:r w:rsidRPr="007130E1">
        <w:rPr>
          <w:rStyle w:val="Emphasis"/>
        </w:rPr>
        <w:t>global stability</w:t>
      </w:r>
      <w:r w:rsidRPr="007130E1">
        <w:t xml:space="preserve"> </w:t>
      </w:r>
      <w:r w:rsidRPr="007130E1">
        <w:rPr>
          <w:rStyle w:val="StyleUnderline"/>
        </w:rPr>
        <w:t>proliferate in the uncertain security environment of the 21st century</w:t>
      </w:r>
      <w:r w:rsidRPr="007130E1">
        <w:t xml:space="preserve">. </w:t>
      </w:r>
      <w:r w:rsidRPr="007130E1">
        <w:rPr>
          <w:rStyle w:val="StyleUnderline"/>
        </w:rPr>
        <w:t xml:space="preserve">Unconstrained by the norms, systems, and authorities of an open democracy under which our own military operates, adversaries can force our national-security institutions into a </w:t>
      </w:r>
      <w:r w:rsidRPr="007130E1">
        <w:rPr>
          <w:rStyle w:val="Emphasis"/>
        </w:rPr>
        <w:t>reactive posture</w:t>
      </w:r>
      <w:r w:rsidRPr="007130E1">
        <w:t xml:space="preserve">. </w:t>
      </w:r>
      <w:r w:rsidRPr="007130E1">
        <w:rPr>
          <w:rStyle w:val="Emphasis"/>
        </w:rPr>
        <w:t>To compete effectively</w:t>
      </w:r>
      <w:r w:rsidRPr="007130E1">
        <w:t xml:space="preserve"> </w:t>
      </w:r>
      <w:r w:rsidRPr="007130E1">
        <w:rPr>
          <w:rStyle w:val="StyleUnderline"/>
        </w:rPr>
        <w:t xml:space="preserve">with these threats, the United States </w:t>
      </w:r>
      <w:r w:rsidRPr="007130E1">
        <w:rPr>
          <w:rStyle w:val="Emphasis"/>
        </w:rPr>
        <w:t>must leverage all aspects of national power</w:t>
      </w:r>
      <w:r w:rsidRPr="007130E1">
        <w:t xml:space="preserve"> – </w:t>
      </w:r>
      <w:r w:rsidRPr="007130E1">
        <w:rPr>
          <w:rStyle w:val="StyleUnderline"/>
        </w:rPr>
        <w:t xml:space="preserve">both </w:t>
      </w:r>
      <w:r w:rsidRPr="007130E1">
        <w:rPr>
          <w:rStyle w:val="Emphasis"/>
        </w:rPr>
        <w:t>public</w:t>
      </w:r>
      <w:r w:rsidRPr="007130E1">
        <w:rPr>
          <w:rStyle w:val="StyleUnderline"/>
        </w:rPr>
        <w:t xml:space="preserve"> and private</w:t>
      </w:r>
      <w:r w:rsidRPr="007130E1">
        <w:t xml:space="preserve">. </w:t>
      </w:r>
      <w:r w:rsidRPr="007130E1">
        <w:rPr>
          <w:rStyle w:val="Emphasis"/>
        </w:rPr>
        <w:t>A whole-of-society approach</w:t>
      </w:r>
      <w:r w:rsidRPr="007130E1">
        <w:t xml:space="preserve"> is </w:t>
      </w:r>
      <w:r w:rsidRPr="007130E1">
        <w:rPr>
          <w:rStyle w:val="Emphasis"/>
        </w:rPr>
        <w:t>required</w:t>
      </w:r>
      <w:r w:rsidRPr="007130E1">
        <w:t>.</w:t>
      </w:r>
    </w:p>
    <w:p w:rsidR="00697B1F" w:rsidRPr="007130E1" w:rsidRDefault="00697B1F" w:rsidP="00697B1F">
      <w:proofErr w:type="gramStart"/>
      <w:r w:rsidRPr="007130E1">
        <w:t>But</w:t>
      </w:r>
      <w:proofErr w:type="gramEnd"/>
      <w:r w:rsidRPr="007130E1">
        <w:t xml:space="preserve"> current guidance regarding these interactions was written well before our nation found itself confronting the diverse array of actors threatening our security and stability. Conceived when peer-to-peer and near-peer conflict posed the greatest threat, it did not even consider how private </w:t>
      </w:r>
      <w:r w:rsidRPr="007130E1">
        <w:rPr>
          <w:rStyle w:val="Emphasis"/>
        </w:rPr>
        <w:t>citizens could be true partners in national security</w:t>
      </w:r>
      <w:r w:rsidRPr="007130E1">
        <w:t xml:space="preserve">. Thus, it did not provide sufficient instruction for how to incorporate citizens’ contributions. That guidance </w:t>
      </w:r>
      <w:proofErr w:type="gramStart"/>
      <w:r w:rsidRPr="007130E1">
        <w:t>must be updated</w:t>
      </w:r>
      <w:proofErr w:type="gramEnd"/>
      <w:r w:rsidRPr="007130E1">
        <w:t xml:space="preserve"> to reflect the current threat environment and leverage the incredible assets our citizenry has to offer.</w:t>
      </w:r>
    </w:p>
    <w:p w:rsidR="00697B1F" w:rsidRPr="007130E1" w:rsidRDefault="00697B1F" w:rsidP="00697B1F">
      <w:r w:rsidRPr="007130E1">
        <w:rPr>
          <w:rStyle w:val="StyleUnderline"/>
        </w:rPr>
        <w:t xml:space="preserve">The qualities that </w:t>
      </w:r>
      <w:r w:rsidRPr="007130E1">
        <w:rPr>
          <w:rStyle w:val="Emphasis"/>
        </w:rPr>
        <w:t>define the American character</w:t>
      </w:r>
      <w:r w:rsidRPr="007130E1">
        <w:rPr>
          <w:rStyle w:val="StyleUnderline"/>
        </w:rPr>
        <w:t xml:space="preserve"> make our </w:t>
      </w:r>
      <w:r w:rsidRPr="007130E1">
        <w:rPr>
          <w:rStyle w:val="Emphasis"/>
        </w:rPr>
        <w:t>citizens natural partners in national security</w:t>
      </w:r>
      <w:r w:rsidRPr="007130E1">
        <w:t xml:space="preserve">. Creativity, entrepreneurialism, innovativeness, and generosity are essential components of our national identity, and ones that can have an off-scale impact when coupled with the reach and resources of the government and military. </w:t>
      </w:r>
      <w:r w:rsidRPr="007130E1">
        <w:rPr>
          <w:rStyle w:val="StyleUnderline"/>
        </w:rPr>
        <w:t>Unlocking the largely untapped potential of our citizenry</w:t>
      </w:r>
      <w:r w:rsidRPr="007130E1">
        <w:t xml:space="preserve"> and private sector </w:t>
      </w:r>
      <w:r w:rsidRPr="007130E1">
        <w:rPr>
          <w:rStyle w:val="StyleUnderline"/>
        </w:rPr>
        <w:t>can provide a vast array of</w:t>
      </w:r>
      <w:r w:rsidRPr="007130E1">
        <w:t xml:space="preserve"> additional </w:t>
      </w:r>
      <w:r w:rsidRPr="007130E1">
        <w:rPr>
          <w:rStyle w:val="StyleUnderline"/>
        </w:rPr>
        <w:t>tools</w:t>
      </w:r>
      <w:r w:rsidRPr="007130E1">
        <w:t xml:space="preserve"> for our men and women serving in harm’s way, giving them the same flexibility and agility as their adversaries.</w:t>
      </w:r>
    </w:p>
    <w:p w:rsidR="00697B1F" w:rsidRPr="007130E1" w:rsidRDefault="00697B1F" w:rsidP="00697B1F">
      <w:proofErr w:type="gramStart"/>
      <w:r w:rsidRPr="007130E1">
        <w:t>And</w:t>
      </w:r>
      <w:proofErr w:type="gramEnd"/>
      <w:r w:rsidRPr="007130E1">
        <w:t xml:space="preserve">, beyond simply providing access to an additional resource, </w:t>
      </w:r>
      <w:r w:rsidRPr="007130E1">
        <w:rPr>
          <w:rStyle w:val="StyleUnderline"/>
        </w:rPr>
        <w:t xml:space="preserve">employing a </w:t>
      </w:r>
      <w:r w:rsidRPr="007130E1">
        <w:rPr>
          <w:rStyle w:val="Emphasis"/>
        </w:rPr>
        <w:t>whole of society approach</w:t>
      </w:r>
      <w:r w:rsidRPr="007130E1">
        <w:rPr>
          <w:rStyle w:val="StyleUnderline"/>
        </w:rPr>
        <w:t xml:space="preserve"> to America’s security develops a far more </w:t>
      </w:r>
      <w:r w:rsidRPr="007130E1">
        <w:rPr>
          <w:rStyle w:val="Emphasis"/>
        </w:rPr>
        <w:t>informed</w:t>
      </w:r>
      <w:r w:rsidRPr="007130E1">
        <w:rPr>
          <w:rStyle w:val="StyleUnderline"/>
        </w:rPr>
        <w:t xml:space="preserve"> and </w:t>
      </w:r>
      <w:r w:rsidRPr="007130E1">
        <w:rPr>
          <w:rStyle w:val="Emphasis"/>
        </w:rPr>
        <w:t>engaged population</w:t>
      </w:r>
      <w:r w:rsidRPr="007130E1">
        <w:t xml:space="preserve">. </w:t>
      </w:r>
      <w:r w:rsidRPr="007130E1">
        <w:rPr>
          <w:rStyle w:val="StyleUnderline"/>
        </w:rPr>
        <w:t xml:space="preserve">Giving a way </w:t>
      </w:r>
      <w:proofErr w:type="gramStart"/>
      <w:r w:rsidRPr="007130E1">
        <w:rPr>
          <w:rStyle w:val="StyleUnderline"/>
        </w:rPr>
        <w:t>to substantively contribute</w:t>
      </w:r>
      <w:proofErr w:type="gramEnd"/>
      <w:r w:rsidRPr="007130E1">
        <w:rPr>
          <w:rStyle w:val="StyleUnderline"/>
        </w:rPr>
        <w:t xml:space="preserve"> to our country’s interests abroad helps our citizens</w:t>
      </w:r>
      <w:r w:rsidRPr="007130E1">
        <w:t xml:space="preserve">, and the policymakers whom they elect, </w:t>
      </w:r>
      <w:r w:rsidRPr="007130E1">
        <w:rPr>
          <w:rStyle w:val="StyleUnderline"/>
        </w:rPr>
        <w:t>make more informed decisions about the United States’ global engagements</w:t>
      </w:r>
      <w:r w:rsidRPr="007130E1">
        <w:t>. In turn, these decisions more accurately reflect the ideas, ideals, and leadership for which our country stands.</w:t>
      </w:r>
    </w:p>
    <w:p w:rsidR="00697B1F" w:rsidRDefault="00697B1F" w:rsidP="00697B1F">
      <w:r w:rsidRPr="007130E1">
        <w:rPr>
          <w:rStyle w:val="Emphasis"/>
        </w:rPr>
        <w:t>Never has a whole-of-society approach to our national security been more important</w:t>
      </w:r>
      <w:r w:rsidRPr="007130E1">
        <w:rPr>
          <w:rStyle w:val="StyleUnderline"/>
        </w:rPr>
        <w:t>.</w:t>
      </w:r>
      <w:r w:rsidRPr="007130E1">
        <w:t xml:space="preserve"> Granting a congressional charter to Spirit of America is the right next step in unlocking the full power of the American people. We owe it to our troops, we owe it to our diplomats, and we owe it to the future of the American experiment. </w:t>
      </w:r>
    </w:p>
    <w:p w:rsidR="00697B1F" w:rsidRDefault="00697B1F" w:rsidP="00697B1F"/>
    <w:p w:rsidR="00697B1F" w:rsidRDefault="00697B1F" w:rsidP="00697B1F">
      <w:pPr>
        <w:pStyle w:val="Heading4"/>
      </w:pPr>
      <w:r>
        <w:rPr>
          <w:u w:val="single"/>
        </w:rPr>
        <w:t>Motivating</w:t>
      </w:r>
      <w:r>
        <w:t xml:space="preserve"> and </w:t>
      </w:r>
      <w:r>
        <w:rPr>
          <w:u w:val="single"/>
        </w:rPr>
        <w:t>galvanizing</w:t>
      </w:r>
      <w:r>
        <w:t xml:space="preserve"> public support is necessary to maintain power</w:t>
      </w:r>
    </w:p>
    <w:p w:rsidR="00697B1F" w:rsidRDefault="00697B1F" w:rsidP="00697B1F">
      <w:proofErr w:type="spellStart"/>
      <w:proofErr w:type="gramStart"/>
      <w:r w:rsidRPr="003F1F21">
        <w:rPr>
          <w:rStyle w:val="Style13ptBold"/>
        </w:rPr>
        <w:t>Piccone</w:t>
      </w:r>
      <w:proofErr w:type="spellEnd"/>
      <w:r w:rsidRPr="003F1F21">
        <w:rPr>
          <w:rStyle w:val="Style13ptBold"/>
        </w:rPr>
        <w:t xml:space="preserve"> and Kagan 14</w:t>
      </w:r>
      <w:r>
        <w:t xml:space="preserve">—*senior fellow in the Project on International Order and Strategy and Latin America Initiative in the Foreign Policy program at Brookings, adjunct professor at the American University Washington College of Law; **senior fellow with the Project on International Order and Strategy in the Foreign Policy program at Brookings, Ph.D., graduate of Yale University and Harvard University’s Kennedy School of Government (*Ted and **Robert, 1/23/14, “Reassert U.S. Leadership of a Liberal Global Order,” </w:t>
      </w:r>
      <w:hyperlink r:id="rId99" w:history="1">
        <w:r w:rsidRPr="00093F8A">
          <w:rPr>
            <w:rStyle w:val="Hyperlink"/>
          </w:rPr>
          <w:t>https://www.brookings.edu/research/reassert-u-s-leadership-of-a-liberal-global-order/</w:t>
        </w:r>
      </w:hyperlink>
      <w:r>
        <w:t xml:space="preserve">, Accessed 7/15/17, </w:t>
      </w:r>
      <w:proofErr w:type="spellStart"/>
      <w:r>
        <w:t>HWilson</w:t>
      </w:r>
      <w:proofErr w:type="spellEnd"/>
      <w:r>
        <w:t>)</w:t>
      </w:r>
      <w:proofErr w:type="gramEnd"/>
    </w:p>
    <w:p w:rsidR="00697B1F" w:rsidRPr="00627CCC" w:rsidRDefault="00697B1F" w:rsidP="00697B1F">
      <w:r w:rsidRPr="00627CCC">
        <w:t>Summary and Recommendations</w:t>
      </w:r>
    </w:p>
    <w:p w:rsidR="00697B1F" w:rsidRPr="00627CCC" w:rsidRDefault="00697B1F" w:rsidP="00697B1F">
      <w:r w:rsidRPr="00627CCC">
        <w:t xml:space="preserve">In the year since Brookings published its first Big Bets and Black Swans report, </w:t>
      </w:r>
      <w:r w:rsidRPr="003F1F21">
        <w:rPr>
          <w:rStyle w:val="StyleUnderline"/>
        </w:rPr>
        <w:t>the global situation has become</w:t>
      </w:r>
      <w:r w:rsidRPr="00627CCC">
        <w:t xml:space="preserve"> more </w:t>
      </w:r>
      <w:r w:rsidRPr="003F1F21">
        <w:rPr>
          <w:rStyle w:val="Emphasis"/>
        </w:rPr>
        <w:t>unstable</w:t>
      </w:r>
      <w:r w:rsidRPr="00627CCC">
        <w:t xml:space="preserve"> </w:t>
      </w:r>
      <w:r w:rsidRPr="003F1F21">
        <w:rPr>
          <w:rStyle w:val="StyleUnderline"/>
        </w:rPr>
        <w:t xml:space="preserve">and America’s role more </w:t>
      </w:r>
      <w:r w:rsidRPr="003F1F21">
        <w:rPr>
          <w:rStyle w:val="Emphasis"/>
        </w:rPr>
        <w:t>uncertain</w:t>
      </w:r>
      <w:r w:rsidRPr="00627CCC">
        <w:t xml:space="preserve">. The </w:t>
      </w:r>
      <w:r w:rsidRPr="00627CCC">
        <w:rPr>
          <w:rStyle w:val="StyleUnderline"/>
        </w:rPr>
        <w:t>concerns we expressed</w:t>
      </w:r>
      <w:r w:rsidRPr="00627CCC">
        <w:t xml:space="preserve"> then </w:t>
      </w:r>
      <w:r w:rsidRPr="00627CCC">
        <w:rPr>
          <w:rStyle w:val="StyleUnderline"/>
        </w:rPr>
        <w:t xml:space="preserve">about the </w:t>
      </w:r>
      <w:r w:rsidRPr="00627CCC">
        <w:rPr>
          <w:rStyle w:val="Emphasis"/>
        </w:rPr>
        <w:t>fraying of the liberal order</w:t>
      </w:r>
      <w:r w:rsidRPr="00627CCC">
        <w:t xml:space="preserve">, </w:t>
      </w:r>
      <w:r w:rsidRPr="00627CCC">
        <w:rPr>
          <w:rStyle w:val="StyleUnderline"/>
        </w:rPr>
        <w:t xml:space="preserve">and the need for </w:t>
      </w:r>
      <w:r w:rsidRPr="00627CCC">
        <w:rPr>
          <w:rStyle w:val="Emphasis"/>
        </w:rPr>
        <w:t>strong</w:t>
      </w:r>
      <w:r w:rsidRPr="00627CCC">
        <w:rPr>
          <w:rStyle w:val="StyleUnderline"/>
        </w:rPr>
        <w:t xml:space="preserve"> and </w:t>
      </w:r>
      <w:r w:rsidRPr="00627CCC">
        <w:rPr>
          <w:rStyle w:val="Emphasis"/>
        </w:rPr>
        <w:t>effective American leadership</w:t>
      </w:r>
      <w:r w:rsidRPr="00627CCC">
        <w:t xml:space="preserve"> to reverse that trend, </w:t>
      </w:r>
      <w:r w:rsidRPr="00627CCC">
        <w:rPr>
          <w:rStyle w:val="StyleUnderline"/>
        </w:rPr>
        <w:t>remain</w:t>
      </w:r>
      <w:r w:rsidRPr="00627CCC">
        <w:t xml:space="preserve">. </w:t>
      </w:r>
      <w:r w:rsidRPr="00627CCC">
        <w:rPr>
          <w:rStyle w:val="StyleUnderline"/>
        </w:rPr>
        <w:t xml:space="preserve">At home, </w:t>
      </w:r>
      <w:r w:rsidRPr="00627CCC">
        <w:rPr>
          <w:rStyle w:val="Emphasis"/>
        </w:rPr>
        <w:t>Americans</w:t>
      </w:r>
      <w:r w:rsidRPr="00627CCC">
        <w:rPr>
          <w:rStyle w:val="StyleUnderline"/>
        </w:rPr>
        <w:t xml:space="preserve"> grow</w:t>
      </w:r>
      <w:r w:rsidRPr="00627CCC">
        <w:t xml:space="preserve"> more </w:t>
      </w:r>
      <w:r w:rsidRPr="00627CCC">
        <w:rPr>
          <w:rStyle w:val="Emphasis"/>
        </w:rPr>
        <w:t>uninterested</w:t>
      </w:r>
      <w:r w:rsidRPr="00627CCC">
        <w:t xml:space="preserve"> </w:t>
      </w:r>
      <w:r w:rsidRPr="00627CCC">
        <w:rPr>
          <w:rStyle w:val="StyleUnderline"/>
        </w:rPr>
        <w:t>and</w:t>
      </w:r>
      <w:r w:rsidRPr="00627CCC">
        <w:t xml:space="preserve"> </w:t>
      </w:r>
      <w:r w:rsidRPr="00627CCC">
        <w:rPr>
          <w:rStyle w:val="Emphasis"/>
        </w:rPr>
        <w:t>disillusioned</w:t>
      </w:r>
      <w:r w:rsidRPr="00627CCC">
        <w:t xml:space="preserve"> </w:t>
      </w:r>
      <w:r w:rsidRPr="00627CCC">
        <w:rPr>
          <w:rStyle w:val="StyleUnderline"/>
        </w:rPr>
        <w:t>by foreign policy</w:t>
      </w:r>
      <w:r w:rsidRPr="00627CCC">
        <w:t xml:space="preserve">, as indicated by the November 2013 Pew poll. Cuts in defense, foreign aid and other spending related to foreign policy continue to mount, even as the American economy shows increased signs of vitality and even though foreign challenges are increasing. Although cautious optimism </w:t>
      </w:r>
      <w:proofErr w:type="gramStart"/>
      <w:r w:rsidRPr="00627CCC">
        <w:t>may be warranted</w:t>
      </w:r>
      <w:proofErr w:type="gramEnd"/>
      <w:r w:rsidRPr="00627CCC">
        <w:t xml:space="preserve"> in some areas—the possibility of a deal on Iran’s nuclear weapons program, for instance—by most indicators, the world has become a more difficult and dangerous place since you began your second term.</w:t>
      </w:r>
    </w:p>
    <w:p w:rsidR="00697B1F" w:rsidRPr="00627CCC" w:rsidRDefault="00697B1F" w:rsidP="00697B1F">
      <w:r w:rsidRPr="00627CCC">
        <w:t>Your overarching foreign policy goal for the remainder of your term should be to reassert American leadership in a rules-based international system in which norms are not only articulated but also, wherever possible, enforced. This will require doubling down on some big bets—rebalancing in Asia, rolling back nuclear weapons development in Iran and North Korea, winning trade and investment agreements in the Pacific and Atlantic zones, and investing in our national human and physical capital and global reach. You will also need to limit damage from the turmoil in the Arab world, shore up our key alliances with Germany, Japan and Korea, and manage any provocations from Russia and China.</w:t>
      </w:r>
    </w:p>
    <w:p w:rsidR="00697B1F" w:rsidRPr="00627CCC" w:rsidRDefault="00697B1F" w:rsidP="00697B1F">
      <w:r w:rsidRPr="00627CCC">
        <w:t>Background</w:t>
      </w:r>
    </w:p>
    <w:p w:rsidR="00697B1F" w:rsidRPr="00627CCC" w:rsidRDefault="00697B1F" w:rsidP="00697B1F">
      <w:r w:rsidRPr="00627CCC">
        <w:t xml:space="preserve">The plastic moment of a year ago to mold the global order is slipping away as crises become more complicated. In the Middle East, the situation in Syria has grown </w:t>
      </w:r>
      <w:proofErr w:type="gramStart"/>
      <w:r w:rsidRPr="00627CCC">
        <w:t>more dire</w:t>
      </w:r>
      <w:proofErr w:type="gramEnd"/>
      <w:r w:rsidRPr="00627CCC">
        <w:t>, despite some progress toward controlling and eliminating the government’s chemical weapons program. Among the Syrian opposition, al Qaeda and other extremist factions have grown in strength and influence as more moderate groups continue to founder, partly as a result of inadequate outside support and direction. The steady flow of refugees across Syria’s borders increasingly threatens the well-being and stability of neighboring countries. The vast number of displaced persons within Syria may this winter turn into an even greater humanitarian disaster. The continuation of the proxy war, which some of your advisors favor, seems likely to create a nightmare scenario for the United States and our allies in the region: a significant al Qaeda presence, and a major cross-border humanitarian crisis, with the possibility of further destabilization in the region.</w:t>
      </w:r>
    </w:p>
    <w:p w:rsidR="00697B1F" w:rsidRPr="00627CCC" w:rsidRDefault="00697B1F" w:rsidP="00697B1F">
      <w:r w:rsidRPr="00627CCC">
        <w:t xml:space="preserve">In Iraq, meanwhile, sectarian and terrorist violence is on the upswing and state security forces are losing ground to al Qaeda. In Egypt, hopes for progress toward democracy have been dashed by the military coup and the subsequent disenfranchisement and persecution of supporters of the Muslim Brotherhood </w:t>
      </w:r>
      <w:proofErr w:type="gramStart"/>
      <w:r w:rsidRPr="00627CCC">
        <w:t>and also,</w:t>
      </w:r>
      <w:proofErr w:type="gramEnd"/>
      <w:r w:rsidRPr="00627CCC">
        <w:t xml:space="preserve"> increasingly, liberal and secular voices. The growth of violent radicalism in both Iraq and Egypt, together with the crisis in Syria, poses significant challenges to American interests in a more secure region.</w:t>
      </w:r>
    </w:p>
    <w:p w:rsidR="00697B1F" w:rsidRPr="00627CCC" w:rsidRDefault="00697B1F" w:rsidP="00697B1F">
      <w:r w:rsidRPr="00627CCC">
        <w:t>In Asia, doubts about American staying power persist, despite the announced “rebalancing.” Regional allies question whether continuing political gridlock in Washington, limits on defense spending and America’s evident continuing preoccupation with the Middle East have made the so-called pivot to East Asia more rhetoric than substance. China’s provocative new policy of seeking to control extended airspace, and ongoing tensions between our allies Japan and Korea, could pose an escalating threat to American credibility.</w:t>
      </w:r>
    </w:p>
    <w:p w:rsidR="00697B1F" w:rsidRPr="00627CCC" w:rsidRDefault="00697B1F" w:rsidP="00697B1F">
      <w:r w:rsidRPr="00627CCC">
        <w:rPr>
          <w:rStyle w:val="StyleUnderline"/>
        </w:rPr>
        <w:t xml:space="preserve">Among the greatest </w:t>
      </w:r>
      <w:proofErr w:type="gramStart"/>
      <w:r w:rsidRPr="00627CCC">
        <w:rPr>
          <w:rStyle w:val="StyleUnderline"/>
        </w:rPr>
        <w:t>challenges</w:t>
      </w:r>
      <w:proofErr w:type="gramEnd"/>
      <w:r w:rsidRPr="00627CCC">
        <w:rPr>
          <w:rStyle w:val="StyleUnderline"/>
        </w:rPr>
        <w:t xml:space="preserve"> facing American foreign policy may be </w:t>
      </w:r>
      <w:r w:rsidRPr="00627CCC">
        <w:rPr>
          <w:rStyle w:val="Emphasis"/>
        </w:rPr>
        <w:t>public attitudes at home</w:t>
      </w:r>
      <w:r w:rsidRPr="00627CCC">
        <w:t xml:space="preserve">. </w:t>
      </w:r>
      <w:r w:rsidRPr="00627CCC">
        <w:rPr>
          <w:rStyle w:val="StyleUnderline"/>
        </w:rPr>
        <w:t>According to the most recent Pew poll, 52 percent of Americans believe that the United States should “mind its own business internationally</w:t>
      </w:r>
      <w:r w:rsidRPr="00627CCC">
        <w:t xml:space="preserve"> and let other countries get along the best they can on their own.” </w:t>
      </w:r>
      <w:r w:rsidRPr="00627CCC">
        <w:rPr>
          <w:rStyle w:val="StyleUnderline"/>
        </w:rPr>
        <w:t>That is the first time in the 50 years Pew has been asking this question that a majority of Americans have expressed this view</w:t>
      </w:r>
      <w:r w:rsidRPr="00627CCC">
        <w:t xml:space="preserve">. While some movement in this direction was probably predictable given the difficulties in Iraq and Afghanistan, </w:t>
      </w:r>
      <w:r w:rsidRPr="00627CCC">
        <w:rPr>
          <w:rStyle w:val="Emphasis"/>
        </w:rPr>
        <w:t>the trend ought to be worrying</w:t>
      </w:r>
      <w:r w:rsidRPr="00627CCC">
        <w:rPr>
          <w:rStyle w:val="StyleUnderline"/>
        </w:rPr>
        <w:t xml:space="preserve"> to those who believe </w:t>
      </w:r>
      <w:r w:rsidRPr="00627CCC">
        <w:rPr>
          <w:rStyle w:val="Emphasis"/>
        </w:rPr>
        <w:t>the United States must continue to play an active role in the world</w:t>
      </w:r>
      <w:r w:rsidRPr="00627CCC">
        <w:rPr>
          <w:rStyle w:val="StyleUnderline"/>
        </w:rPr>
        <w:t xml:space="preserve"> in order to protect its interests and values</w:t>
      </w:r>
      <w:r w:rsidRPr="00627CCC">
        <w:t xml:space="preserve">. </w:t>
      </w:r>
      <w:r w:rsidRPr="00627CCC">
        <w:rPr>
          <w:rStyle w:val="StyleUnderline"/>
        </w:rPr>
        <w:t xml:space="preserve">In the 1920s and 1930s, the </w:t>
      </w:r>
      <w:r w:rsidRPr="00627CCC">
        <w:rPr>
          <w:rStyle w:val="Emphasis"/>
        </w:rPr>
        <w:t>downward spiral of public support for international involvement</w:t>
      </w:r>
      <w:r w:rsidRPr="00627CCC">
        <w:rPr>
          <w:rStyle w:val="StyleUnderline"/>
        </w:rPr>
        <w:t xml:space="preserve"> proved </w:t>
      </w:r>
      <w:r w:rsidRPr="00627CCC">
        <w:rPr>
          <w:rStyle w:val="Emphasis"/>
        </w:rPr>
        <w:t>very difficult to reverse</w:t>
      </w:r>
      <w:r w:rsidRPr="00627CCC">
        <w:rPr>
          <w:rStyle w:val="StyleUnderline"/>
        </w:rPr>
        <w:t xml:space="preserve"> when </w:t>
      </w:r>
      <w:r w:rsidRPr="00627CCC">
        <w:rPr>
          <w:rStyle w:val="Emphasis"/>
        </w:rPr>
        <w:t>real</w:t>
      </w:r>
      <w:r w:rsidRPr="00627CCC">
        <w:rPr>
          <w:rStyle w:val="StyleUnderline"/>
        </w:rPr>
        <w:t xml:space="preserve"> and </w:t>
      </w:r>
      <w:r w:rsidRPr="00627CCC">
        <w:rPr>
          <w:rStyle w:val="Emphasis"/>
        </w:rPr>
        <w:t>dangerous threats emerged</w:t>
      </w:r>
      <w:r w:rsidRPr="00627CCC">
        <w:rPr>
          <w:rStyle w:val="StyleUnderline"/>
        </w:rPr>
        <w:t>.</w:t>
      </w:r>
    </w:p>
    <w:p w:rsidR="00697B1F" w:rsidRPr="00627CCC" w:rsidRDefault="00697B1F" w:rsidP="00697B1F">
      <w:r w:rsidRPr="00627CCC">
        <w:t xml:space="preserve">In short, global ambivalence about the United States and its role in the world </w:t>
      </w:r>
      <w:proofErr w:type="gramStart"/>
      <w:r w:rsidRPr="00627CCC">
        <w:t>is matched</w:t>
      </w:r>
      <w:proofErr w:type="gramEnd"/>
      <w:r w:rsidRPr="00627CCC">
        <w:t xml:space="preserve"> at home by similar ambivalence if not disinclination to play a significant role. </w:t>
      </w:r>
      <w:r w:rsidRPr="00627CCC">
        <w:rPr>
          <w:rStyle w:val="StyleUnderline"/>
        </w:rPr>
        <w:t xml:space="preserve">This may be producing a </w:t>
      </w:r>
      <w:r w:rsidRPr="00627CCC">
        <w:rPr>
          <w:rStyle w:val="Emphasis"/>
        </w:rPr>
        <w:t>self-reinforcing tendency</w:t>
      </w:r>
      <w:r w:rsidRPr="00627CCC">
        <w:rPr>
          <w:rStyle w:val="StyleUnderline"/>
        </w:rPr>
        <w:t xml:space="preserve"> toward less and </w:t>
      </w:r>
      <w:r w:rsidRPr="00627CCC">
        <w:rPr>
          <w:rStyle w:val="Emphasis"/>
        </w:rPr>
        <w:t>less effective American participation</w:t>
      </w:r>
      <w:r w:rsidRPr="00627CCC">
        <w:t xml:space="preserve"> </w:t>
      </w:r>
      <w:r w:rsidRPr="00627CCC">
        <w:rPr>
          <w:rStyle w:val="StyleUnderline"/>
        </w:rPr>
        <w:t>in a world</w:t>
      </w:r>
      <w:r w:rsidRPr="00627CCC">
        <w:t xml:space="preserve"> that remains </w:t>
      </w:r>
      <w:r w:rsidRPr="00627CCC">
        <w:rPr>
          <w:rStyle w:val="StyleUnderline"/>
        </w:rPr>
        <w:t>full of dangerous challenges</w:t>
      </w:r>
      <w:r w:rsidRPr="00627CCC">
        <w:t>.</w:t>
      </w:r>
    </w:p>
    <w:p w:rsidR="00697B1F" w:rsidRPr="00627CCC" w:rsidRDefault="00697B1F" w:rsidP="00697B1F">
      <w:r w:rsidRPr="00627CCC">
        <w:t xml:space="preserve">How to turn things around? </w:t>
      </w:r>
      <w:r w:rsidRPr="00627CCC">
        <w:rPr>
          <w:rStyle w:val="StyleUnderline"/>
        </w:rPr>
        <w:t xml:space="preserve">The good news is that the present trend is </w:t>
      </w:r>
      <w:proofErr w:type="gramStart"/>
      <w:r w:rsidRPr="00627CCC">
        <w:rPr>
          <w:rStyle w:val="StyleUnderline"/>
        </w:rPr>
        <w:t>not irreversible</w:t>
      </w:r>
      <w:proofErr w:type="gramEnd"/>
      <w:r w:rsidRPr="00627CCC">
        <w:t>. Contrary to what the public has now fully absorbed as the conventional wisdom, the United States is not in decline but may be in the early stages of a significant economic upturn. While the economies of the BRICS slow or stagnate, the American economy is enjoying stronger growth than expected. The shale gas revolution promises to boost the economy further, and our companies lead the global revolution in technology.</w:t>
      </w:r>
    </w:p>
    <w:p w:rsidR="00697B1F" w:rsidRPr="00627CCC" w:rsidRDefault="00697B1F" w:rsidP="00697B1F">
      <w:r w:rsidRPr="00627CCC">
        <w:t xml:space="preserve">You can both strengthen and capitalize on these developments by doubling down on efforts to negotiate the Trans-Pacific Partnership (TPP) and the Trans-Atlantic Trade and Investment Partnership (TTIP). </w:t>
      </w:r>
      <w:r w:rsidRPr="00627CCC">
        <w:rPr>
          <w:rStyle w:val="StyleUnderline"/>
        </w:rPr>
        <w:t>These will require a</w:t>
      </w:r>
      <w:r w:rsidRPr="00627CCC">
        <w:t xml:space="preserve"> much bigger </w:t>
      </w:r>
      <w:r w:rsidRPr="00627CCC">
        <w:rPr>
          <w:rStyle w:val="Emphasis"/>
        </w:rPr>
        <w:t>domestic political effort</w:t>
      </w:r>
      <w:r w:rsidRPr="00627CCC">
        <w:t xml:space="preserve"> than your administration has made so far, both </w:t>
      </w:r>
      <w:r w:rsidRPr="00627CCC">
        <w:rPr>
          <w:rStyle w:val="Emphasis"/>
        </w:rPr>
        <w:t>to persuade the public</w:t>
      </w:r>
      <w:r w:rsidRPr="00627CCC">
        <w:t xml:space="preserve"> of the advantages of global free trade and to gain congressional trade promotion authority. The payoffs of these trade agreements, however, will be enormous, not only in the boost they would give to the American economy but in shoring up the liberal economic order which has served to protect American interests and more broadly has produced a more peaceful and prosperous world. It is also time to play offense in the global debate on regulation of the Internet by protecting it from those who seek to restrict access and leading by example through serious reforms of our own policies.</w:t>
      </w:r>
    </w:p>
    <w:p w:rsidR="00697B1F" w:rsidRDefault="00697B1F" w:rsidP="00697B1F"/>
    <w:p w:rsidR="00697B1F" w:rsidRDefault="00697B1F" w:rsidP="00697B1F"/>
    <w:p w:rsidR="00697B1F" w:rsidRPr="003F1F21" w:rsidRDefault="00697B1F" w:rsidP="00697B1F"/>
    <w:p w:rsidR="00697B1F" w:rsidRDefault="00697B1F" w:rsidP="00697B1F"/>
    <w:p w:rsidR="00697B1F" w:rsidRDefault="00697B1F" w:rsidP="00697B1F">
      <w:pPr>
        <w:pStyle w:val="Heading4"/>
      </w:pPr>
      <w:r>
        <w:rPr>
          <w:u w:val="single"/>
        </w:rPr>
        <w:t>Public support</w:t>
      </w:r>
      <w:r>
        <w:t xml:space="preserve"> is crucial for sustained leadership</w:t>
      </w:r>
    </w:p>
    <w:p w:rsidR="00697B1F" w:rsidRDefault="00697B1F" w:rsidP="00697B1F">
      <w:r w:rsidRPr="00424E45">
        <w:rPr>
          <w:rStyle w:val="Style13ptBold"/>
        </w:rPr>
        <w:t>Foley 16</w:t>
      </w:r>
      <w:r>
        <w:t xml:space="preserve">—retired Foreign Service Officer who served as U.S. Ambassador to Haiti and to Croatia (James, 11/4/16, “The Waning of American Primacy,” </w:t>
      </w:r>
      <w:hyperlink r:id="rId100" w:history="1">
        <w:r w:rsidRPr="00093F8A">
          <w:rPr>
            <w:rStyle w:val="Hyperlink"/>
          </w:rPr>
          <w:t>https://www.the-american-interest.com/2016/11/04/the-waning-of-american-primacy/</w:t>
        </w:r>
      </w:hyperlink>
      <w:r>
        <w:t xml:space="preserve">, Accessed 7/15/17, </w:t>
      </w:r>
      <w:proofErr w:type="spellStart"/>
      <w:r>
        <w:t>HWilson</w:t>
      </w:r>
      <w:proofErr w:type="spellEnd"/>
      <w:r>
        <w:t>)</w:t>
      </w:r>
    </w:p>
    <w:p w:rsidR="00697B1F" w:rsidRPr="003F1F21" w:rsidRDefault="00697B1F" w:rsidP="00697B1F">
      <w:r w:rsidRPr="003F1F21">
        <w:rPr>
          <w:rStyle w:val="StyleUnderline"/>
        </w:rPr>
        <w:t>The</w:t>
      </w:r>
      <w:r w:rsidRPr="003F1F21">
        <w:t xml:space="preserve"> final </w:t>
      </w:r>
      <w:r w:rsidRPr="003F1F21">
        <w:rPr>
          <w:rStyle w:val="StyleUnderline"/>
        </w:rPr>
        <w:t xml:space="preserve">change working against the United States internationally is the increasing </w:t>
      </w:r>
      <w:r w:rsidRPr="003F1F21">
        <w:rPr>
          <w:rStyle w:val="Emphasis"/>
        </w:rPr>
        <w:t>dysfunction</w:t>
      </w:r>
      <w:r w:rsidRPr="003F1F21">
        <w:rPr>
          <w:rStyle w:val="StyleUnderline"/>
        </w:rPr>
        <w:t xml:space="preserve"> of America’s own </w:t>
      </w:r>
      <w:r w:rsidRPr="003F1F21">
        <w:rPr>
          <w:rStyle w:val="Emphasis"/>
        </w:rPr>
        <w:t>political institutions</w:t>
      </w:r>
      <w:r w:rsidRPr="003F1F21">
        <w:t xml:space="preserve">. George Kennan once observed that </w:t>
      </w:r>
      <w:r w:rsidRPr="003F1F21">
        <w:rPr>
          <w:rStyle w:val="StyleUnderline"/>
        </w:rPr>
        <w:t>the necessary foundation to U.S. international power was America’s “</w:t>
      </w:r>
      <w:r w:rsidRPr="003F1F21">
        <w:rPr>
          <w:rStyle w:val="Emphasis"/>
        </w:rPr>
        <w:t>internal strength</w:t>
      </w:r>
      <w:r w:rsidRPr="003F1F21">
        <w:t xml:space="preserve">”, which he </w:t>
      </w:r>
      <w:r w:rsidRPr="003F1F21">
        <w:rPr>
          <w:rStyle w:val="StyleUnderline"/>
        </w:rPr>
        <w:t xml:space="preserve">defined as “the health and sanity of </w:t>
      </w:r>
      <w:r w:rsidRPr="003F1F21">
        <w:rPr>
          <w:rStyle w:val="Emphasis"/>
        </w:rPr>
        <w:t>our own society</w:t>
      </w:r>
      <w:r w:rsidRPr="003F1F21">
        <w:t xml:space="preserve">.” By that measure </w:t>
      </w:r>
      <w:proofErr w:type="gramStart"/>
      <w:r w:rsidRPr="003F1F21">
        <w:t>U.S.</w:t>
      </w:r>
      <w:proofErr w:type="gramEnd"/>
      <w:r w:rsidRPr="003F1F21">
        <w:t xml:space="preserve"> global leadership has stood on shaky ground, both morally and financially, for a while now. The very premise of America’s global engagement over seven decades has been that problems between and within nations can be resolved peacefully through a democratic process of give and take. </w:t>
      </w:r>
      <w:proofErr w:type="gramStart"/>
      <w:r w:rsidRPr="003F1F21">
        <w:t>But</w:t>
      </w:r>
      <w:proofErr w:type="gramEnd"/>
      <w:r w:rsidRPr="003F1F21">
        <w:t xml:space="preserve"> in recent years the capacity for compromise has seriously atrophied in the United States due to bitter and entrenched partisanship; democracy itself has malfunctioned.</w:t>
      </w:r>
    </w:p>
    <w:p w:rsidR="00697B1F" w:rsidRPr="003F1F21" w:rsidRDefault="00697B1F" w:rsidP="00697B1F">
      <w:r w:rsidRPr="003F1F21">
        <w:t xml:space="preserve">The result has been paralysis—a political system that fails in its basic function of safeguarding the country’s present and future security and well-being. </w:t>
      </w:r>
      <w:proofErr w:type="gramStart"/>
      <w:r w:rsidRPr="003F1F21">
        <w:t>As a consequence</w:t>
      </w:r>
      <w:proofErr w:type="gramEnd"/>
      <w:r w:rsidRPr="003F1F21">
        <w:t xml:space="preserve">, both unresolved domestic problems and deficits have piled up, owing to the fact that government programs, taxes, and entitlement cuts are all politically fraught and, at different ends of the political spectrum, ideologically taboo. This in turn makes for an inherently weak foundation for U.S. global leadership; it undermines the image American democracy projects to the world, and it saps the resources required to implement any global strategy. The inability of Democrats and Republicans to agree on solutions to the nation’s major challenges is thus a far more important source of weakening U.S. </w:t>
      </w:r>
      <w:proofErr w:type="gramStart"/>
      <w:r w:rsidRPr="003F1F21">
        <w:t>clout</w:t>
      </w:r>
      <w:proofErr w:type="gramEnd"/>
      <w:r w:rsidRPr="003F1F21">
        <w:t xml:space="preserve"> and credibility in the world than Obama’s hesitant leadership. A nation that cannot govern itself successfully is one that ultimately can neither afford nor make a moral claim to global leadership.</w:t>
      </w:r>
    </w:p>
    <w:p w:rsidR="00697B1F" w:rsidRPr="003F1F21" w:rsidRDefault="00697B1F" w:rsidP="00697B1F">
      <w:r w:rsidRPr="003F1F21">
        <w:t>Little about the toxic 2016 presidential campaign suggests imminent improvement in the health and functioning of the American political system. The candidates have altogether refrained from addressing tough choices with regard to spending and taxation, or tradeoffs between entitlement programs and national security. With one exception, they have also seemed oblivious to fundamental shifts in the global balance of power that pose novel challenges to the United States. That exception is Donald Trump.</w:t>
      </w:r>
    </w:p>
    <w:p w:rsidR="00697B1F" w:rsidRPr="003F1F21" w:rsidRDefault="00697B1F" w:rsidP="00697B1F">
      <w:r w:rsidRPr="003F1F21">
        <w:t xml:space="preserve">Having traveled the world, Donald Trump has taken the measure of rising Chinese power and virtually alone has spotlighted the increased risk the United States is running incident to the security guarantees it handed out to treaty allies long ago. Trump understands diminished U.S. </w:t>
      </w:r>
      <w:proofErr w:type="gramStart"/>
      <w:r w:rsidRPr="003F1F21">
        <w:t>clout</w:t>
      </w:r>
      <w:proofErr w:type="gramEnd"/>
      <w:r w:rsidRPr="003F1F21">
        <w:t xml:space="preserve"> and describes vividly his at least superficial perception that other countries have eclipsed the United States economically. His entire campaign </w:t>
      </w:r>
      <w:proofErr w:type="gramStart"/>
      <w:r w:rsidRPr="003F1F21">
        <w:t>is explicitly premised</w:t>
      </w:r>
      <w:proofErr w:type="gramEnd"/>
      <w:r w:rsidRPr="003F1F21">
        <w:t xml:space="preserve"> on wildly exaggerated American decline and the pledge to reverse it.</w:t>
      </w:r>
    </w:p>
    <w:p w:rsidR="00697B1F" w:rsidRPr="003F1F21" w:rsidRDefault="00697B1F" w:rsidP="00697B1F">
      <w:r w:rsidRPr="003F1F21">
        <w:t xml:space="preserve">Paradoxically, however, the foreign policy he espouses </w:t>
      </w:r>
      <w:proofErr w:type="gramStart"/>
      <w:r w:rsidRPr="003F1F21">
        <w:t>is tailored</w:t>
      </w:r>
      <w:proofErr w:type="gramEnd"/>
      <w:r w:rsidRPr="003F1F21">
        <w:t xml:space="preserve"> to an America that is great no longer, one that abdicates the role and responsibilities the United States has carried globally since the end of World War II. He purports to make America safer, though </w:t>
      </w:r>
      <w:proofErr w:type="gramStart"/>
      <w:r w:rsidRPr="003F1F21">
        <w:t>not</w:t>
      </w:r>
      <w:proofErr w:type="gramEnd"/>
      <w:r w:rsidRPr="003F1F21">
        <w:t xml:space="preserve"> </w:t>
      </w:r>
      <w:proofErr w:type="gramStart"/>
      <w:r w:rsidRPr="003F1F21">
        <w:t>stronger</w:t>
      </w:r>
      <w:proofErr w:type="gramEnd"/>
      <w:r w:rsidRPr="003F1F21">
        <w:t>, by cutting costs and commitments in Europe and Asia and pursuing a policy of appeasement with respect to China and Russia. He would thus tacitly accept, if not welcome, a new global balance of power formed without the preponderant weight of the United States.</w:t>
      </w:r>
    </w:p>
    <w:p w:rsidR="00697B1F" w:rsidRPr="003F1F21" w:rsidRDefault="00697B1F" w:rsidP="00697B1F">
      <w:r w:rsidRPr="003F1F21">
        <w:t xml:space="preserve">Foreign policy critics have largely condemned Trump’s apostasies, noting that the vacuum he would create </w:t>
      </w:r>
      <w:proofErr w:type="gramStart"/>
      <w:r w:rsidRPr="003F1F21">
        <w:t>would be filled</w:t>
      </w:r>
      <w:proofErr w:type="gramEnd"/>
      <w:r w:rsidRPr="003F1F21">
        <w:t xml:space="preserve"> by China and Russia, thus confronting other states who are partners of the United States—such as Germany, South Korea, and Japan—with options ranging from accommodation to the acquisition of nuclear weapons. Trump is oblivious to the fact that NATO and U.S. treaty alliances in Asia have prevented major war between great powers for seven decades, and that the weakening or removal of these structures could ignite regional rivalries, unleash a nuclear arms race, and produce chaos on a global scale.</w:t>
      </w:r>
    </w:p>
    <w:p w:rsidR="00697B1F" w:rsidRPr="003F1F21" w:rsidRDefault="00697B1F" w:rsidP="00697B1F">
      <w:r w:rsidRPr="003F1F21">
        <w:t xml:space="preserve">However reckless the Trump foreign policy may be, it nonetheless represents a plausible and even inevitable future should the United States continue on its present course of institutional paralysis and political gridlock. Executing today what is fast becoming a dual containment strategy against China and Russia while fighting a war against a still-expanding global jihadi movement is arguably a costlier, riskier, and more demanding challenge than anything the U.S. government has attempted since World War </w:t>
      </w:r>
      <w:proofErr w:type="gramStart"/>
      <w:r w:rsidRPr="003F1F21">
        <w:t>II,</w:t>
      </w:r>
      <w:proofErr w:type="gramEnd"/>
      <w:r w:rsidRPr="003F1F21">
        <w:t xml:space="preserve"> and it cannot be sustained on the current fiscal basis and weak domestic political foundation.</w:t>
      </w:r>
    </w:p>
    <w:p w:rsidR="00697B1F" w:rsidRPr="003F1F21" w:rsidRDefault="00697B1F" w:rsidP="00697B1F">
      <w:r w:rsidRPr="003F1F21">
        <w:t xml:space="preserve">In this context, Barack Obama </w:t>
      </w:r>
      <w:proofErr w:type="gramStart"/>
      <w:r w:rsidRPr="003F1F21">
        <w:t>will likely be viewed</w:t>
      </w:r>
      <w:proofErr w:type="gramEnd"/>
      <w:r w:rsidRPr="003F1F21">
        <w:t xml:space="preserve"> by posterity as a status quo President who sought to maintain continuity with U.S. grand strategy and alliance partnerships, even if he tried to do so on the cheap. Perceiving a rising China as the greatest challenge to the United States, in his first </w:t>
      </w:r>
      <w:proofErr w:type="gramStart"/>
      <w:r w:rsidRPr="003F1F21">
        <w:t>term</w:t>
      </w:r>
      <w:proofErr w:type="gramEnd"/>
      <w:r w:rsidRPr="003F1F21">
        <w:t xml:space="preserve"> he reduced military assets in Europe and attempted to wind down the wars in Iraq and Afghanistan; both moves were intended to shift scarce resources to Asia. </w:t>
      </w:r>
      <w:proofErr w:type="gramStart"/>
      <w:r w:rsidRPr="003F1F21">
        <w:t>But</w:t>
      </w:r>
      <w:proofErr w:type="gramEnd"/>
      <w:r w:rsidRPr="003F1F21">
        <w:t xml:space="preserve"> Putin’s assault on Ukraine and the explosive emergence of ISIS forced him to reengage in both Europe and the Middle East. Whipsawed by events, Obama </w:t>
      </w:r>
      <w:proofErr w:type="gramStart"/>
      <w:r w:rsidRPr="003F1F21">
        <w:t>has been justly criticized</w:t>
      </w:r>
      <w:proofErr w:type="gramEnd"/>
      <w:r w:rsidRPr="003F1F21">
        <w:t xml:space="preserve"> for misreading Putin, underestimating ISIS, and damaging U.S. credibility thanks to his feckless posturing with respect to Assad.</w:t>
      </w:r>
    </w:p>
    <w:p w:rsidR="00697B1F" w:rsidRPr="003F1F21" w:rsidRDefault="00697B1F" w:rsidP="00697B1F">
      <w:r w:rsidRPr="003F1F21">
        <w:t>However, these assessments often fail to account for the global perspective that a U.S. President responsible for sustaining American primacy in all theaters of the globe must constantly bear in mind. For Obama this meant putting a premium on husbanding strength and avoiding military entanglements while relying on the panoply of instruments within the U.S. diplomatic toolbox—what Kennan referred to as “measures short of war.” But such is the mismatch between U.S. resources and global commitments that Obama arguably ended up overstretching the U.S. military anyway, while still under-resourcing his de facto containment strategy toward China.</w:t>
      </w:r>
    </w:p>
    <w:p w:rsidR="00697B1F" w:rsidRPr="003F1F21" w:rsidRDefault="00697B1F" w:rsidP="00697B1F">
      <w:r w:rsidRPr="00424E45">
        <w:rPr>
          <w:rStyle w:val="StyleUnderline"/>
        </w:rPr>
        <w:t>Obama</w:t>
      </w:r>
      <w:r w:rsidRPr="003F1F21">
        <w:t xml:space="preserve">, in short, has </w:t>
      </w:r>
      <w:r w:rsidRPr="00424E45">
        <w:rPr>
          <w:rStyle w:val="StyleUnderline"/>
        </w:rPr>
        <w:t>attempted to execute a balance of power strategy</w:t>
      </w:r>
      <w:r w:rsidRPr="003F1F21">
        <w:t xml:space="preserve"> that in principle is well suited to a multipolar global system. Whether such cold, </w:t>
      </w:r>
      <w:proofErr w:type="spellStart"/>
      <w:r w:rsidRPr="00424E45">
        <w:rPr>
          <w:rStyle w:val="Emphasis"/>
        </w:rPr>
        <w:t>Nixonian</w:t>
      </w:r>
      <w:proofErr w:type="spellEnd"/>
      <w:r w:rsidRPr="00424E45">
        <w:rPr>
          <w:rStyle w:val="Emphasis"/>
        </w:rPr>
        <w:t xml:space="preserve"> realism</w:t>
      </w:r>
      <w:r w:rsidRPr="003F1F21">
        <w:t xml:space="preserve"> </w:t>
      </w:r>
      <w:r w:rsidRPr="00424E45">
        <w:rPr>
          <w:rStyle w:val="StyleUnderline"/>
        </w:rPr>
        <w:t>in foreign policy is</w:t>
      </w:r>
      <w:r w:rsidRPr="003F1F21">
        <w:t xml:space="preserve"> suited to the American temperament is </w:t>
      </w:r>
      <w:r w:rsidRPr="00424E45">
        <w:rPr>
          <w:rStyle w:val="StyleUnderline"/>
        </w:rPr>
        <w:t>another question altogether</w:t>
      </w:r>
      <w:r w:rsidRPr="003F1F21">
        <w:t xml:space="preserve">. </w:t>
      </w:r>
      <w:r w:rsidRPr="00424E45">
        <w:rPr>
          <w:rStyle w:val="StyleUnderline"/>
        </w:rPr>
        <w:t>Since the</w:t>
      </w:r>
      <w:r w:rsidRPr="003F1F21">
        <w:t xml:space="preserve"> radical </w:t>
      </w:r>
      <w:r w:rsidRPr="00424E45">
        <w:rPr>
          <w:rStyle w:val="StyleUnderline"/>
        </w:rPr>
        <w:t>break with isolationist tradition in</w:t>
      </w:r>
      <w:r w:rsidRPr="003F1F21">
        <w:t xml:space="preserve"> the wake of </w:t>
      </w:r>
      <w:r w:rsidRPr="00424E45">
        <w:rPr>
          <w:rStyle w:val="StyleUnderline"/>
        </w:rPr>
        <w:t xml:space="preserve">World War II, </w:t>
      </w:r>
      <w:r w:rsidRPr="00424E45">
        <w:rPr>
          <w:rStyle w:val="Emphasis"/>
        </w:rPr>
        <w:t>public support for U.S. global leadership</w:t>
      </w:r>
      <w:r w:rsidRPr="00424E45">
        <w:rPr>
          <w:rStyle w:val="StyleUnderline"/>
        </w:rPr>
        <w:t xml:space="preserve"> has been sustained by a </w:t>
      </w:r>
      <w:r w:rsidRPr="00424E45">
        <w:rPr>
          <w:rStyle w:val="Emphasis"/>
        </w:rPr>
        <w:t>romantic faith in America’s overseas mission</w:t>
      </w:r>
      <w:r w:rsidRPr="003F1F21">
        <w:t>—</w:t>
      </w:r>
      <w:r w:rsidRPr="00424E45">
        <w:rPr>
          <w:rStyle w:val="StyleUnderline"/>
        </w:rPr>
        <w:t>a kind of internationalized Manifest Destiny.</w:t>
      </w:r>
      <w:r w:rsidRPr="003F1F21">
        <w:t xml:space="preserve"> Obama’s challenge to the myth of omnipotence, although based on a realistic appraisal of the changing balance of power in the world, has been psychologically deflating. </w:t>
      </w:r>
      <w:r w:rsidRPr="00424E45">
        <w:rPr>
          <w:rStyle w:val="StyleUnderline"/>
        </w:rPr>
        <w:t xml:space="preserve">The risk over time is that the </w:t>
      </w:r>
      <w:r w:rsidRPr="00424E45">
        <w:rPr>
          <w:rStyle w:val="Emphasis"/>
        </w:rPr>
        <w:t>American people will choose to recoil</w:t>
      </w:r>
      <w:r w:rsidRPr="003F1F21">
        <w:t xml:space="preserve"> from a world that readily bends </w:t>
      </w:r>
      <w:proofErr w:type="gramStart"/>
      <w:r w:rsidRPr="003F1F21">
        <w:t>neither to America’s power nor its</w:t>
      </w:r>
      <w:proofErr w:type="gramEnd"/>
      <w:r w:rsidRPr="003F1F21">
        <w:t xml:space="preserve"> moral vision. In the meantime, </w:t>
      </w:r>
      <w:r w:rsidRPr="003F1F21">
        <w:rPr>
          <w:rStyle w:val="StyleUnderline"/>
        </w:rPr>
        <w:t>especially when feelings of vulnerability run high due to recurrent terrorist attacks in Europe and on U.S. soil, the public nostalgically hankers for leadership that projects confidence in America’s capacity to defeat all comers</w:t>
      </w:r>
      <w:r w:rsidRPr="003F1F21">
        <w:t>: thus the attraction throughout 2016 of candidates who promised a restoration of American primacy—an America that wins again.</w:t>
      </w:r>
    </w:p>
    <w:p w:rsidR="00697B1F" w:rsidRDefault="00697B1F" w:rsidP="00697B1F"/>
    <w:p w:rsidR="00697B1F" w:rsidRDefault="00697B1F" w:rsidP="00697B1F"/>
    <w:p w:rsidR="00697B1F" w:rsidRPr="00894361" w:rsidRDefault="00697B1F" w:rsidP="00697B1F">
      <w:pPr>
        <w:pStyle w:val="Heading4"/>
      </w:pPr>
      <w:r>
        <w:t xml:space="preserve">American public opinion is </w:t>
      </w:r>
      <w:r>
        <w:rPr>
          <w:u w:val="single"/>
        </w:rPr>
        <w:t>carefully watched</w:t>
      </w:r>
      <w:r>
        <w:t xml:space="preserve"> by enemies, who will exploit perceptions of weakened political will</w:t>
      </w:r>
    </w:p>
    <w:p w:rsidR="00697B1F" w:rsidRPr="0004554A" w:rsidRDefault="00697B1F" w:rsidP="00697B1F">
      <w:r w:rsidRPr="0004554A">
        <w:rPr>
          <w:rStyle w:val="Style13ptBold"/>
        </w:rPr>
        <w:t>Newton 12</w:t>
      </w:r>
      <w:r w:rsidRPr="0004554A">
        <w:t xml:space="preserve"> - Professor of Law @ Vanderbilt University</w:t>
      </w:r>
    </w:p>
    <w:p w:rsidR="00697B1F" w:rsidRPr="00D059E8" w:rsidRDefault="00697B1F" w:rsidP="00697B1F">
      <w:pPr>
        <w:rPr>
          <w:szCs w:val="16"/>
        </w:rPr>
      </w:pPr>
      <w:r>
        <w:rPr>
          <w:szCs w:val="16"/>
        </w:rPr>
        <w:t xml:space="preserve">(Michael A. Newton, “Inadvertent Implications of the War Powers Resolution,” </w:t>
      </w:r>
      <w:r w:rsidRPr="005C71B9">
        <w:rPr>
          <w:szCs w:val="16"/>
        </w:rPr>
        <w:t>Case Western Reserve Journal of Internationa</w:t>
      </w:r>
      <w:r>
        <w:rPr>
          <w:szCs w:val="16"/>
        </w:rPr>
        <w:t>l Law, Vol. 45, No. 1)</w:t>
      </w:r>
    </w:p>
    <w:p w:rsidR="00697B1F" w:rsidRDefault="00697B1F" w:rsidP="00697B1F">
      <w:r w:rsidRPr="00D91224">
        <w:t xml:space="preserve">The corollary to this modern reality, and the second of three inadvertent implications of the Resolution, is that </w:t>
      </w:r>
      <w:r w:rsidRPr="006F1E28">
        <w:rPr>
          <w:rStyle w:val="Emphasis"/>
          <w:highlight w:val="yellow"/>
        </w:rPr>
        <w:t>our enemies</w:t>
      </w:r>
      <w:r w:rsidRPr="008012B7">
        <w:rPr>
          <w:rStyle w:val="StyleUnderline"/>
        </w:rPr>
        <w:t xml:space="preserve"> now </w:t>
      </w:r>
      <w:r w:rsidRPr="006F1E28">
        <w:rPr>
          <w:rStyle w:val="Emphasis"/>
          <w:highlight w:val="yellow"/>
        </w:rPr>
        <w:t>focus on American political will</w:t>
      </w:r>
      <w:r w:rsidRPr="006F1E28">
        <w:rPr>
          <w:rStyle w:val="StyleUnderline"/>
          <w:highlight w:val="yellow"/>
        </w:rPr>
        <w:t xml:space="preserve"> as the Achilles heel of our vast capabilities</w:t>
      </w:r>
      <w:r w:rsidRPr="008012B7">
        <w:rPr>
          <w:rStyle w:val="StyleUnderline"/>
        </w:rPr>
        <w:t xml:space="preserve">. </w:t>
      </w:r>
      <w:r w:rsidRPr="00D91224">
        <w:t>Prior to the War Powers Resolution, President Eisenhower understood that it was necessary to "seek the</w:t>
      </w:r>
      <w:r w:rsidRPr="006F1E28">
        <w:rPr>
          <w:rStyle w:val="StyleUnderline"/>
          <w:highlight w:val="yellow"/>
        </w:rPr>
        <w:t xml:space="preserve"> cooperation of the Congress</w:t>
      </w:r>
      <w:r w:rsidRPr="008012B7">
        <w:rPr>
          <w:rStyle w:val="StyleUnderline"/>
        </w:rPr>
        <w:t>. Only with that</w:t>
      </w:r>
      <w:r w:rsidRPr="006F1E28">
        <w:rPr>
          <w:rStyle w:val="StyleUnderline"/>
          <w:highlight w:val="yellow"/>
        </w:rPr>
        <w:t xml:space="preserve"> can we give the reassurance needed to deter aggression</w:t>
      </w:r>
      <w:r w:rsidRPr="00D91224">
        <w:t xml:space="preserve">." </w:t>
      </w:r>
      <w:proofErr w:type="gramStart"/>
      <w:r w:rsidRPr="00D91224">
        <w:t>62</w:t>
      </w:r>
      <w:proofErr w:type="gramEnd"/>
      <w:r w:rsidRPr="00D91224">
        <w:t xml:space="preserve"> President Clinton understood the importance of clear communication with the Congress and the American people in order to sustain the political legitimacy that is a vital element of modern military operations. Justifying his bombing of targets in Sudan, he argued that the "risks from inaction, to America and the world, would be far greater than action, for that would embolden our enemies, leaving their ability and their willingness to strike us intact."13 In his letter to Congress "consistent with the War Powers Resolution," the president reported that the strikes "were a necessary and proportionate response to the imminent threat of further terrorist attacks against U.S. personnel and facilities" and "were intended to prevent and deter additional attacks by a clearly identified terrorist threat."6 ' </w:t>
      </w:r>
      <w:proofErr w:type="gramStart"/>
      <w:r w:rsidRPr="00D91224">
        <w:t>The</w:t>
      </w:r>
      <w:proofErr w:type="gramEnd"/>
      <w:r w:rsidRPr="00D91224">
        <w:t xml:space="preserve"> following day, in a radio address to the nation, the president explained his decision to take military action, stating, "Our goals were to disrupt bin Laden's terrorist network and destroy elements of its infrastructure in Afghanistan and Sudan. And our goal was to destroy, in Sudan, the factory with which bin Laden's network gas."*6 Citing "compelling evidence that the bin Laden network was poised to strike at us again" and was seeking to acquire chemical weapons, the president declared that we simply could not ignore the threat posed, and hence ordered the strikes. </w:t>
      </w:r>
      <w:proofErr w:type="gramStart"/>
      <w:r w:rsidRPr="00D91224">
        <w:t>66 Similarly, President Clinton understood that intervention in Bosnia could not be successful absent some national consensus, which had been slow to form during the long Bosnian civil war.6 1¶ Secretary of State George Schultz provided perhaps the most poignant and pointed example of this truism in his testimony to Congress regarding the deployment of US Marines into Lebanon to separate the warring factions in 1982.</w:t>
      </w:r>
      <w:proofErr w:type="gramEnd"/>
      <w:r w:rsidRPr="00D91224">
        <w:t xml:space="preserve"> </w:t>
      </w:r>
      <w:proofErr w:type="gramStart"/>
      <w:r w:rsidRPr="00D91224">
        <w:t>On September 21, 1983, he testified before the Senate Foreign Relations Committee and provided a chilling premonition of the bombing that would come only one month later and kill 241 Americans, which was the bloodiest day in the Marine Corps since the battle of Iwo Jima.6" Seeking to bolster legislative support and to better explain the strategic objectives, he explained that:¶ It is not the mission of our marines or of the [Multinational Force in Lebanon] as a whole to maintain the military balance in Lebanon by themselves.</w:t>
      </w:r>
      <w:proofErr w:type="gramEnd"/>
      <w:r w:rsidRPr="00D91224">
        <w:t xml:space="preserve"> Nevertheless, their presence remains one crucial pillar of the structure of stability behind the legitimate Government of Lebanon, and an important weight in the scales.¶ </w:t>
      </w:r>
      <w:proofErr w:type="gramStart"/>
      <w:r w:rsidRPr="00D91224">
        <w:t>To</w:t>
      </w:r>
      <w:proofErr w:type="gramEnd"/>
      <w:r w:rsidRPr="00D91224">
        <w:t xml:space="preserve"> remove the marines would put both the Government and what we are trying to achieve in jeopardy. This is why our </w:t>
      </w:r>
      <w:r w:rsidRPr="006F1E28">
        <w:rPr>
          <w:rStyle w:val="StyleUnderline"/>
          <w:highlight w:val="yellow"/>
        </w:rPr>
        <w:t>domestic controversy over the war powers has been</w:t>
      </w:r>
      <w:r w:rsidRPr="008012B7">
        <w:rPr>
          <w:rStyle w:val="StyleUnderline"/>
        </w:rPr>
        <w:t xml:space="preserve"> </w:t>
      </w:r>
      <w:r w:rsidRPr="00D91224">
        <w:t>so</w:t>
      </w:r>
      <w:r w:rsidRPr="008012B7">
        <w:rPr>
          <w:rStyle w:val="StyleUnderline"/>
        </w:rPr>
        <w:t xml:space="preserve"> </w:t>
      </w:r>
      <w:r w:rsidRPr="006F1E28">
        <w:rPr>
          <w:rStyle w:val="StyleUnderline"/>
          <w:highlight w:val="yellow"/>
        </w:rPr>
        <w:t xml:space="preserve">disturbing. Uncertainty about the American commitment can only weaken our effectiveness. </w:t>
      </w:r>
      <w:r w:rsidRPr="006F1E28">
        <w:rPr>
          <w:rStyle w:val="Emphasis"/>
          <w:highlight w:val="yellow"/>
        </w:rPr>
        <w:t>Doubts about our staying power</w:t>
      </w:r>
      <w:r w:rsidRPr="006F1E28">
        <w:rPr>
          <w:rStyle w:val="StyleUnderline"/>
          <w:highlight w:val="yellow"/>
        </w:rPr>
        <w:t xml:space="preserve"> can only cause political aggressors to </w:t>
      </w:r>
      <w:r w:rsidRPr="006F1E28">
        <w:rPr>
          <w:rStyle w:val="Emphasis"/>
          <w:highlight w:val="yellow"/>
        </w:rPr>
        <w:t>discount our presence</w:t>
      </w:r>
      <w:r w:rsidRPr="006F1E28">
        <w:rPr>
          <w:rStyle w:val="StyleUnderline"/>
          <w:highlight w:val="yellow"/>
        </w:rPr>
        <w:t xml:space="preserve"> or to </w:t>
      </w:r>
      <w:r w:rsidRPr="006F1E28">
        <w:rPr>
          <w:rStyle w:val="Emphasis"/>
          <w:highlight w:val="yellow"/>
        </w:rPr>
        <w:t>intensify</w:t>
      </w:r>
      <w:r w:rsidRPr="006F1E28">
        <w:rPr>
          <w:rStyle w:val="StyleUnderline"/>
          <w:highlight w:val="yellow"/>
        </w:rPr>
        <w:t xml:space="preserve"> their </w:t>
      </w:r>
      <w:r w:rsidRPr="006F1E28">
        <w:rPr>
          <w:rStyle w:val="Emphasis"/>
          <w:highlight w:val="yellow"/>
        </w:rPr>
        <w:t>attacks</w:t>
      </w:r>
      <w:r w:rsidRPr="006F1E28">
        <w:rPr>
          <w:rStyle w:val="StyleUnderline"/>
          <w:highlight w:val="yellow"/>
        </w:rPr>
        <w:t xml:space="preserve"> in hopes of hastening our departure</w:t>
      </w:r>
      <w:r w:rsidRPr="00D91224">
        <w:t>.</w:t>
      </w:r>
    </w:p>
    <w:p w:rsidR="00697B1F" w:rsidRDefault="00697B1F" w:rsidP="00697B1F">
      <w:pPr>
        <w:pStyle w:val="Heading4"/>
      </w:pPr>
      <w:r>
        <w:t xml:space="preserve">The </w:t>
      </w:r>
      <w:proofErr w:type="spellStart"/>
      <w:r>
        <w:t>aff</w:t>
      </w:r>
      <w:proofErr w:type="spellEnd"/>
      <w:r>
        <w:t xml:space="preserve"> undermines the perception of willfulness to fight</w:t>
      </w:r>
    </w:p>
    <w:p w:rsidR="00697B1F" w:rsidRDefault="00697B1F" w:rsidP="00697B1F">
      <w:r w:rsidRPr="00E8465E">
        <w:rPr>
          <w:rStyle w:val="Style13ptBold"/>
        </w:rPr>
        <w:t>Pierce 12</w:t>
      </w:r>
      <w:r>
        <w:t xml:space="preserve"> – Colonel in USAF</w:t>
      </w:r>
    </w:p>
    <w:p w:rsidR="00697B1F" w:rsidRDefault="00697B1F" w:rsidP="00697B1F">
      <w:r>
        <w:t xml:space="preserve">(Jeffery, 6-17-12, </w:t>
      </w:r>
      <w:proofErr w:type="spellStart"/>
      <w:r>
        <w:t>Mater’s</w:t>
      </w:r>
      <w:proofErr w:type="spellEnd"/>
      <w:r>
        <w:t xml:space="preserve"> Thesis, “Coercion: A Credible and Capable United States Military Instrument of Power Key to Future US Foreign Policy Success,” http://www.dtic.mil/dtic/tr/fulltext/u2/a562347.pdf)</w:t>
      </w:r>
    </w:p>
    <w:p w:rsidR="00697B1F" w:rsidRPr="005A19D5" w:rsidRDefault="00697B1F" w:rsidP="00697B1F">
      <w:r w:rsidRPr="00E8465E">
        <w:t xml:space="preserve">To accomplish foreign policy goals without resorting to war, the United States </w:t>
      </w:r>
      <w:r w:rsidRPr="00E8465E">
        <w:rPr>
          <w:sz w:val="12"/>
        </w:rPr>
        <w:t>¶</w:t>
      </w:r>
      <w:r w:rsidRPr="00E8465E">
        <w:t xml:space="preserve"> (US) will need to employ coercion to shape the environment to favor US interests. </w:t>
      </w:r>
      <w:r w:rsidRPr="00E8465E">
        <w:rPr>
          <w:sz w:val="12"/>
        </w:rPr>
        <w:t>¶</w:t>
      </w:r>
      <w:r w:rsidRPr="00E8465E">
        <w:t xml:space="preserve"> </w:t>
      </w:r>
      <w:r w:rsidRPr="006F1E28">
        <w:rPr>
          <w:rStyle w:val="StyleUnderline"/>
          <w:highlight w:val="yellow"/>
        </w:rPr>
        <w:t>Successfully coercing nations</w:t>
      </w:r>
      <w:r w:rsidRPr="00E8465E">
        <w:rPr>
          <w:rStyle w:val="StyleUnderline"/>
        </w:rPr>
        <w:t xml:space="preserve"> to comply with US demands </w:t>
      </w:r>
      <w:r w:rsidRPr="006F1E28">
        <w:rPr>
          <w:rStyle w:val="StyleUnderline"/>
          <w:highlight w:val="yellow"/>
        </w:rPr>
        <w:t>will require</w:t>
      </w:r>
      <w:r w:rsidRPr="00E8465E">
        <w:rPr>
          <w:rStyle w:val="StyleUnderline"/>
        </w:rPr>
        <w:t xml:space="preserve"> </w:t>
      </w:r>
      <w:r w:rsidRPr="006F1E28">
        <w:rPr>
          <w:rStyle w:val="StyleUnderline"/>
          <w:highlight w:val="yellow"/>
        </w:rPr>
        <w:t xml:space="preserve">developing a </w:t>
      </w:r>
      <w:r w:rsidRPr="006F1E28">
        <w:rPr>
          <w:rStyle w:val="Emphasis"/>
          <w:rFonts w:eastAsiaTheme="majorEastAsia"/>
          <w:highlight w:val="yellow"/>
        </w:rPr>
        <w:t>clear</w:t>
      </w:r>
      <w:r w:rsidRPr="006F1E28">
        <w:rPr>
          <w:highlight w:val="yellow"/>
        </w:rPr>
        <w:t xml:space="preserve"> </w:t>
      </w:r>
      <w:r w:rsidRPr="006F1E28">
        <w:rPr>
          <w:sz w:val="12"/>
          <w:highlight w:val="yellow"/>
        </w:rPr>
        <w:t>¶</w:t>
      </w:r>
      <w:r w:rsidRPr="006F1E28">
        <w:rPr>
          <w:highlight w:val="yellow"/>
        </w:rPr>
        <w:t xml:space="preserve"> </w:t>
      </w:r>
      <w:r w:rsidRPr="006F1E28">
        <w:rPr>
          <w:rStyle w:val="Emphasis"/>
          <w:rFonts w:eastAsiaTheme="majorEastAsia"/>
          <w:highlight w:val="yellow"/>
        </w:rPr>
        <w:t>strategy</w:t>
      </w:r>
      <w:r w:rsidRPr="00E8465E">
        <w:t xml:space="preserve">, with realistic and consistent goals, </w:t>
      </w:r>
      <w:r w:rsidRPr="00E8465E">
        <w:rPr>
          <w:rStyle w:val="StyleUnderline"/>
        </w:rPr>
        <w:t xml:space="preserve">along with </w:t>
      </w:r>
      <w:r w:rsidRPr="006F1E28">
        <w:rPr>
          <w:rStyle w:val="Emphasis"/>
          <w:rFonts w:eastAsiaTheme="majorEastAsia"/>
          <w:highlight w:val="yellow"/>
        </w:rPr>
        <w:t>credible means</w:t>
      </w:r>
      <w:r w:rsidRPr="00E8465E">
        <w:rPr>
          <w:rStyle w:val="StyleUnderline"/>
        </w:rPr>
        <w:t xml:space="preserve"> </w:t>
      </w:r>
      <w:r w:rsidRPr="006F1E28">
        <w:rPr>
          <w:rStyle w:val="StyleUnderline"/>
          <w:highlight w:val="yellow"/>
        </w:rPr>
        <w:t xml:space="preserve">to issue threats of </w:t>
      </w:r>
      <w:r w:rsidRPr="006F1E28">
        <w:rPr>
          <w:sz w:val="12"/>
          <w:highlight w:val="yellow"/>
        </w:rPr>
        <w:t>¶</w:t>
      </w:r>
      <w:r w:rsidRPr="006F1E28">
        <w:rPr>
          <w:highlight w:val="yellow"/>
        </w:rPr>
        <w:t xml:space="preserve"> </w:t>
      </w:r>
      <w:r w:rsidRPr="006F1E28">
        <w:rPr>
          <w:rStyle w:val="StyleUnderline"/>
          <w:highlight w:val="yellow"/>
        </w:rPr>
        <w:t>escalating force</w:t>
      </w:r>
      <w:r w:rsidRPr="00E8465E">
        <w:rPr>
          <w:rStyle w:val="StyleUnderline"/>
        </w:rPr>
        <w:t xml:space="preserve"> that are capable of imposing the stated objectives</w:t>
      </w:r>
      <w:r w:rsidRPr="00E8465E">
        <w:t xml:space="preserve">. A credible and </w:t>
      </w:r>
      <w:r w:rsidRPr="00E8465E">
        <w:rPr>
          <w:sz w:val="12"/>
        </w:rPr>
        <w:t>¶</w:t>
      </w:r>
      <w:r w:rsidRPr="00E8465E">
        <w:t xml:space="preserve"> capable military instrument of power is a key to successful coercion. </w:t>
      </w:r>
      <w:r w:rsidRPr="00E8465E">
        <w:rPr>
          <w:sz w:val="12"/>
        </w:rPr>
        <w:t>¶</w:t>
      </w:r>
      <w:r w:rsidRPr="00E8465E">
        <w:t xml:space="preserve"> Coercion attempts to manipulate an adversary’s behavior to comply with demands </w:t>
      </w:r>
      <w:r w:rsidRPr="00E8465E">
        <w:rPr>
          <w:sz w:val="12"/>
        </w:rPr>
        <w:t>¶</w:t>
      </w:r>
      <w:r w:rsidRPr="00E8465E">
        <w:t xml:space="preserve"> levied by the coercer. The coercer uses the elements of national power to deter or, if </w:t>
      </w:r>
      <w:r w:rsidRPr="00E8465E">
        <w:rPr>
          <w:sz w:val="12"/>
        </w:rPr>
        <w:t>¶</w:t>
      </w:r>
      <w:r w:rsidRPr="00E8465E">
        <w:t xml:space="preserve"> necessary compel acceptance. </w:t>
      </w:r>
      <w:proofErr w:type="spellStart"/>
      <w:r w:rsidRPr="00E8465E">
        <w:t>Compellence</w:t>
      </w:r>
      <w:proofErr w:type="spellEnd"/>
      <w:r w:rsidRPr="00E8465E">
        <w:t xml:space="preserve"> is obtained by increasing the perceived or </w:t>
      </w:r>
      <w:r w:rsidRPr="00E8465E">
        <w:rPr>
          <w:sz w:val="12"/>
        </w:rPr>
        <w:t>¶</w:t>
      </w:r>
      <w:r w:rsidRPr="00E8465E">
        <w:t xml:space="preserve"> real cost of behavior to exceed the benefits gained by the adversary. Therefore, the </w:t>
      </w:r>
      <w:r w:rsidRPr="00E8465E">
        <w:rPr>
          <w:sz w:val="12"/>
        </w:rPr>
        <w:t>¶</w:t>
      </w:r>
      <w:r w:rsidRPr="00E8465E">
        <w:t xml:space="preserve"> coercer must develop a strategy that makes the adversary perceive the cost will be too </w:t>
      </w:r>
      <w:r w:rsidRPr="00E8465E">
        <w:rPr>
          <w:sz w:val="12"/>
        </w:rPr>
        <w:t>¶</w:t>
      </w:r>
      <w:r w:rsidRPr="00E8465E">
        <w:t xml:space="preserve"> high, as the adversary’s perception is essential to alter unwanted behavior. </w:t>
      </w:r>
      <w:r w:rsidRPr="00E8465E">
        <w:rPr>
          <w:sz w:val="12"/>
        </w:rPr>
        <w:t>¶</w:t>
      </w:r>
      <w:r w:rsidRPr="00E8465E">
        <w:t xml:space="preserve"> </w:t>
      </w:r>
      <w:proofErr w:type="gramStart"/>
      <w:r w:rsidRPr="00E8465E">
        <w:t>To</w:t>
      </w:r>
      <w:proofErr w:type="gramEnd"/>
      <w:r w:rsidRPr="00E8465E">
        <w:t xml:space="preserve"> increase the perception of cost, threats must be credible and capable in order to </w:t>
      </w:r>
      <w:r w:rsidRPr="00E8465E">
        <w:rPr>
          <w:sz w:val="12"/>
        </w:rPr>
        <w:t>¶</w:t>
      </w:r>
      <w:r w:rsidRPr="00E8465E">
        <w:t xml:space="preserve"> achieve escalation dominance over the adversary. </w:t>
      </w:r>
      <w:r w:rsidRPr="006F1E28">
        <w:rPr>
          <w:rStyle w:val="Emphasis"/>
          <w:rFonts w:eastAsiaTheme="majorEastAsia"/>
          <w:highlight w:val="yellow"/>
        </w:rPr>
        <w:t xml:space="preserve">Credibility </w:t>
      </w:r>
      <w:proofErr w:type="gramStart"/>
      <w:r w:rsidRPr="006F1E28">
        <w:rPr>
          <w:rStyle w:val="Emphasis"/>
          <w:rFonts w:eastAsiaTheme="majorEastAsia"/>
          <w:highlight w:val="yellow"/>
        </w:rPr>
        <w:t>is achieved</w:t>
      </w:r>
      <w:proofErr w:type="gramEnd"/>
      <w:r w:rsidRPr="006F1E28">
        <w:rPr>
          <w:rStyle w:val="Emphasis"/>
          <w:rFonts w:eastAsiaTheme="majorEastAsia"/>
          <w:highlight w:val="yellow"/>
        </w:rPr>
        <w:t xml:space="preserve"> by keeping all </w:t>
      </w:r>
      <w:r w:rsidRPr="00E44AF6">
        <w:rPr>
          <w:rStyle w:val="Emphasis"/>
          <w:rFonts w:eastAsiaTheme="majorEastAsia"/>
        </w:rPr>
        <w:t>¶</w:t>
      </w:r>
      <w:r w:rsidRPr="006F1E28">
        <w:rPr>
          <w:rStyle w:val="Emphasis"/>
          <w:rFonts w:eastAsiaTheme="majorEastAsia"/>
          <w:highlight w:val="yellow"/>
        </w:rPr>
        <w:t xml:space="preserve"> options available publicly</w:t>
      </w:r>
      <w:r w:rsidRPr="00E8465E">
        <w:t xml:space="preserve">, </w:t>
      </w:r>
      <w:r w:rsidRPr="006F1E28">
        <w:rPr>
          <w:rStyle w:val="Emphasis"/>
          <w:rFonts w:eastAsiaTheme="majorEastAsia"/>
          <w:highlight w:val="yellow"/>
        </w:rPr>
        <w:t>not</w:t>
      </w:r>
      <w:r w:rsidRPr="00E8465E">
        <w:t xml:space="preserve"> unnecessarily </w:t>
      </w:r>
      <w:r w:rsidRPr="006F1E28">
        <w:rPr>
          <w:rStyle w:val="Emphasis"/>
          <w:rFonts w:eastAsiaTheme="majorEastAsia"/>
          <w:highlight w:val="yellow"/>
        </w:rPr>
        <w:t xml:space="preserve">limiting options or levels and types of force </w:t>
      </w:r>
      <w:r w:rsidRPr="006F1E28">
        <w:rPr>
          <w:rStyle w:val="Emphasis"/>
          <w:rFonts w:eastAsiaTheme="majorEastAsia"/>
          <w:b w:val="0"/>
          <w:sz w:val="12"/>
          <w:highlight w:val="yellow"/>
        </w:rPr>
        <w:t>¶</w:t>
      </w:r>
      <w:r w:rsidRPr="006F1E28">
        <w:rPr>
          <w:rStyle w:val="Emphasis"/>
          <w:rFonts w:eastAsiaTheme="majorEastAsia"/>
          <w:highlight w:val="yellow"/>
        </w:rPr>
        <w:t xml:space="preserve"> employed</w:t>
      </w:r>
      <w:r w:rsidRPr="00E8465E">
        <w:t xml:space="preserve">. Though force limits </w:t>
      </w:r>
      <w:proofErr w:type="gramStart"/>
      <w:r w:rsidRPr="00E8465E">
        <w:t>will likely be applied</w:t>
      </w:r>
      <w:proofErr w:type="gramEnd"/>
      <w:r w:rsidRPr="00E8465E">
        <w:t xml:space="preserve">, </w:t>
      </w:r>
      <w:r w:rsidRPr="006F1E28">
        <w:rPr>
          <w:rStyle w:val="StyleUnderline"/>
          <w:highlight w:val="yellow"/>
        </w:rPr>
        <w:t>keeping</w:t>
      </w:r>
      <w:r w:rsidRPr="00E8465E">
        <w:t xml:space="preserve"> these </w:t>
      </w:r>
      <w:r w:rsidRPr="006F1E28">
        <w:rPr>
          <w:rStyle w:val="StyleUnderline"/>
          <w:highlight w:val="yellow"/>
        </w:rPr>
        <w:t>limits</w:t>
      </w:r>
      <w:r w:rsidRPr="00E8465E">
        <w:rPr>
          <w:rStyle w:val="StyleUnderline"/>
        </w:rPr>
        <w:t xml:space="preserve"> </w:t>
      </w:r>
      <w:r w:rsidRPr="006F1E28">
        <w:rPr>
          <w:rStyle w:val="Emphasis"/>
          <w:rFonts w:eastAsiaTheme="majorEastAsia"/>
          <w:highlight w:val="yellow"/>
        </w:rPr>
        <w:t>secret</w:t>
      </w:r>
      <w:r w:rsidRPr="00E8465E">
        <w:rPr>
          <w:rStyle w:val="StyleUnderline"/>
        </w:rPr>
        <w:t xml:space="preserve"> </w:t>
      </w:r>
      <w:r w:rsidRPr="006F1E28">
        <w:rPr>
          <w:rStyle w:val="StyleUnderline"/>
          <w:highlight w:val="yellow"/>
        </w:rPr>
        <w:t>from</w:t>
      </w:r>
      <w:r w:rsidRPr="006F1E28">
        <w:rPr>
          <w:highlight w:val="yellow"/>
        </w:rPr>
        <w:t xml:space="preserve"> </w:t>
      </w:r>
      <w:r w:rsidRPr="006F1E28">
        <w:rPr>
          <w:sz w:val="12"/>
          <w:highlight w:val="yellow"/>
        </w:rPr>
        <w:t>¶</w:t>
      </w:r>
      <w:r w:rsidRPr="006F1E28">
        <w:rPr>
          <w:highlight w:val="yellow"/>
        </w:rPr>
        <w:t xml:space="preserve"> </w:t>
      </w:r>
      <w:r w:rsidRPr="006F1E28">
        <w:rPr>
          <w:rStyle w:val="StyleUnderline"/>
          <w:highlight w:val="yellow"/>
        </w:rPr>
        <w:t>the adversary are</w:t>
      </w:r>
      <w:r w:rsidRPr="00E8465E">
        <w:rPr>
          <w:rStyle w:val="StyleUnderline"/>
        </w:rPr>
        <w:t xml:space="preserve"> </w:t>
      </w:r>
      <w:r w:rsidRPr="006F1E28">
        <w:rPr>
          <w:rStyle w:val="StyleUnderline"/>
          <w:highlight w:val="yellow"/>
        </w:rPr>
        <w:t>important to winning the perception battle</w:t>
      </w:r>
      <w:r w:rsidRPr="00E8465E">
        <w:rPr>
          <w:rStyle w:val="StyleUnderline"/>
        </w:rPr>
        <w:t xml:space="preserve">. Capability </w:t>
      </w:r>
      <w:proofErr w:type="gramStart"/>
      <w:r w:rsidRPr="00E8465E">
        <w:rPr>
          <w:rStyle w:val="StyleUnderline"/>
        </w:rPr>
        <w:t>is achieved</w:t>
      </w:r>
      <w:proofErr w:type="gramEnd"/>
      <w:r w:rsidRPr="00E8465E">
        <w:rPr>
          <w:rStyle w:val="StyleUnderline"/>
        </w:rPr>
        <w:t xml:space="preserve"> by </w:t>
      </w:r>
      <w:r w:rsidRPr="00E8465E">
        <w:rPr>
          <w:rStyle w:val="StyleUnderline"/>
          <w:sz w:val="12"/>
        </w:rPr>
        <w:t>¶</w:t>
      </w:r>
      <w:r w:rsidRPr="00E8465E">
        <w:rPr>
          <w:rStyle w:val="StyleUnderline"/>
        </w:rPr>
        <w:t xml:space="preserve"> making forces appear flexible to accomplish required missions. </w:t>
      </w:r>
      <w:r w:rsidRPr="006F1E28">
        <w:rPr>
          <w:rStyle w:val="StyleUnderline"/>
          <w:highlight w:val="yellow"/>
        </w:rPr>
        <w:t xml:space="preserve">Eliminating undue public </w:t>
      </w:r>
      <w:r w:rsidRPr="006F1E28">
        <w:rPr>
          <w:rStyle w:val="StyleUnderline"/>
          <w:sz w:val="12"/>
          <w:highlight w:val="yellow"/>
        </w:rPr>
        <w:t>¶</w:t>
      </w:r>
      <w:r w:rsidRPr="006F1E28">
        <w:rPr>
          <w:rStyle w:val="StyleUnderline"/>
          <w:highlight w:val="yellow"/>
        </w:rPr>
        <w:t xml:space="preserve"> restrictions</w:t>
      </w:r>
      <w:r w:rsidRPr="00E8465E">
        <w:rPr>
          <w:rStyle w:val="StyleUnderline"/>
        </w:rPr>
        <w:t xml:space="preserve"> </w:t>
      </w:r>
      <w:r w:rsidRPr="006F1E28">
        <w:rPr>
          <w:rStyle w:val="StyleUnderline"/>
          <w:highlight w:val="yellow"/>
        </w:rPr>
        <w:t>will make it more difficult for the adversary to counter</w:t>
      </w:r>
      <w:r w:rsidRPr="00E8465E">
        <w:rPr>
          <w:rStyle w:val="StyleUnderline"/>
        </w:rPr>
        <w:t xml:space="preserve"> the coercive force</w:t>
      </w:r>
      <w:r w:rsidRPr="00E8465E">
        <w:t xml:space="preserve">. </w:t>
      </w:r>
      <w:r w:rsidRPr="00E8465E">
        <w:rPr>
          <w:sz w:val="12"/>
        </w:rPr>
        <w:t>¶</w:t>
      </w:r>
      <w:r w:rsidRPr="00E8465E">
        <w:t xml:space="preserve"> However, threats should not be issued or implied unless the coercer has the will to </w:t>
      </w:r>
      <w:r w:rsidRPr="00E8465E">
        <w:rPr>
          <w:sz w:val="12"/>
        </w:rPr>
        <w:t>¶</w:t>
      </w:r>
      <w:r w:rsidRPr="00E8465E">
        <w:t xml:space="preserve"> employ the threat. </w:t>
      </w:r>
      <w:r w:rsidRPr="00E8465E">
        <w:rPr>
          <w:sz w:val="12"/>
        </w:rPr>
        <w:t>¶</w:t>
      </w:r>
      <w:r w:rsidRPr="00E8465E">
        <w:t xml:space="preserve"> 80 </w:t>
      </w:r>
      <w:r w:rsidRPr="00E8465E">
        <w:rPr>
          <w:sz w:val="12"/>
        </w:rPr>
        <w:t>¶</w:t>
      </w:r>
      <w:r w:rsidRPr="00E8465E">
        <w:t xml:space="preserve"> Political leaders will have greater success in remaining credible when they agree </w:t>
      </w:r>
      <w:r w:rsidRPr="00E8465E">
        <w:rPr>
          <w:sz w:val="12"/>
        </w:rPr>
        <w:t>¶</w:t>
      </w:r>
      <w:r w:rsidRPr="00E8465E">
        <w:t xml:space="preserve"> on when and how to employ US forces before making interventions in foreign affairs. </w:t>
      </w:r>
      <w:r w:rsidRPr="00E8465E">
        <w:rPr>
          <w:sz w:val="12"/>
        </w:rPr>
        <w:t>¶</w:t>
      </w:r>
      <w:r w:rsidRPr="00E8465E">
        <w:t xml:space="preserve"> </w:t>
      </w:r>
      <w:proofErr w:type="gramStart"/>
      <w:r w:rsidRPr="00E51666">
        <w:rPr>
          <w:rStyle w:val="StyleUnderline"/>
        </w:rPr>
        <w:t>The</w:t>
      </w:r>
      <w:proofErr w:type="gramEnd"/>
      <w:r w:rsidRPr="00E8465E">
        <w:t xml:space="preserve"> </w:t>
      </w:r>
      <w:r w:rsidRPr="006F1E28">
        <w:rPr>
          <w:rStyle w:val="StyleUnderline"/>
          <w:highlight w:val="yellow"/>
        </w:rPr>
        <w:t>case studies show</w:t>
      </w:r>
      <w:r w:rsidRPr="00E8465E">
        <w:rPr>
          <w:rStyle w:val="StyleUnderline"/>
        </w:rPr>
        <w:t xml:space="preserve"> that </w:t>
      </w:r>
      <w:r w:rsidRPr="006F1E28">
        <w:rPr>
          <w:rStyle w:val="StyleUnderline"/>
          <w:highlight w:val="yellow"/>
        </w:rPr>
        <w:t>actions</w:t>
      </w:r>
      <w:r w:rsidRPr="00E8465E">
        <w:rPr>
          <w:rStyle w:val="StyleUnderline"/>
        </w:rPr>
        <w:t xml:space="preserve"> or statements </w:t>
      </w:r>
      <w:r w:rsidRPr="006F1E28">
        <w:rPr>
          <w:rStyle w:val="StyleUnderline"/>
          <w:highlight w:val="yellow"/>
        </w:rPr>
        <w:t>that reduce the appearance of</w:t>
      </w:r>
      <w:r w:rsidRPr="00E8465E">
        <w:rPr>
          <w:rStyle w:val="StyleUnderline"/>
        </w:rPr>
        <w:t xml:space="preserve"> </w:t>
      </w:r>
      <w:r w:rsidRPr="00E8465E">
        <w:rPr>
          <w:rStyle w:val="StyleUnderline"/>
          <w:sz w:val="12"/>
        </w:rPr>
        <w:t>¶</w:t>
      </w:r>
      <w:r w:rsidRPr="00E8465E">
        <w:rPr>
          <w:rStyle w:val="StyleUnderline"/>
        </w:rPr>
        <w:t xml:space="preserve"> </w:t>
      </w:r>
      <w:r w:rsidRPr="006F1E28">
        <w:rPr>
          <w:rStyle w:val="StyleUnderline"/>
          <w:highlight w:val="yellow"/>
        </w:rPr>
        <w:t>commitment</w:t>
      </w:r>
      <w:r w:rsidRPr="00E8465E">
        <w:rPr>
          <w:rStyle w:val="StyleUnderline"/>
        </w:rPr>
        <w:t xml:space="preserve"> also </w:t>
      </w:r>
      <w:r w:rsidRPr="006F1E28">
        <w:rPr>
          <w:rStyle w:val="StyleUnderline"/>
          <w:highlight w:val="yellow"/>
        </w:rPr>
        <w:t>reduce the credibility of US demands. Once credibility is undermined</w:t>
      </w:r>
      <w:r w:rsidRPr="00E8465E">
        <w:rPr>
          <w:rStyle w:val="StyleUnderline"/>
        </w:rPr>
        <w:t xml:space="preserve">, </w:t>
      </w:r>
      <w:r w:rsidRPr="00E8465E">
        <w:rPr>
          <w:rStyle w:val="StyleUnderline"/>
          <w:sz w:val="12"/>
        </w:rPr>
        <w:t>¶</w:t>
      </w:r>
      <w:r w:rsidRPr="00E8465E">
        <w:rPr>
          <w:rStyle w:val="StyleUnderline"/>
        </w:rPr>
        <w:t xml:space="preserve"> </w:t>
      </w:r>
      <w:r w:rsidRPr="006F1E28">
        <w:rPr>
          <w:rStyle w:val="StyleUnderline"/>
          <w:highlight w:val="yellow"/>
        </w:rPr>
        <w:t>the adversary will believe the US forces</w:t>
      </w:r>
      <w:r w:rsidRPr="00E8465E">
        <w:rPr>
          <w:rStyle w:val="StyleUnderline"/>
        </w:rPr>
        <w:t xml:space="preserve"> employed also </w:t>
      </w:r>
      <w:r w:rsidRPr="006F1E28">
        <w:rPr>
          <w:rStyle w:val="StyleUnderline"/>
          <w:highlight w:val="yellow"/>
        </w:rPr>
        <w:t>lack</w:t>
      </w:r>
      <w:r w:rsidRPr="00E8465E">
        <w:rPr>
          <w:rStyle w:val="StyleUnderline"/>
        </w:rPr>
        <w:t xml:space="preserve"> the </w:t>
      </w:r>
      <w:r w:rsidRPr="006F1E28">
        <w:rPr>
          <w:rStyle w:val="StyleUnderline"/>
          <w:highlight w:val="yellow"/>
        </w:rPr>
        <w:t>capability</w:t>
      </w:r>
      <w:r w:rsidRPr="00E8465E">
        <w:rPr>
          <w:rStyle w:val="StyleUnderline"/>
        </w:rPr>
        <w:t xml:space="preserve"> required to </w:t>
      </w:r>
      <w:r w:rsidRPr="00E8465E">
        <w:rPr>
          <w:rStyle w:val="StyleUnderline"/>
          <w:sz w:val="12"/>
        </w:rPr>
        <w:t>¶</w:t>
      </w:r>
      <w:r w:rsidRPr="00E8465E">
        <w:rPr>
          <w:rStyle w:val="StyleUnderline"/>
        </w:rPr>
        <w:t xml:space="preserve"> impose the unwanted demand. This lack of credibility and capability encourages the </w:t>
      </w:r>
      <w:r w:rsidRPr="00E8465E">
        <w:rPr>
          <w:rStyle w:val="StyleUnderline"/>
          <w:sz w:val="12"/>
        </w:rPr>
        <w:t>¶</w:t>
      </w:r>
      <w:r w:rsidRPr="00E8465E">
        <w:rPr>
          <w:rStyle w:val="StyleUnderline"/>
        </w:rPr>
        <w:t xml:space="preserve"> adversary to counter the coercion or simply wait until the coercer tires of the struggle</w:t>
      </w:r>
      <w:r w:rsidRPr="00E8465E">
        <w:t>.</w:t>
      </w:r>
    </w:p>
    <w:p w:rsidR="00697B1F" w:rsidRPr="00424E45" w:rsidRDefault="00697B1F" w:rsidP="00697B1F"/>
    <w:p w:rsidR="00697B1F" w:rsidRPr="00ED41E9" w:rsidRDefault="00697B1F" w:rsidP="00697B1F"/>
    <w:p w:rsidR="00697B1F" w:rsidRPr="00B55AD5" w:rsidRDefault="00697B1F" w:rsidP="00697B1F"/>
    <w:p w:rsidR="00697B1F" w:rsidRPr="00697B1F" w:rsidRDefault="00697B1F" w:rsidP="00697B1F"/>
    <w:sectPr w:rsidR="00697B1F" w:rsidRPr="00697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17B67"/>
    <w:multiLevelType w:val="hybridMultilevel"/>
    <w:tmpl w:val="16CAC798"/>
    <w:lvl w:ilvl="0" w:tplc="0802B16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C1CF6"/>
    <w:multiLevelType w:val="multilevel"/>
    <w:tmpl w:val="9AF8A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D22B01"/>
    <w:multiLevelType w:val="hybridMultilevel"/>
    <w:tmpl w:val="AC42E086"/>
    <w:lvl w:ilvl="0" w:tplc="748CA1E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C229B9"/>
    <w:multiLevelType w:val="hybridMultilevel"/>
    <w:tmpl w:val="855C96EC"/>
    <w:lvl w:ilvl="0" w:tplc="702CC00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3081056"/>
    <w:docVar w:name="VerbatimVersion" w:val="5.1"/>
  </w:docVars>
  <w:rsids>
    <w:rsidRoot w:val="00697B1F"/>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86A47"/>
    <w:rsid w:val="002B146A"/>
    <w:rsid w:val="002B5E17"/>
    <w:rsid w:val="002C6AA3"/>
    <w:rsid w:val="00315690"/>
    <w:rsid w:val="00316B75"/>
    <w:rsid w:val="00325646"/>
    <w:rsid w:val="00335BAA"/>
    <w:rsid w:val="003460F2"/>
    <w:rsid w:val="0038158C"/>
    <w:rsid w:val="003866F4"/>
    <w:rsid w:val="003902BA"/>
    <w:rsid w:val="003A09E2"/>
    <w:rsid w:val="00402EDC"/>
    <w:rsid w:val="00407037"/>
    <w:rsid w:val="00413657"/>
    <w:rsid w:val="004605D6"/>
    <w:rsid w:val="004C60E8"/>
    <w:rsid w:val="004E3579"/>
    <w:rsid w:val="004E728B"/>
    <w:rsid w:val="004F39E0"/>
    <w:rsid w:val="0051014A"/>
    <w:rsid w:val="005205EB"/>
    <w:rsid w:val="00537BD5"/>
    <w:rsid w:val="0057268A"/>
    <w:rsid w:val="005D2912"/>
    <w:rsid w:val="006065BD"/>
    <w:rsid w:val="0063031D"/>
    <w:rsid w:val="00645FA9"/>
    <w:rsid w:val="00647866"/>
    <w:rsid w:val="00665003"/>
    <w:rsid w:val="00697B1F"/>
    <w:rsid w:val="006A2AD0"/>
    <w:rsid w:val="006C2375"/>
    <w:rsid w:val="006D4ECC"/>
    <w:rsid w:val="00722258"/>
    <w:rsid w:val="007243E5"/>
    <w:rsid w:val="00745C6D"/>
    <w:rsid w:val="00766EA0"/>
    <w:rsid w:val="007A2226"/>
    <w:rsid w:val="007F5B66"/>
    <w:rsid w:val="00823A1C"/>
    <w:rsid w:val="00845B9D"/>
    <w:rsid w:val="00860984"/>
    <w:rsid w:val="008B3ECB"/>
    <w:rsid w:val="008B4E85"/>
    <w:rsid w:val="008C1B2E"/>
    <w:rsid w:val="0091627E"/>
    <w:rsid w:val="00916646"/>
    <w:rsid w:val="0097032B"/>
    <w:rsid w:val="009D2EAD"/>
    <w:rsid w:val="009D54B2"/>
    <w:rsid w:val="009E1922"/>
    <w:rsid w:val="009F7ED2"/>
    <w:rsid w:val="00A0309C"/>
    <w:rsid w:val="00A93661"/>
    <w:rsid w:val="00A95652"/>
    <w:rsid w:val="00AC0AB8"/>
    <w:rsid w:val="00B10472"/>
    <w:rsid w:val="00B33C6D"/>
    <w:rsid w:val="00B4508F"/>
    <w:rsid w:val="00B55AD5"/>
    <w:rsid w:val="00B8057C"/>
    <w:rsid w:val="00BD6238"/>
    <w:rsid w:val="00BF593B"/>
    <w:rsid w:val="00BF773A"/>
    <w:rsid w:val="00BF7E81"/>
    <w:rsid w:val="00C13773"/>
    <w:rsid w:val="00C17CC8"/>
    <w:rsid w:val="00C50A23"/>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E1061"/>
  <w15:chartTrackingRefBased/>
  <w15:docId w15:val="{F519C6A0-1386-4761-92C3-723B20255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1014A"/>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51014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8"/>
      <w:szCs w:val="32"/>
    </w:rPr>
  </w:style>
  <w:style w:type="paragraph" w:styleId="Heading2">
    <w:name w:val="heading 2"/>
    <w:aliases w:val="Hat"/>
    <w:basedOn w:val="Normal"/>
    <w:next w:val="Normal"/>
    <w:link w:val="Heading2Char"/>
    <w:uiPriority w:val="1"/>
    <w:unhideWhenUsed/>
    <w:qFormat/>
    <w:rsid w:val="0051014A"/>
    <w:pPr>
      <w:keepNext/>
      <w:keepLines/>
      <w:pageBreakBefore/>
      <w:spacing w:before="48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unhideWhenUsed/>
    <w:qFormat/>
    <w:rsid w:val="0051014A"/>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51014A"/>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9"/>
    <w:semiHidden/>
    <w:unhideWhenUsed/>
    <w:qFormat/>
    <w:rsid w:val="00C50A23"/>
    <w:pPr>
      <w:keepNext/>
      <w:keepLines/>
      <w:spacing w:before="40" w:line="259" w:lineRule="auto"/>
      <w:outlineLvl w:val="4"/>
    </w:pPr>
    <w:rPr>
      <w:rFonts w:asciiTheme="majorHAnsi" w:eastAsiaTheme="majorEastAsia" w:hAnsiTheme="majorHAnsi" w:cstheme="majorBidi"/>
      <w:color w:val="2E74B5" w:themeColor="accent1" w:themeShade="BF"/>
      <w:sz w:val="22"/>
    </w:rPr>
  </w:style>
  <w:style w:type="paragraph" w:styleId="Heading6">
    <w:name w:val="heading 6"/>
    <w:basedOn w:val="Normal"/>
    <w:next w:val="Normal"/>
    <w:link w:val="Heading6Char"/>
    <w:uiPriority w:val="99"/>
    <w:semiHidden/>
    <w:unhideWhenUsed/>
    <w:qFormat/>
    <w:rsid w:val="00C50A23"/>
    <w:pPr>
      <w:keepNext/>
      <w:keepLines/>
      <w:spacing w:before="40" w:line="259" w:lineRule="auto"/>
      <w:outlineLvl w:val="5"/>
    </w:pPr>
    <w:rPr>
      <w:rFonts w:asciiTheme="majorHAnsi" w:eastAsiaTheme="majorEastAsia" w:hAnsiTheme="majorHAnsi" w:cstheme="majorBidi"/>
      <w:color w:val="1F4D78" w:themeColor="accent1" w:themeShade="7F"/>
      <w:sz w:val="22"/>
    </w:rPr>
  </w:style>
  <w:style w:type="character" w:default="1" w:styleId="DefaultParagraphFont">
    <w:name w:val="Default Paragraph Font"/>
    <w:uiPriority w:val="1"/>
    <w:semiHidden/>
    <w:unhideWhenUsed/>
    <w:rsid w:val="005101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014A"/>
  </w:style>
  <w:style w:type="character" w:customStyle="1" w:styleId="Heading1Char">
    <w:name w:val="Heading 1 Char"/>
    <w:aliases w:val="Pocket Char"/>
    <w:basedOn w:val="DefaultParagraphFont"/>
    <w:link w:val="Heading1"/>
    <w:rsid w:val="0051014A"/>
    <w:rPr>
      <w:rFonts w:ascii="Times New Roman" w:eastAsiaTheme="majorEastAsia" w:hAnsi="Times New Roman" w:cstheme="majorBidi"/>
      <w:b/>
      <w:sz w:val="48"/>
      <w:szCs w:val="32"/>
    </w:rPr>
  </w:style>
  <w:style w:type="character" w:customStyle="1" w:styleId="Heading2Char">
    <w:name w:val="Heading 2 Char"/>
    <w:aliases w:val="Hat Char"/>
    <w:basedOn w:val="DefaultParagraphFont"/>
    <w:link w:val="Heading2"/>
    <w:uiPriority w:val="1"/>
    <w:rsid w:val="0051014A"/>
    <w:rPr>
      <w:rFonts w:ascii="Times New Roman" w:eastAsiaTheme="majorEastAsia" w:hAnsi="Times New Roman" w:cstheme="majorBidi"/>
      <w:b/>
      <w:sz w:val="40"/>
      <w:szCs w:val="26"/>
      <w:u w:val="double"/>
    </w:rPr>
  </w:style>
  <w:style w:type="character" w:customStyle="1" w:styleId="Heading3Char">
    <w:name w:val="Heading 3 Char"/>
    <w:aliases w:val="Block Char"/>
    <w:basedOn w:val="DefaultParagraphFont"/>
    <w:link w:val="Heading3"/>
    <w:uiPriority w:val="2"/>
    <w:rsid w:val="0051014A"/>
    <w:rPr>
      <w:rFonts w:ascii="Times New Roman" w:eastAsiaTheme="majorEastAsia" w:hAnsi="Times New Roman" w:cstheme="majorBidi"/>
      <w:b/>
      <w:sz w:val="28"/>
      <w:szCs w:val="24"/>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3"/>
    <w:rsid w:val="0051014A"/>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Box,Style1,s"/>
    <w:basedOn w:val="DefaultParagraphFont"/>
    <w:link w:val="textbold"/>
    <w:uiPriority w:val="7"/>
    <w:qFormat/>
    <w:rsid w:val="0051014A"/>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1014A"/>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
    <w:basedOn w:val="DefaultParagraphFont"/>
    <w:uiPriority w:val="6"/>
    <w:qFormat/>
    <w:rsid w:val="0051014A"/>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Block Char1,No Underline Char1,Text 7 Char1"/>
    <w:basedOn w:val="DefaultParagraphFont"/>
    <w:uiPriority w:val="99"/>
    <w:unhideWhenUsed/>
    <w:rsid w:val="0051014A"/>
    <w:rPr>
      <w:color w:val="auto"/>
      <w:u w:val="none"/>
    </w:rPr>
  </w:style>
  <w:style w:type="character" w:styleId="FollowedHyperlink">
    <w:name w:val="FollowedHyperlink"/>
    <w:basedOn w:val="DefaultParagraphFont"/>
    <w:uiPriority w:val="99"/>
    <w:semiHidden/>
    <w:unhideWhenUsed/>
    <w:rsid w:val="0051014A"/>
    <w:rPr>
      <w:color w:val="auto"/>
      <w:u w:val="none"/>
    </w:rPr>
  </w:style>
  <w:style w:type="paragraph" w:customStyle="1" w:styleId="Analytics">
    <w:name w:val="Analytics"/>
    <w:link w:val="AnalyticsChar"/>
    <w:autoRedefine/>
    <w:uiPriority w:val="4"/>
    <w:qFormat/>
    <w:rsid w:val="00697B1F"/>
    <w:rPr>
      <w:rFonts w:ascii="Garamond" w:eastAsiaTheme="majorEastAsia" w:hAnsi="Garamond" w:cstheme="majorBidi"/>
      <w:b/>
      <w:iCs/>
      <w:sz w:val="26"/>
    </w:rPr>
  </w:style>
  <w:style w:type="character" w:customStyle="1" w:styleId="AnalyticsChar">
    <w:name w:val="Analytics Char"/>
    <w:basedOn w:val="DefaultParagraphFont"/>
    <w:link w:val="Analytics"/>
    <w:uiPriority w:val="4"/>
    <w:rsid w:val="00697B1F"/>
    <w:rPr>
      <w:rFonts w:ascii="Garamond" w:eastAsiaTheme="majorEastAsia" w:hAnsi="Garamond" w:cstheme="majorBidi"/>
      <w:b/>
      <w:iCs/>
      <w:sz w:val="26"/>
    </w:rPr>
  </w:style>
  <w:style w:type="paragraph" w:customStyle="1" w:styleId="textbold">
    <w:name w:val="text bold"/>
    <w:basedOn w:val="Normal"/>
    <w:link w:val="Emphasis"/>
    <w:uiPriority w:val="7"/>
    <w:qFormat/>
    <w:rsid w:val="00697B1F"/>
    <w:pPr>
      <w:spacing w:after="160" w:line="259" w:lineRule="auto"/>
      <w:ind w:left="720"/>
      <w:jc w:val="both"/>
    </w:pPr>
    <w:rPr>
      <w:b/>
      <w:iCs/>
      <w:sz w:val="22"/>
      <w:u w:val="single"/>
      <w:bdr w:val="single" w:sz="8" w:space="0" w:color="auto"/>
    </w:rPr>
  </w:style>
  <w:style w:type="character" w:customStyle="1" w:styleId="UnresolvedMention1">
    <w:name w:val="Unresolved Mention1"/>
    <w:basedOn w:val="DefaultParagraphFont"/>
    <w:uiPriority w:val="99"/>
    <w:semiHidden/>
    <w:unhideWhenUsed/>
    <w:rsid w:val="00697B1F"/>
    <w:rPr>
      <w:color w:val="808080"/>
      <w:shd w:val="clear" w:color="auto" w:fill="E6E6E6"/>
    </w:rPr>
  </w:style>
  <w:style w:type="character" w:styleId="CommentReference">
    <w:name w:val="annotation reference"/>
    <w:basedOn w:val="DefaultParagraphFont"/>
    <w:uiPriority w:val="99"/>
    <w:semiHidden/>
    <w:unhideWhenUsed/>
    <w:rsid w:val="00697B1F"/>
    <w:rPr>
      <w:sz w:val="16"/>
      <w:szCs w:val="16"/>
    </w:rPr>
  </w:style>
  <w:style w:type="paragraph" w:styleId="CommentText">
    <w:name w:val="annotation text"/>
    <w:basedOn w:val="Normal"/>
    <w:link w:val="CommentTextChar"/>
    <w:uiPriority w:val="99"/>
    <w:semiHidden/>
    <w:unhideWhenUsed/>
    <w:rsid w:val="00697B1F"/>
    <w:pPr>
      <w:spacing w:after="160"/>
    </w:pPr>
    <w:rPr>
      <w:rFonts w:ascii="Garamond" w:hAnsi="Garamond" w:cs="Calibri"/>
      <w:sz w:val="20"/>
      <w:szCs w:val="20"/>
    </w:rPr>
  </w:style>
  <w:style w:type="character" w:customStyle="1" w:styleId="CommentTextChar">
    <w:name w:val="Comment Text Char"/>
    <w:basedOn w:val="DefaultParagraphFont"/>
    <w:link w:val="CommentText"/>
    <w:uiPriority w:val="99"/>
    <w:semiHidden/>
    <w:rsid w:val="00697B1F"/>
    <w:rPr>
      <w:rFonts w:ascii="Garamond" w:hAnsi="Garamond" w:cs="Calibri"/>
      <w:sz w:val="20"/>
      <w:szCs w:val="20"/>
    </w:rPr>
  </w:style>
  <w:style w:type="paragraph" w:styleId="CommentSubject">
    <w:name w:val="annotation subject"/>
    <w:basedOn w:val="CommentText"/>
    <w:next w:val="CommentText"/>
    <w:link w:val="CommentSubjectChar"/>
    <w:uiPriority w:val="99"/>
    <w:semiHidden/>
    <w:unhideWhenUsed/>
    <w:rsid w:val="00697B1F"/>
    <w:rPr>
      <w:b/>
      <w:bCs/>
    </w:rPr>
  </w:style>
  <w:style w:type="character" w:customStyle="1" w:styleId="CommentSubjectChar">
    <w:name w:val="Comment Subject Char"/>
    <w:basedOn w:val="CommentTextChar"/>
    <w:link w:val="CommentSubject"/>
    <w:uiPriority w:val="99"/>
    <w:semiHidden/>
    <w:rsid w:val="00697B1F"/>
    <w:rPr>
      <w:rFonts w:ascii="Garamond" w:hAnsi="Garamond" w:cs="Calibri"/>
      <w:b/>
      <w:bCs/>
      <w:sz w:val="20"/>
      <w:szCs w:val="20"/>
    </w:rPr>
  </w:style>
  <w:style w:type="paragraph" w:styleId="BalloonText">
    <w:name w:val="Balloon Text"/>
    <w:basedOn w:val="Normal"/>
    <w:link w:val="BalloonTextChar"/>
    <w:uiPriority w:val="99"/>
    <w:semiHidden/>
    <w:unhideWhenUsed/>
    <w:rsid w:val="00697B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7B1F"/>
    <w:rPr>
      <w:rFonts w:ascii="Segoe UI" w:hAnsi="Segoe UI" w:cs="Segoe UI"/>
      <w:sz w:val="18"/>
      <w:szCs w:val="18"/>
    </w:rPr>
  </w:style>
  <w:style w:type="character" w:customStyle="1" w:styleId="UnresolvedMention">
    <w:name w:val="Unresolved Mention"/>
    <w:basedOn w:val="DefaultParagraphFont"/>
    <w:uiPriority w:val="99"/>
    <w:semiHidden/>
    <w:unhideWhenUsed/>
    <w:rsid w:val="00286A47"/>
    <w:rPr>
      <w:color w:val="808080"/>
      <w:shd w:val="clear" w:color="auto" w:fill="E6E6E6"/>
    </w:rPr>
  </w:style>
  <w:style w:type="character" w:customStyle="1" w:styleId="TitleChar">
    <w:name w:val="Title Char"/>
    <w:aliases w:val="Cites and Cards Char,UNDERLINE Char,Bold Underlined Char,Block Heading Char"/>
    <w:basedOn w:val="DefaultParagraphFont"/>
    <w:link w:val="Title"/>
    <w:uiPriority w:val="5"/>
    <w:qFormat/>
    <w:rsid w:val="00286A47"/>
    <w:rPr>
      <w:u w:val="single"/>
    </w:rPr>
  </w:style>
  <w:style w:type="paragraph" w:styleId="Title">
    <w:name w:val="Title"/>
    <w:aliases w:val="Cites and Cards,UNDERLINE,Bold Underlined,Block Heading"/>
    <w:basedOn w:val="Normal"/>
    <w:next w:val="Normal"/>
    <w:link w:val="TitleChar"/>
    <w:uiPriority w:val="5"/>
    <w:qFormat/>
    <w:rsid w:val="00286A47"/>
    <w:pPr>
      <w:widowControl w:val="0"/>
      <w:spacing w:after="160" w:line="259" w:lineRule="auto"/>
      <w:ind w:left="720"/>
      <w:outlineLvl w:val="0"/>
    </w:pPr>
    <w:rPr>
      <w:rFonts w:asciiTheme="minorHAnsi" w:hAnsiTheme="minorHAnsi" w:cstheme="minorBidi"/>
      <w:sz w:val="22"/>
      <w:u w:val="single"/>
    </w:rPr>
  </w:style>
  <w:style w:type="character" w:customStyle="1" w:styleId="TitleChar1">
    <w:name w:val="Title Char1"/>
    <w:basedOn w:val="DefaultParagraphFont"/>
    <w:uiPriority w:val="99"/>
    <w:semiHidden/>
    <w:rsid w:val="00286A47"/>
    <w:rPr>
      <w:rFonts w:asciiTheme="majorHAnsi" w:eastAsiaTheme="majorEastAsia" w:hAnsiTheme="majorHAnsi" w:cstheme="majorBidi"/>
      <w:spacing w:val="-10"/>
      <w:kern w:val="28"/>
      <w:sz w:val="56"/>
      <w:szCs w:val="56"/>
    </w:rPr>
  </w:style>
  <w:style w:type="paragraph" w:customStyle="1" w:styleId="card">
    <w:name w:val="card"/>
    <w:basedOn w:val="Normal"/>
    <w:next w:val="Normal"/>
    <w:uiPriority w:val="6"/>
    <w:qFormat/>
    <w:rsid w:val="00286A47"/>
    <w:pPr>
      <w:spacing w:after="160" w:line="259" w:lineRule="auto"/>
      <w:ind w:left="288" w:right="288"/>
    </w:pPr>
    <w:rPr>
      <w:rFonts w:asciiTheme="minorHAnsi" w:eastAsiaTheme="minorEastAsia" w:hAnsiTheme="minorHAnsi" w:cstheme="minorBidi"/>
      <w:sz w:val="22"/>
      <w:szCs w:val="24"/>
      <w:u w:val="single"/>
    </w:rPr>
  </w:style>
  <w:style w:type="paragraph" w:customStyle="1" w:styleId="Emphasis1">
    <w:name w:val="Emphasis1"/>
    <w:basedOn w:val="Normal"/>
    <w:uiPriority w:val="7"/>
    <w:qFormat/>
    <w:rsid w:val="003866F4"/>
    <w:pPr>
      <w:pBdr>
        <w:top w:val="single" w:sz="12" w:space="1" w:color="auto"/>
        <w:left w:val="single" w:sz="12" w:space="4" w:color="auto"/>
        <w:bottom w:val="single" w:sz="12" w:space="1" w:color="auto"/>
        <w:right w:val="single" w:sz="12" w:space="4" w:color="auto"/>
      </w:pBdr>
      <w:spacing w:after="160" w:line="259" w:lineRule="auto"/>
      <w:ind w:left="720"/>
      <w:jc w:val="both"/>
    </w:pPr>
    <w:rPr>
      <w:rFonts w:ascii="Calibri" w:hAnsi="Calibri" w:cs="Calibri"/>
      <w:b/>
      <w:iCs/>
      <w:sz w:val="22"/>
      <w:u w:val="single"/>
      <w:bdr w:val="single" w:sz="8" w:space="0" w:color="auto"/>
    </w:rPr>
  </w:style>
  <w:style w:type="character" w:customStyle="1" w:styleId="Heading5Char">
    <w:name w:val="Heading 5 Char"/>
    <w:basedOn w:val="DefaultParagraphFont"/>
    <w:link w:val="Heading5"/>
    <w:uiPriority w:val="99"/>
    <w:semiHidden/>
    <w:rsid w:val="00C50A2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9"/>
    <w:semiHidden/>
    <w:rsid w:val="00C50A23"/>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C50A23"/>
    <w:pPr>
      <w:spacing w:before="100" w:beforeAutospacing="1" w:after="100" w:afterAutospacing="1"/>
    </w:pPr>
    <w:rPr>
      <w:rFonts w:eastAsia="Times New Roman"/>
      <w:sz w:val="24"/>
      <w:szCs w:val="24"/>
      <w:lang w:eastAsia="zh-CN"/>
    </w:rPr>
  </w:style>
  <w:style w:type="character" w:customStyle="1" w:styleId="dateline">
    <w:name w:val="dateline"/>
    <w:basedOn w:val="DefaultParagraphFont"/>
    <w:rsid w:val="00C50A23"/>
  </w:style>
  <w:style w:type="paragraph" w:customStyle="1" w:styleId="selectionshareable">
    <w:name w:val="selectionshareable"/>
    <w:basedOn w:val="Normal"/>
    <w:rsid w:val="00C50A23"/>
    <w:pPr>
      <w:spacing w:before="100" w:beforeAutospacing="1" w:after="100" w:afterAutospacing="1"/>
    </w:pPr>
    <w:rPr>
      <w:rFonts w:eastAsia="Times New Roman"/>
      <w:sz w:val="24"/>
      <w:szCs w:val="24"/>
      <w:lang w:eastAsia="zh-CN"/>
    </w:rPr>
  </w:style>
  <w:style w:type="character" w:styleId="Strong">
    <w:name w:val="Strong"/>
    <w:basedOn w:val="DefaultParagraphFont"/>
    <w:uiPriority w:val="22"/>
    <w:qFormat/>
    <w:rsid w:val="00C50A23"/>
    <w:rPr>
      <w:b/>
      <w:bCs/>
    </w:rPr>
  </w:style>
  <w:style w:type="paragraph" w:customStyle="1" w:styleId="column">
    <w:name w:val="column"/>
    <w:basedOn w:val="Normal"/>
    <w:rsid w:val="00C50A23"/>
    <w:pPr>
      <w:spacing w:before="100" w:beforeAutospacing="1" w:after="100" w:afterAutospacing="1"/>
    </w:pPr>
    <w:rPr>
      <w:rFonts w:eastAsia="Times New Roman"/>
      <w:sz w:val="24"/>
      <w:szCs w:val="24"/>
      <w:lang w:eastAsia="zh-CN"/>
    </w:rPr>
  </w:style>
  <w:style w:type="paragraph" w:styleId="ListParagraph">
    <w:name w:val="List Paragraph"/>
    <w:basedOn w:val="Normal"/>
    <w:uiPriority w:val="99"/>
    <w:unhideWhenUsed/>
    <w:qFormat/>
    <w:rsid w:val="00C50A23"/>
    <w:pPr>
      <w:spacing w:after="160" w:line="259" w:lineRule="auto"/>
      <w:ind w:left="720"/>
      <w:contextualSpacing/>
    </w:pPr>
    <w:rPr>
      <w:rFonts w:ascii="Calibri" w:hAnsi="Calibri" w:cs="Calibri"/>
      <w:sz w:val="22"/>
    </w:rPr>
  </w:style>
  <w:style w:type="character" w:styleId="HTMLCite">
    <w:name w:val="HTML Cite"/>
    <w:basedOn w:val="DefaultParagraphFont"/>
    <w:uiPriority w:val="99"/>
    <w:semiHidden/>
    <w:unhideWhenUsed/>
    <w:rsid w:val="00C50A23"/>
    <w:rPr>
      <w:i/>
      <w:iCs/>
    </w:rPr>
  </w:style>
  <w:style w:type="paragraph" w:styleId="Date">
    <w:name w:val="Date"/>
    <w:basedOn w:val="Normal"/>
    <w:next w:val="Normal"/>
    <w:link w:val="DateChar"/>
    <w:uiPriority w:val="99"/>
    <w:semiHidden/>
    <w:unhideWhenUsed/>
    <w:rsid w:val="00C50A23"/>
    <w:pPr>
      <w:spacing w:after="160" w:line="259" w:lineRule="auto"/>
    </w:pPr>
    <w:rPr>
      <w:rFonts w:ascii="Calibri" w:hAnsi="Calibri" w:cs="Calibri"/>
      <w:sz w:val="22"/>
    </w:rPr>
  </w:style>
  <w:style w:type="character" w:customStyle="1" w:styleId="DateChar">
    <w:name w:val="Date Char"/>
    <w:basedOn w:val="DefaultParagraphFont"/>
    <w:link w:val="Date"/>
    <w:uiPriority w:val="99"/>
    <w:semiHidden/>
    <w:rsid w:val="00C50A23"/>
    <w:rPr>
      <w:rFonts w:ascii="Calibri" w:hAnsi="Calibri" w:cs="Calibri"/>
    </w:rPr>
  </w:style>
  <w:style w:type="character" w:customStyle="1" w:styleId="fp-red">
    <w:name w:val="fp-red"/>
    <w:basedOn w:val="DefaultParagraphFont"/>
    <w:rsid w:val="00C50A23"/>
  </w:style>
  <w:style w:type="character" w:customStyle="1" w:styleId="pull-quote">
    <w:name w:val="pull-quote"/>
    <w:basedOn w:val="DefaultParagraphFont"/>
    <w:rsid w:val="00C50A23"/>
  </w:style>
  <w:style w:type="paragraph" w:customStyle="1" w:styleId="last">
    <w:name w:val="last"/>
    <w:basedOn w:val="Normal"/>
    <w:rsid w:val="00C50A23"/>
    <w:pPr>
      <w:spacing w:before="100" w:beforeAutospacing="1" w:after="100" w:afterAutospacing="1"/>
    </w:pPr>
    <w:rPr>
      <w:rFonts w:eastAsia="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belfercenter.ksg.harvard.edu/files/is3102_pp007-041_layne.pdf" TargetMode="External"/><Relationship Id="rId21" Type="http://schemas.openxmlformats.org/officeDocument/2006/relationships/hyperlink" Target="http://www.theatlantic.com/international/archive/2016/06/obama-radical-islam/487079/" TargetMode="External"/><Relationship Id="rId34" Type="http://schemas.openxmlformats.org/officeDocument/2006/relationships/hyperlink" Target="https://www.ciaonet.org/catalog/33648" TargetMode="External"/><Relationship Id="rId42" Type="http://schemas.openxmlformats.org/officeDocument/2006/relationships/hyperlink" Target="http://www.nationalinterest.org/feature/pay-attention-america-russia-upgrading-its-military-15094" TargetMode="External"/><Relationship Id="rId47" Type="http://schemas.openxmlformats.org/officeDocument/2006/relationships/hyperlink" Target="http://www.bbc.com/news/world-europe-26672800" TargetMode="External"/><Relationship Id="rId50" Type="http://schemas.openxmlformats.org/officeDocument/2006/relationships/hyperlink" Target="http://www.militarytimes.com/story/military/2015/05/20/ukraine-open-to-hosting-missile-defense-system/27635569/" TargetMode="External"/><Relationship Id="rId55" Type="http://schemas.openxmlformats.org/officeDocument/2006/relationships/hyperlink" Target="https://www.foreignaffairs.com/articles/asia/2005-09-01/chinas-peaceful-rise-great-power-status" TargetMode="External"/><Relationship Id="rId63" Type="http://schemas.openxmlformats.org/officeDocument/2006/relationships/hyperlink" Target="http://nationalinterest.org/blog/the-buzz/chinas-carrier-killer-really-threat-the-us-navy-13765" TargetMode="External"/><Relationship Id="rId68" Type="http://schemas.openxmlformats.org/officeDocument/2006/relationships/hyperlink" Target="http://thediplomat.com/2014/08/the-australia-us-alliance-grows-ever-closer/" TargetMode="External"/><Relationship Id="rId76" Type="http://schemas.openxmlformats.org/officeDocument/2006/relationships/hyperlink" Target="http://www.reuters.com/article/us-indonesia-helicopters-idUSBRE97P0CH20130826" TargetMode="External"/><Relationship Id="rId84" Type="http://schemas.openxmlformats.org/officeDocument/2006/relationships/hyperlink" Target="http://belfercenter.ksg.harvard.edu/files/wohlforthvol24no1.pdf" TargetMode="External"/><Relationship Id="rId89" Type="http://schemas.openxmlformats.org/officeDocument/2006/relationships/hyperlink" Target="https://warontherocks.com/2017/03/doomsday-cancelled-trump-is-good-news-for-allies-and-world-peace/" TargetMode="External"/><Relationship Id="rId97" Type="http://schemas.openxmlformats.org/officeDocument/2006/relationships/hyperlink" Target="http://dir.iub.edu.bd:8180/bitstream/handle/123456789/253/24.%20Md.%20Shariful%20Islam%20-Interrogating%20Pedagogy%20in%20International%20Relations-The%20Bangladeshi%20Perspectives.pdf?sequence=1&amp;isAllowed=y" TargetMode="External"/><Relationship Id="rId7" Type="http://schemas.openxmlformats.org/officeDocument/2006/relationships/hyperlink" Target="https://www.nytimes.com/2017/06/10/opinion/sunday/the-headless-superpower.html" TargetMode="External"/><Relationship Id="rId71" Type="http://schemas.openxmlformats.org/officeDocument/2006/relationships/hyperlink" Target="https://www.bloomberg.com/news/articles/2015-12-15/u-s-said-to-move-ahead-with-1-83-billion-arms-sale-to-taiwan" TargetMode="External"/><Relationship Id="rId92" Type="http://schemas.openxmlformats.org/officeDocument/2006/relationships/hyperlink" Target="http://www.nationalreview.com/article/448245/donald-trump-american-leadership-united-states-european-union-china-merkel//ninerz" TargetMode="External"/><Relationship Id="rId2" Type="http://schemas.openxmlformats.org/officeDocument/2006/relationships/numbering" Target="numbering.xml"/><Relationship Id="rId16" Type="http://schemas.openxmlformats.org/officeDocument/2006/relationships/hyperlink" Target="http://www.the-american-interest.com/2011/03/01/the-vulnerability-of-peripheries/" TargetMode="External"/><Relationship Id="rId29" Type="http://schemas.openxmlformats.org/officeDocument/2006/relationships/hyperlink" Target="https://www.amazon.com/No-Ones-World-Council-Relations/dp/0199325227" TargetMode="External"/><Relationship Id="rId11" Type="http://schemas.openxmlformats.org/officeDocument/2006/relationships/hyperlink" Target="https://www.charleskochinstitute.org/evaluating-u-s-foreign-policy-since-end-cold-war/" TargetMode="External"/><Relationship Id="rId24" Type="http://schemas.openxmlformats.org/officeDocument/2006/relationships/hyperlink" Target="http://www.aei.org/publication/retreat-from-reliability/" TargetMode="External"/><Relationship Id="rId32" Type="http://schemas.openxmlformats.org/officeDocument/2006/relationships/hyperlink" Target="http://www.isn.ethz.ch/Digital-Library/Publications/Detail/?lang=en&amp;id=134242" TargetMode="External"/><Relationship Id="rId37" Type="http://schemas.openxmlformats.org/officeDocument/2006/relationships/hyperlink" Target="https://www.theguardian.com/world/2007/may/17/topstories3.russia" TargetMode="External"/><Relationship Id="rId40" Type="http://schemas.openxmlformats.org/officeDocument/2006/relationships/hyperlink" Target="https://www.ciaonet.org/catalog/33648" TargetMode="External"/><Relationship Id="rId45" Type="http://schemas.openxmlformats.org/officeDocument/2006/relationships/hyperlink" Target="http://edition.cnn.com/2014/08/28/world/europe/ukraine-crisis/" TargetMode="External"/><Relationship Id="rId53" Type="http://schemas.openxmlformats.org/officeDocument/2006/relationships/hyperlink" Target="https://www.ciaonet.org/attachments/27433/uploads" TargetMode="External"/><Relationship Id="rId58" Type="http://schemas.openxmlformats.org/officeDocument/2006/relationships/hyperlink" Target="https://www.fas.org/sgp/crs/row/R43894.pdf" TargetMode="External"/><Relationship Id="rId66" Type="http://schemas.openxmlformats.org/officeDocument/2006/relationships/hyperlink" Target="http://www.cfr.org/japan/us-japan-alliance-upgrades-maritime-contention-asia/p36614" TargetMode="External"/><Relationship Id="rId74" Type="http://schemas.openxmlformats.org/officeDocument/2006/relationships/hyperlink" Target="http://www.navy.mil/submit/display.asp?story_id=91764" TargetMode="External"/><Relationship Id="rId79" Type="http://schemas.openxmlformats.org/officeDocument/2006/relationships/hyperlink" Target="http://archive.defense.gov/pubs/2015-Defense-Framework.pdf" TargetMode="External"/><Relationship Id="rId87" Type="http://schemas.openxmlformats.org/officeDocument/2006/relationships/hyperlink" Target="https://www.foreignaffairs.com/articles/china/2013-02-11/beyond-pivot" TargetMode="External"/><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theguardian.com/world/2016/feb/17/china-places-missiles-woody-south-china-sea-islands" TargetMode="External"/><Relationship Id="rId82" Type="http://schemas.openxmlformats.org/officeDocument/2006/relationships/hyperlink" Target="https://www.whitehouse.gov/the-press-office/2016/01/12/remarks-president-barack-obama-%E2%80%93-prepared-delivery-state-union-address" TargetMode="External"/><Relationship Id="rId90" Type="http://schemas.openxmlformats.org/officeDocument/2006/relationships/hyperlink" Target="http://nationalinterest.org/blog/the-buzz/trumps-syria-strike-textbook-case-deterrence-20123" TargetMode="External"/><Relationship Id="rId95" Type="http://schemas.openxmlformats.org/officeDocument/2006/relationships/hyperlink" Target="https://newrepublic.com/article/117859/superpowers-dont-get-retire" TargetMode="External"/><Relationship Id="rId19" Type="http://schemas.openxmlformats.org/officeDocument/2006/relationships/hyperlink" Target="http://nationalinterest.org/article/the-unipolar-moment-revisited-391" TargetMode="External"/><Relationship Id="rId14" Type="http://schemas.openxmlformats.org/officeDocument/2006/relationships/hyperlink" Target="http://www.fpri.org/article/2013/12/forward-partnership-a-sustainable-american-strategy/" TargetMode="External"/><Relationship Id="rId22" Type="http://schemas.openxmlformats.org/officeDocument/2006/relationships/hyperlink" Target="http://www.brookings.edu/blogs/order-from-chaos/posts/2016/01/13-washington-academic-realism-wright" TargetMode="External"/><Relationship Id="rId27" Type="http://schemas.openxmlformats.org/officeDocument/2006/relationships/hyperlink" Target="http://www.columbia.edu/itc/sipa/U6800/readings-sm/Waltz_Structural%20Realism.pdf" TargetMode="External"/><Relationship Id="rId30" Type="http://schemas.openxmlformats.org/officeDocument/2006/relationships/hyperlink" Target="http://belfercenter.ksg.harvard.edu/files/is3102_pp007-041_layne.pdf" TargetMode="External"/><Relationship Id="rId35" Type="http://schemas.openxmlformats.org/officeDocument/2006/relationships/hyperlink" Target="https://www.foreignaffairs.com/articles/russian-federation/1947-07-01/sources-soviet-conduct" TargetMode="External"/><Relationship Id="rId43" Type="http://schemas.openxmlformats.org/officeDocument/2006/relationships/hyperlink" Target="http://thebulletin.org/2015/may/russian-nuclear-forces-20158299" TargetMode="External"/><Relationship Id="rId48" Type="http://schemas.openxmlformats.org/officeDocument/2006/relationships/hyperlink" Target="https://www.theguardian.com/world/2014/aug/26/nato-east-european-bases-counter-russian-threat" TargetMode="External"/><Relationship Id="rId56" Type="http://schemas.openxmlformats.org/officeDocument/2006/relationships/hyperlink" Target="http://www.bbc.com/news/world-asia-pacific-11341139" TargetMode="External"/><Relationship Id="rId64" Type="http://schemas.openxmlformats.org/officeDocument/2006/relationships/hyperlink" Target="http://thediplomat.com/2016/04/going-blue-the-transformation-of-chinas-navy/" TargetMode="External"/><Relationship Id="rId69" Type="http://schemas.openxmlformats.org/officeDocument/2006/relationships/hyperlink" Target="http://www.foreignpolicyi.org/content/obama-administrations-pivot-asia" TargetMode="External"/><Relationship Id="rId77" Type="http://schemas.openxmlformats.org/officeDocument/2006/relationships/hyperlink" Target="https://www.state.gov/r/pa/prs/ps/2013/10/215014.htm" TargetMode="External"/><Relationship Id="rId100" Type="http://schemas.openxmlformats.org/officeDocument/2006/relationships/hyperlink" Target="https://www.the-american-interest.com/2016/11/04/the-waning-of-american-primacy/" TargetMode="External"/><Relationship Id="rId8" Type="http://schemas.openxmlformats.org/officeDocument/2006/relationships/hyperlink" Target="http://www.fpri.org/2016/07/retreating-ashore-flaws-offshore-balancing/" TargetMode="External"/><Relationship Id="rId51" Type="http://schemas.openxmlformats.org/officeDocument/2006/relationships/hyperlink" Target="https://foreignpolicy.com/2015/08/13/surprise-ukraine-loves-nato/" TargetMode="External"/><Relationship Id="rId72" Type="http://schemas.openxmlformats.org/officeDocument/2006/relationships/hyperlink" Target="http://www.reuters.com/article/us-southchinasea-australia-usa-idUSKCN0WB05Q" TargetMode="External"/><Relationship Id="rId80" Type="http://schemas.openxmlformats.org/officeDocument/2006/relationships/hyperlink" Target="http://thediplomat.com/2014/01/india-japan-defense-ministers-agree-to-expand-strategic-cooperation/" TargetMode="External"/><Relationship Id="rId85" Type="http://schemas.openxmlformats.org/officeDocument/2006/relationships/hyperlink" Target="http://belfercenter.ksg.harvard.edu/publication/21649/chinas_century_why_americas_edge_will_endure.html" TargetMode="External"/><Relationship Id="rId93" Type="http://schemas.openxmlformats.org/officeDocument/2006/relationships/hyperlink" Target="http://www.foxnews.com/opinion/2017/03/15/ignore-critics-if-trump-withdraws-from-paris-climate-agreement-will-demonstrate-us-leadership.html" TargetMode="External"/><Relationship Id="rId98" Type="http://schemas.openxmlformats.org/officeDocument/2006/relationships/hyperlink" Target="http://www.defenseone.com/ideas/2017/07/make-it-easier-americans-support-military-missions-abroad/139366/" TargetMode="External"/><Relationship Id="rId3" Type="http://schemas.openxmlformats.org/officeDocument/2006/relationships/styles" Target="styles.xml"/><Relationship Id="rId12" Type="http://schemas.openxmlformats.org/officeDocument/2006/relationships/hyperlink" Target="https://twq.elliott.gwu.edu/sites/twq.elliott.gwu.edu/files/downloads/Brands_Summer%202015.pdf" TargetMode="External"/><Relationship Id="rId17" Type="http://schemas.openxmlformats.org/officeDocument/2006/relationships/hyperlink" Target="http://www.iiss.org/en/politics%20and%20strategy/blogsections/2016-d1f9/june-ccc4/a-step-towards-disintegration-b92f?_cldee=aG9mZm1hbmZnQGFvbC5jb20%3d&amp;urlid=6" TargetMode="External"/><Relationship Id="rId25" Type="http://schemas.openxmlformats.org/officeDocument/2006/relationships/hyperlink" Target="https://www.foreignaffairs.com/articles/1991-02-01/unipolar-moment" TargetMode="External"/><Relationship Id="rId33" Type="http://schemas.openxmlformats.org/officeDocument/2006/relationships/hyperlink" Target="https://www.foreignaffairs.com/articles/somalia/2013-06-11/why-drones-work" TargetMode="External"/><Relationship Id="rId38" Type="http://schemas.openxmlformats.org/officeDocument/2006/relationships/hyperlink" Target="https://books.google.com.ec/books?id=sJNMCgAAQBAJ&amp;pg=PT100&amp;lpg=PT100&amp;dq=russian+gas+diplomacy+ukraine&amp;source=bl&amp;ots=ehJDaf5skE&amp;sig=sSOR9VU9FsCIcpbgQDImlPXYGks&amp;hl=en&amp;sa=X&amp;ved=0ahUKEwjb67aorqbMAhUIQCYKHW0uBTcQ6AEINDAE" TargetMode="External"/><Relationship Id="rId46" Type="http://schemas.openxmlformats.org/officeDocument/2006/relationships/hyperlink" Target="https://www.rt.com/op-edge/335661-syria-war-assad-russia-peace/" TargetMode="External"/><Relationship Id="rId59" Type="http://schemas.openxmlformats.org/officeDocument/2006/relationships/hyperlink" Target="https://en.wikipedia.org/wiki/Nine-dash_line" TargetMode="External"/><Relationship Id="rId67" Type="http://schemas.openxmlformats.org/officeDocument/2006/relationships/hyperlink" Target="http://edition.cnn.com/2016/04/14/politics/ash-carter-philippines-south-china-sea/" TargetMode="External"/><Relationship Id="rId20" Type="http://schemas.openxmlformats.org/officeDocument/2006/relationships/hyperlink" Target="https://www.washingtonpost.com/posteverything/wp/2016/06/15/the-curious-case-of-offshore-balancing/?utm_term=.764aca69c24b" TargetMode="External"/><Relationship Id="rId41" Type="http://schemas.openxmlformats.org/officeDocument/2006/relationships/hyperlink" Target="http://mobile.businessinsider.com/obama-blames-putin-for-slowing-the-progress-of-nuclear-arms-reduction-2016-4" TargetMode="External"/><Relationship Id="rId54" Type="http://schemas.openxmlformats.org/officeDocument/2006/relationships/hyperlink" Target="http://www.cfr.org/asia-and-pacific/chinas-maritime-disputes/p31345" TargetMode="External"/><Relationship Id="rId62" Type="http://schemas.openxmlformats.org/officeDocument/2006/relationships/hyperlink" Target="https://www.usnwc.edu/Lucent/OpenPdf.aspx?id=95" TargetMode="External"/><Relationship Id="rId70" Type="http://schemas.openxmlformats.org/officeDocument/2006/relationships/hyperlink" Target="https://manila.usembassy.gov/press-photo-releases-2016/uss-russell-arrives-manila-bay.html" TargetMode="External"/><Relationship Id="rId75" Type="http://schemas.openxmlformats.org/officeDocument/2006/relationships/hyperlink" Target="http://thediplomat.com/2016/02/biggest-us-malaysia-arms-deal-in-20-years-kuala-lumpur-to-receive-new-attack-helicopters/" TargetMode="External"/><Relationship Id="rId83" Type="http://schemas.openxmlformats.org/officeDocument/2006/relationships/hyperlink" Target="http://www.cornellpress.cornell.edu/book/?GCOI=80140100125840" TargetMode="External"/><Relationship Id="rId88" Type="http://schemas.openxmlformats.org/officeDocument/2006/relationships/hyperlink" Target="https://scholar.princeton.edu/sites/default/files/gji3/files/racing_toward_tragedy.pdf" TargetMode="External"/><Relationship Id="rId91" Type="http://schemas.openxmlformats.org/officeDocument/2006/relationships/hyperlink" Target="http://thediplomat.com/2017/04/china-russia-and-the-long-unipolar-moment-revisited///)MBA" TargetMode="External"/><Relationship Id="rId96" Type="http://schemas.openxmlformats.org/officeDocument/2006/relationships/hyperlink" Target="http://punditwire.com/2012/03/18/declinism-in-decline/" TargetMode="External"/><Relationship Id="rId1" Type="http://schemas.openxmlformats.org/officeDocument/2006/relationships/customXml" Target="../customXml/item1.xml"/><Relationship Id="rId6" Type="http://schemas.openxmlformats.org/officeDocument/2006/relationships/hyperlink" Target="https://bib.irb.hr/datoteka/810701.A_Multifarious_Multi-Faceted_Approach_to_Multipolarity.pdf" TargetMode="External"/><Relationship Id="rId15" Type="http://schemas.openxmlformats.org/officeDocument/2006/relationships/hyperlink" Target="http://www.strategicstudiesinstitute.army.mil/pubs/parameters/issues/Autumn_2015/7_Grygiel.pdf" TargetMode="External"/><Relationship Id="rId23" Type="http://schemas.openxmlformats.org/officeDocument/2006/relationships/hyperlink" Target="http://mearsheimer.uchicago.edu/pdfs/Offshore%20Balancing.pdf//)MBA" TargetMode="External"/><Relationship Id="rId28" Type="http://schemas.openxmlformats.org/officeDocument/2006/relationships/hyperlink" Target="https://www.amazon.com/Post-American-World-Fareed-Zakaria/dp/039306235X" TargetMode="External"/><Relationship Id="rId36" Type="http://schemas.openxmlformats.org/officeDocument/2006/relationships/hyperlink" Target="https://www.palgrave.com/br/book/9781137479433" TargetMode="External"/><Relationship Id="rId49" Type="http://schemas.openxmlformats.org/officeDocument/2006/relationships/hyperlink" Target="http://nationalinterest.org/feature/how-natos-military-buildup-will-test-russia-15107" TargetMode="External"/><Relationship Id="rId57" Type="http://schemas.openxmlformats.org/officeDocument/2006/relationships/hyperlink" Target="http://www.bbc.com/news/world-asia-china-19553736" TargetMode="External"/><Relationship Id="rId10" Type="http://schemas.openxmlformats.org/officeDocument/2006/relationships/hyperlink" Target="http://www.tandfonline.com/doi/abs/10.1162/01636600252820252" TargetMode="External"/><Relationship Id="rId31" Type="http://schemas.openxmlformats.org/officeDocument/2006/relationships/hyperlink" Target="https://www.amazon.com/The-Rise-Fall-Great-Powers/dp/0679720197" TargetMode="External"/><Relationship Id="rId44" Type="http://schemas.openxmlformats.org/officeDocument/2006/relationships/hyperlink" Target="http://www.strategic-culture.org/news/2016/04/01/russian-president-skips-washington-nuclear-summit.html" TargetMode="External"/><Relationship Id="rId52" Type="http://schemas.openxmlformats.org/officeDocument/2006/relationships/hyperlink" Target="http://www.globalsecurity.org/military/world/china/24-character.htm" TargetMode="External"/><Relationship Id="rId60" Type="http://schemas.openxmlformats.org/officeDocument/2006/relationships/hyperlink" Target="http://thediplomat.com/2014/09/artificial-islands-in-the-south-china-sea/" TargetMode="External"/><Relationship Id="rId65" Type="http://schemas.openxmlformats.org/officeDocument/2006/relationships/hyperlink" Target="http://www.businessinsider.com/china-building-second-aircraft-carrier-2015-12" TargetMode="External"/><Relationship Id="rId73" Type="http://schemas.openxmlformats.org/officeDocument/2006/relationships/hyperlink" Target="http://www.reuters.com/article/us-philippines-usa-idUSBREA4107020140502" TargetMode="External"/><Relationship Id="rId78" Type="http://schemas.openxmlformats.org/officeDocument/2006/relationships/hyperlink" Target="http://thediplomat.com/2016/04/expanding-us-japan-india-cooperation-in-the-indian-ocean/" TargetMode="External"/><Relationship Id="rId81" Type="http://schemas.openxmlformats.org/officeDocument/2006/relationships/hyperlink" Target="http://thediplomat.com/2015/10/malabar-2015-strategic-power-play-in-the-indian-ocean/" TargetMode="External"/><Relationship Id="rId86" Type="http://schemas.openxmlformats.org/officeDocument/2006/relationships/hyperlink" Target="http://china.praguesummerschools.org/files/china/3china2012.pdf" TargetMode="External"/><Relationship Id="rId94" Type="http://schemas.openxmlformats.org/officeDocument/2006/relationships/hyperlink" Target="http://www.nationalreview.com/article/448231/trump-american-global-leadership-paris-withdrawal-wont-change-it" TargetMode="External"/><Relationship Id="rId99" Type="http://schemas.openxmlformats.org/officeDocument/2006/relationships/hyperlink" Target="https://www.brookings.edu/research/reassert-u-s-leadership-of-a-liberal-global-order/"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oreignaffairs.com/print/1117543" TargetMode="External"/><Relationship Id="rId13" Type="http://schemas.openxmlformats.org/officeDocument/2006/relationships/hyperlink" Target="https://twq.elliott.gwu.edu/sites/twq.elliott.gwu.edu/files/downloads/Brands_Summer%202015.pdf" TargetMode="External"/><Relationship Id="rId18" Type="http://schemas.openxmlformats.org/officeDocument/2006/relationships/hyperlink" Target="https://www.amazon.com/Promised-Land-Crusader-State-Encounter/dp/0395901324" TargetMode="External"/><Relationship Id="rId39" Type="http://schemas.openxmlformats.org/officeDocument/2006/relationships/hyperlink" Target="https://www.ciaonet.org/catalog/3364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F9432-7C77-4ED0-ADD3-6A1E31AA8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TotalTime>
  <Pages>1</Pages>
  <Words>69100</Words>
  <Characters>393873</Characters>
  <Application>Microsoft Office Word</Application>
  <DocSecurity>0</DocSecurity>
  <Lines>3282</Lines>
  <Paragraphs>924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5.1.1</cp:keywords>
  <dc:description/>
  <cp:lastModifiedBy>Brett Bricker</cp:lastModifiedBy>
  <cp:revision>12</cp:revision>
  <dcterms:created xsi:type="dcterms:W3CDTF">2017-07-17T14:39:00Z</dcterms:created>
  <dcterms:modified xsi:type="dcterms:W3CDTF">2017-07-19T02:19:00Z</dcterms:modified>
</cp:coreProperties>
</file>