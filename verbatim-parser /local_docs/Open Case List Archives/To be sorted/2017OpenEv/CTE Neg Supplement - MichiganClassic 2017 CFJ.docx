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4D652" w14:textId="6A09661D" w:rsidR="00E42E4C" w:rsidRPr="00823DDA" w:rsidRDefault="00733406" w:rsidP="00193351">
      <w:pPr>
        <w:pStyle w:val="Heading1"/>
        <w:rPr>
          <w:color w:val="000000" w:themeColor="text1"/>
        </w:rPr>
      </w:pPr>
      <w:r>
        <w:rPr>
          <w:color w:val="000000" w:themeColor="text1"/>
        </w:rPr>
        <w:t>NEG CTE SUPPLEMENT</w:t>
      </w:r>
    </w:p>
    <w:p w14:paraId="095EDAAA" w14:textId="2162968A" w:rsidR="00193351" w:rsidRPr="00823DDA" w:rsidRDefault="00733406" w:rsidP="00193351">
      <w:pPr>
        <w:pStyle w:val="Heading2"/>
        <w:rPr>
          <w:color w:val="000000" w:themeColor="text1"/>
        </w:rPr>
      </w:pPr>
      <w:r>
        <w:rPr>
          <w:color w:val="000000" w:themeColor="text1"/>
        </w:rPr>
        <w:t>Politics</w:t>
      </w:r>
    </w:p>
    <w:p w14:paraId="16F75B31" w14:textId="0E1DD97F" w:rsidR="00193351" w:rsidRPr="00823DDA" w:rsidRDefault="00CF3A0B" w:rsidP="00193351">
      <w:pPr>
        <w:pStyle w:val="Heading3"/>
        <w:rPr>
          <w:color w:val="000000" w:themeColor="text1"/>
        </w:rPr>
      </w:pPr>
      <w:r w:rsidRPr="00823DDA">
        <w:rPr>
          <w:color w:val="000000" w:themeColor="text1"/>
        </w:rPr>
        <w:t xml:space="preserve">Trump Bad DA- </w:t>
      </w:r>
      <w:r w:rsidR="00F80794" w:rsidRPr="00823DDA">
        <w:rPr>
          <w:color w:val="000000" w:themeColor="text1"/>
        </w:rPr>
        <w:t>UQ</w:t>
      </w:r>
    </w:p>
    <w:p w14:paraId="6D32AD3F" w14:textId="14076F47" w:rsidR="00B043BA" w:rsidRPr="00823DDA" w:rsidRDefault="00B043BA" w:rsidP="00B043BA">
      <w:pPr>
        <w:pStyle w:val="Heading4"/>
        <w:rPr>
          <w:color w:val="000000" w:themeColor="text1"/>
        </w:rPr>
      </w:pPr>
      <w:r w:rsidRPr="00823DDA">
        <w:rPr>
          <w:color w:val="000000" w:themeColor="text1"/>
        </w:rPr>
        <w:t>Trump has lost public support; he could not even repeal Obamacare</w:t>
      </w:r>
    </w:p>
    <w:p w14:paraId="2AC2F395" w14:textId="28E6EA3D" w:rsidR="00B043BA" w:rsidRPr="00823DDA" w:rsidRDefault="00B043BA" w:rsidP="00B043BA">
      <w:pPr>
        <w:rPr>
          <w:rStyle w:val="Style13ptBold"/>
          <w:b w:val="0"/>
          <w:color w:val="000000" w:themeColor="text1"/>
        </w:rPr>
      </w:pPr>
      <w:r w:rsidRPr="00823DDA">
        <w:rPr>
          <w:rStyle w:val="Style13ptBold"/>
          <w:color w:val="000000" w:themeColor="text1"/>
        </w:rPr>
        <w:t xml:space="preserve">Seeking Alpha 4/14- </w:t>
      </w:r>
      <w:r w:rsidRPr="00823DDA">
        <w:rPr>
          <w:rStyle w:val="Style13ptBold"/>
          <w:b w:val="0"/>
          <w:color w:val="000000" w:themeColor="text1"/>
        </w:rPr>
        <w:t xml:space="preserve">(Seeking Alpha is an organization that gives insights on stocks and financial markets, “Bad News for Stocks: Trump’s Agenda is Dead and Geopolitical Risk Is On The Rise” Seeking Alpha, 4-14-17, Accessed 7-20-17, </w:t>
      </w:r>
      <w:hyperlink r:id="rId9" w:history="1">
        <w:r w:rsidRPr="00823DDA">
          <w:rPr>
            <w:rStyle w:val="Hyperlink"/>
            <w:color w:val="000000" w:themeColor="text1"/>
          </w:rPr>
          <w:t>https://seekingalpha.com/article/4062452-bad-news-stocks-trumps-agenda-dead-geopolitical-risk-rise</w:t>
        </w:r>
      </w:hyperlink>
      <w:r w:rsidRPr="00823DDA">
        <w:rPr>
          <w:rStyle w:val="Style13ptBold"/>
          <w:b w:val="0"/>
          <w:color w:val="000000" w:themeColor="text1"/>
        </w:rPr>
        <w:t xml:space="preserve"> JH)</w:t>
      </w:r>
    </w:p>
    <w:p w14:paraId="4738E840" w14:textId="48EAB693" w:rsidR="00B043BA" w:rsidRPr="00823DDA" w:rsidRDefault="00B043BA" w:rsidP="00B043BA">
      <w:pPr>
        <w:rPr>
          <w:color w:val="000000" w:themeColor="text1"/>
          <w:sz w:val="16"/>
          <w:szCs w:val="26"/>
        </w:rPr>
      </w:pPr>
      <w:r w:rsidRPr="00823DDA">
        <w:rPr>
          <w:color w:val="000000" w:themeColor="text1"/>
          <w:sz w:val="26"/>
          <w:szCs w:val="26"/>
          <w:u w:val="single"/>
        </w:rPr>
        <w:t xml:space="preserve">The first major legislative initiative of the Trump administration was a complete failure. A hallmark of the Trump Presidential campaign was repealing and replacing Obamacare. Republicans in Washington prioritized healthcare reform as the first major piece of legislation under President Trump. Unfortunately for them, the legislation was not well conceived and both Republicans and Democrats disliked it. The fiscal hawks in the House, the Republicans known as the Freedom Caucus, were </w:t>
      </w:r>
      <w:proofErr w:type="gramStart"/>
      <w:r w:rsidRPr="00823DDA">
        <w:rPr>
          <w:color w:val="000000" w:themeColor="text1"/>
          <w:sz w:val="26"/>
          <w:szCs w:val="26"/>
          <w:u w:val="single"/>
        </w:rPr>
        <w:t>really only</w:t>
      </w:r>
      <w:proofErr w:type="gramEnd"/>
      <w:r w:rsidRPr="00823DDA">
        <w:rPr>
          <w:color w:val="000000" w:themeColor="text1"/>
          <w:sz w:val="26"/>
          <w:szCs w:val="26"/>
          <w:u w:val="single"/>
        </w:rPr>
        <w:t xml:space="preserve"> in favor of repealing Obamacare and not replacing it at the federal level</w:t>
      </w:r>
      <w:r w:rsidRPr="00823DDA">
        <w:rPr>
          <w:color w:val="000000" w:themeColor="text1"/>
          <w:sz w:val="16"/>
          <w:szCs w:val="26"/>
        </w:rPr>
        <w:t xml:space="preserve">. They stand for less government and a balanced budget. </w:t>
      </w:r>
      <w:proofErr w:type="gramStart"/>
      <w:r w:rsidRPr="00823DDA">
        <w:rPr>
          <w:color w:val="000000" w:themeColor="text1"/>
          <w:sz w:val="16"/>
          <w:szCs w:val="26"/>
        </w:rPr>
        <w:t>Unfortunately</w:t>
      </w:r>
      <w:proofErr w:type="gramEnd"/>
      <w:r w:rsidRPr="00823DDA">
        <w:rPr>
          <w:color w:val="000000" w:themeColor="text1"/>
          <w:sz w:val="16"/>
          <w:szCs w:val="26"/>
        </w:rPr>
        <w:t xml:space="preserve"> this is not a viable political stance, as Obamacare has proved very popular, particularly amongst many Trump voters in states he won like Michigan and Pennsylvania. </w:t>
      </w:r>
      <w:r w:rsidRPr="00823DDA">
        <w:rPr>
          <w:color w:val="000000" w:themeColor="text1"/>
          <w:sz w:val="26"/>
          <w:szCs w:val="26"/>
          <w:u w:val="single"/>
        </w:rPr>
        <w:t xml:space="preserve">The fact that </w:t>
      </w:r>
      <w:proofErr w:type="spellStart"/>
      <w:r w:rsidRPr="00823DDA">
        <w:rPr>
          <w:color w:val="000000" w:themeColor="text1"/>
          <w:sz w:val="26"/>
          <w:szCs w:val="26"/>
          <w:u w:val="single"/>
        </w:rPr>
        <w:t>Trumpcare</w:t>
      </w:r>
      <w:proofErr w:type="spellEnd"/>
      <w:r w:rsidRPr="00823DDA">
        <w:rPr>
          <w:color w:val="000000" w:themeColor="text1"/>
          <w:sz w:val="26"/>
          <w:szCs w:val="26"/>
          <w:u w:val="single"/>
        </w:rPr>
        <w:t xml:space="preserve"> did very little to reduce government spending and the deficit meant that Republicans in the House could not agree on a replacement plan. </w:t>
      </w:r>
      <w:proofErr w:type="gramStart"/>
      <w:r w:rsidRPr="00823DDA">
        <w:rPr>
          <w:color w:val="000000" w:themeColor="text1"/>
          <w:sz w:val="26"/>
          <w:szCs w:val="26"/>
          <w:u w:val="single"/>
        </w:rPr>
        <w:t>This is why</w:t>
      </w:r>
      <w:proofErr w:type="gramEnd"/>
      <w:r w:rsidRPr="00823DDA">
        <w:rPr>
          <w:color w:val="000000" w:themeColor="text1"/>
          <w:sz w:val="26"/>
          <w:szCs w:val="26"/>
          <w:u w:val="single"/>
        </w:rPr>
        <w:t xml:space="preserve"> it failed. </w:t>
      </w:r>
      <w:r w:rsidRPr="00823DDA">
        <w:rPr>
          <w:color w:val="000000" w:themeColor="text1"/>
          <w:sz w:val="16"/>
          <w:szCs w:val="26"/>
        </w:rPr>
        <w:t>T</w:t>
      </w:r>
      <w:r w:rsidRPr="00823DDA">
        <w:rPr>
          <w:color w:val="000000" w:themeColor="text1"/>
          <w:sz w:val="26"/>
          <w:szCs w:val="26"/>
          <w:u w:val="single"/>
        </w:rPr>
        <w:t xml:space="preserve">he repeal and replacement of Obamacare was a crucial part of Trump's agenda. He needed this to happen because the fiscal savings from it was to pay for other parts of his agenda - his tax </w:t>
      </w:r>
      <w:proofErr w:type="gramStart"/>
      <w:r w:rsidRPr="00823DDA">
        <w:rPr>
          <w:color w:val="000000" w:themeColor="text1"/>
          <w:sz w:val="26"/>
          <w:szCs w:val="26"/>
          <w:u w:val="single"/>
        </w:rPr>
        <w:t>plan in particular</w:t>
      </w:r>
      <w:proofErr w:type="gramEnd"/>
      <w:r w:rsidRPr="00823DDA">
        <w:rPr>
          <w:color w:val="000000" w:themeColor="text1"/>
          <w:sz w:val="16"/>
          <w:szCs w:val="26"/>
        </w:rPr>
        <w:t xml:space="preserve">. Part of Trump's tax plan is to cut the corporate tax rate </w:t>
      </w:r>
      <w:proofErr w:type="gramStart"/>
      <w:r w:rsidRPr="00823DDA">
        <w:rPr>
          <w:color w:val="000000" w:themeColor="text1"/>
          <w:sz w:val="16"/>
          <w:szCs w:val="26"/>
        </w:rPr>
        <w:t>in order to</w:t>
      </w:r>
      <w:proofErr w:type="gramEnd"/>
      <w:r w:rsidRPr="00823DDA">
        <w:rPr>
          <w:color w:val="000000" w:themeColor="text1"/>
          <w:sz w:val="16"/>
          <w:szCs w:val="26"/>
        </w:rPr>
        <w:t xml:space="preserve"> entice U.S. multinationals to invest more dollars domestically. The current federal tax rate of 35% is one of the highest in the developed world. It makes the US uncompetitive on the global stage and has led behemoths like Apple (NASDAQ:</w:t>
      </w:r>
      <w:hyperlink r:id="rId10" w:history="1">
        <w:r w:rsidRPr="00823DDA">
          <w:rPr>
            <w:color w:val="000000" w:themeColor="text1"/>
            <w:sz w:val="16"/>
            <w:szCs w:val="26"/>
          </w:rPr>
          <w:t>AAPL</w:t>
        </w:r>
      </w:hyperlink>
      <w:r w:rsidRPr="00823DDA">
        <w:rPr>
          <w:color w:val="000000" w:themeColor="text1"/>
          <w:sz w:val="16"/>
          <w:szCs w:val="26"/>
        </w:rPr>
        <w:t>), Microsoft (NASDAQ:</w:t>
      </w:r>
      <w:hyperlink r:id="rId11" w:history="1">
        <w:r w:rsidRPr="00823DDA">
          <w:rPr>
            <w:color w:val="000000" w:themeColor="text1"/>
            <w:sz w:val="16"/>
            <w:szCs w:val="26"/>
          </w:rPr>
          <w:t>MSFT</w:t>
        </w:r>
      </w:hyperlink>
      <w:r w:rsidRPr="00823DDA">
        <w:rPr>
          <w:color w:val="000000" w:themeColor="text1"/>
          <w:sz w:val="16"/>
          <w:szCs w:val="26"/>
        </w:rPr>
        <w:t>) and Google (NASDAQ:</w:t>
      </w:r>
      <w:hyperlink r:id="rId12" w:history="1">
        <w:r w:rsidRPr="00823DDA">
          <w:rPr>
            <w:color w:val="000000" w:themeColor="text1"/>
            <w:sz w:val="16"/>
            <w:szCs w:val="26"/>
          </w:rPr>
          <w:t>GOOG</w:t>
        </w:r>
      </w:hyperlink>
      <w:r w:rsidRPr="00823DDA">
        <w:rPr>
          <w:color w:val="000000" w:themeColor="text1"/>
          <w:sz w:val="16"/>
          <w:szCs w:val="26"/>
        </w:rPr>
        <w:t>) (NASDAQ:</w:t>
      </w:r>
      <w:hyperlink r:id="rId13" w:history="1">
        <w:r w:rsidRPr="00823DDA">
          <w:rPr>
            <w:color w:val="000000" w:themeColor="text1"/>
            <w:sz w:val="16"/>
            <w:szCs w:val="26"/>
          </w:rPr>
          <w:t>GOOGL</w:t>
        </w:r>
      </w:hyperlink>
      <w:r w:rsidRPr="00823DDA">
        <w:rPr>
          <w:color w:val="000000" w:themeColor="text1"/>
          <w:sz w:val="16"/>
          <w:szCs w:val="26"/>
        </w:rPr>
        <w:t xml:space="preserve">) to devise elaborate schemes of offshore subsidiaries in order to generate as little US taxable income as possible. </w:t>
      </w:r>
      <w:proofErr w:type="gramStart"/>
      <w:r w:rsidRPr="00823DDA">
        <w:rPr>
          <w:color w:val="000000" w:themeColor="text1"/>
          <w:sz w:val="16"/>
          <w:szCs w:val="26"/>
        </w:rPr>
        <w:t>However</w:t>
      </w:r>
      <w:proofErr w:type="gramEnd"/>
      <w:r w:rsidRPr="00823DDA">
        <w:rPr>
          <w:color w:val="000000" w:themeColor="text1"/>
          <w:sz w:val="16"/>
          <w:szCs w:val="26"/>
        </w:rPr>
        <w:t xml:space="preserve"> cutting the corporate tax rate means less revenue to the Treasury. Depending on the size of the cut, it could </w:t>
      </w:r>
      <w:proofErr w:type="gramStart"/>
      <w:r w:rsidRPr="00823DDA">
        <w:rPr>
          <w:color w:val="000000" w:themeColor="text1"/>
          <w:sz w:val="16"/>
          <w:szCs w:val="26"/>
        </w:rPr>
        <w:t>actually be</w:t>
      </w:r>
      <w:proofErr w:type="gramEnd"/>
      <w:r w:rsidRPr="00823DDA">
        <w:rPr>
          <w:color w:val="000000" w:themeColor="text1"/>
          <w:sz w:val="16"/>
          <w:szCs w:val="26"/>
        </w:rPr>
        <w:t xml:space="preserve"> budget neutral or close to it as corporations will be more likely to keep their taxable income onshore if they are taxed at a lower rate. It's an inexact science for sure, but a lower corporate tax rate is generally good for the US investment and jobs.</w:t>
      </w:r>
    </w:p>
    <w:p w14:paraId="0258BAFF" w14:textId="77777777" w:rsidR="00B043BA" w:rsidRPr="00823DDA" w:rsidRDefault="00B043BA" w:rsidP="00B043BA">
      <w:pPr>
        <w:rPr>
          <w:color w:val="000000" w:themeColor="text1"/>
        </w:rPr>
      </w:pPr>
    </w:p>
    <w:p w14:paraId="272CC4E8" w14:textId="77777777" w:rsidR="00A53696" w:rsidRPr="00823DDA" w:rsidRDefault="00A53696" w:rsidP="00193351">
      <w:pPr>
        <w:rPr>
          <w:color w:val="000000" w:themeColor="text1"/>
          <w:sz w:val="26"/>
          <w:szCs w:val="26"/>
          <w:u w:val="single"/>
        </w:rPr>
      </w:pPr>
    </w:p>
    <w:p w14:paraId="0790376D" w14:textId="6EE231D5" w:rsidR="00CF3A0B" w:rsidRPr="00823DDA" w:rsidRDefault="00CF3A0B" w:rsidP="00CF3A0B">
      <w:pPr>
        <w:pStyle w:val="Heading4"/>
        <w:rPr>
          <w:color w:val="000000" w:themeColor="text1"/>
        </w:rPr>
      </w:pPr>
      <w:r w:rsidRPr="00823DDA">
        <w:rPr>
          <w:color w:val="000000" w:themeColor="text1"/>
        </w:rPr>
        <w:t>Republican agenda remains stalled; Trump under pressure</w:t>
      </w:r>
    </w:p>
    <w:p w14:paraId="5A183CD2" w14:textId="765C18E4" w:rsidR="00CF3A0B" w:rsidRPr="00823DDA" w:rsidRDefault="00CF3A0B" w:rsidP="00CF3A0B">
      <w:pPr>
        <w:rPr>
          <w:rStyle w:val="Style13ptBold"/>
          <w:b w:val="0"/>
          <w:color w:val="000000" w:themeColor="text1"/>
        </w:rPr>
      </w:pPr>
      <w:r w:rsidRPr="00823DDA">
        <w:rPr>
          <w:rStyle w:val="Style13ptBold"/>
          <w:color w:val="000000" w:themeColor="text1"/>
        </w:rPr>
        <w:t xml:space="preserve">Goddard 7/9- </w:t>
      </w:r>
      <w:r w:rsidRPr="00823DDA">
        <w:rPr>
          <w:rStyle w:val="Style13ptBold"/>
          <w:b w:val="0"/>
          <w:color w:val="000000" w:themeColor="text1"/>
        </w:rPr>
        <w:t xml:space="preserve">(Goddard is the publisher of Political Wire, graduated from Harvard Kennedy School and has an A.B. in Economics at Vassar College, “Republicans Return to a Stalled Agenda” Published by Political Wire, 7/9/17, accessed 7/14/17, </w:t>
      </w:r>
      <w:hyperlink r:id="rId14" w:history="1">
        <w:r w:rsidRPr="00823DDA">
          <w:rPr>
            <w:rStyle w:val="Hyperlink"/>
            <w:color w:val="000000" w:themeColor="text1"/>
          </w:rPr>
          <w:t>https://politicalwire.com/2017/07/09/republicans-return-stalled-agenda/</w:t>
        </w:r>
      </w:hyperlink>
      <w:r w:rsidRPr="00823DDA">
        <w:rPr>
          <w:rStyle w:val="Style13ptBold"/>
          <w:b w:val="0"/>
          <w:color w:val="000000" w:themeColor="text1"/>
        </w:rPr>
        <w:t xml:space="preserve"> JH)</w:t>
      </w:r>
    </w:p>
    <w:p w14:paraId="42AAF550" w14:textId="4D7ECA6E" w:rsidR="00CF3A0B" w:rsidRPr="00823DDA" w:rsidRDefault="00CF3A0B" w:rsidP="00193351">
      <w:pPr>
        <w:rPr>
          <w:color w:val="000000" w:themeColor="text1"/>
          <w:sz w:val="16"/>
          <w:szCs w:val="26"/>
        </w:rPr>
      </w:pPr>
      <w:r w:rsidRPr="00823DDA">
        <w:rPr>
          <w:color w:val="000000" w:themeColor="text1"/>
          <w:sz w:val="26"/>
          <w:szCs w:val="26"/>
          <w:u w:val="single"/>
        </w:rPr>
        <w:t>“The Republican Congress returns to Capitol Hill this week increasingly uncertain that a major legislative victory is achievable in</w:t>
      </w:r>
      <w:r w:rsidRPr="00823DDA">
        <w:rPr>
          <w:color w:val="000000" w:themeColor="text1"/>
          <w:sz w:val="16"/>
          <w:szCs w:val="26"/>
        </w:rPr>
        <w:t xml:space="preserve"> the </w:t>
      </w:r>
      <w:r w:rsidRPr="00823DDA">
        <w:rPr>
          <w:color w:val="000000" w:themeColor="text1"/>
          <w:sz w:val="26"/>
          <w:szCs w:val="26"/>
          <w:u w:val="single"/>
        </w:rPr>
        <w:t>three weeks</w:t>
      </w:r>
      <w:r w:rsidRPr="00823DDA">
        <w:rPr>
          <w:color w:val="000000" w:themeColor="text1"/>
          <w:sz w:val="16"/>
          <w:szCs w:val="26"/>
        </w:rPr>
        <w:t xml:space="preserve"> before lawmakers leave town for their month-long summer recess,” the </w:t>
      </w:r>
      <w:hyperlink r:id="rId15" w:history="1">
        <w:r w:rsidRPr="00823DDA">
          <w:rPr>
            <w:color w:val="000000" w:themeColor="text1"/>
            <w:sz w:val="16"/>
            <w:szCs w:val="26"/>
          </w:rPr>
          <w:t>Washington Post</w:t>
        </w:r>
      </w:hyperlink>
      <w:r w:rsidRPr="00823DDA">
        <w:rPr>
          <w:color w:val="000000" w:themeColor="text1"/>
          <w:sz w:val="16"/>
          <w:szCs w:val="26"/>
        </w:rPr>
        <w:t xml:space="preserve"> reports. “</w:t>
      </w:r>
      <w:r w:rsidRPr="00823DDA">
        <w:rPr>
          <w:color w:val="000000" w:themeColor="text1"/>
          <w:sz w:val="26"/>
          <w:szCs w:val="26"/>
          <w:u w:val="single"/>
        </w:rPr>
        <w:t>Most immediately, GOP leaders and President Trump are under enormous pressure to approve health-care legislation — but that is only the beginning. Virtually every piece of their ambitious legislative agenda is stalled.” “They have made no serious progress on a budget despite looming fall deadlines to extend spending authorization and raise the debt ceiling. Promises to launch an ambitious infrastructure-building program have faded away. And the single issue with the most potential to unite Republicans — tax reform — has yet to progress beyond speeches and broad-strokes outlines.”</w:t>
      </w:r>
      <w:r w:rsidRPr="00823DDA">
        <w:rPr>
          <w:color w:val="000000" w:themeColor="text1"/>
          <w:sz w:val="16"/>
          <w:szCs w:val="26"/>
        </w:rPr>
        <w:t xml:space="preserve"> </w:t>
      </w:r>
    </w:p>
    <w:p w14:paraId="27379ABF" w14:textId="77777777" w:rsidR="00CF3A0B" w:rsidRPr="00823DDA" w:rsidRDefault="00CF3A0B" w:rsidP="00193351">
      <w:pPr>
        <w:rPr>
          <w:color w:val="000000" w:themeColor="text1"/>
          <w:sz w:val="16"/>
          <w:szCs w:val="26"/>
        </w:rPr>
      </w:pPr>
    </w:p>
    <w:p w14:paraId="1B385BA5" w14:textId="77777777" w:rsidR="00CF3A0B" w:rsidRPr="00823DDA" w:rsidRDefault="00CF3A0B" w:rsidP="00193351">
      <w:pPr>
        <w:rPr>
          <w:color w:val="000000" w:themeColor="text1"/>
          <w:sz w:val="16"/>
          <w:szCs w:val="26"/>
        </w:rPr>
      </w:pPr>
    </w:p>
    <w:p w14:paraId="55F35174" w14:textId="317D2CED" w:rsidR="00CF3A0B" w:rsidRPr="00823DDA" w:rsidRDefault="001070D8" w:rsidP="001070D8">
      <w:pPr>
        <w:pStyle w:val="Heading4"/>
        <w:rPr>
          <w:color w:val="000000" w:themeColor="text1"/>
        </w:rPr>
      </w:pPr>
      <w:r w:rsidRPr="00823DDA">
        <w:rPr>
          <w:color w:val="000000" w:themeColor="text1"/>
        </w:rPr>
        <w:t>Trump’s presidency remains halted; his approval rate keeps going down</w:t>
      </w:r>
    </w:p>
    <w:p w14:paraId="2A315DC2" w14:textId="59E0DAC9" w:rsidR="001070D8" w:rsidRPr="00823DDA" w:rsidRDefault="001070D8" w:rsidP="001070D8">
      <w:pPr>
        <w:rPr>
          <w:rStyle w:val="Style13ptBold"/>
          <w:b w:val="0"/>
          <w:color w:val="000000" w:themeColor="text1"/>
        </w:rPr>
      </w:pPr>
      <w:proofErr w:type="spellStart"/>
      <w:r w:rsidRPr="00823DDA">
        <w:rPr>
          <w:rStyle w:val="Style13ptBold"/>
          <w:color w:val="000000" w:themeColor="text1"/>
        </w:rPr>
        <w:t>Montanaro</w:t>
      </w:r>
      <w:proofErr w:type="spellEnd"/>
      <w:r w:rsidRPr="00823DDA">
        <w:rPr>
          <w:rStyle w:val="Style13ptBold"/>
          <w:color w:val="000000" w:themeColor="text1"/>
        </w:rPr>
        <w:t xml:space="preserve"> 4/1- </w:t>
      </w:r>
      <w:r w:rsidRPr="00823DDA">
        <w:rPr>
          <w:rStyle w:val="Style13ptBold"/>
          <w:b w:val="0"/>
          <w:color w:val="000000" w:themeColor="text1"/>
        </w:rPr>
        <w:t>(</w:t>
      </w:r>
      <w:proofErr w:type="spellStart"/>
      <w:r w:rsidRPr="00823DDA">
        <w:rPr>
          <w:rStyle w:val="Style13ptBold"/>
          <w:b w:val="0"/>
          <w:color w:val="000000" w:themeColor="text1"/>
        </w:rPr>
        <w:t>Montanaro</w:t>
      </w:r>
      <w:proofErr w:type="spellEnd"/>
      <w:r w:rsidRPr="00823DDA">
        <w:rPr>
          <w:rStyle w:val="Style13ptBold"/>
          <w:b w:val="0"/>
          <w:color w:val="000000" w:themeColor="text1"/>
        </w:rPr>
        <w:t xml:space="preserve"> is NPR’s lead editor for politics and digital audience, and he has served as political director and senior producer for politics and law at PBS </w:t>
      </w:r>
      <w:proofErr w:type="spellStart"/>
      <w:r w:rsidRPr="00823DDA">
        <w:rPr>
          <w:rStyle w:val="Style13ptBold"/>
          <w:b w:val="0"/>
          <w:color w:val="000000" w:themeColor="text1"/>
        </w:rPr>
        <w:t>NewsHour</w:t>
      </w:r>
      <w:proofErr w:type="spellEnd"/>
      <w:r w:rsidRPr="00823DDA">
        <w:rPr>
          <w:rStyle w:val="Style13ptBold"/>
          <w:b w:val="0"/>
          <w:color w:val="000000" w:themeColor="text1"/>
        </w:rPr>
        <w:t xml:space="preserve">, “A Presidency Stalled and Sputtering” Published by NPR, 4/1/17, accessed 7/14/17, </w:t>
      </w:r>
      <w:hyperlink r:id="rId16" w:history="1">
        <w:r w:rsidRPr="00823DDA">
          <w:rPr>
            <w:rStyle w:val="Hyperlink"/>
            <w:color w:val="000000" w:themeColor="text1"/>
          </w:rPr>
          <w:t>http://www.npr.org/2017/04/01/522232180/a-presidency-stalled-and-sputtering</w:t>
        </w:r>
      </w:hyperlink>
      <w:r w:rsidRPr="00823DDA">
        <w:rPr>
          <w:rStyle w:val="Style13ptBold"/>
          <w:b w:val="0"/>
          <w:color w:val="000000" w:themeColor="text1"/>
        </w:rPr>
        <w:t xml:space="preserve"> JH) </w:t>
      </w:r>
    </w:p>
    <w:p w14:paraId="01D450F8" w14:textId="22363D11" w:rsidR="00CF3A0B" w:rsidRPr="00823DDA" w:rsidRDefault="00CF3A0B" w:rsidP="001070D8">
      <w:pPr>
        <w:rPr>
          <w:color w:val="000000" w:themeColor="text1"/>
          <w:sz w:val="16"/>
          <w:szCs w:val="26"/>
        </w:rPr>
      </w:pPr>
      <w:r w:rsidRPr="00823DDA">
        <w:rPr>
          <w:color w:val="000000" w:themeColor="text1"/>
          <w:sz w:val="26"/>
          <w:szCs w:val="26"/>
          <w:u w:val="single"/>
        </w:rPr>
        <w:t>Since the Republican health care bill collapsed a little more than a week ago, President Trump's White House has struggled with a path forward. Trump is dealing with</w:t>
      </w:r>
      <w:r w:rsidR="001070D8" w:rsidRPr="00823DDA">
        <w:rPr>
          <w:color w:val="000000" w:themeColor="text1"/>
          <w:sz w:val="26"/>
          <w:szCs w:val="26"/>
          <w:u w:val="single"/>
        </w:rPr>
        <w:t xml:space="preserve"> </w:t>
      </w:r>
      <w:hyperlink r:id="rId17" w:history="1">
        <w:r w:rsidRPr="00823DDA">
          <w:rPr>
            <w:color w:val="000000" w:themeColor="text1"/>
            <w:sz w:val="26"/>
            <w:szCs w:val="26"/>
            <w:u w:val="single"/>
          </w:rPr>
          <w:t>finger-pointing and infighting</w:t>
        </w:r>
      </w:hyperlink>
      <w:r w:rsidR="001070D8" w:rsidRPr="00823DDA">
        <w:rPr>
          <w:color w:val="000000" w:themeColor="text1"/>
          <w:sz w:val="26"/>
          <w:szCs w:val="26"/>
          <w:u w:val="single"/>
        </w:rPr>
        <w:t xml:space="preserve"> </w:t>
      </w:r>
      <w:r w:rsidRPr="00823DDA">
        <w:rPr>
          <w:color w:val="000000" w:themeColor="text1"/>
          <w:sz w:val="26"/>
          <w:szCs w:val="26"/>
          <w:u w:val="single"/>
        </w:rPr>
        <w:t>that threatens to derail his agenda, as well as</w:t>
      </w:r>
      <w:r w:rsidR="001070D8" w:rsidRPr="00823DDA">
        <w:rPr>
          <w:color w:val="000000" w:themeColor="text1"/>
          <w:sz w:val="26"/>
          <w:szCs w:val="26"/>
          <w:u w:val="single"/>
        </w:rPr>
        <w:t xml:space="preserve"> </w:t>
      </w:r>
      <w:hyperlink r:id="rId18" w:history="1">
        <w:r w:rsidRPr="00823DDA">
          <w:rPr>
            <w:color w:val="000000" w:themeColor="text1"/>
            <w:sz w:val="26"/>
            <w:szCs w:val="26"/>
            <w:u w:val="single"/>
          </w:rPr>
          <w:t>nagging Russia investigations on Capitol Hill</w:t>
        </w:r>
      </w:hyperlink>
      <w:r w:rsidR="001070D8" w:rsidRPr="00823DDA">
        <w:rPr>
          <w:color w:val="000000" w:themeColor="text1"/>
          <w:sz w:val="26"/>
          <w:szCs w:val="26"/>
          <w:u w:val="single"/>
        </w:rPr>
        <w:t xml:space="preserve"> </w:t>
      </w:r>
      <w:r w:rsidRPr="00823DDA">
        <w:rPr>
          <w:color w:val="000000" w:themeColor="text1"/>
          <w:sz w:val="26"/>
          <w:szCs w:val="26"/>
          <w:u w:val="single"/>
        </w:rPr>
        <w:t>that are raising more questions than answers about his team.</w:t>
      </w:r>
      <w:r w:rsidR="001070D8" w:rsidRPr="00823DDA">
        <w:rPr>
          <w:color w:val="000000" w:themeColor="text1"/>
          <w:sz w:val="26"/>
          <w:szCs w:val="26"/>
          <w:u w:val="single"/>
        </w:rPr>
        <w:t xml:space="preserve"> </w:t>
      </w:r>
      <w:r w:rsidRPr="00823DDA">
        <w:rPr>
          <w:color w:val="000000" w:themeColor="text1"/>
          <w:sz w:val="26"/>
          <w:szCs w:val="26"/>
          <w:u w:val="single"/>
        </w:rPr>
        <w:t>And Trump has a real perception problem with the American public — he has the lowest approval rating at this point of any president in more than half a century.</w:t>
      </w:r>
      <w:r w:rsidR="001070D8" w:rsidRPr="00823DDA">
        <w:rPr>
          <w:color w:val="000000" w:themeColor="text1"/>
          <w:sz w:val="26"/>
          <w:szCs w:val="26"/>
          <w:u w:val="single"/>
        </w:rPr>
        <w:t xml:space="preserve"> </w:t>
      </w:r>
      <w:r w:rsidRPr="00823DDA">
        <w:rPr>
          <w:color w:val="000000" w:themeColor="text1"/>
          <w:sz w:val="26"/>
          <w:szCs w:val="26"/>
          <w:u w:val="single"/>
        </w:rPr>
        <w:t>This past week didn't help matters.</w:t>
      </w:r>
      <w:r w:rsidRPr="00823DDA">
        <w:rPr>
          <w:color w:val="000000" w:themeColor="text1"/>
          <w:sz w:val="16"/>
          <w:szCs w:val="26"/>
        </w:rPr>
        <w:t xml:space="preserve"> Let's recap as well as look ahead:</w:t>
      </w:r>
      <w:r w:rsidR="001070D8" w:rsidRPr="00823DDA">
        <w:rPr>
          <w:color w:val="000000" w:themeColor="text1"/>
          <w:sz w:val="16"/>
          <w:szCs w:val="26"/>
        </w:rPr>
        <w:t xml:space="preserve"> </w:t>
      </w:r>
      <w:r w:rsidRPr="00823DDA">
        <w:rPr>
          <w:color w:val="000000" w:themeColor="text1"/>
          <w:sz w:val="16"/>
          <w:szCs w:val="26"/>
        </w:rPr>
        <w:t>1. They will never take away our freedom (caucus):</w:t>
      </w:r>
      <w:r w:rsidR="001070D8" w:rsidRPr="00823DDA">
        <w:rPr>
          <w:color w:val="000000" w:themeColor="text1"/>
          <w:sz w:val="16"/>
          <w:szCs w:val="26"/>
        </w:rPr>
        <w:t xml:space="preserve"> </w:t>
      </w:r>
      <w:r w:rsidRPr="00823DDA">
        <w:rPr>
          <w:color w:val="000000" w:themeColor="text1"/>
          <w:sz w:val="16"/>
          <w:szCs w:val="26"/>
        </w:rPr>
        <w:t xml:space="preserve">There </w:t>
      </w:r>
      <w:r w:rsidRPr="00823DDA">
        <w:rPr>
          <w:color w:val="000000" w:themeColor="text1"/>
          <w:sz w:val="26"/>
          <w:szCs w:val="26"/>
          <w:u w:val="single"/>
        </w:rPr>
        <w:t>was continued GOP infighting over health care, including Trump</w:t>
      </w:r>
      <w:r w:rsidR="001070D8" w:rsidRPr="00823DDA">
        <w:rPr>
          <w:color w:val="000000" w:themeColor="text1"/>
          <w:sz w:val="26"/>
          <w:szCs w:val="26"/>
          <w:u w:val="single"/>
        </w:rPr>
        <w:t xml:space="preserve"> </w:t>
      </w:r>
      <w:hyperlink r:id="rId19" w:history="1">
        <w:r w:rsidRPr="00823DDA">
          <w:rPr>
            <w:color w:val="000000" w:themeColor="text1"/>
            <w:sz w:val="26"/>
            <w:szCs w:val="26"/>
            <w:u w:val="single"/>
          </w:rPr>
          <w:t>all but declaring war on the House Freedom Caucus</w:t>
        </w:r>
      </w:hyperlink>
      <w:r w:rsidRPr="00823DDA">
        <w:rPr>
          <w:color w:val="000000" w:themeColor="text1"/>
          <w:sz w:val="16"/>
          <w:szCs w:val="26"/>
        </w:rPr>
        <w:t>. Members of the Freedom Caucus weren't taking it lying down:</w:t>
      </w:r>
      <w:r w:rsidR="001070D8" w:rsidRPr="00823DDA">
        <w:rPr>
          <w:color w:val="000000" w:themeColor="text1"/>
          <w:sz w:val="16"/>
          <w:szCs w:val="26"/>
        </w:rPr>
        <w:t xml:space="preserve"> </w:t>
      </w:r>
      <w:r w:rsidRPr="00823DDA">
        <w:rPr>
          <w:color w:val="000000" w:themeColor="text1"/>
          <w:sz w:val="16"/>
          <w:szCs w:val="26"/>
        </w:rPr>
        <w:t>2. GOP in a box:</w:t>
      </w:r>
      <w:r w:rsidR="001070D8" w:rsidRPr="00823DDA">
        <w:rPr>
          <w:color w:val="000000" w:themeColor="text1"/>
          <w:sz w:val="16"/>
          <w:szCs w:val="26"/>
        </w:rPr>
        <w:t xml:space="preserve"> </w:t>
      </w:r>
      <w:r w:rsidRPr="00823DDA">
        <w:rPr>
          <w:color w:val="000000" w:themeColor="text1"/>
          <w:sz w:val="16"/>
          <w:szCs w:val="26"/>
        </w:rPr>
        <w:t>Trump flirted with potentially working with Democrats ("</w:t>
      </w:r>
      <w:hyperlink r:id="rId20" w:history="1">
        <w:r w:rsidRPr="00823DDA">
          <w:rPr>
            <w:color w:val="000000" w:themeColor="text1"/>
            <w:sz w:val="16"/>
            <w:szCs w:val="26"/>
          </w:rPr>
          <w:t>Hello, Chuck</w:t>
        </w:r>
      </w:hyperlink>
      <w:r w:rsidRPr="00823DDA">
        <w:rPr>
          <w:color w:val="000000" w:themeColor="text1"/>
          <w:sz w:val="16"/>
          <w:szCs w:val="26"/>
        </w:rPr>
        <w:t>"), only to have that undermined by House Speaker Paul Ryan.</w:t>
      </w:r>
      <w:r w:rsidR="001070D8" w:rsidRPr="00823DDA">
        <w:rPr>
          <w:color w:val="000000" w:themeColor="text1"/>
          <w:sz w:val="16"/>
          <w:szCs w:val="26"/>
        </w:rPr>
        <w:t xml:space="preserve"> </w:t>
      </w:r>
      <w:r w:rsidRPr="00823DDA">
        <w:rPr>
          <w:color w:val="000000" w:themeColor="text1"/>
          <w:sz w:val="16"/>
          <w:szCs w:val="26"/>
        </w:rPr>
        <w:t>"What I worry about," Ryan</w:t>
      </w:r>
      <w:r w:rsidR="001070D8" w:rsidRPr="00823DDA">
        <w:rPr>
          <w:color w:val="000000" w:themeColor="text1"/>
          <w:sz w:val="16"/>
          <w:szCs w:val="26"/>
        </w:rPr>
        <w:t xml:space="preserve"> </w:t>
      </w:r>
      <w:hyperlink r:id="rId21" w:history="1">
        <w:r w:rsidRPr="00823DDA">
          <w:rPr>
            <w:color w:val="000000" w:themeColor="text1"/>
            <w:sz w:val="16"/>
            <w:szCs w:val="26"/>
          </w:rPr>
          <w:t>told CBS</w:t>
        </w:r>
      </w:hyperlink>
      <w:r w:rsidRPr="00823DDA">
        <w:rPr>
          <w:color w:val="000000" w:themeColor="text1"/>
          <w:sz w:val="16"/>
          <w:szCs w:val="26"/>
        </w:rPr>
        <w:t>, "is if we don't do this, then he'll just go work with Democrats."</w:t>
      </w:r>
      <w:r w:rsidR="001070D8" w:rsidRPr="00823DDA">
        <w:rPr>
          <w:color w:val="000000" w:themeColor="text1"/>
          <w:sz w:val="16"/>
          <w:szCs w:val="26"/>
        </w:rPr>
        <w:t xml:space="preserve"> </w:t>
      </w:r>
      <w:r w:rsidRPr="00823DDA">
        <w:rPr>
          <w:color w:val="000000" w:themeColor="text1"/>
          <w:sz w:val="16"/>
          <w:szCs w:val="26"/>
        </w:rPr>
        <w:t xml:space="preserve">Was that Ryan </w:t>
      </w:r>
      <w:proofErr w:type="gramStart"/>
      <w:r w:rsidRPr="00823DDA">
        <w:rPr>
          <w:color w:val="000000" w:themeColor="text1"/>
          <w:sz w:val="16"/>
          <w:szCs w:val="26"/>
        </w:rPr>
        <w:t>really just</w:t>
      </w:r>
      <w:proofErr w:type="gramEnd"/>
      <w:r w:rsidRPr="00823DDA">
        <w:rPr>
          <w:color w:val="000000" w:themeColor="text1"/>
          <w:sz w:val="16"/>
          <w:szCs w:val="26"/>
        </w:rPr>
        <w:t xml:space="preserve"> talking to the Freedom Caucus?</w:t>
      </w:r>
      <w:r w:rsidR="001070D8" w:rsidRPr="00823DDA">
        <w:rPr>
          <w:color w:val="000000" w:themeColor="text1"/>
          <w:sz w:val="16"/>
          <w:szCs w:val="26"/>
        </w:rPr>
        <w:t xml:space="preserve"> </w:t>
      </w:r>
      <w:r w:rsidRPr="00823DDA">
        <w:rPr>
          <w:color w:val="000000" w:themeColor="text1"/>
          <w:sz w:val="16"/>
          <w:szCs w:val="26"/>
        </w:rPr>
        <w:t>Either way, Republicans are in a very tight corner – if you aren't going to work with Democrats and you're going to go to war with a group that, if it sticks together, can block anything you want to do, nothing will get done.</w:t>
      </w:r>
      <w:r w:rsidR="001070D8" w:rsidRPr="00823DDA">
        <w:rPr>
          <w:color w:val="000000" w:themeColor="text1"/>
          <w:sz w:val="16"/>
          <w:szCs w:val="26"/>
        </w:rPr>
        <w:t xml:space="preserve"> </w:t>
      </w:r>
      <w:r w:rsidRPr="00823DDA">
        <w:rPr>
          <w:color w:val="000000" w:themeColor="text1"/>
          <w:sz w:val="16"/>
          <w:szCs w:val="26"/>
        </w:rPr>
        <w:t xml:space="preserve">Something </w:t>
      </w:r>
      <w:proofErr w:type="gramStart"/>
      <w:r w:rsidRPr="00823DDA">
        <w:rPr>
          <w:color w:val="000000" w:themeColor="text1"/>
          <w:sz w:val="16"/>
          <w:szCs w:val="26"/>
        </w:rPr>
        <w:t>has to</w:t>
      </w:r>
      <w:proofErr w:type="gramEnd"/>
      <w:r w:rsidRPr="00823DDA">
        <w:rPr>
          <w:color w:val="000000" w:themeColor="text1"/>
          <w:sz w:val="16"/>
          <w:szCs w:val="26"/>
        </w:rPr>
        <w:t xml:space="preserve"> give.</w:t>
      </w:r>
      <w:r w:rsidR="001070D8" w:rsidRPr="00823DDA">
        <w:rPr>
          <w:color w:val="000000" w:themeColor="text1"/>
          <w:sz w:val="16"/>
          <w:szCs w:val="26"/>
        </w:rPr>
        <w:t xml:space="preserve"> </w:t>
      </w:r>
      <w:r w:rsidRPr="00823DDA">
        <w:rPr>
          <w:color w:val="000000" w:themeColor="text1"/>
          <w:sz w:val="16"/>
          <w:szCs w:val="26"/>
        </w:rPr>
        <w:t>Ryan's posture didn't sit well with one Republican senator:</w:t>
      </w:r>
      <w:r w:rsidR="001070D8" w:rsidRPr="00823DDA">
        <w:rPr>
          <w:color w:val="000000" w:themeColor="text1"/>
          <w:sz w:val="16"/>
          <w:szCs w:val="26"/>
        </w:rPr>
        <w:t xml:space="preserve"> </w:t>
      </w:r>
      <w:r w:rsidRPr="00823DDA">
        <w:rPr>
          <w:color w:val="000000" w:themeColor="text1"/>
          <w:sz w:val="16"/>
          <w:szCs w:val="26"/>
        </w:rPr>
        <w:t xml:space="preserve">3. </w:t>
      </w:r>
      <w:r w:rsidRPr="00823DDA">
        <w:rPr>
          <w:color w:val="000000" w:themeColor="text1"/>
          <w:sz w:val="26"/>
          <w:szCs w:val="26"/>
          <w:u w:val="single"/>
        </w:rPr>
        <w:t>Executive actions don't equal legislation:</w:t>
      </w:r>
      <w:r w:rsidR="001070D8" w:rsidRPr="00823DDA">
        <w:rPr>
          <w:color w:val="000000" w:themeColor="text1"/>
          <w:sz w:val="26"/>
          <w:szCs w:val="26"/>
          <w:u w:val="single"/>
        </w:rPr>
        <w:t xml:space="preserve"> </w:t>
      </w:r>
      <w:r w:rsidRPr="00823DDA">
        <w:rPr>
          <w:color w:val="000000" w:themeColor="text1"/>
          <w:sz w:val="26"/>
          <w:szCs w:val="26"/>
          <w:u w:val="single"/>
        </w:rPr>
        <w:t>That lack of an ability to get much done on Capitol Hill has hobbled Trump's agenda. During the campaign, Trump made big, bold promises.</w:t>
      </w:r>
      <w:r w:rsidR="001070D8" w:rsidRPr="00823DDA">
        <w:rPr>
          <w:color w:val="000000" w:themeColor="text1"/>
          <w:sz w:val="26"/>
          <w:szCs w:val="26"/>
          <w:u w:val="single"/>
        </w:rPr>
        <w:t xml:space="preserve"> </w:t>
      </w:r>
      <w:r w:rsidRPr="00823DDA">
        <w:rPr>
          <w:color w:val="000000" w:themeColor="text1"/>
          <w:sz w:val="26"/>
          <w:szCs w:val="26"/>
          <w:u w:val="single"/>
        </w:rPr>
        <w:t>So far, he has tried to follow through on them with big, bold... executive orders. (He's</w:t>
      </w:r>
      <w:r w:rsidR="001070D8" w:rsidRPr="00823DDA">
        <w:rPr>
          <w:color w:val="000000" w:themeColor="text1"/>
          <w:sz w:val="26"/>
          <w:szCs w:val="26"/>
          <w:u w:val="single"/>
        </w:rPr>
        <w:t xml:space="preserve"> </w:t>
      </w:r>
      <w:hyperlink r:id="rId22" w:history="1">
        <w:r w:rsidRPr="00823DDA">
          <w:rPr>
            <w:color w:val="000000" w:themeColor="text1"/>
            <w:sz w:val="26"/>
            <w:szCs w:val="26"/>
            <w:u w:val="single"/>
          </w:rPr>
          <w:t>on pace for 100 or more this year</w:t>
        </w:r>
      </w:hyperlink>
      <w:r w:rsidRPr="00823DDA">
        <w:rPr>
          <w:color w:val="000000" w:themeColor="text1"/>
          <w:sz w:val="26"/>
          <w:szCs w:val="26"/>
          <w:u w:val="single"/>
        </w:rPr>
        <w:t>, which would be a higher rate than any president back to Truman.) This week, Trump sought to curtail President Obama's environmental rules and appeared to</w:t>
      </w:r>
      <w:r w:rsidR="001070D8" w:rsidRPr="00823DDA">
        <w:rPr>
          <w:color w:val="000000" w:themeColor="text1"/>
          <w:sz w:val="26"/>
          <w:szCs w:val="26"/>
          <w:u w:val="single"/>
        </w:rPr>
        <w:t xml:space="preserve"> </w:t>
      </w:r>
      <w:hyperlink r:id="rId23" w:history="1">
        <w:r w:rsidRPr="00823DDA">
          <w:rPr>
            <w:color w:val="000000" w:themeColor="text1"/>
            <w:sz w:val="26"/>
            <w:szCs w:val="26"/>
            <w:u w:val="single"/>
          </w:rPr>
          <w:t>soften his harsh stance</w:t>
        </w:r>
      </w:hyperlink>
      <w:r w:rsidR="001070D8" w:rsidRPr="00823DDA">
        <w:rPr>
          <w:color w:val="000000" w:themeColor="text1"/>
          <w:sz w:val="26"/>
          <w:szCs w:val="26"/>
          <w:u w:val="single"/>
        </w:rPr>
        <w:t xml:space="preserve"> </w:t>
      </w:r>
      <w:r w:rsidRPr="00823DDA">
        <w:rPr>
          <w:color w:val="000000" w:themeColor="text1"/>
          <w:sz w:val="26"/>
          <w:szCs w:val="26"/>
          <w:u w:val="single"/>
        </w:rPr>
        <w:t>on NAFTA espoused during last year's campaign.</w:t>
      </w:r>
      <w:r w:rsidR="001070D8" w:rsidRPr="00823DDA">
        <w:rPr>
          <w:color w:val="000000" w:themeColor="text1"/>
          <w:sz w:val="26"/>
          <w:szCs w:val="26"/>
          <w:u w:val="single"/>
        </w:rPr>
        <w:t xml:space="preserve"> </w:t>
      </w:r>
      <w:r w:rsidRPr="00823DDA">
        <w:rPr>
          <w:color w:val="000000" w:themeColor="text1"/>
          <w:sz w:val="26"/>
          <w:szCs w:val="26"/>
          <w:u w:val="single"/>
        </w:rPr>
        <w:t>But here's a reality check on executive orders: they're usually something presidents resort to when they can't get legislation through</w:t>
      </w:r>
      <w:r w:rsidRPr="00823DDA">
        <w:rPr>
          <w:color w:val="000000" w:themeColor="text1"/>
          <w:sz w:val="16"/>
          <w:szCs w:val="26"/>
        </w:rPr>
        <w:t>. (See: Obama, Barack and immigration.) They're only so useful. They have their limits, which is why presidents still</w:t>
      </w:r>
      <w:r w:rsidR="001070D8" w:rsidRPr="00823DDA">
        <w:rPr>
          <w:color w:val="000000" w:themeColor="text1"/>
          <w:sz w:val="16"/>
          <w:szCs w:val="26"/>
        </w:rPr>
        <w:t xml:space="preserve"> </w:t>
      </w:r>
      <w:r w:rsidRPr="00823DDA">
        <w:rPr>
          <w:color w:val="000000" w:themeColor="text1"/>
          <w:sz w:val="16"/>
          <w:szCs w:val="26"/>
        </w:rPr>
        <w:t>need</w:t>
      </w:r>
      <w:r w:rsidR="001070D8" w:rsidRPr="00823DDA">
        <w:rPr>
          <w:color w:val="000000" w:themeColor="text1"/>
          <w:sz w:val="16"/>
          <w:szCs w:val="26"/>
        </w:rPr>
        <w:t xml:space="preserve"> </w:t>
      </w:r>
      <w:r w:rsidRPr="00823DDA">
        <w:rPr>
          <w:color w:val="000000" w:themeColor="text1"/>
          <w:sz w:val="16"/>
          <w:szCs w:val="26"/>
        </w:rPr>
        <w:t>Congress.</w:t>
      </w:r>
      <w:r w:rsidR="001070D8" w:rsidRPr="00823DDA">
        <w:rPr>
          <w:color w:val="000000" w:themeColor="text1"/>
          <w:sz w:val="16"/>
          <w:szCs w:val="26"/>
        </w:rPr>
        <w:t xml:space="preserve"> </w:t>
      </w:r>
      <w:r w:rsidRPr="00823DDA">
        <w:rPr>
          <w:color w:val="000000" w:themeColor="text1"/>
          <w:sz w:val="16"/>
          <w:szCs w:val="26"/>
        </w:rPr>
        <w:t>4. High Nunes and a Burr in the saddle:</w:t>
      </w:r>
      <w:r w:rsidR="001070D8" w:rsidRPr="00823DDA">
        <w:rPr>
          <w:color w:val="000000" w:themeColor="text1"/>
          <w:sz w:val="16"/>
          <w:szCs w:val="26"/>
        </w:rPr>
        <w:t xml:space="preserve"> </w:t>
      </w:r>
      <w:r w:rsidRPr="00823DDA">
        <w:rPr>
          <w:color w:val="000000" w:themeColor="text1"/>
          <w:sz w:val="16"/>
          <w:szCs w:val="26"/>
        </w:rPr>
        <w:t>The revelation that Rep. Devin Nunes, chairman of the House Intelligence Committee, got his information on the White House grounds about communications of Trump transition officials that were incidentally scooped up by lawful U.S. surveillance, undermined the bipartisanship of the committee.</w:t>
      </w:r>
      <w:r w:rsidR="001070D8" w:rsidRPr="00823DDA">
        <w:rPr>
          <w:color w:val="000000" w:themeColor="text1"/>
          <w:sz w:val="16"/>
          <w:szCs w:val="26"/>
        </w:rPr>
        <w:t xml:space="preserve"> </w:t>
      </w:r>
      <w:r w:rsidRPr="00823DDA">
        <w:rPr>
          <w:color w:val="000000" w:themeColor="text1"/>
          <w:sz w:val="16"/>
          <w:szCs w:val="26"/>
        </w:rPr>
        <w:t>It has left the panel far less relevant, if at all anymore, especially with the buddy show put on by the heads of the</w:t>
      </w:r>
      <w:r w:rsidR="001070D8" w:rsidRPr="00823DDA">
        <w:rPr>
          <w:color w:val="000000" w:themeColor="text1"/>
          <w:sz w:val="16"/>
          <w:szCs w:val="26"/>
        </w:rPr>
        <w:t xml:space="preserve"> </w:t>
      </w:r>
      <w:r w:rsidRPr="00823DDA">
        <w:rPr>
          <w:color w:val="000000" w:themeColor="text1"/>
          <w:sz w:val="16"/>
          <w:szCs w:val="26"/>
        </w:rPr>
        <w:t>Senate</w:t>
      </w:r>
      <w:r w:rsidR="001070D8" w:rsidRPr="00823DDA">
        <w:rPr>
          <w:color w:val="000000" w:themeColor="text1"/>
          <w:sz w:val="16"/>
          <w:szCs w:val="26"/>
        </w:rPr>
        <w:t xml:space="preserve"> </w:t>
      </w:r>
      <w:r w:rsidRPr="00823DDA">
        <w:rPr>
          <w:color w:val="000000" w:themeColor="text1"/>
          <w:sz w:val="16"/>
          <w:szCs w:val="26"/>
        </w:rPr>
        <w:t>Intelligence Committee, Sens. Richard Burr, R-N.C., and Mark Warner, D-Va.</w:t>
      </w:r>
      <w:r w:rsidR="001070D8" w:rsidRPr="00823DDA">
        <w:rPr>
          <w:color w:val="000000" w:themeColor="text1"/>
          <w:sz w:val="16"/>
          <w:szCs w:val="26"/>
        </w:rPr>
        <w:t xml:space="preserve"> </w:t>
      </w:r>
      <w:r w:rsidRPr="00823DDA">
        <w:rPr>
          <w:color w:val="000000" w:themeColor="text1"/>
          <w:sz w:val="16"/>
          <w:szCs w:val="26"/>
        </w:rPr>
        <w:t>"I have confidence in Richard Burr," Warner said in response to NPR's Mary Louise Kelly, who asked Burr if he could swear with his hand over his heart that he could conduct an impartial investigation even though he was a Trump supporter during the campaign.</w:t>
      </w:r>
      <w:r w:rsidR="001070D8" w:rsidRPr="00823DDA">
        <w:rPr>
          <w:color w:val="000000" w:themeColor="text1"/>
          <w:sz w:val="16"/>
          <w:szCs w:val="26"/>
        </w:rPr>
        <w:t xml:space="preserve"> </w:t>
      </w:r>
      <w:r w:rsidRPr="00823DDA">
        <w:rPr>
          <w:color w:val="000000" w:themeColor="text1"/>
          <w:sz w:val="16"/>
          <w:szCs w:val="26"/>
        </w:rPr>
        <w:t>What a difference from the House committee, where the ranking Democratic member, Adam Schiff, has called on Nunes to step aside from leading the Russia investigation. House Speaker Paul Ryan, however, has said he has no problem with Nunes, who was a Trump transition official, continuing as chairman.</w:t>
      </w:r>
      <w:r w:rsidR="001070D8" w:rsidRPr="00823DDA">
        <w:rPr>
          <w:color w:val="000000" w:themeColor="text1"/>
          <w:sz w:val="16"/>
          <w:szCs w:val="26"/>
        </w:rPr>
        <w:t xml:space="preserve"> </w:t>
      </w:r>
      <w:r w:rsidRPr="00823DDA">
        <w:rPr>
          <w:color w:val="000000" w:themeColor="text1"/>
          <w:sz w:val="16"/>
          <w:szCs w:val="26"/>
        </w:rPr>
        <w:t>The Senate committee held a rare public hearing this week and is going to be interviewing Jared Kushner</w:t>
      </w:r>
      <w:hyperlink r:id="rId24" w:history="1">
        <w:r w:rsidRPr="00823DDA">
          <w:rPr>
            <w:color w:val="000000" w:themeColor="text1"/>
            <w:sz w:val="16"/>
            <w:szCs w:val="26"/>
          </w:rPr>
          <w:t>,</w:t>
        </w:r>
      </w:hyperlink>
      <w:r w:rsidR="001070D8" w:rsidRPr="00823DDA">
        <w:rPr>
          <w:color w:val="000000" w:themeColor="text1"/>
          <w:sz w:val="16"/>
          <w:szCs w:val="26"/>
        </w:rPr>
        <w:t xml:space="preserve"> </w:t>
      </w:r>
      <w:r w:rsidRPr="00823DDA">
        <w:rPr>
          <w:color w:val="000000" w:themeColor="text1"/>
          <w:sz w:val="16"/>
          <w:szCs w:val="26"/>
        </w:rPr>
        <w:t>Trump's son-in-law and adviser. Time TBD. He came forward voluntarily after it was revealed he, too,</w:t>
      </w:r>
      <w:r w:rsidR="001070D8" w:rsidRPr="00823DDA">
        <w:rPr>
          <w:color w:val="000000" w:themeColor="text1"/>
          <w:sz w:val="16"/>
          <w:szCs w:val="26"/>
        </w:rPr>
        <w:t xml:space="preserve"> </w:t>
      </w:r>
      <w:hyperlink r:id="rId25" w:history="1">
        <w:r w:rsidRPr="00823DDA">
          <w:rPr>
            <w:color w:val="000000" w:themeColor="text1"/>
            <w:sz w:val="16"/>
            <w:szCs w:val="26"/>
          </w:rPr>
          <w:t>had met with the Russian ambassador and the head of a Russian bank</w:t>
        </w:r>
      </w:hyperlink>
      <w:r w:rsidR="001070D8" w:rsidRPr="00823DDA">
        <w:rPr>
          <w:color w:val="000000" w:themeColor="text1"/>
          <w:sz w:val="16"/>
          <w:szCs w:val="26"/>
        </w:rPr>
        <w:t xml:space="preserve"> </w:t>
      </w:r>
      <w:r w:rsidRPr="00823DDA">
        <w:rPr>
          <w:color w:val="000000" w:themeColor="text1"/>
          <w:sz w:val="16"/>
          <w:szCs w:val="26"/>
        </w:rPr>
        <w:t>that is dealing with sanctions after Russia's annexation of Crimea.</w:t>
      </w:r>
      <w:r w:rsidR="001070D8" w:rsidRPr="00823DDA">
        <w:rPr>
          <w:color w:val="000000" w:themeColor="text1"/>
          <w:sz w:val="16"/>
          <w:szCs w:val="26"/>
        </w:rPr>
        <w:t xml:space="preserve"> </w:t>
      </w:r>
      <w:r w:rsidRPr="00823DDA">
        <w:rPr>
          <w:color w:val="000000" w:themeColor="text1"/>
          <w:sz w:val="16"/>
          <w:szCs w:val="26"/>
        </w:rPr>
        <w:t>As NPR's Carrie Johnson has reported, Trump continues to violate lawyers' first rule for clients:</w:t>
      </w:r>
      <w:r w:rsidR="001070D8" w:rsidRPr="00823DDA">
        <w:rPr>
          <w:color w:val="000000" w:themeColor="text1"/>
          <w:sz w:val="16"/>
          <w:szCs w:val="26"/>
        </w:rPr>
        <w:t xml:space="preserve"> </w:t>
      </w:r>
      <w:hyperlink r:id="rId26" w:history="1">
        <w:r w:rsidRPr="00823DDA">
          <w:rPr>
            <w:color w:val="000000" w:themeColor="text1"/>
            <w:sz w:val="16"/>
            <w:szCs w:val="26"/>
          </w:rPr>
          <w:t>keep your mouth shut</w:t>
        </w:r>
      </w:hyperlink>
      <w:r w:rsidRPr="00823DDA">
        <w:rPr>
          <w:color w:val="000000" w:themeColor="text1"/>
          <w:sz w:val="16"/>
          <w:szCs w:val="26"/>
        </w:rPr>
        <w:t>.</w:t>
      </w:r>
      <w:r w:rsidR="001070D8" w:rsidRPr="00823DDA">
        <w:rPr>
          <w:color w:val="000000" w:themeColor="text1"/>
          <w:sz w:val="16"/>
          <w:szCs w:val="26"/>
        </w:rPr>
        <w:t xml:space="preserve"> </w:t>
      </w:r>
      <w:r w:rsidRPr="00823DDA">
        <w:rPr>
          <w:color w:val="000000" w:themeColor="text1"/>
          <w:sz w:val="16"/>
          <w:szCs w:val="26"/>
        </w:rPr>
        <w:t>6. Processed responses:</w:t>
      </w:r>
      <w:r w:rsidR="001070D8" w:rsidRPr="00823DDA">
        <w:rPr>
          <w:color w:val="000000" w:themeColor="text1"/>
          <w:sz w:val="16"/>
          <w:szCs w:val="26"/>
        </w:rPr>
        <w:t xml:space="preserve"> </w:t>
      </w:r>
      <w:r w:rsidRPr="00823DDA">
        <w:rPr>
          <w:color w:val="000000" w:themeColor="text1"/>
          <w:sz w:val="16"/>
          <w:szCs w:val="26"/>
        </w:rPr>
        <w:t>White House press secretary Sean Spicer introduced a new talking point for diverting questions about the Russia investigations — criticizing the questions as "process," not "substance."</w:t>
      </w:r>
      <w:r w:rsidR="001070D8" w:rsidRPr="00823DDA">
        <w:rPr>
          <w:color w:val="000000" w:themeColor="text1"/>
          <w:sz w:val="16"/>
          <w:szCs w:val="26"/>
        </w:rPr>
        <w:t xml:space="preserve"> </w:t>
      </w:r>
      <w:r w:rsidRPr="00823DDA">
        <w:rPr>
          <w:color w:val="000000" w:themeColor="text1"/>
          <w:sz w:val="16"/>
          <w:szCs w:val="26"/>
        </w:rPr>
        <w:t xml:space="preserve">Questions like, who signed in Nunes onto the White House grounds, for example, were dismissed. On Wednesday, Spicer said he would </w:t>
      </w:r>
      <w:proofErr w:type="gramStart"/>
      <w:r w:rsidRPr="00823DDA">
        <w:rPr>
          <w:color w:val="000000" w:themeColor="text1"/>
          <w:sz w:val="16"/>
          <w:szCs w:val="26"/>
        </w:rPr>
        <w:t>look into</w:t>
      </w:r>
      <w:proofErr w:type="gramEnd"/>
      <w:r w:rsidRPr="00823DDA">
        <w:rPr>
          <w:color w:val="000000" w:themeColor="text1"/>
          <w:sz w:val="16"/>
          <w:szCs w:val="26"/>
        </w:rPr>
        <w:t xml:space="preserve"> it and other "process" questions.</w:t>
      </w:r>
      <w:r w:rsidR="001070D8" w:rsidRPr="00823DDA">
        <w:rPr>
          <w:color w:val="000000" w:themeColor="text1"/>
          <w:sz w:val="16"/>
          <w:szCs w:val="26"/>
        </w:rPr>
        <w:t xml:space="preserve"> </w:t>
      </w:r>
      <w:r w:rsidRPr="00823DDA">
        <w:rPr>
          <w:color w:val="000000" w:themeColor="text1"/>
          <w:sz w:val="16"/>
          <w:szCs w:val="26"/>
        </w:rPr>
        <w:t>But, by Thursday,</w:t>
      </w:r>
      <w:r w:rsidR="001070D8" w:rsidRPr="00823DDA">
        <w:rPr>
          <w:color w:val="000000" w:themeColor="text1"/>
          <w:sz w:val="16"/>
          <w:szCs w:val="26"/>
        </w:rPr>
        <w:t xml:space="preserve"> </w:t>
      </w:r>
      <w:hyperlink r:id="rId27" w:history="1">
        <w:r w:rsidRPr="00823DDA">
          <w:rPr>
            <w:color w:val="000000" w:themeColor="text1"/>
            <w:sz w:val="16"/>
            <w:szCs w:val="26"/>
          </w:rPr>
          <w:t>he was firing back with this</w:t>
        </w:r>
      </w:hyperlink>
      <w:r w:rsidRPr="00823DDA">
        <w:rPr>
          <w:color w:val="000000" w:themeColor="text1"/>
          <w:sz w:val="16"/>
          <w:szCs w:val="26"/>
        </w:rPr>
        <w:t xml:space="preserve">: "No, no, no — no, don't — please don't put words in my mouth. I never said I would provide you answers. I said we would </w:t>
      </w:r>
      <w:proofErr w:type="gramStart"/>
      <w:r w:rsidRPr="00823DDA">
        <w:rPr>
          <w:color w:val="000000" w:themeColor="text1"/>
          <w:sz w:val="16"/>
          <w:szCs w:val="26"/>
        </w:rPr>
        <w:t>look into</w:t>
      </w:r>
      <w:proofErr w:type="gramEnd"/>
      <w:r w:rsidRPr="00823DDA">
        <w:rPr>
          <w:color w:val="000000" w:themeColor="text1"/>
          <w:sz w:val="16"/>
          <w:szCs w:val="26"/>
        </w:rPr>
        <w:t xml:space="preserve"> it."</w:t>
      </w:r>
      <w:r w:rsidR="001070D8" w:rsidRPr="00823DDA">
        <w:rPr>
          <w:color w:val="000000" w:themeColor="text1"/>
          <w:sz w:val="16"/>
          <w:szCs w:val="26"/>
        </w:rPr>
        <w:t xml:space="preserve"> </w:t>
      </w:r>
      <w:r w:rsidRPr="00823DDA">
        <w:rPr>
          <w:color w:val="000000" w:themeColor="text1"/>
          <w:sz w:val="16"/>
          <w:szCs w:val="26"/>
        </w:rPr>
        <w:t>That is quite the distinction.</w:t>
      </w:r>
      <w:r w:rsidR="001070D8" w:rsidRPr="00823DDA">
        <w:rPr>
          <w:color w:val="000000" w:themeColor="text1"/>
          <w:sz w:val="16"/>
          <w:szCs w:val="26"/>
        </w:rPr>
        <w:t xml:space="preserve"> </w:t>
      </w:r>
      <w:r w:rsidRPr="00823DDA">
        <w:rPr>
          <w:color w:val="000000" w:themeColor="text1"/>
          <w:sz w:val="16"/>
          <w:szCs w:val="26"/>
        </w:rPr>
        <w:t>But the fact is this — Burr said the Russia investigation is one of the biggest he's seen since coming to Washington. That's 25 years. The investigation will take months, if not longer, which means the White House and the president will continue to be dogged by Russia questions, process or not, for quite some time.</w:t>
      </w:r>
      <w:r w:rsidR="001070D8" w:rsidRPr="00823DDA">
        <w:rPr>
          <w:color w:val="000000" w:themeColor="text1"/>
          <w:sz w:val="16"/>
          <w:szCs w:val="26"/>
        </w:rPr>
        <w:t xml:space="preserve"> </w:t>
      </w:r>
      <w:r w:rsidRPr="00823DDA">
        <w:rPr>
          <w:color w:val="000000" w:themeColor="text1"/>
          <w:sz w:val="16"/>
          <w:szCs w:val="26"/>
        </w:rPr>
        <w:t>7. Shake it up:</w:t>
      </w:r>
      <w:r w:rsidR="001070D8" w:rsidRPr="00823DDA">
        <w:rPr>
          <w:color w:val="000000" w:themeColor="text1"/>
          <w:sz w:val="16"/>
          <w:szCs w:val="26"/>
        </w:rPr>
        <w:t xml:space="preserve"> </w:t>
      </w:r>
      <w:r w:rsidRPr="00823DDA">
        <w:rPr>
          <w:color w:val="000000" w:themeColor="text1"/>
          <w:sz w:val="16"/>
          <w:szCs w:val="26"/>
        </w:rPr>
        <w:t>Internally at the White House, there was a big departure — Deputy Chief of Staff Katie Walsh. Walsh, who came from the Republican National Committee, was a key ally of Chief of Staff Reince Priebus.</w:t>
      </w:r>
      <w:r w:rsidR="001070D8" w:rsidRPr="00823DDA">
        <w:rPr>
          <w:color w:val="000000" w:themeColor="text1"/>
          <w:sz w:val="16"/>
          <w:szCs w:val="26"/>
        </w:rPr>
        <w:t xml:space="preserve"> </w:t>
      </w:r>
      <w:r w:rsidRPr="00823DDA">
        <w:rPr>
          <w:color w:val="000000" w:themeColor="text1"/>
          <w:sz w:val="16"/>
          <w:szCs w:val="26"/>
        </w:rPr>
        <w:t>"Katie is, No. 1, not getting fired," a White House adviser told a small group of reporters, per</w:t>
      </w:r>
      <w:r w:rsidR="001070D8" w:rsidRPr="00823DDA">
        <w:rPr>
          <w:color w:val="000000" w:themeColor="text1"/>
          <w:sz w:val="16"/>
          <w:szCs w:val="26"/>
        </w:rPr>
        <w:t xml:space="preserve"> </w:t>
      </w:r>
      <w:hyperlink r:id="rId28" w:history="1">
        <w:r w:rsidRPr="00823DDA">
          <w:rPr>
            <w:color w:val="000000" w:themeColor="text1"/>
            <w:sz w:val="16"/>
            <w:szCs w:val="26"/>
          </w:rPr>
          <w:t>Time</w:t>
        </w:r>
      </w:hyperlink>
      <w:r w:rsidRPr="00823DDA">
        <w:rPr>
          <w:color w:val="000000" w:themeColor="text1"/>
          <w:sz w:val="16"/>
          <w:szCs w:val="26"/>
        </w:rPr>
        <w:t>.</w:t>
      </w:r>
      <w:r w:rsidR="001070D8" w:rsidRPr="00823DDA">
        <w:rPr>
          <w:color w:val="000000" w:themeColor="text1"/>
          <w:sz w:val="16"/>
          <w:szCs w:val="26"/>
        </w:rPr>
        <w:t xml:space="preserve"> </w:t>
      </w:r>
      <w:r w:rsidRPr="00823DDA">
        <w:rPr>
          <w:color w:val="000000" w:themeColor="text1"/>
          <w:sz w:val="16"/>
          <w:szCs w:val="26"/>
        </w:rPr>
        <w:t>The White House is spinning this as Walsh departing to launch a pro-Trump group America First Policies, because, in part, it didn't have "air cover" when it came to the health care effort.</w:t>
      </w:r>
      <w:r w:rsidR="001070D8" w:rsidRPr="00823DDA">
        <w:rPr>
          <w:color w:val="000000" w:themeColor="text1"/>
          <w:sz w:val="16"/>
          <w:szCs w:val="26"/>
        </w:rPr>
        <w:t xml:space="preserve"> </w:t>
      </w:r>
      <w:r w:rsidRPr="00823DDA">
        <w:rPr>
          <w:color w:val="000000" w:themeColor="text1"/>
          <w:sz w:val="16"/>
          <w:szCs w:val="26"/>
        </w:rPr>
        <w:t>But</w:t>
      </w:r>
      <w:r w:rsidR="001070D8" w:rsidRPr="00823DDA">
        <w:rPr>
          <w:color w:val="000000" w:themeColor="text1"/>
          <w:sz w:val="16"/>
          <w:szCs w:val="26"/>
        </w:rPr>
        <w:t xml:space="preserve"> </w:t>
      </w:r>
      <w:hyperlink r:id="rId29" w:history="1">
        <w:proofErr w:type="spellStart"/>
        <w:r w:rsidRPr="00823DDA">
          <w:rPr>
            <w:color w:val="000000" w:themeColor="text1"/>
            <w:sz w:val="16"/>
            <w:szCs w:val="26"/>
          </w:rPr>
          <w:t>Axios</w:t>
        </w:r>
        <w:proofErr w:type="spellEnd"/>
      </w:hyperlink>
      <w:r w:rsidR="001070D8" w:rsidRPr="00823DDA">
        <w:rPr>
          <w:color w:val="000000" w:themeColor="text1"/>
          <w:sz w:val="16"/>
          <w:szCs w:val="26"/>
        </w:rPr>
        <w:t xml:space="preserve"> </w:t>
      </w:r>
      <w:r w:rsidRPr="00823DDA">
        <w:rPr>
          <w:color w:val="000000" w:themeColor="text1"/>
          <w:sz w:val="16"/>
          <w:szCs w:val="26"/>
        </w:rPr>
        <w:t>reported that Walsh had become "fed up with the internal 'Game of Thrones,'" and was "treated with suspicion by some prominent West Wing colleagues."</w:t>
      </w:r>
      <w:r w:rsidR="001070D8" w:rsidRPr="00823DDA">
        <w:rPr>
          <w:color w:val="000000" w:themeColor="text1"/>
          <w:sz w:val="16"/>
          <w:szCs w:val="26"/>
        </w:rPr>
        <w:t xml:space="preserve"> </w:t>
      </w:r>
      <w:r w:rsidRPr="00823DDA">
        <w:rPr>
          <w:color w:val="000000" w:themeColor="text1"/>
          <w:sz w:val="16"/>
          <w:szCs w:val="26"/>
        </w:rPr>
        <w:t>It left some wondering about Priebus' fate (and that of those aligned with him). "Reince is not next," one senior White House official told</w:t>
      </w:r>
      <w:r w:rsidR="001070D8" w:rsidRPr="00823DDA">
        <w:rPr>
          <w:color w:val="000000" w:themeColor="text1"/>
          <w:sz w:val="16"/>
          <w:szCs w:val="26"/>
        </w:rPr>
        <w:t xml:space="preserve"> </w:t>
      </w:r>
      <w:hyperlink r:id="rId30" w:history="1">
        <w:r w:rsidRPr="00823DDA">
          <w:rPr>
            <w:color w:val="000000" w:themeColor="text1"/>
            <w:sz w:val="16"/>
            <w:szCs w:val="26"/>
          </w:rPr>
          <w:t>CNN</w:t>
        </w:r>
      </w:hyperlink>
      <w:r w:rsidRPr="00823DDA">
        <w:rPr>
          <w:color w:val="000000" w:themeColor="text1"/>
          <w:sz w:val="16"/>
          <w:szCs w:val="26"/>
        </w:rPr>
        <w:t>. When asked at Thursday's briefing if Walsh's departure could mean others will be let go too, Spicer's curt response before turning to another reporter: "No."</w:t>
      </w:r>
      <w:r w:rsidR="001070D8" w:rsidRPr="00823DDA">
        <w:rPr>
          <w:color w:val="000000" w:themeColor="text1"/>
          <w:sz w:val="16"/>
          <w:szCs w:val="26"/>
        </w:rPr>
        <w:t xml:space="preserve"> </w:t>
      </w:r>
      <w:r w:rsidRPr="00823DDA">
        <w:rPr>
          <w:color w:val="000000" w:themeColor="text1"/>
          <w:sz w:val="16"/>
          <w:szCs w:val="26"/>
        </w:rPr>
        <w:t>Still, any time a key member of the staff exits, it raises questions about the cohesiveness of the president's team and the confidence he has in them.</w:t>
      </w:r>
      <w:r w:rsidR="001070D8" w:rsidRPr="00823DDA">
        <w:rPr>
          <w:color w:val="000000" w:themeColor="text1"/>
          <w:sz w:val="16"/>
          <w:szCs w:val="26"/>
        </w:rPr>
        <w:t xml:space="preserve"> </w:t>
      </w:r>
      <w:r w:rsidRPr="00823DDA">
        <w:rPr>
          <w:color w:val="000000" w:themeColor="text1"/>
          <w:sz w:val="16"/>
          <w:szCs w:val="26"/>
        </w:rPr>
        <w:t>8. Going "nuclear"?</w:t>
      </w:r>
      <w:r w:rsidR="001070D8" w:rsidRPr="00823DDA">
        <w:rPr>
          <w:color w:val="000000" w:themeColor="text1"/>
          <w:sz w:val="16"/>
          <w:szCs w:val="26"/>
        </w:rPr>
        <w:t xml:space="preserve"> </w:t>
      </w:r>
      <w:r w:rsidRPr="00823DDA">
        <w:rPr>
          <w:color w:val="000000" w:themeColor="text1"/>
          <w:sz w:val="16"/>
          <w:szCs w:val="26"/>
        </w:rPr>
        <w:t>The Senate</w:t>
      </w:r>
      <w:r w:rsidR="001070D8" w:rsidRPr="00823DDA">
        <w:rPr>
          <w:color w:val="000000" w:themeColor="text1"/>
          <w:sz w:val="16"/>
          <w:szCs w:val="26"/>
        </w:rPr>
        <w:t xml:space="preserve"> </w:t>
      </w:r>
      <w:hyperlink r:id="rId31" w:history="1">
        <w:r w:rsidRPr="00823DDA">
          <w:rPr>
            <w:color w:val="000000" w:themeColor="text1"/>
            <w:sz w:val="16"/>
            <w:szCs w:val="26"/>
          </w:rPr>
          <w:t>appears to be on a collision course</w:t>
        </w:r>
      </w:hyperlink>
      <w:r w:rsidR="001070D8" w:rsidRPr="00823DDA">
        <w:rPr>
          <w:color w:val="000000" w:themeColor="text1"/>
          <w:sz w:val="16"/>
          <w:szCs w:val="26"/>
        </w:rPr>
        <w:t xml:space="preserve"> </w:t>
      </w:r>
      <w:r w:rsidRPr="00823DDA">
        <w:rPr>
          <w:color w:val="000000" w:themeColor="text1"/>
          <w:sz w:val="16"/>
          <w:szCs w:val="26"/>
        </w:rPr>
        <w:t>over the nomination of Supreme Court nominee Neil Gorsuch. If Democrats stand in the way, Republican Senate Majority Leader Mitch McConnell is threatening to go "nuclear" and eliminate the rule requiring 60 votes to advance a nominee.</w:t>
      </w:r>
      <w:r w:rsidR="001070D8" w:rsidRPr="00823DDA">
        <w:rPr>
          <w:color w:val="000000" w:themeColor="text1"/>
          <w:sz w:val="16"/>
          <w:szCs w:val="26"/>
        </w:rPr>
        <w:t xml:space="preserve"> </w:t>
      </w:r>
      <w:r w:rsidRPr="00823DDA">
        <w:rPr>
          <w:color w:val="000000" w:themeColor="text1"/>
          <w:sz w:val="16"/>
          <w:szCs w:val="26"/>
        </w:rPr>
        <w:t>That would still need a vote, and there are a couple of Republicans who have indicated in the past an unwillingness to go along with that. But the odds are, if McConnell wants to do it, he'll find the votes.</w:t>
      </w:r>
      <w:r w:rsidR="001070D8" w:rsidRPr="00823DDA">
        <w:rPr>
          <w:color w:val="000000" w:themeColor="text1"/>
          <w:sz w:val="16"/>
          <w:szCs w:val="26"/>
        </w:rPr>
        <w:t xml:space="preserve"> </w:t>
      </w:r>
      <w:r w:rsidRPr="00823DDA">
        <w:rPr>
          <w:color w:val="000000" w:themeColor="text1"/>
          <w:sz w:val="16"/>
          <w:szCs w:val="26"/>
        </w:rPr>
        <w:t>If it happens, it could mean a whole new world for the kinds of nominees to the highest court in the land, which had been one of the</w:t>
      </w:r>
      <w:r w:rsidR="001070D8" w:rsidRPr="00823DDA">
        <w:rPr>
          <w:color w:val="000000" w:themeColor="text1"/>
          <w:sz w:val="16"/>
          <w:szCs w:val="26"/>
        </w:rPr>
        <w:t xml:space="preserve"> </w:t>
      </w:r>
      <w:hyperlink r:id="rId32" w:history="1">
        <w:r w:rsidRPr="00823DDA">
          <w:rPr>
            <w:color w:val="000000" w:themeColor="text1"/>
            <w:sz w:val="16"/>
            <w:szCs w:val="26"/>
          </w:rPr>
          <w:t xml:space="preserve">last remaining trusted </w:t>
        </w:r>
        <w:proofErr w:type="spellStart"/>
        <w:r w:rsidRPr="00823DDA">
          <w:rPr>
            <w:color w:val="000000" w:themeColor="text1"/>
            <w:sz w:val="16"/>
            <w:szCs w:val="26"/>
          </w:rPr>
          <w:t>institutions</w:t>
        </w:r>
      </w:hyperlink>
      <w:r w:rsidRPr="00823DDA">
        <w:rPr>
          <w:color w:val="000000" w:themeColor="text1"/>
          <w:sz w:val="16"/>
          <w:szCs w:val="26"/>
        </w:rPr>
        <w:t>in</w:t>
      </w:r>
      <w:proofErr w:type="spellEnd"/>
      <w:r w:rsidRPr="00823DDA">
        <w:rPr>
          <w:color w:val="000000" w:themeColor="text1"/>
          <w:sz w:val="16"/>
          <w:szCs w:val="26"/>
        </w:rPr>
        <w:t xml:space="preserve"> the country, but has seen declines in recent years, following</w:t>
      </w:r>
      <w:r w:rsidR="001070D8" w:rsidRPr="00823DDA">
        <w:rPr>
          <w:color w:val="000000" w:themeColor="text1"/>
          <w:sz w:val="16"/>
          <w:szCs w:val="26"/>
        </w:rPr>
        <w:t xml:space="preserve"> </w:t>
      </w:r>
      <w:r w:rsidRPr="00823DDA">
        <w:rPr>
          <w:color w:val="000000" w:themeColor="text1"/>
          <w:sz w:val="16"/>
          <w:szCs w:val="26"/>
        </w:rPr>
        <w:t>Bush v. Gore</w:t>
      </w:r>
      <w:r w:rsidR="001070D8" w:rsidRPr="00823DDA">
        <w:rPr>
          <w:color w:val="000000" w:themeColor="text1"/>
          <w:sz w:val="16"/>
          <w:szCs w:val="26"/>
        </w:rPr>
        <w:t xml:space="preserve"> </w:t>
      </w:r>
      <w:r w:rsidRPr="00823DDA">
        <w:rPr>
          <w:color w:val="000000" w:themeColor="text1"/>
          <w:sz w:val="16"/>
          <w:szCs w:val="26"/>
        </w:rPr>
        <w:t>and the decision regarding key provisions of the Affordable Care Act.</w:t>
      </w:r>
      <w:r w:rsidR="001070D8" w:rsidRPr="00823DDA">
        <w:rPr>
          <w:color w:val="000000" w:themeColor="text1"/>
          <w:sz w:val="16"/>
          <w:szCs w:val="26"/>
        </w:rPr>
        <w:t xml:space="preserve"> </w:t>
      </w:r>
      <w:r w:rsidRPr="00823DDA">
        <w:rPr>
          <w:color w:val="000000" w:themeColor="text1"/>
          <w:sz w:val="16"/>
          <w:szCs w:val="26"/>
        </w:rPr>
        <w:t>9. State of disapproval:</w:t>
      </w:r>
      <w:r w:rsidR="001070D8" w:rsidRPr="00823DDA">
        <w:rPr>
          <w:color w:val="000000" w:themeColor="text1"/>
          <w:sz w:val="16"/>
          <w:szCs w:val="26"/>
        </w:rPr>
        <w:t xml:space="preserve"> </w:t>
      </w:r>
      <w:r w:rsidRPr="00823DDA">
        <w:rPr>
          <w:color w:val="000000" w:themeColor="text1"/>
          <w:sz w:val="26"/>
          <w:szCs w:val="26"/>
          <w:u w:val="single"/>
        </w:rPr>
        <w:t>Trump is stuck. His approval ratings are the worst for any modern president at the same point in a first term. His approval rating has fluctuated between the mid-to-high 30s to 40 percent. Compare that to where other presidents were on April 1 of their first year in office, and he's far below where any of them were.</w:t>
      </w:r>
      <w:r w:rsidR="001070D8" w:rsidRPr="00823DDA">
        <w:rPr>
          <w:color w:val="000000" w:themeColor="text1"/>
          <w:sz w:val="26"/>
          <w:szCs w:val="26"/>
          <w:u w:val="single"/>
        </w:rPr>
        <w:t xml:space="preserve"> </w:t>
      </w:r>
      <w:r w:rsidRPr="00823DDA">
        <w:rPr>
          <w:color w:val="000000" w:themeColor="text1"/>
          <w:sz w:val="26"/>
          <w:szCs w:val="26"/>
          <w:u w:val="single"/>
        </w:rPr>
        <w:t>In fact, if you look back as far as John F. Kennedy and compare the first six months of presidencies, you can see how low Trump is comparatively with this helpful chart from Charles Franklin, who runs the respected Marquette University Law School pol</w:t>
      </w:r>
      <w:r w:rsidRPr="00823DDA">
        <w:rPr>
          <w:color w:val="000000" w:themeColor="text1"/>
          <w:sz w:val="16"/>
          <w:szCs w:val="26"/>
        </w:rPr>
        <w:t>l:</w:t>
      </w:r>
      <w:r w:rsidR="001070D8" w:rsidRPr="00823DDA">
        <w:rPr>
          <w:color w:val="000000" w:themeColor="text1"/>
          <w:sz w:val="16"/>
          <w:szCs w:val="26"/>
        </w:rPr>
        <w:t xml:space="preserve"> </w:t>
      </w:r>
      <w:r w:rsidRPr="00823DDA">
        <w:rPr>
          <w:color w:val="000000" w:themeColor="text1"/>
          <w:sz w:val="26"/>
          <w:szCs w:val="26"/>
          <w:u w:val="single"/>
        </w:rPr>
        <w:t>Those are brutal numbers</w:t>
      </w:r>
      <w:r w:rsidRPr="00823DDA">
        <w:rPr>
          <w:color w:val="000000" w:themeColor="text1"/>
          <w:sz w:val="16"/>
          <w:szCs w:val="26"/>
        </w:rPr>
        <w:t>. But then again, Trump was the most disliked presidential candidate since polling began... and he still won.</w:t>
      </w:r>
    </w:p>
    <w:p w14:paraId="37C99330" w14:textId="77777777" w:rsidR="00AC27E2" w:rsidRPr="00823DDA" w:rsidRDefault="00AC27E2" w:rsidP="001070D8">
      <w:pPr>
        <w:rPr>
          <w:color w:val="000000" w:themeColor="text1"/>
          <w:sz w:val="16"/>
          <w:szCs w:val="26"/>
        </w:rPr>
      </w:pPr>
    </w:p>
    <w:p w14:paraId="4B2064A4" w14:textId="78E053C2" w:rsidR="00AC27E2" w:rsidRPr="00823DDA" w:rsidRDefault="00AC27E2" w:rsidP="00AC27E2">
      <w:pPr>
        <w:pStyle w:val="Heading4"/>
        <w:rPr>
          <w:color w:val="000000" w:themeColor="text1"/>
        </w:rPr>
      </w:pPr>
      <w:r w:rsidRPr="00823DDA">
        <w:rPr>
          <w:color w:val="000000" w:themeColor="text1"/>
        </w:rPr>
        <w:t>Trump is still involved with Russian scandals; his reforms can’t pass</w:t>
      </w:r>
    </w:p>
    <w:p w14:paraId="61D30E81" w14:textId="7D9A95F1" w:rsidR="00AC27E2" w:rsidRPr="00823DDA" w:rsidRDefault="00AC27E2" w:rsidP="00AC27E2">
      <w:pPr>
        <w:rPr>
          <w:rStyle w:val="Style13ptBold"/>
          <w:b w:val="0"/>
          <w:color w:val="000000" w:themeColor="text1"/>
        </w:rPr>
      </w:pPr>
      <w:r w:rsidRPr="00823DDA">
        <w:rPr>
          <w:rStyle w:val="Style13ptBold"/>
          <w:color w:val="000000" w:themeColor="text1"/>
        </w:rPr>
        <w:t xml:space="preserve">Greenwood 6/13- </w:t>
      </w:r>
      <w:r w:rsidRPr="00823DDA">
        <w:rPr>
          <w:rStyle w:val="Style13ptBold"/>
          <w:b w:val="0"/>
          <w:color w:val="000000" w:themeColor="text1"/>
        </w:rPr>
        <w:t xml:space="preserve">(Max Greenwood is a reporter at The Hill, writing many articles about politics, “Ex-aide: Trump ‘frustrated’ by Russia Probe” The Hill, 6-13-17, accessed 7-17-17, </w:t>
      </w:r>
      <w:hyperlink r:id="rId33" w:history="1">
        <w:r w:rsidRPr="00823DDA">
          <w:rPr>
            <w:rStyle w:val="Hyperlink"/>
            <w:color w:val="000000" w:themeColor="text1"/>
          </w:rPr>
          <w:t>http://thehill.com/blogs/blog-briefing-room/news/337701-ex-aide-trump-frustrated-by-russia-probe</w:t>
        </w:r>
      </w:hyperlink>
      <w:r w:rsidRPr="00823DDA">
        <w:rPr>
          <w:rStyle w:val="Style13ptBold"/>
          <w:b w:val="0"/>
          <w:color w:val="000000" w:themeColor="text1"/>
        </w:rPr>
        <w:t xml:space="preserve"> JH)</w:t>
      </w:r>
    </w:p>
    <w:p w14:paraId="07EF5725" w14:textId="77777777" w:rsidR="002023DF" w:rsidRPr="00823DDA" w:rsidRDefault="003207F3" w:rsidP="002023DF">
      <w:pPr>
        <w:rPr>
          <w:color w:val="000000" w:themeColor="text1"/>
          <w:sz w:val="16"/>
          <w:szCs w:val="26"/>
        </w:rPr>
      </w:pPr>
      <w:r w:rsidRPr="00823DDA">
        <w:rPr>
          <w:color w:val="000000" w:themeColor="text1"/>
          <w:sz w:val="26"/>
          <w:szCs w:val="26"/>
          <w:u w:val="single"/>
        </w:rPr>
        <w:t xml:space="preserve">Anthony </w:t>
      </w:r>
      <w:proofErr w:type="spellStart"/>
      <w:r w:rsidRPr="00823DDA">
        <w:rPr>
          <w:color w:val="000000" w:themeColor="text1"/>
          <w:sz w:val="26"/>
          <w:szCs w:val="26"/>
          <w:u w:val="single"/>
        </w:rPr>
        <w:t>Scaramucci</w:t>
      </w:r>
      <w:proofErr w:type="spellEnd"/>
      <w:r w:rsidRPr="00823DDA">
        <w:rPr>
          <w:color w:val="000000" w:themeColor="text1"/>
          <w:sz w:val="26"/>
          <w:szCs w:val="26"/>
          <w:u w:val="single"/>
        </w:rPr>
        <w:t>, a former adviser on President Trump's transition team, said on Tuesday that the president has become increasingly "frustrated" by the ongoing probes into possible collusion between his campaign and Moscow.</w:t>
      </w:r>
      <w:r w:rsidR="00AC27E2" w:rsidRPr="00823DDA">
        <w:rPr>
          <w:color w:val="000000" w:themeColor="text1"/>
          <w:sz w:val="26"/>
          <w:szCs w:val="26"/>
          <w:u w:val="single"/>
        </w:rPr>
        <w:t xml:space="preserve"> </w:t>
      </w:r>
      <w:r w:rsidRPr="00823DDA">
        <w:rPr>
          <w:color w:val="000000" w:themeColor="text1"/>
          <w:sz w:val="26"/>
          <w:szCs w:val="26"/>
          <w:u w:val="single"/>
        </w:rPr>
        <w:t>"I think what's going on inside the administration is some level of frustration that they're trying to execute the president's agenda on healthcare, tax reform, issues related to deregulation — all these things which are affecting positively the stock market,"</w:t>
      </w:r>
      <w:r w:rsidRPr="00823DDA">
        <w:rPr>
          <w:color w:val="000000" w:themeColor="text1"/>
          <w:sz w:val="16"/>
          <w:szCs w:val="26"/>
        </w:rPr>
        <w:t xml:space="preserve"> </w:t>
      </w:r>
      <w:proofErr w:type="spellStart"/>
      <w:r w:rsidRPr="00823DDA">
        <w:rPr>
          <w:color w:val="000000" w:themeColor="text1"/>
          <w:sz w:val="16"/>
          <w:szCs w:val="26"/>
        </w:rPr>
        <w:t>Scaramucci</w:t>
      </w:r>
      <w:proofErr w:type="spellEnd"/>
      <w:r w:rsidRPr="00823DDA">
        <w:rPr>
          <w:color w:val="000000" w:themeColor="text1"/>
          <w:sz w:val="16"/>
          <w:szCs w:val="26"/>
        </w:rPr>
        <w:t xml:space="preserve"> told MSNBC's Chuck Todd.</w:t>
      </w:r>
      <w:r w:rsidR="00AC27E2" w:rsidRPr="00823DDA">
        <w:rPr>
          <w:color w:val="000000" w:themeColor="text1"/>
          <w:sz w:val="16"/>
          <w:szCs w:val="26"/>
        </w:rPr>
        <w:t xml:space="preserve"> </w:t>
      </w:r>
      <w:r w:rsidRPr="00823DDA">
        <w:rPr>
          <w:color w:val="000000" w:themeColor="text1"/>
          <w:sz w:val="16"/>
          <w:szCs w:val="26"/>
        </w:rPr>
        <w:t>"</w:t>
      </w:r>
      <w:r w:rsidRPr="00823DDA">
        <w:rPr>
          <w:color w:val="000000" w:themeColor="text1"/>
          <w:sz w:val="26"/>
          <w:szCs w:val="26"/>
          <w:u w:val="single"/>
        </w:rPr>
        <w:t>But they're getting ensnared in what I've been calling 'scandals incorporated,'"</w:t>
      </w:r>
      <w:r w:rsidRPr="00823DDA">
        <w:rPr>
          <w:color w:val="000000" w:themeColor="text1"/>
          <w:sz w:val="16"/>
          <w:szCs w:val="26"/>
        </w:rPr>
        <w:t xml:space="preserve"> he added, saying that former Democratic presidential candidate</w:t>
      </w:r>
      <w:r w:rsidR="00AC27E2" w:rsidRPr="00823DDA">
        <w:rPr>
          <w:color w:val="000000" w:themeColor="text1"/>
          <w:sz w:val="16"/>
          <w:szCs w:val="26"/>
        </w:rPr>
        <w:t xml:space="preserve"> </w:t>
      </w:r>
      <w:hyperlink r:id="rId34" w:history="1">
        <w:r w:rsidRPr="00823DDA">
          <w:rPr>
            <w:color w:val="000000" w:themeColor="text1"/>
            <w:sz w:val="16"/>
            <w:szCs w:val="26"/>
          </w:rPr>
          <w:t>Hillary Clinton</w:t>
        </w:r>
      </w:hyperlink>
      <w:r w:rsidR="00AC27E2" w:rsidRPr="00823DDA">
        <w:rPr>
          <w:color w:val="000000" w:themeColor="text1"/>
          <w:sz w:val="16"/>
          <w:szCs w:val="26"/>
        </w:rPr>
        <w:t xml:space="preserve"> </w:t>
      </w:r>
      <w:r w:rsidRPr="00823DDA">
        <w:rPr>
          <w:color w:val="000000" w:themeColor="text1"/>
          <w:sz w:val="16"/>
          <w:szCs w:val="26"/>
        </w:rPr>
        <w:t>would have likely faced investigations of her own had she won the White House.</w:t>
      </w:r>
      <w:r w:rsidR="00AC27E2" w:rsidRPr="00823DDA">
        <w:rPr>
          <w:color w:val="000000" w:themeColor="text1"/>
          <w:sz w:val="16"/>
          <w:szCs w:val="26"/>
        </w:rPr>
        <w:t xml:space="preserve"> </w:t>
      </w:r>
      <w:r w:rsidRPr="00823DDA">
        <w:rPr>
          <w:color w:val="000000" w:themeColor="text1"/>
          <w:sz w:val="26"/>
          <w:szCs w:val="26"/>
          <w:u w:val="single"/>
        </w:rPr>
        <w:t>Trump's first several months in office have been shadowed by mounting controversies regarding the FBI investigation into Russia's interference in the 2016 election and possible ties between the Trump campaign and Moscow.</w:t>
      </w:r>
      <w:r w:rsidR="00AC27E2" w:rsidRPr="00823DDA">
        <w:rPr>
          <w:color w:val="000000" w:themeColor="text1"/>
          <w:sz w:val="26"/>
          <w:szCs w:val="26"/>
          <w:u w:val="single"/>
        </w:rPr>
        <w:t xml:space="preserve"> </w:t>
      </w:r>
      <w:r w:rsidRPr="00823DDA">
        <w:rPr>
          <w:color w:val="000000" w:themeColor="text1"/>
          <w:sz w:val="26"/>
          <w:szCs w:val="26"/>
          <w:u w:val="single"/>
        </w:rPr>
        <w:t>The president himself has frequently assailed the FBI probe, as well as congressional investigations into the matter, as a "witch hunt" fueled by Democrats as an excuse for Clinton's electoral loss.</w:t>
      </w:r>
      <w:r w:rsidR="00AC27E2" w:rsidRPr="00823DDA">
        <w:rPr>
          <w:color w:val="000000" w:themeColor="text1"/>
          <w:sz w:val="16"/>
          <w:szCs w:val="26"/>
        </w:rPr>
        <w:t xml:space="preserve"> </w:t>
      </w:r>
      <w:r w:rsidRPr="00823DDA">
        <w:rPr>
          <w:color w:val="000000" w:themeColor="text1"/>
          <w:sz w:val="16"/>
          <w:szCs w:val="26"/>
        </w:rPr>
        <w:t xml:space="preserve">"I think there's growing frustration by our president — because he's your president and my president — </w:t>
      </w:r>
      <w:r w:rsidRPr="00823DDA">
        <w:rPr>
          <w:color w:val="000000" w:themeColor="text1"/>
          <w:sz w:val="26"/>
          <w:szCs w:val="26"/>
          <w:u w:val="single"/>
        </w:rPr>
        <w:t>our president is frustrated that he can't get his agenda up to the Hill, but he can get 'scandals incorporated,'</w:t>
      </w:r>
      <w:r w:rsidRPr="00823DDA">
        <w:rPr>
          <w:color w:val="000000" w:themeColor="text1"/>
          <w:sz w:val="16"/>
          <w:szCs w:val="26"/>
        </w:rPr>
        <w:t xml:space="preserve"> 'investigations incorporated' in a nonstop manner," </w:t>
      </w:r>
      <w:proofErr w:type="spellStart"/>
      <w:r w:rsidRPr="00823DDA">
        <w:rPr>
          <w:color w:val="000000" w:themeColor="text1"/>
          <w:sz w:val="16"/>
          <w:szCs w:val="26"/>
        </w:rPr>
        <w:t>Scaramucci</w:t>
      </w:r>
      <w:proofErr w:type="spellEnd"/>
      <w:r w:rsidRPr="00823DDA">
        <w:rPr>
          <w:color w:val="000000" w:themeColor="text1"/>
          <w:sz w:val="16"/>
          <w:szCs w:val="26"/>
        </w:rPr>
        <w:t xml:space="preserve"> said.</w:t>
      </w:r>
    </w:p>
    <w:p w14:paraId="002EAB53" w14:textId="77777777" w:rsidR="002023DF" w:rsidRPr="00823DDA" w:rsidRDefault="002023DF" w:rsidP="002023DF">
      <w:pPr>
        <w:rPr>
          <w:color w:val="000000" w:themeColor="text1"/>
          <w:sz w:val="16"/>
          <w:szCs w:val="26"/>
        </w:rPr>
      </w:pPr>
    </w:p>
    <w:p w14:paraId="196F3508" w14:textId="50060BC2" w:rsidR="002023DF" w:rsidRPr="00823DDA" w:rsidRDefault="002023DF" w:rsidP="002023DF">
      <w:pPr>
        <w:pStyle w:val="Heading4"/>
        <w:rPr>
          <w:color w:val="000000" w:themeColor="text1"/>
        </w:rPr>
      </w:pPr>
      <w:r w:rsidRPr="00823DDA">
        <w:rPr>
          <w:color w:val="000000" w:themeColor="text1"/>
        </w:rPr>
        <w:t xml:space="preserve">Trump </w:t>
      </w:r>
      <w:r w:rsidR="00730F08" w:rsidRPr="00823DDA">
        <w:rPr>
          <w:color w:val="000000" w:themeColor="text1"/>
        </w:rPr>
        <w:t xml:space="preserve">needs a win </w:t>
      </w:r>
      <w:proofErr w:type="gramStart"/>
      <w:r w:rsidR="00730F08" w:rsidRPr="00823DDA">
        <w:rPr>
          <w:color w:val="000000" w:themeColor="text1"/>
        </w:rPr>
        <w:t>in order to</w:t>
      </w:r>
      <w:proofErr w:type="gramEnd"/>
      <w:r w:rsidR="00730F08" w:rsidRPr="00823DDA">
        <w:rPr>
          <w:color w:val="000000" w:themeColor="text1"/>
        </w:rPr>
        <w:t xml:space="preserve"> push reforms</w:t>
      </w:r>
    </w:p>
    <w:p w14:paraId="63AFE28D" w14:textId="03EEEE0A" w:rsidR="00263181" w:rsidRPr="00823DDA" w:rsidRDefault="00FA0FE3" w:rsidP="002023DF">
      <w:pPr>
        <w:rPr>
          <w:rStyle w:val="Style13ptBold"/>
          <w:b w:val="0"/>
          <w:color w:val="000000" w:themeColor="text1"/>
          <w:sz w:val="16"/>
          <w:szCs w:val="26"/>
        </w:rPr>
      </w:pPr>
      <w:proofErr w:type="spellStart"/>
      <w:r w:rsidRPr="00823DDA">
        <w:rPr>
          <w:rStyle w:val="Style13ptBold"/>
          <w:color w:val="000000" w:themeColor="text1"/>
        </w:rPr>
        <w:t>Palmeri</w:t>
      </w:r>
      <w:proofErr w:type="spellEnd"/>
      <w:r w:rsidRPr="00823DDA">
        <w:rPr>
          <w:rStyle w:val="Style13ptBold"/>
          <w:color w:val="000000" w:themeColor="text1"/>
        </w:rPr>
        <w:t xml:space="preserve"> 4/26- </w:t>
      </w:r>
      <w:r w:rsidRPr="00823DDA">
        <w:rPr>
          <w:rStyle w:val="Style13ptBold"/>
          <w:b w:val="0"/>
          <w:color w:val="000000" w:themeColor="text1"/>
        </w:rPr>
        <w:t xml:space="preserve">(Tara </w:t>
      </w:r>
      <w:proofErr w:type="spellStart"/>
      <w:r w:rsidRPr="00823DDA">
        <w:rPr>
          <w:rStyle w:val="Style13ptBold"/>
          <w:b w:val="0"/>
          <w:color w:val="000000" w:themeColor="text1"/>
        </w:rPr>
        <w:t>Palmeri</w:t>
      </w:r>
      <w:proofErr w:type="spellEnd"/>
      <w:r w:rsidRPr="00823DDA">
        <w:rPr>
          <w:rStyle w:val="Style13ptBold"/>
          <w:b w:val="0"/>
          <w:color w:val="000000" w:themeColor="text1"/>
        </w:rPr>
        <w:t xml:space="preserve"> is a White House reporter for POLITICO, a CNN analyst, and a previous CNBC contributor, </w:t>
      </w:r>
      <w:r w:rsidR="002023DF" w:rsidRPr="00823DDA">
        <w:rPr>
          <w:rStyle w:val="Style13ptBold"/>
          <w:b w:val="0"/>
          <w:color w:val="000000" w:themeColor="text1"/>
        </w:rPr>
        <w:t xml:space="preserve">graduated from American University, “Inside Trump’s quiet effort to revive the health care bill” POLITICO, 4-26-17, accessed 4-17-17, </w:t>
      </w:r>
      <w:hyperlink r:id="rId35" w:history="1">
        <w:r w:rsidR="002023DF" w:rsidRPr="00823DDA">
          <w:rPr>
            <w:rStyle w:val="Hyperlink"/>
            <w:color w:val="000000" w:themeColor="text1"/>
          </w:rPr>
          <w:t>http://www.politico.com/story/2017/04/26/trump-obamacare-repeal-replace-237654</w:t>
        </w:r>
      </w:hyperlink>
      <w:r w:rsidR="002023DF" w:rsidRPr="00823DDA">
        <w:rPr>
          <w:rStyle w:val="Style13ptBold"/>
          <w:b w:val="0"/>
          <w:color w:val="000000" w:themeColor="text1"/>
        </w:rPr>
        <w:t xml:space="preserve"> JH)</w:t>
      </w:r>
    </w:p>
    <w:p w14:paraId="01509761" w14:textId="35E53370" w:rsidR="00263181" w:rsidRPr="00823DDA" w:rsidRDefault="00263181" w:rsidP="002023DF">
      <w:pPr>
        <w:pStyle w:val="NormalWeb"/>
        <w:spacing w:before="0" w:beforeAutospacing="0" w:after="240" w:afterAutospacing="0" w:line="276" w:lineRule="auto"/>
        <w:ind w:right="5173"/>
        <w:rPr>
          <w:color w:val="000000" w:themeColor="text1"/>
          <w:sz w:val="16"/>
          <w:szCs w:val="27"/>
        </w:rPr>
      </w:pPr>
      <w:r w:rsidRPr="00823DDA">
        <w:rPr>
          <w:color w:val="000000" w:themeColor="text1"/>
          <w:sz w:val="27"/>
          <w:szCs w:val="27"/>
          <w:u w:val="single"/>
        </w:rPr>
        <w:t>President Donald Trump’s health care reform died on a Friday in March, but Trump decided by the following Sunday that he wanted to quietly resuscitate the bill. “I’m going back to it. I’m not going to give it up,” he said the last weekend of March</w:t>
      </w:r>
      <w:r w:rsidRPr="00823DDA">
        <w:rPr>
          <w:color w:val="000000" w:themeColor="text1"/>
          <w:sz w:val="16"/>
          <w:szCs w:val="27"/>
        </w:rPr>
        <w:t>, according to a person close to the President.</w:t>
      </w:r>
      <w:r w:rsidR="00390619" w:rsidRPr="00823DDA">
        <w:rPr>
          <w:color w:val="000000" w:themeColor="text1"/>
          <w:sz w:val="16"/>
          <w:szCs w:val="27"/>
        </w:rPr>
        <w:t xml:space="preserve"> </w:t>
      </w:r>
      <w:r w:rsidRPr="00823DDA">
        <w:rPr>
          <w:color w:val="000000" w:themeColor="text1"/>
          <w:sz w:val="27"/>
          <w:szCs w:val="27"/>
          <w:u w:val="single"/>
        </w:rPr>
        <w:t>That decision weeks ago set in motion a series of quiet maneuvers that have paid off in the new legislation now taking shape – which on Wednesday won the endorsement of the House Freedom Caucus, the conservative Republican group that tanked the first initiative.</w:t>
      </w:r>
      <w:r w:rsidR="00390619" w:rsidRPr="00823DDA">
        <w:rPr>
          <w:color w:val="000000" w:themeColor="text1"/>
          <w:sz w:val="27"/>
          <w:szCs w:val="27"/>
          <w:u w:val="single"/>
        </w:rPr>
        <w:t xml:space="preserve"> </w:t>
      </w:r>
      <w:r w:rsidRPr="00823DDA">
        <w:rPr>
          <w:color w:val="000000" w:themeColor="text1"/>
          <w:sz w:val="27"/>
          <w:szCs w:val="27"/>
          <w:u w:val="single"/>
        </w:rPr>
        <w:t>It’s still unclear whether Republican leaders have enough votes to pass the revised bill through the House, let alone the Senate</w:t>
      </w:r>
      <w:r w:rsidRPr="00823DDA">
        <w:rPr>
          <w:color w:val="000000" w:themeColor="text1"/>
          <w:sz w:val="16"/>
          <w:szCs w:val="27"/>
        </w:rPr>
        <w:t>. Republicans on Wednesday gave themselves same-day authority to fast-track any bill at the last minute, through Saturday. But the progress toward a deal has come just as Trump approaches his 100th day in office, a marker he’s eager to celebrate with a win.</w:t>
      </w:r>
      <w:r w:rsidR="00390619" w:rsidRPr="00823DDA">
        <w:rPr>
          <w:color w:val="000000" w:themeColor="text1"/>
          <w:sz w:val="16"/>
          <w:szCs w:val="27"/>
        </w:rPr>
        <w:t xml:space="preserve"> </w:t>
      </w:r>
      <w:r w:rsidRPr="00823DDA">
        <w:rPr>
          <w:color w:val="000000" w:themeColor="text1"/>
          <w:sz w:val="16"/>
          <w:szCs w:val="27"/>
        </w:rPr>
        <w:t>Interviews with 12 White House and Hill aides revealed clear differences between the brute-force approach Trump took the first time around and the second effort, which has been led from the White House by Vice President Mike Pence. It’s featured less Presidential involvement, a softer sell to all sides and no fixed deadline – just the clear hope of getting a bill to the floor before Trump’s first 100 days were up.</w:t>
      </w:r>
      <w:r w:rsidR="00390619" w:rsidRPr="00823DDA">
        <w:rPr>
          <w:color w:val="000000" w:themeColor="text1"/>
          <w:sz w:val="16"/>
          <w:szCs w:val="27"/>
        </w:rPr>
        <w:t xml:space="preserve"> </w:t>
      </w:r>
      <w:r w:rsidRPr="00823DDA">
        <w:rPr>
          <w:color w:val="000000" w:themeColor="text1"/>
          <w:sz w:val="16"/>
          <w:szCs w:val="27"/>
        </w:rPr>
        <w:t xml:space="preserve">In a series of conversations with chief strategist Steve Bannon, chief of staff Reince </w:t>
      </w:r>
      <w:proofErr w:type="spellStart"/>
      <w:r w:rsidRPr="00823DDA">
        <w:rPr>
          <w:color w:val="000000" w:themeColor="text1"/>
          <w:sz w:val="16"/>
          <w:szCs w:val="27"/>
        </w:rPr>
        <w:t>Preibus</w:t>
      </w:r>
      <w:proofErr w:type="spellEnd"/>
      <w:r w:rsidRPr="00823DDA">
        <w:rPr>
          <w:color w:val="000000" w:themeColor="text1"/>
          <w:sz w:val="16"/>
          <w:szCs w:val="27"/>
        </w:rPr>
        <w:t>, Office of Management and Budget director Mick Mulvaney, and Vice President Mike Pence in the wake of the failed March health care negotiations, Trump conveyed that they should reach out to the Freedom Caucus, the moderate Tuesday Group, and House leadership to see if there was a way to save the bill.</w:t>
      </w:r>
      <w:r w:rsidR="00390619" w:rsidRPr="00823DDA">
        <w:rPr>
          <w:color w:val="000000" w:themeColor="text1"/>
          <w:sz w:val="16"/>
          <w:szCs w:val="27"/>
        </w:rPr>
        <w:t xml:space="preserve"> </w:t>
      </w:r>
      <w:r w:rsidRPr="00823DDA">
        <w:rPr>
          <w:color w:val="000000" w:themeColor="text1"/>
          <w:sz w:val="16"/>
          <w:szCs w:val="27"/>
        </w:rPr>
        <w:t>But first, there was a cooling-off period, with no contact between Trump administration officials and Freedom Caucus chairman Mark Meadows, according to a staffer. The Thursday after the collapse of the first bill, the president singled out Meadows and two other prominent Freedom Caucus members in a tweet: “If</w:t>
      </w:r>
      <w:r w:rsidR="00390619" w:rsidRPr="00823DDA">
        <w:rPr>
          <w:color w:val="000000" w:themeColor="text1"/>
          <w:sz w:val="16"/>
          <w:szCs w:val="27"/>
        </w:rPr>
        <w:t xml:space="preserve"> </w:t>
      </w:r>
      <w:hyperlink r:id="rId36" w:tgtFrame="_blank" w:history="1">
        <w:r w:rsidRPr="00823DDA">
          <w:rPr>
            <w:rStyle w:val="Hyperlink"/>
            <w:color w:val="000000" w:themeColor="text1"/>
            <w:sz w:val="16"/>
            <w:szCs w:val="27"/>
          </w:rPr>
          <w:t>@</w:t>
        </w:r>
        <w:proofErr w:type="spellStart"/>
        <w:r w:rsidRPr="00823DDA">
          <w:rPr>
            <w:rStyle w:val="Hyperlink"/>
            <w:color w:val="000000" w:themeColor="text1"/>
            <w:sz w:val="16"/>
            <w:szCs w:val="27"/>
          </w:rPr>
          <w:t>RepMarkMeadows</w:t>
        </w:r>
        <w:proofErr w:type="spellEnd"/>
      </w:hyperlink>
      <w:r w:rsidRPr="00823DDA">
        <w:rPr>
          <w:color w:val="000000" w:themeColor="text1"/>
          <w:sz w:val="16"/>
          <w:szCs w:val="27"/>
        </w:rPr>
        <w:t>,</w:t>
      </w:r>
      <w:r w:rsidR="00390619" w:rsidRPr="00823DDA">
        <w:rPr>
          <w:color w:val="000000" w:themeColor="text1"/>
          <w:sz w:val="16"/>
          <w:szCs w:val="27"/>
        </w:rPr>
        <w:t xml:space="preserve"> </w:t>
      </w:r>
      <w:hyperlink r:id="rId37" w:tgtFrame="_blank" w:history="1">
        <w:r w:rsidRPr="00823DDA">
          <w:rPr>
            <w:rStyle w:val="Hyperlink"/>
            <w:color w:val="000000" w:themeColor="text1"/>
            <w:sz w:val="16"/>
            <w:szCs w:val="27"/>
          </w:rPr>
          <w:t>@</w:t>
        </w:r>
        <w:proofErr w:type="spellStart"/>
        <w:r w:rsidRPr="00823DDA">
          <w:rPr>
            <w:rStyle w:val="Hyperlink"/>
            <w:color w:val="000000" w:themeColor="text1"/>
            <w:sz w:val="16"/>
            <w:szCs w:val="27"/>
          </w:rPr>
          <w:t>Jim_Jordan</w:t>
        </w:r>
        <w:proofErr w:type="spellEnd"/>
      </w:hyperlink>
      <w:r w:rsidR="00390619" w:rsidRPr="00823DDA">
        <w:rPr>
          <w:color w:val="000000" w:themeColor="text1"/>
          <w:sz w:val="16"/>
          <w:szCs w:val="27"/>
        </w:rPr>
        <w:t xml:space="preserve"> </w:t>
      </w:r>
      <w:r w:rsidRPr="00823DDA">
        <w:rPr>
          <w:color w:val="000000" w:themeColor="text1"/>
          <w:sz w:val="16"/>
          <w:szCs w:val="27"/>
        </w:rPr>
        <w:t>and</w:t>
      </w:r>
      <w:r w:rsidR="00390619" w:rsidRPr="00823DDA">
        <w:rPr>
          <w:color w:val="000000" w:themeColor="text1"/>
          <w:sz w:val="16"/>
          <w:szCs w:val="27"/>
        </w:rPr>
        <w:t xml:space="preserve"> </w:t>
      </w:r>
      <w:hyperlink r:id="rId38" w:tgtFrame="_blank" w:history="1">
        <w:r w:rsidRPr="00823DDA">
          <w:rPr>
            <w:rStyle w:val="Hyperlink"/>
            <w:color w:val="000000" w:themeColor="text1"/>
            <w:sz w:val="16"/>
            <w:szCs w:val="27"/>
          </w:rPr>
          <w:t>@</w:t>
        </w:r>
        <w:proofErr w:type="spellStart"/>
        <w:r w:rsidRPr="00823DDA">
          <w:rPr>
            <w:rStyle w:val="Hyperlink"/>
            <w:color w:val="000000" w:themeColor="text1"/>
            <w:sz w:val="16"/>
            <w:szCs w:val="27"/>
          </w:rPr>
          <w:t>Raul_Labrador</w:t>
        </w:r>
        <w:proofErr w:type="spellEnd"/>
      </w:hyperlink>
      <w:r w:rsidR="00390619" w:rsidRPr="00823DDA">
        <w:rPr>
          <w:color w:val="000000" w:themeColor="text1"/>
          <w:sz w:val="16"/>
          <w:szCs w:val="27"/>
        </w:rPr>
        <w:t xml:space="preserve"> </w:t>
      </w:r>
      <w:r w:rsidRPr="00823DDA">
        <w:rPr>
          <w:color w:val="000000" w:themeColor="text1"/>
          <w:sz w:val="16"/>
          <w:szCs w:val="27"/>
        </w:rPr>
        <w:t>would get on board we would have both great healthcare and massive tax cuts &amp; reform.”</w:t>
      </w:r>
      <w:r w:rsidR="00390619" w:rsidRPr="00823DDA">
        <w:rPr>
          <w:color w:val="000000" w:themeColor="text1"/>
          <w:sz w:val="16"/>
          <w:szCs w:val="27"/>
        </w:rPr>
        <w:t xml:space="preserve"> </w:t>
      </w:r>
      <w:r w:rsidRPr="00823DDA">
        <w:rPr>
          <w:color w:val="000000" w:themeColor="text1"/>
          <w:sz w:val="27"/>
          <w:szCs w:val="27"/>
          <w:u w:val="single"/>
        </w:rPr>
        <w:t>Meanwhile, White House legislative affairs director Marc Short was doing soul-searching with his team, which included drafting a memo on lessons learned from the first health care push. For future battles, they decided that the White House would have to drive the agenda, rather than letting Republicans in Congress take the lead. They also needed better coordination with outside conservative groups, which opposed the first bill and made clear to members of Congress that they would support anyone who bucked the president.</w:t>
      </w:r>
      <w:r w:rsidR="00390619" w:rsidRPr="00823DDA">
        <w:rPr>
          <w:color w:val="000000" w:themeColor="text1"/>
          <w:sz w:val="27"/>
          <w:szCs w:val="27"/>
          <w:u w:val="single"/>
        </w:rPr>
        <w:t xml:space="preserve"> </w:t>
      </w:r>
      <w:r w:rsidRPr="00823DDA">
        <w:rPr>
          <w:color w:val="000000" w:themeColor="text1"/>
          <w:sz w:val="27"/>
          <w:szCs w:val="27"/>
          <w:u w:val="single"/>
        </w:rPr>
        <w:t>“I think a lot of people had the sense of not accomplishing our goal,” said Short.</w:t>
      </w:r>
      <w:r w:rsidRPr="00823DDA">
        <w:rPr>
          <w:color w:val="000000" w:themeColor="text1"/>
          <w:sz w:val="16"/>
          <w:szCs w:val="27"/>
        </w:rPr>
        <w:t xml:space="preserve"> “I think there was a collective interest to revisit it.”</w:t>
      </w:r>
      <w:r w:rsidR="00390619" w:rsidRPr="00823DDA">
        <w:rPr>
          <w:color w:val="000000" w:themeColor="text1"/>
          <w:sz w:val="16"/>
          <w:szCs w:val="27"/>
        </w:rPr>
        <w:t xml:space="preserve"> </w:t>
      </w:r>
      <w:r w:rsidRPr="00823DDA">
        <w:rPr>
          <w:color w:val="000000" w:themeColor="text1"/>
          <w:sz w:val="16"/>
          <w:szCs w:val="27"/>
        </w:rPr>
        <w:t>At the same time, Freedom Caucus chairman Mark Meadows was opening talks with Tuesday Group co-chairman Tom MacArthur, according to another Freedom Caucus staffer. “When the president said we’re moving on, we just didn’t,” this person said.</w:t>
      </w:r>
      <w:r w:rsidR="00390619" w:rsidRPr="00823DDA">
        <w:rPr>
          <w:color w:val="000000" w:themeColor="text1"/>
          <w:sz w:val="16"/>
          <w:szCs w:val="27"/>
        </w:rPr>
        <w:t xml:space="preserve"> </w:t>
      </w:r>
      <w:r w:rsidRPr="00823DDA">
        <w:rPr>
          <w:color w:val="000000" w:themeColor="text1"/>
          <w:sz w:val="16"/>
          <w:szCs w:val="27"/>
        </w:rPr>
        <w:t>One White House official involved in the second attempt described the evolution of the new bill as more of a creep back into existence, driven by the Freedom Caucus and nudged along by Pence and the White House legislative team. Ryan took a back-seat role, according to a Leadership aide. “The speaker was involved but not very hands on in this process,” said the aide. “We were monitoring the situation, from the speaker's perspective, he was encouraging them to make progress.”</w:t>
      </w:r>
      <w:r w:rsidR="00390619" w:rsidRPr="00823DDA">
        <w:rPr>
          <w:color w:val="000000" w:themeColor="text1"/>
          <w:sz w:val="16"/>
          <w:szCs w:val="27"/>
        </w:rPr>
        <w:t xml:space="preserve"> </w:t>
      </w:r>
      <w:r w:rsidRPr="00823DDA">
        <w:rPr>
          <w:color w:val="000000" w:themeColor="text1"/>
          <w:sz w:val="16"/>
          <w:szCs w:val="27"/>
        </w:rPr>
        <w:t>But Ryan’s health care adviser Matt Hoffmann was key in mediating between Meadows and MacArthur and making sure they were on track, according to the aide.</w:t>
      </w:r>
      <w:r w:rsidR="00390619" w:rsidRPr="00823DDA">
        <w:rPr>
          <w:color w:val="000000" w:themeColor="text1"/>
          <w:sz w:val="16"/>
          <w:szCs w:val="27"/>
        </w:rPr>
        <w:t xml:space="preserve"> </w:t>
      </w:r>
      <w:r w:rsidRPr="00823DDA">
        <w:rPr>
          <w:color w:val="000000" w:themeColor="text1"/>
          <w:sz w:val="16"/>
          <w:szCs w:val="27"/>
        </w:rPr>
        <w:t>On Monday, April 3, Meadows invited Pence to speak to the Freedom Caucus on Hill. The vice president floated the idea of a waiver for states to opt out of insurance regulations that drive up premiums. The following night, Pence met with the Tuesday Group on the Hill where they insisted on including a high-risk pool to deal with patients with pre-existing conditions—a politically palatable way to preserve one of the most popular elements of Obamacare.</w:t>
      </w:r>
      <w:r w:rsidR="00390619" w:rsidRPr="00823DDA">
        <w:rPr>
          <w:color w:val="000000" w:themeColor="text1"/>
          <w:sz w:val="16"/>
          <w:szCs w:val="27"/>
        </w:rPr>
        <w:t xml:space="preserve"> </w:t>
      </w:r>
      <w:r w:rsidRPr="00823DDA">
        <w:rPr>
          <w:color w:val="000000" w:themeColor="text1"/>
          <w:sz w:val="16"/>
          <w:szCs w:val="27"/>
        </w:rPr>
        <w:t xml:space="preserve">Just before the Easter Recess, House Majority leader Kevin McCarthy, Ryan, Pence and senior White House aides met in Priebus' office, where they agreed to put the amendment proposed by Freedom Caucus members David </w:t>
      </w:r>
      <w:proofErr w:type="spellStart"/>
      <w:r w:rsidRPr="00823DDA">
        <w:rPr>
          <w:color w:val="000000" w:themeColor="text1"/>
          <w:sz w:val="16"/>
          <w:szCs w:val="27"/>
        </w:rPr>
        <w:t>Schweikert</w:t>
      </w:r>
      <w:proofErr w:type="spellEnd"/>
      <w:r w:rsidRPr="00823DDA">
        <w:rPr>
          <w:color w:val="000000" w:themeColor="text1"/>
          <w:sz w:val="16"/>
          <w:szCs w:val="27"/>
        </w:rPr>
        <w:t xml:space="preserve"> (R-Ariz.) and Gary Palmer (R-Ala.), before the rules committee the next day </w:t>
      </w:r>
      <w:proofErr w:type="gramStart"/>
      <w:r w:rsidRPr="00823DDA">
        <w:rPr>
          <w:color w:val="000000" w:themeColor="text1"/>
          <w:sz w:val="16"/>
          <w:szCs w:val="27"/>
        </w:rPr>
        <w:t>as a way to</w:t>
      </w:r>
      <w:proofErr w:type="gramEnd"/>
      <w:r w:rsidRPr="00823DDA">
        <w:rPr>
          <w:color w:val="000000" w:themeColor="text1"/>
          <w:sz w:val="16"/>
          <w:szCs w:val="27"/>
        </w:rPr>
        <w:t xml:space="preserve"> show that progress was being made.</w:t>
      </w:r>
      <w:r w:rsidR="00390619" w:rsidRPr="00823DDA">
        <w:rPr>
          <w:color w:val="000000" w:themeColor="text1"/>
          <w:sz w:val="16"/>
          <w:szCs w:val="27"/>
        </w:rPr>
        <w:t xml:space="preserve"> </w:t>
      </w:r>
      <w:r w:rsidRPr="00823DDA">
        <w:rPr>
          <w:color w:val="000000" w:themeColor="text1"/>
          <w:sz w:val="16"/>
          <w:szCs w:val="27"/>
        </w:rPr>
        <w:t>Before they left for recess, Ryan committed to Trump that if they had the votes, he would bring the bill back to the floor after recess.</w:t>
      </w:r>
      <w:r w:rsidR="00390619" w:rsidRPr="00823DDA">
        <w:rPr>
          <w:color w:val="000000" w:themeColor="text1"/>
          <w:sz w:val="16"/>
          <w:szCs w:val="27"/>
        </w:rPr>
        <w:t xml:space="preserve"> </w:t>
      </w:r>
      <w:r w:rsidRPr="00823DDA">
        <w:rPr>
          <w:color w:val="000000" w:themeColor="text1"/>
          <w:sz w:val="16"/>
          <w:szCs w:val="27"/>
        </w:rPr>
        <w:t>As the talks progressed, the White House abandoned its earlier high-pressure sales tactics in favor of a softer approach.</w:t>
      </w:r>
      <w:r w:rsidR="00390619" w:rsidRPr="00823DDA">
        <w:rPr>
          <w:color w:val="000000" w:themeColor="text1"/>
          <w:sz w:val="16"/>
          <w:szCs w:val="27"/>
        </w:rPr>
        <w:t xml:space="preserve"> </w:t>
      </w:r>
      <w:r w:rsidRPr="00823DDA">
        <w:rPr>
          <w:color w:val="000000" w:themeColor="text1"/>
          <w:sz w:val="16"/>
          <w:szCs w:val="27"/>
        </w:rPr>
        <w:t>Before the first deadline, Trump used the Oval Office to woo lawmakers who were on the fence about the bill, bringing members of Congress in for meetings. But instead of engaging with their policy concerns, the President was focused on striking a deal, according officials who were in the room for the meetings.</w:t>
      </w:r>
      <w:r w:rsidR="00390619" w:rsidRPr="00823DDA">
        <w:rPr>
          <w:color w:val="000000" w:themeColor="text1"/>
          <w:sz w:val="16"/>
          <w:szCs w:val="27"/>
        </w:rPr>
        <w:t xml:space="preserve"> </w:t>
      </w:r>
      <w:r w:rsidRPr="00823DDA">
        <w:rPr>
          <w:color w:val="000000" w:themeColor="text1"/>
          <w:sz w:val="27"/>
          <w:szCs w:val="27"/>
          <w:u w:val="single"/>
        </w:rPr>
        <w:t>In one particularly tense episode, Trump had a back-and-forth with Tuesday Group chairman Charlie Dent, who said, “Honestly, I’m still not there, I’m not there.”</w:t>
      </w:r>
      <w:r w:rsidR="00390619" w:rsidRPr="00823DDA">
        <w:rPr>
          <w:color w:val="000000" w:themeColor="text1"/>
          <w:sz w:val="27"/>
          <w:szCs w:val="27"/>
          <w:u w:val="single"/>
        </w:rPr>
        <w:t xml:space="preserve"> </w:t>
      </w:r>
      <w:r w:rsidRPr="00823DDA">
        <w:rPr>
          <w:color w:val="000000" w:themeColor="text1"/>
          <w:sz w:val="27"/>
          <w:szCs w:val="27"/>
          <w:u w:val="single"/>
        </w:rPr>
        <w:t xml:space="preserve">“The President was saying, ‘We </w:t>
      </w:r>
      <w:proofErr w:type="gramStart"/>
      <w:r w:rsidRPr="00823DDA">
        <w:rPr>
          <w:color w:val="000000" w:themeColor="text1"/>
          <w:sz w:val="27"/>
          <w:szCs w:val="27"/>
          <w:u w:val="single"/>
        </w:rPr>
        <w:t>have to</w:t>
      </w:r>
      <w:proofErr w:type="gramEnd"/>
      <w:r w:rsidRPr="00823DDA">
        <w:rPr>
          <w:color w:val="000000" w:themeColor="text1"/>
          <w:sz w:val="27"/>
          <w:szCs w:val="27"/>
          <w:u w:val="single"/>
        </w:rPr>
        <w:t xml:space="preserve"> get a win,’ and that was his pitch,” the official said. “He said ‘No one is getting what they want here, but we </w:t>
      </w:r>
      <w:proofErr w:type="gramStart"/>
      <w:r w:rsidRPr="00823DDA">
        <w:rPr>
          <w:color w:val="000000" w:themeColor="text1"/>
          <w:sz w:val="27"/>
          <w:szCs w:val="27"/>
          <w:u w:val="single"/>
        </w:rPr>
        <w:t>have to</w:t>
      </w:r>
      <w:proofErr w:type="gramEnd"/>
      <w:r w:rsidRPr="00823DDA">
        <w:rPr>
          <w:color w:val="000000" w:themeColor="text1"/>
          <w:sz w:val="27"/>
          <w:szCs w:val="27"/>
          <w:u w:val="single"/>
        </w:rPr>
        <w:t xml:space="preserve"> get a deal, we have to get a win.’”</w:t>
      </w:r>
      <w:r w:rsidR="00390619" w:rsidRPr="00823DDA">
        <w:rPr>
          <w:color w:val="000000" w:themeColor="text1"/>
          <w:sz w:val="16"/>
          <w:szCs w:val="27"/>
        </w:rPr>
        <w:t xml:space="preserve"> </w:t>
      </w:r>
      <w:r w:rsidRPr="00823DDA">
        <w:rPr>
          <w:color w:val="000000" w:themeColor="text1"/>
          <w:sz w:val="16"/>
          <w:szCs w:val="27"/>
        </w:rPr>
        <w:t>At one meeting in the Oval Office attended by the Republican Study Committee included deputy whip Patrick McHenry, members went around a circle where they had to commit to the bill before the President. Rep. Robert Aderholt (R-Ala.) was hesitant because of CBO scoring that would show premiums rise for the elderly. “I want to hear the president say he needs my support for the bill,” said Aderholt, whose district voted overwhelmingly for Trump, according to three people who were in the room.</w:t>
      </w:r>
    </w:p>
    <w:p w14:paraId="726E3358" w14:textId="77777777" w:rsidR="003F092F" w:rsidRPr="00823DDA" w:rsidRDefault="003F092F" w:rsidP="003F092F">
      <w:pPr>
        <w:pStyle w:val="Heading4"/>
        <w:rPr>
          <w:color w:val="000000" w:themeColor="text1"/>
        </w:rPr>
      </w:pPr>
      <w:r w:rsidRPr="00823DDA">
        <w:rPr>
          <w:color w:val="000000" w:themeColor="text1"/>
        </w:rPr>
        <w:t>Trump is already causing diversions</w:t>
      </w:r>
    </w:p>
    <w:p w14:paraId="08B4A052" w14:textId="77777777" w:rsidR="003F092F" w:rsidRPr="00823DDA" w:rsidRDefault="003F092F" w:rsidP="003F092F">
      <w:pPr>
        <w:rPr>
          <w:rStyle w:val="Style13ptBold"/>
          <w:b w:val="0"/>
          <w:color w:val="000000" w:themeColor="text1"/>
        </w:rPr>
      </w:pPr>
      <w:proofErr w:type="spellStart"/>
      <w:r w:rsidRPr="00823DDA">
        <w:rPr>
          <w:rStyle w:val="Style13ptBold"/>
          <w:color w:val="000000" w:themeColor="text1"/>
        </w:rPr>
        <w:t>Bershidsky</w:t>
      </w:r>
      <w:proofErr w:type="spellEnd"/>
      <w:r w:rsidRPr="00823DDA">
        <w:rPr>
          <w:rStyle w:val="Style13ptBold"/>
          <w:color w:val="000000" w:themeColor="text1"/>
        </w:rPr>
        <w:t xml:space="preserve"> 1-25 </w:t>
      </w:r>
      <w:r w:rsidRPr="00823DDA">
        <w:rPr>
          <w:rStyle w:val="Style13ptBold"/>
          <w:b w:val="0"/>
          <w:color w:val="000000" w:themeColor="text1"/>
        </w:rPr>
        <w:t>(</w:t>
      </w:r>
      <w:proofErr w:type="spellStart"/>
      <w:r w:rsidRPr="00823DDA">
        <w:rPr>
          <w:rStyle w:val="Style13ptBold"/>
          <w:b w:val="0"/>
          <w:color w:val="000000" w:themeColor="text1"/>
        </w:rPr>
        <w:t>Bershidsky</w:t>
      </w:r>
      <w:proofErr w:type="spellEnd"/>
      <w:r w:rsidRPr="00823DDA">
        <w:rPr>
          <w:rStyle w:val="Style13ptBold"/>
          <w:b w:val="0"/>
          <w:color w:val="000000" w:themeColor="text1"/>
        </w:rPr>
        <w:t xml:space="preserve"> is an author at Bloomberg View, “Trump’s Forever War of Diversion” Bloomberg View, </w:t>
      </w:r>
      <w:hyperlink r:id="rId39" w:history="1">
        <w:r w:rsidRPr="00823DDA">
          <w:rPr>
            <w:rStyle w:val="Hyperlink"/>
            <w:color w:val="000000" w:themeColor="text1"/>
            <w:sz w:val="26"/>
          </w:rPr>
          <w:t>https://www.bloomberg.com/view/articles/2017-01-25/trump-s-forever-war-of-diversion</w:t>
        </w:r>
      </w:hyperlink>
      <w:r w:rsidRPr="00823DDA">
        <w:rPr>
          <w:rStyle w:val="Style13ptBold"/>
          <w:b w:val="0"/>
          <w:color w:val="000000" w:themeColor="text1"/>
        </w:rPr>
        <w:t xml:space="preserve"> JO)</w:t>
      </w:r>
    </w:p>
    <w:p w14:paraId="14772C41" w14:textId="77777777" w:rsidR="003F092F" w:rsidRPr="00823DDA" w:rsidRDefault="003F092F" w:rsidP="003F092F">
      <w:pPr>
        <w:rPr>
          <w:color w:val="000000" w:themeColor="text1"/>
          <w:sz w:val="26"/>
          <w:szCs w:val="26"/>
          <w:u w:val="single"/>
        </w:rPr>
      </w:pPr>
      <w:r w:rsidRPr="00823DDA">
        <w:rPr>
          <w:color w:val="000000" w:themeColor="text1"/>
          <w:sz w:val="26"/>
          <w:szCs w:val="26"/>
          <w:u w:val="single"/>
        </w:rPr>
        <w:t xml:space="preserve">President Donald Trump's executive activity has been frantic in the first days of his term. He has moved to keep </w:t>
      </w:r>
      <w:proofErr w:type="gramStart"/>
      <w:r w:rsidRPr="00823DDA">
        <w:rPr>
          <w:color w:val="000000" w:themeColor="text1"/>
          <w:sz w:val="26"/>
          <w:szCs w:val="26"/>
          <w:u w:val="single"/>
        </w:rPr>
        <w:t>a number of</w:t>
      </w:r>
      <w:proofErr w:type="gramEnd"/>
      <w:r w:rsidRPr="00823DDA">
        <w:rPr>
          <w:color w:val="000000" w:themeColor="text1"/>
          <w:sz w:val="26"/>
          <w:szCs w:val="26"/>
          <w:u w:val="single"/>
        </w:rPr>
        <w:t xml:space="preserve"> the scary promises that were easier to dismiss as unfeasible during the campaign than to accept as actual policies in the real world.</w:t>
      </w:r>
      <w:r w:rsidRPr="00823DDA">
        <w:rPr>
          <w:color w:val="000000" w:themeColor="text1"/>
          <w:sz w:val="16"/>
          <w:szCs w:val="26"/>
        </w:rPr>
        <w:t xml:space="preserve"> But the big stories he has generated have had nothing to do with these actions. According to data collected by BuzzSumo.com, </w:t>
      </w:r>
      <w:r w:rsidRPr="00823DDA">
        <w:rPr>
          <w:color w:val="000000" w:themeColor="text1"/>
          <w:sz w:val="26"/>
          <w:szCs w:val="26"/>
          <w:u w:val="single"/>
        </w:rPr>
        <w:t xml:space="preserve">the most widely shared CNN news story about Donald Trump since January 21 was one about Trump's press secretary Sean Spicer </w:t>
      </w:r>
      <w:hyperlink r:id="rId40" w:tgtFrame="_blank" w:history="1">
        <w:r w:rsidRPr="00823DDA">
          <w:rPr>
            <w:color w:val="000000" w:themeColor="text1"/>
            <w:sz w:val="26"/>
            <w:szCs w:val="26"/>
            <w:u w:val="single"/>
          </w:rPr>
          <w:t>attacking</w:t>
        </w:r>
      </w:hyperlink>
      <w:r w:rsidRPr="00823DDA">
        <w:rPr>
          <w:color w:val="000000" w:themeColor="text1"/>
          <w:sz w:val="26"/>
          <w:szCs w:val="26"/>
          <w:u w:val="single"/>
        </w:rPr>
        <w:t xml:space="preserve"> the media for their reporting on inauguration attendance. It was shared 169,700 times on Facebook</w:t>
      </w:r>
      <w:r w:rsidRPr="00823DDA">
        <w:rPr>
          <w:color w:val="000000" w:themeColor="text1"/>
          <w:sz w:val="16"/>
          <w:szCs w:val="26"/>
        </w:rPr>
        <w:t xml:space="preserve">. </w:t>
      </w:r>
      <w:r w:rsidRPr="00823DDA">
        <w:rPr>
          <w:color w:val="000000" w:themeColor="text1"/>
          <w:sz w:val="26"/>
          <w:szCs w:val="26"/>
          <w:u w:val="single"/>
        </w:rPr>
        <w:t xml:space="preserve">A </w:t>
      </w:r>
      <w:hyperlink r:id="rId41" w:tgtFrame="_blank" w:history="1">
        <w:r w:rsidRPr="00823DDA">
          <w:rPr>
            <w:color w:val="000000" w:themeColor="text1"/>
            <w:sz w:val="26"/>
            <w:szCs w:val="26"/>
            <w:u w:val="single"/>
          </w:rPr>
          <w:t>story</w:t>
        </w:r>
      </w:hyperlink>
      <w:r w:rsidRPr="00823DDA">
        <w:rPr>
          <w:color w:val="000000" w:themeColor="text1"/>
          <w:sz w:val="26"/>
          <w:szCs w:val="26"/>
          <w:u w:val="single"/>
        </w:rPr>
        <w:t xml:space="preserve"> on Trump's executive order to start rolling back Obamacare clocked just 71,100 shares. On The New York Times' website, the most widely shared </w:t>
      </w:r>
      <w:hyperlink r:id="rId42" w:tgtFrame="_blank" w:history="1">
        <w:r w:rsidRPr="00823DDA">
          <w:rPr>
            <w:color w:val="000000" w:themeColor="text1"/>
            <w:sz w:val="26"/>
            <w:szCs w:val="26"/>
            <w:u w:val="single"/>
          </w:rPr>
          <w:t>story</w:t>
        </w:r>
      </w:hyperlink>
      <w:r w:rsidRPr="00823DDA">
        <w:rPr>
          <w:color w:val="000000" w:themeColor="text1"/>
          <w:sz w:val="26"/>
          <w:szCs w:val="26"/>
          <w:u w:val="single"/>
        </w:rPr>
        <w:t xml:space="preserve"> debunked Spicer's "alternative facts." It showed up on Facebook 170,900 times. The New York Times </w:t>
      </w:r>
      <w:hyperlink r:id="rId43" w:tgtFrame="_blank" w:history="1">
        <w:r w:rsidRPr="00823DDA">
          <w:rPr>
            <w:color w:val="000000" w:themeColor="text1"/>
            <w:sz w:val="26"/>
            <w:szCs w:val="26"/>
            <w:u w:val="single"/>
          </w:rPr>
          <w:t>piece</w:t>
        </w:r>
      </w:hyperlink>
      <w:r w:rsidRPr="00823DDA">
        <w:rPr>
          <w:color w:val="000000" w:themeColor="text1"/>
          <w:sz w:val="26"/>
          <w:szCs w:val="26"/>
          <w:u w:val="single"/>
        </w:rPr>
        <w:t xml:space="preserve"> about Trump's executive order abandoning the Trans-Pacific Partnership got 44,600 shares. This is the result of a manipulation strategy </w:t>
      </w:r>
      <w:hyperlink r:id="rId44" w:tgtFrame="_blank" w:history="1">
        <w:r w:rsidRPr="00823DDA">
          <w:rPr>
            <w:color w:val="000000" w:themeColor="text1"/>
            <w:sz w:val="26"/>
            <w:szCs w:val="26"/>
            <w:u w:val="single"/>
          </w:rPr>
          <w:t>described</w:t>
        </w:r>
      </w:hyperlink>
      <w:r w:rsidRPr="00823DDA">
        <w:rPr>
          <w:color w:val="000000" w:themeColor="text1"/>
          <w:sz w:val="26"/>
          <w:szCs w:val="26"/>
          <w:u w:val="single"/>
        </w:rPr>
        <w:t xml:space="preserve"> long ago by Noam Chomsky: "Keep the adult public attention diverted away from the real social issues, and captivated by matters of no real importance."</w:t>
      </w:r>
      <w:r w:rsidRPr="00823DDA">
        <w:rPr>
          <w:color w:val="000000" w:themeColor="text1"/>
          <w:sz w:val="16"/>
          <w:szCs w:val="26"/>
        </w:rPr>
        <w:t xml:space="preserve"> Leftists such as Chomsky argue that this is what capitalist elites do, but I know it as a common tactic of kleptocratic regimes such as Vladimir Putin's in Russia. </w:t>
      </w:r>
      <w:r w:rsidRPr="00823DDA">
        <w:rPr>
          <w:color w:val="000000" w:themeColor="text1"/>
          <w:sz w:val="26"/>
          <w:szCs w:val="26"/>
          <w:u w:val="single"/>
        </w:rPr>
        <w:t xml:space="preserve">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w:t>
      </w:r>
      <w:proofErr w:type="gramStart"/>
      <w:r w:rsidRPr="00823DDA">
        <w:rPr>
          <w:color w:val="000000" w:themeColor="text1"/>
          <w:sz w:val="26"/>
          <w:szCs w:val="26"/>
          <w:u w:val="single"/>
        </w:rPr>
        <w:t>a big reduction</w:t>
      </w:r>
      <w:proofErr w:type="gramEnd"/>
      <w:r w:rsidRPr="00823DDA">
        <w:rPr>
          <w:color w:val="000000" w:themeColor="text1"/>
          <w:sz w:val="26"/>
          <w:szCs w:val="26"/>
          <w:u w:val="single"/>
        </w:rPr>
        <w:t xml:space="preserve"> in protests against worsening economic conditions has probably been more important to him. </w:t>
      </w:r>
    </w:p>
    <w:p w14:paraId="1A81D104" w14:textId="77777777" w:rsidR="003F092F" w:rsidRPr="00823DDA" w:rsidRDefault="003F092F" w:rsidP="003F092F">
      <w:pPr>
        <w:pStyle w:val="Heading4"/>
        <w:rPr>
          <w:color w:val="000000" w:themeColor="text1"/>
        </w:rPr>
      </w:pPr>
      <w:r w:rsidRPr="00823DDA">
        <w:rPr>
          <w:color w:val="000000" w:themeColor="text1"/>
        </w:rPr>
        <w:t>Only Rural America is supporting Trump</w:t>
      </w:r>
    </w:p>
    <w:p w14:paraId="013C4240" w14:textId="77777777" w:rsidR="003F092F" w:rsidRPr="00823DDA" w:rsidRDefault="003F092F" w:rsidP="003F092F">
      <w:pPr>
        <w:pStyle w:val="NormalWeb"/>
        <w:spacing w:before="0" w:beforeAutospacing="0" w:after="280" w:afterAutospacing="0" w:line="276" w:lineRule="auto"/>
        <w:ind w:right="1840"/>
        <w:rPr>
          <w:color w:val="000000" w:themeColor="text1"/>
        </w:rPr>
      </w:pPr>
      <w:proofErr w:type="spellStart"/>
      <w:r w:rsidRPr="00823DDA">
        <w:rPr>
          <w:b/>
          <w:bCs/>
          <w:color w:val="000000" w:themeColor="text1"/>
          <w:shd w:val="clear" w:color="auto" w:fill="FFFFFF"/>
        </w:rPr>
        <w:t>Balz</w:t>
      </w:r>
      <w:proofErr w:type="spellEnd"/>
      <w:r w:rsidRPr="00823DDA">
        <w:rPr>
          <w:b/>
          <w:bCs/>
          <w:color w:val="000000" w:themeColor="text1"/>
          <w:shd w:val="clear" w:color="auto" w:fill="FFFFFF"/>
        </w:rPr>
        <w:t xml:space="preserve"> 17</w:t>
      </w:r>
      <w:r w:rsidRPr="00823DDA">
        <w:rPr>
          <w:rStyle w:val="Style13ptBold"/>
          <w:b w:val="0"/>
          <w:color w:val="000000" w:themeColor="text1"/>
          <w:sz w:val="24"/>
        </w:rPr>
        <w:t xml:space="preserve"> </w:t>
      </w:r>
      <w:r w:rsidRPr="00823DDA">
        <w:rPr>
          <w:color w:val="000000" w:themeColor="text1"/>
          <w:shd w:val="clear" w:color="auto" w:fill="FFFFFF"/>
        </w:rPr>
        <w:t xml:space="preserve">(Dan </w:t>
      </w:r>
      <w:proofErr w:type="spellStart"/>
      <w:r w:rsidRPr="00823DDA">
        <w:rPr>
          <w:color w:val="000000" w:themeColor="text1"/>
          <w:shd w:val="clear" w:color="auto" w:fill="FFFFFF"/>
        </w:rPr>
        <w:t>Balz</w:t>
      </w:r>
      <w:proofErr w:type="spellEnd"/>
      <w:r w:rsidRPr="00823DDA">
        <w:rPr>
          <w:color w:val="000000" w:themeColor="text1"/>
          <w:shd w:val="clear" w:color="auto" w:fill="FFFFFF"/>
        </w:rPr>
        <w:t xml:space="preserve">, June 17, 2017, “Rural America lifted Trump to the presidency. Support is strong, but not monolithic” </w:t>
      </w:r>
      <w:r w:rsidRPr="00823DDA">
        <w:rPr>
          <w:color w:val="000000" w:themeColor="text1"/>
        </w:rPr>
        <w:t>https://www.washingtonpost.com/politics/rural-america-lifted-trump-to-the-presidency-support-is-strong-but-not-monolithic/2017/06/16/df4f9156-4ac9-11e7-9669-250d0b15f83b_story.html?utm_term=.afe9e458365e</w:t>
      </w:r>
      <w:r w:rsidRPr="00823DDA">
        <w:rPr>
          <w:color w:val="000000" w:themeColor="text1"/>
          <w:shd w:val="clear" w:color="auto" w:fill="FFFFFF"/>
        </w:rPr>
        <w:t>, JO)</w:t>
      </w:r>
    </w:p>
    <w:p w14:paraId="7FC642C6" w14:textId="77777777" w:rsidR="003F092F" w:rsidRPr="00823DDA" w:rsidRDefault="003F092F" w:rsidP="003F092F">
      <w:pPr>
        <w:pStyle w:val="NormalWeb"/>
        <w:spacing w:before="0" w:beforeAutospacing="0" w:after="280" w:afterAutospacing="0"/>
        <w:ind w:right="1840"/>
        <w:rPr>
          <w:color w:val="000000" w:themeColor="text1"/>
          <w:sz w:val="16"/>
          <w:szCs w:val="16"/>
          <w:shd w:val="clear" w:color="auto" w:fill="FFFFFF"/>
        </w:rPr>
      </w:pPr>
      <w:r w:rsidRPr="00823DDA">
        <w:rPr>
          <w:color w:val="000000" w:themeColor="text1"/>
          <w:u w:val="single"/>
          <w:shd w:val="clear" w:color="auto" w:fill="FFFFFF"/>
        </w:rPr>
        <w:t>Rural America has often backed Republicans in presidential elections, but rarely with the enthusiasm they showed for President Trump in 2016. More sparsely populated areas of the country form the heart of Trump Nation and continue to provide majority support for a president who has faced near-constant controversy and discord. At a time when his job approval rating is in net negative territory nationally, more than half of all adults (54 percent) in rural America say they approve of the way he is doing his job, according to a new Washington Post-Kaiser Family Foundation survey. His approval rating among rural Americans is 10 percentage points higher than among suburbanites and 22 points higher than among city dwellers.</w:t>
      </w:r>
      <w:r w:rsidRPr="00823DDA">
        <w:rPr>
          <w:i/>
          <w:iCs/>
          <w:color w:val="000000" w:themeColor="text1"/>
          <w:u w:val="single"/>
          <w:shd w:val="clear" w:color="auto" w:fill="FFFFFF"/>
        </w:rPr>
        <w:t xml:space="preserve"> </w:t>
      </w:r>
      <w:r w:rsidRPr="00823DDA">
        <w:rPr>
          <w:color w:val="000000" w:themeColor="text1"/>
          <w:u w:val="single"/>
          <w:shd w:val="clear" w:color="auto" w:fill="FFFFFF"/>
        </w:rPr>
        <w:t xml:space="preserve">At the same time, however, any suggestion of rural America as near-monolithic in its support for the president represents a sizable oversimplification. Even in areas of the country where Trump scored some of his biggest margins, he is a divisive figure — loved by his supporters but disliked by many who voted for Hillary Clinton. Four in 10 adults in rural America disapprove of his job performance, a hefty number for a president still in the </w:t>
      </w:r>
      <w:proofErr w:type="gramStart"/>
      <w:r w:rsidRPr="00823DDA">
        <w:rPr>
          <w:color w:val="000000" w:themeColor="text1"/>
          <w:u w:val="single"/>
          <w:shd w:val="clear" w:color="auto" w:fill="FFFFFF"/>
        </w:rPr>
        <w:t>early stages</w:t>
      </w:r>
      <w:proofErr w:type="gramEnd"/>
      <w:r w:rsidRPr="00823DDA">
        <w:rPr>
          <w:color w:val="000000" w:themeColor="text1"/>
          <w:u w:val="single"/>
          <w:shd w:val="clear" w:color="auto" w:fill="FFFFFF"/>
        </w:rPr>
        <w:t xml:space="preserve"> of his tenure. On Election Night last November, Trump lost America’s cities in a landslide. In the suburbs, he narrowly prevailed over Clinton. But in the 2,332 counties that make up small-town and rural America, he swamped his Democratic rival, winning 60 percent of the vote to Clinton’s 34 percent. Trump’s 26-point advantage over Clinton in rural America far exceeded the margins by which Republican nominees had won those voters in the four previous elections. That statistic alone doesn’t tell the full story of Trump’s appeal and the growing urban-rural division in the country. Trump’s vote percentage in rural America was 29 points higher than he received in the nation’s urban counties. That gap, like his overall support level among rural voters, is far larger than for Republican nominees between 2000 and 2012.</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The president is fond of showing visitors to the White House a map of the 2016 election results by county. It shows a sea of red along with smaller patches of blue. The red areas represent the rural and small-town counties won by the president; the specks of blue highlight the urban areas where Clinton rolled up big margins. That map, however impressive from a distance, is deceiving, highlighting geography over population density. Small-towns and rural areas account for 74 percent of the nation’s 3,143 counties. But those counties account for just under a quarter of the total U.S. population. Suburban counties count for 46 percent of the country’s population and urban counties the remaining 31 percent. When Trump’s actual vote totals are analyzed on that basis, the suburbs appear to take on greater significance in his victory march. Suburban counties provided close to half of Trump’s total votes, while rural and small-town counties accounted for not quite one-third of his votes. Still, the outsize support from voters in rural America remains a major story of the 2016 election and of Trump’s presidency. Residents of rural American counties turned out in numbers big enough to help provide the crucial victory margins in states like Ohio, Michigan, Pennsylvania, Wisconsin and Iowa — states that either had been presidential battlegrounds in recent years or consistently in the Democrats’ column. The more rural the county, the better Trump did on Election Day. What attracted these voters to Trump? One factor, based on other post-election surveys, was their dislike of Clinton, whose negative ratings were nearly as high as Trump’s. Beyond that, according to the new Post-Kaiser survey, his appeal was grounded in economic and cultural issues, with immigration having </w:t>
      </w:r>
      <w:proofErr w:type="gramStart"/>
      <w:r w:rsidRPr="00823DDA">
        <w:rPr>
          <w:color w:val="000000" w:themeColor="text1"/>
          <w:sz w:val="16"/>
          <w:szCs w:val="16"/>
          <w:shd w:val="clear" w:color="auto" w:fill="FFFFFF"/>
        </w:rPr>
        <w:t>particular resonance</w:t>
      </w:r>
      <w:proofErr w:type="gramEnd"/>
      <w:r w:rsidRPr="00823DDA">
        <w:rPr>
          <w:color w:val="000000" w:themeColor="text1"/>
          <w:sz w:val="16"/>
          <w:szCs w:val="16"/>
          <w:shd w:val="clear" w:color="auto" w:fill="FFFFFF"/>
        </w:rPr>
        <w:t xml:space="preserve"> and skepticism that federal government programs have done much to help their areas. Trump’s support was also driven by a feeling among rural voters that urban and even suburban Americans do not share their values, and that the news media disrespects them. Trump won 67 percent of the vote among rural Americans who say their values differ from people in big cities. He won 71 percent of those who say the news media disrespect them. He won 74 percent among those who say immigrants are not doing enough to adapt to the American way of life. He captured 79 percent of those rural voters who say that federal government efforts to improve people’s standard of living generally make things worse. Rural voters widely embrace the economic policy ideas Trump espoused as a candidate.</w:t>
      </w:r>
      <w:r w:rsidRPr="00823DDA">
        <w:rPr>
          <w:color w:val="000000" w:themeColor="text1"/>
          <w:shd w:val="clear" w:color="auto" w:fill="FFFFFF"/>
        </w:rPr>
        <w:t xml:space="preserve"> </w:t>
      </w:r>
      <w:r w:rsidRPr="00823DDA">
        <w:rPr>
          <w:color w:val="000000" w:themeColor="text1"/>
          <w:u w:val="single"/>
          <w:shd w:val="clear" w:color="auto" w:fill="FFFFFF"/>
        </w:rPr>
        <w:t xml:space="preserve">Almost 7 in 10 of all rural Americans say decreasing regulations on businesses would be </w:t>
      </w:r>
      <w:proofErr w:type="gramStart"/>
      <w:r w:rsidRPr="00823DDA">
        <w:rPr>
          <w:color w:val="000000" w:themeColor="text1"/>
          <w:u w:val="single"/>
          <w:shd w:val="clear" w:color="auto" w:fill="FFFFFF"/>
        </w:rPr>
        <w:t>important elements</w:t>
      </w:r>
      <w:proofErr w:type="gramEnd"/>
      <w:r w:rsidRPr="00823DDA">
        <w:rPr>
          <w:color w:val="000000" w:themeColor="text1"/>
          <w:u w:val="single"/>
          <w:shd w:val="clear" w:color="auto" w:fill="FFFFFF"/>
        </w:rPr>
        <w:t xml:space="preserve"> of improving the job situation in their areas. Almost 8 in 10 say the same about lowering taxes on business and making better trade deals. Infrastructure projects really draw support, with more than 9 in 10 responding positively to such initiatives, including 74 percent calling them “very important.” On most questions, rural voters who say these policies would help their communities were more likely to vote for Trump. Support for those ideas, many of which have yet to gain traction in Congress or even be proposed by the president, is tempered by more modest expectations of what a Trump presidency will do to improve the economic life of rural Americans. Overall, a slim 51 percent majority of rural residents are very or somewhat confident Trump will create jobs in their community, while 46 percent say they are not too confident or not confident at all about this. Still, those rural voters who backed Trump in November express confidence that his presidency will improve their lives</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About 8 in 10 say they are either very or somewhat confident Trump will improve health care and create jobs in their area. More than 9 in 10 Trump voters say they think he will keep the country safe from terrorism and that he will protect individual freedoms. Concerns about immigration, abuse of public assistance and racial biases resonate especially among Trump’s rural voters. More than 6 in 10 Trump supporters say immigrants are a burden because they take jobs away from American citizens rather than strengthening the country with their </w:t>
      </w:r>
      <w:proofErr w:type="gramStart"/>
      <w:r w:rsidRPr="00823DDA">
        <w:rPr>
          <w:color w:val="000000" w:themeColor="text1"/>
          <w:sz w:val="16"/>
          <w:szCs w:val="16"/>
          <w:shd w:val="clear" w:color="auto" w:fill="FFFFFF"/>
        </w:rPr>
        <w:t>hard work</w:t>
      </w:r>
      <w:proofErr w:type="gramEnd"/>
      <w:r w:rsidRPr="00823DDA">
        <w:rPr>
          <w:color w:val="000000" w:themeColor="text1"/>
          <w:sz w:val="16"/>
          <w:szCs w:val="16"/>
          <w:shd w:val="clear" w:color="auto" w:fill="FFFFFF"/>
        </w:rPr>
        <w:t xml:space="preserve"> and talents. More than 8 in 10 rural Trump voters say it’s more common for government benefits to go to undeserving people rather than for needy people to go without them. And by a more than 3-to-1 margin, rural Trump voters say whites losing out because of preferences for blacks and Hispanics is a bigger national problem than racial minorities losing out to whites. Significant partisan differences exist in rural America, as they do throughout the country. On immigration, for example, 71 percent of rural Republicans say immigrants coming to the United States in the past decade are not doing enough to adapt to the American way of life, while just 29 percent of rural Democrats agree with that. A 57-percent majority of rural Democrats say recent immigrants have values </w:t>
      </w:r>
      <w:proofErr w:type="gramStart"/>
      <w:r w:rsidRPr="00823DDA">
        <w:rPr>
          <w:color w:val="000000" w:themeColor="text1"/>
          <w:sz w:val="16"/>
          <w:szCs w:val="16"/>
          <w:shd w:val="clear" w:color="auto" w:fill="FFFFFF"/>
        </w:rPr>
        <w:t>similar to</w:t>
      </w:r>
      <w:proofErr w:type="gramEnd"/>
      <w:r w:rsidRPr="00823DDA">
        <w:rPr>
          <w:color w:val="000000" w:themeColor="text1"/>
          <w:sz w:val="16"/>
          <w:szCs w:val="16"/>
          <w:shd w:val="clear" w:color="auto" w:fill="FFFFFF"/>
        </w:rPr>
        <w:t xml:space="preserve"> theirs, but only 27 percent of rural Republicans express that view. Rural Democrats are almost three times as likely as rural Republicans to say federal programs designed to improve living standards do make things better — 50 percent vs. 18 percent. Almost 4 in 10 rural Democrats and Democratic-leaning independents say they have different values than other rural and small-town residents, about three times the percentage of rural Republicans who say the same. In other ways, residents in rural and small-town areas, regardless of party identification, often see the world and issues differently from their political counterparts elsewhere. Asked about their views of immigrants, rural Republicans are more negative in their responses than urban and suburban Republicans and rural Democrats are less positive than urban and suburban Democrats. A similar pattern holds on the question of whether Christian values are under attack in the United States, at least among Democrats. Rural Democrats are 11 percentage points more likely to say yes to that question than urban and suburban Democrats, though rural Republicans are significantly more likely to see those values under attack than rural Democrats. And while most Democrats in all areas oppose Republican efforts to repeal and replace the 2010 Affordable Care Act, 23 percent of rural Democrats support such efforts, compared with 14 percent of urban Democrats. Foundation poll was conducted April 13-May 1, 2017 among a random national sample of 1,686 U.S. adults reached on cellular and landline phones with an overall margin of sampling error of plus or minus four percentage points. The sample of 1,070 rural Americans has an error margin of plus or minus 3.5 points. This Washington Post-Kaiser Family Foundation poll was conducted April 13-May 1 with a random national sample of 1,686 U.S. adults contacted on landline and cell phones. The overall margin of sampling error </w:t>
      </w:r>
      <w:proofErr w:type="spellStart"/>
      <w:r w:rsidRPr="00823DDA">
        <w:rPr>
          <w:color w:val="000000" w:themeColor="text1"/>
          <w:sz w:val="16"/>
          <w:szCs w:val="16"/>
          <w:shd w:val="clear" w:color="auto" w:fill="FFFFFF"/>
        </w:rPr>
        <w:t>isplus</w:t>
      </w:r>
      <w:proofErr w:type="spellEnd"/>
      <w:r w:rsidRPr="00823DDA">
        <w:rPr>
          <w:color w:val="000000" w:themeColor="text1"/>
          <w:sz w:val="16"/>
          <w:szCs w:val="16"/>
          <w:shd w:val="clear" w:color="auto" w:fill="FFFFFF"/>
        </w:rPr>
        <w:t xml:space="preserve"> or minus 4 percentage points. The sample of 1,070 rural Americans has an error margin of plus or minus 3.5 points; the error margin is 7 points for the sample of 303 urban residents and 6.5 points for the </w:t>
      </w:r>
      <w:proofErr w:type="gramStart"/>
      <w:r w:rsidRPr="00823DDA">
        <w:rPr>
          <w:color w:val="000000" w:themeColor="text1"/>
          <w:sz w:val="16"/>
          <w:szCs w:val="16"/>
          <w:shd w:val="clear" w:color="auto" w:fill="FFFFFF"/>
        </w:rPr>
        <w:t>307 suburban</w:t>
      </w:r>
      <w:proofErr w:type="gramEnd"/>
      <w:r w:rsidRPr="00823DDA">
        <w:rPr>
          <w:color w:val="000000" w:themeColor="text1"/>
          <w:sz w:val="16"/>
          <w:szCs w:val="16"/>
          <w:shd w:val="clear" w:color="auto" w:fill="FFFFFF"/>
        </w:rPr>
        <w:t xml:space="preserve"> resident.</w:t>
      </w:r>
    </w:p>
    <w:p w14:paraId="191B832D" w14:textId="77777777" w:rsidR="003F092F" w:rsidRPr="00823DDA" w:rsidRDefault="003F092F" w:rsidP="003F092F">
      <w:pPr>
        <w:pStyle w:val="Heading4"/>
        <w:rPr>
          <w:color w:val="000000" w:themeColor="text1"/>
        </w:rPr>
      </w:pPr>
      <w:r w:rsidRPr="00823DDA">
        <w:rPr>
          <w:color w:val="000000" w:themeColor="text1"/>
        </w:rPr>
        <w:t>Scandals are killing Trump’s foreign policy</w:t>
      </w:r>
    </w:p>
    <w:p w14:paraId="4F8425E5" w14:textId="77777777" w:rsidR="003F092F" w:rsidRPr="00823DDA" w:rsidRDefault="003F092F" w:rsidP="003F092F">
      <w:pPr>
        <w:rPr>
          <w:color w:val="000000" w:themeColor="text1"/>
        </w:rPr>
      </w:pPr>
      <w:proofErr w:type="spellStart"/>
      <w:r w:rsidRPr="00823DDA">
        <w:rPr>
          <w:rStyle w:val="Style13ptBold"/>
          <w:color w:val="000000" w:themeColor="text1"/>
        </w:rPr>
        <w:t>Zenko</w:t>
      </w:r>
      <w:proofErr w:type="spellEnd"/>
      <w:r w:rsidRPr="00823DDA">
        <w:rPr>
          <w:rStyle w:val="Style13ptBold"/>
          <w:color w:val="000000" w:themeColor="text1"/>
        </w:rPr>
        <w:t xml:space="preserve"> 6/6- (</w:t>
      </w:r>
      <w:r w:rsidRPr="00823DDA">
        <w:rPr>
          <w:color w:val="000000" w:themeColor="text1"/>
        </w:rPr>
        <w:t xml:space="preserve">Micah </w:t>
      </w:r>
      <w:proofErr w:type="spellStart"/>
      <w:r w:rsidRPr="00823DDA">
        <w:rPr>
          <w:color w:val="000000" w:themeColor="text1"/>
        </w:rPr>
        <w:t>Zenko</w:t>
      </w:r>
      <w:proofErr w:type="spellEnd"/>
      <w:r w:rsidRPr="00823DDA">
        <w:rPr>
          <w:color w:val="000000" w:themeColor="text1"/>
        </w:rPr>
        <w:t xml:space="preserve"> is a is a senior fellow with the Center for Preventive Action at the Council on Foreign Relations and is the author of </w:t>
      </w:r>
      <w:hyperlink r:id="rId45" w:history="1">
        <w:r w:rsidRPr="00823DDA">
          <w:rPr>
            <w:color w:val="000000" w:themeColor="text1"/>
          </w:rPr>
          <w:t>Red Team: How to Succeed by Thinking Like the Enemy</w:t>
        </w:r>
      </w:hyperlink>
      <w:r w:rsidRPr="00823DDA">
        <w:rPr>
          <w:color w:val="000000" w:themeColor="text1"/>
        </w:rPr>
        <w:t xml:space="preserve">, “Trump’s Russia Scandal Is Already Swallowing His Foreign Policy” </w:t>
      </w:r>
      <w:proofErr w:type="spellStart"/>
      <w:r w:rsidRPr="00823DDA">
        <w:rPr>
          <w:color w:val="000000" w:themeColor="text1"/>
        </w:rPr>
        <w:t>ForeignPolicy</w:t>
      </w:r>
      <w:proofErr w:type="spellEnd"/>
      <w:r w:rsidRPr="00823DDA">
        <w:rPr>
          <w:color w:val="000000" w:themeColor="text1"/>
        </w:rPr>
        <w:t xml:space="preserve">, 6/6/17, </w:t>
      </w:r>
      <w:hyperlink r:id="rId46" w:history="1">
        <w:r w:rsidRPr="00823DDA">
          <w:rPr>
            <w:rStyle w:val="Hyperlink"/>
            <w:color w:val="000000" w:themeColor="text1"/>
          </w:rPr>
          <w:t>http://foreignpolicy.com/2017/06/06/trumps-russia-scandal-is-already-swallowing-his-foreign-policy/</w:t>
        </w:r>
      </w:hyperlink>
      <w:r w:rsidRPr="00823DDA">
        <w:rPr>
          <w:color w:val="000000" w:themeColor="text1"/>
        </w:rPr>
        <w:t xml:space="preserve"> JO)</w:t>
      </w:r>
    </w:p>
    <w:p w14:paraId="1BAEA626" w14:textId="77777777" w:rsidR="003F092F" w:rsidRPr="00823DDA" w:rsidRDefault="003F092F" w:rsidP="003F092F">
      <w:pPr>
        <w:rPr>
          <w:color w:val="000000" w:themeColor="text1"/>
          <w:sz w:val="26"/>
          <w:szCs w:val="26"/>
          <w:u w:val="single"/>
        </w:rPr>
      </w:pPr>
      <w:r w:rsidRPr="00823DDA">
        <w:rPr>
          <w:color w:val="000000" w:themeColor="text1"/>
          <w:sz w:val="16"/>
          <w:szCs w:val="26"/>
        </w:rPr>
        <w:t xml:space="preserve">On Aug. 8, 1974, President Richard Nixon famously gave an address to the nation in which he declared: “I shall resign the presidency effective at noon tomorrow.” What’s mostly been forgotten is that 40 percent of that speech focused on foreign policy. That’s of a piece with the entire 15-month period between the May 1973 appointment of Archibald Cox as special prosecutor to investigate the Watergate break-in and Nixon’s departure from the White House. The Nixon administration made consequential foreign-policy decisions throughout this time — from approving the U.S.-backed coup of democratically elected Popular Unity government of Salvador Allende in Chile; to authorizing Operation Nickel Grass, a strategic airlift to deliver weapons and supplies to Israel during the Yom Kippur War; to participating in two summits with Leonid Brezhnev, general secretary of the Communist Party of the U.S.S.R., that resulted in limits on strategic nuclear weapon – that were undoubtedly influenced, in ways overt and subtle, by the mounting domestic pressures of the Watergate scandal and cover-up. Which brings us to Donald Trump. America, and much of the world, is understandably fascinated with the circus of leaks, self-sabotage, and scandal currently emanating from the White House. The past 24 hours has brought a number of </w:t>
      </w:r>
      <w:hyperlink r:id="rId47" w:tgtFrame="_blank" w:history="1">
        <w:r w:rsidRPr="00823DDA">
          <w:rPr>
            <w:color w:val="000000" w:themeColor="text1"/>
            <w:sz w:val="16"/>
            <w:szCs w:val="26"/>
          </w:rPr>
          <w:t>explosive revelations</w:t>
        </w:r>
      </w:hyperlink>
      <w:r w:rsidRPr="00823DDA">
        <w:rPr>
          <w:color w:val="000000" w:themeColor="text1"/>
          <w:sz w:val="16"/>
          <w:szCs w:val="26"/>
        </w:rPr>
        <w:t xml:space="preserve"> about the </w:t>
      </w:r>
      <w:hyperlink r:id="rId48" w:tgtFrame="_blank" w:history="1">
        <w:r w:rsidRPr="00823DDA">
          <w:rPr>
            <w:color w:val="000000" w:themeColor="text1"/>
            <w:sz w:val="16"/>
            <w:szCs w:val="26"/>
          </w:rPr>
          <w:t>Russian interference</w:t>
        </w:r>
      </w:hyperlink>
      <w:r w:rsidRPr="00823DDA">
        <w:rPr>
          <w:color w:val="000000" w:themeColor="text1"/>
          <w:sz w:val="16"/>
          <w:szCs w:val="26"/>
        </w:rPr>
        <w:t xml:space="preserve"> in the election, and Washington is eagerly awaiting former FBI Director James </w:t>
      </w:r>
      <w:proofErr w:type="spellStart"/>
      <w:r w:rsidRPr="00823DDA">
        <w:rPr>
          <w:color w:val="000000" w:themeColor="text1"/>
          <w:sz w:val="16"/>
          <w:szCs w:val="26"/>
        </w:rPr>
        <w:t>Comey’s</w:t>
      </w:r>
      <w:proofErr w:type="spellEnd"/>
      <w:r w:rsidRPr="00823DDA">
        <w:rPr>
          <w:color w:val="000000" w:themeColor="text1"/>
          <w:sz w:val="16"/>
          <w:szCs w:val="26"/>
        </w:rPr>
        <w:t xml:space="preserve"> Thursday testimony. But </w:t>
      </w:r>
      <w:r w:rsidRPr="00823DDA">
        <w:rPr>
          <w:color w:val="000000" w:themeColor="text1"/>
          <w:sz w:val="26"/>
          <w:szCs w:val="26"/>
          <w:u w:val="single"/>
        </w:rPr>
        <w:t xml:space="preserve">Trump is likely to remain in the Oval Office at least until the various investigations into allegations of his presidential campaign’s cooperation with Russia are completed; if history is any indication, together these should take two or three years to finish. That’s long enough for important foreign policies to be devised and implemented (or not) and unforeseen crises to force Trump to respond (or not). If you follow international relations and are interested in America’s role in the world, you’d be wise to divert your gaze from the daily headlines and reckon more seriously with Trump’s foreign-policy agenda. But you should also note that agenda won’t be static relative to the scandals that are engulfing his administration. In 1973, Anthony Lake and Leslie H. Gelb wrote a fascinating </w:t>
      </w:r>
      <w:hyperlink r:id="rId49" w:history="1">
        <w:r w:rsidRPr="00823DDA">
          <w:rPr>
            <w:color w:val="000000" w:themeColor="text1"/>
            <w:sz w:val="26"/>
            <w:szCs w:val="26"/>
            <w:u w:val="single"/>
          </w:rPr>
          <w:t>essay</w:t>
        </w:r>
      </w:hyperlink>
      <w:r w:rsidRPr="00823DDA">
        <w:rPr>
          <w:color w:val="000000" w:themeColor="text1"/>
          <w:sz w:val="26"/>
          <w:szCs w:val="26"/>
          <w:u w:val="single"/>
        </w:rPr>
        <w:t xml:space="preserve"> for this magazine titled “Watergate and Foreign Policy,” which outlined all the ways that scandal would influence Nixon’s foreign policy. Much of what they warned about happened, and all of it applies today. Because Trump will have less time to focus on pursuing his foreign-policy agenda, the foreign-policy bureaucracy will have incentive to be more resistant than usual to dictates from Trump-appointed leaders, while bureaucratic entrepreneurs will have an invitation to expand their power and influence (as Henry Kissinger did under Nixon). Meanwhile, congressional Republicans, sensing the White House’s weakness, will be less likely to approve funding for Trump’s pet foreign-policy projects, like a 350-ship Navy or a border wall with Mexico. And foreign allies and partners, if they believe Trump is unlikely to serve out his entire term, will be less willing to support Trump’s specific diplomatic goals </w:t>
      </w:r>
      <w:r w:rsidRPr="00823DDA">
        <w:rPr>
          <w:color w:val="000000" w:themeColor="text1"/>
          <w:sz w:val="16"/>
          <w:szCs w:val="26"/>
        </w:rPr>
        <w:t xml:space="preserve">Consider an issue at the center of Trump’s present diplomatic agenda: North Korea. </w:t>
      </w:r>
      <w:r w:rsidRPr="00823DDA">
        <w:rPr>
          <w:color w:val="000000" w:themeColor="text1"/>
          <w:sz w:val="26"/>
          <w:szCs w:val="26"/>
          <w:u w:val="single"/>
        </w:rPr>
        <w:t xml:space="preserve">The most alarming and potentially consequential foreign-policy change since Jan. 20 has been the Trump administration’s rhetorical approach to North Korea. After promising that the administration would “have no further comment,” senior officials made a series of escalatory demands on Kim Jong </w:t>
      </w:r>
      <w:proofErr w:type="spellStart"/>
      <w:r w:rsidRPr="00823DDA">
        <w:rPr>
          <w:color w:val="000000" w:themeColor="text1"/>
          <w:sz w:val="26"/>
          <w:szCs w:val="26"/>
          <w:u w:val="single"/>
        </w:rPr>
        <w:t>Un’s</w:t>
      </w:r>
      <w:proofErr w:type="spellEnd"/>
      <w:r w:rsidRPr="00823DDA">
        <w:rPr>
          <w:color w:val="000000" w:themeColor="text1"/>
          <w:sz w:val="26"/>
          <w:szCs w:val="26"/>
          <w:u w:val="single"/>
        </w:rPr>
        <w:t xml:space="preserve"> nuclear and missile programs and imposed a timeline for action on the United States by declaring “the clock has now run out” and “this problem is coming to a head.” While telegraphing its desire to instigate a crisis with North Korea, the Trump administration has publicly articulated no plan or theory of success for how the “denuclearization” of the Korean Peninsula </w:t>
      </w:r>
      <w:proofErr w:type="gramStart"/>
      <w:r w:rsidRPr="00823DDA">
        <w:rPr>
          <w:color w:val="000000" w:themeColor="text1"/>
          <w:sz w:val="26"/>
          <w:szCs w:val="26"/>
          <w:u w:val="single"/>
        </w:rPr>
        <w:t>actually happens</w:t>
      </w:r>
      <w:proofErr w:type="gramEnd"/>
      <w:r w:rsidRPr="00823DDA">
        <w:rPr>
          <w:color w:val="000000" w:themeColor="text1"/>
          <w:sz w:val="26"/>
          <w:szCs w:val="26"/>
          <w:u w:val="single"/>
        </w:rPr>
        <w:t xml:space="preserve">.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t>
      </w:r>
      <w:r w:rsidRPr="00823DDA">
        <w:rPr>
          <w:color w:val="000000" w:themeColor="text1"/>
          <w:sz w:val="16"/>
          <w:szCs w:val="26"/>
        </w:rPr>
        <w:t xml:space="preserve">When China inevitably refuses to coerce North Korea as strongly, or on the timeline, that the Trump administration demands, then what? If the White House believes that North Korea has even a 10 or 20 percent probability of being able to successfully launch an intercontinental ballistic missile mated with a nuclear warhead onto the United States, I believe that Trump would authorize a preemptive attack against the missile-launch site (assuming it is an easily observable, liquid-fueled missile) and perhaps against known nuclear weapons-related facilities. Military officials, including Adm. Harry Harris, commander of the U.S. forces in the Pacific, have acknowledged that Kim would not simply absorb such an attack but would immediately retaliate against South Korea. This would trigger America’s mutual defense treaty commitments to defend South Korea and spark a series of classified, pre-planned U.S.-South Korean military operations. When the Pentagon reviewed some version of this scenario in 1994 (before North Korea had a nuclear arsenal of at least a dozen bombs), it was estimated that such a retaliation could “cause hundreds of thousands, perhaps millions, of casualties.” But a President Trump facing ever-expanding scandals, continually low polling numbers, and even potential impeachment proceedings may decide that a preemptive attack on North Korea is worth the costs and consequences. The academic findings are mixed on whether heads of government facing domestic vulnerability engage in such diversionary wars — uses of force to divert public attention and rally support for their leadership. Some analysts and scholars have examined whether George H.W. Bush’s 1989 invasion of Panama or Bill Clinton’s attacks on al Qaeda targets and Iraq in 1998 were examples of such diversionary tactics. What seems clear, however, is that presidents are more likely to engage in such diversions when they are inherently distrustful and perceive the world in simplistic black-and-white terms — a perfect characterization of Trump. The other potential outcome to consider for the Trump administration’s conduct of foreign policy is for an embattled president to become further and further detached while remaining in office. Toward the end of his presidency, Nixon spent an increasing amount of time in his “Western White House” in San Clemente, California, while Henry Kissinger served as both secretary of state and national security advisor and effectively ran U.S. foreign policy. Before and during the Turkish intervention in Cyprus in July 1974, Kissinger would simply call Nixon to inform him of what Kissinger had decided. Since Trump has already bestowed “total authorization” to Secretary of Defense James </w:t>
      </w:r>
      <w:proofErr w:type="spellStart"/>
      <w:r w:rsidRPr="00823DDA">
        <w:rPr>
          <w:color w:val="000000" w:themeColor="text1"/>
          <w:sz w:val="16"/>
          <w:szCs w:val="26"/>
        </w:rPr>
        <w:t>Mattis</w:t>
      </w:r>
      <w:proofErr w:type="spellEnd"/>
      <w:r w:rsidRPr="00823DDA">
        <w:rPr>
          <w:color w:val="000000" w:themeColor="text1"/>
          <w:sz w:val="16"/>
          <w:szCs w:val="26"/>
        </w:rPr>
        <w:t xml:space="preserve">, it is not unimaginable that the Pentagon chief could be notifying a president who has retreated to one of his properties of meaningful military decisions already underway. </w:t>
      </w:r>
      <w:r w:rsidRPr="00823DDA">
        <w:rPr>
          <w:color w:val="000000" w:themeColor="text1"/>
          <w:sz w:val="26"/>
          <w:szCs w:val="26"/>
          <w:u w:val="single"/>
        </w:rPr>
        <w:t>People hoping Trump will go away will be disappointed if comparable investigations of presidents are any criterion. The open-ended Lawrence Walsh independent counsel investigation into Iran-Contra took six years and seven months; the Robert Fiske/Kenneth Starr independent counsel investigation into the Whitewater land deal lasted four years and four months; even the Archibald Cox-Leon Jaworski-Henry Ruth investigation of Watergate lasted two years and two months, wrapping up 14 months after Nixon resigned. Robert Mueller’s team has reportedly gotten a quick start on setting up his office and forming a budget. However, it is improbable that this special counsel will deliver a final report much faster than his predecessors, and certainly not before the Nov. 6, 2018, midterm elections. Further leaks and scandals could increase the political pressure on Trump to such a degree that he resigns. But, while hoping or assuming this happens, it would be a grave mistake to ignore U.S. foreign-policy commitments and activities, and any shifts they might undergo under the influence of scandal.</w:t>
      </w:r>
    </w:p>
    <w:p w14:paraId="1628BF1F" w14:textId="77777777" w:rsidR="003F092F" w:rsidRPr="00823DDA" w:rsidRDefault="003F092F" w:rsidP="003F092F">
      <w:pPr>
        <w:pStyle w:val="NormalWeb"/>
        <w:spacing w:before="0" w:beforeAutospacing="0" w:after="270" w:afterAutospacing="0" w:line="276" w:lineRule="auto"/>
        <w:rPr>
          <w:color w:val="000000" w:themeColor="text1"/>
          <w:sz w:val="16"/>
          <w:szCs w:val="27"/>
        </w:rPr>
      </w:pPr>
    </w:p>
    <w:p w14:paraId="326A5573" w14:textId="77777777" w:rsidR="003F092F" w:rsidRPr="00823DDA" w:rsidRDefault="003F092F" w:rsidP="003F092F">
      <w:pPr>
        <w:spacing w:after="280"/>
        <w:ind w:right="1840"/>
        <w:rPr>
          <w:b/>
          <w:bCs/>
          <w:color w:val="000000" w:themeColor="text1"/>
          <w:shd w:val="clear" w:color="auto" w:fill="FFFFFF"/>
        </w:rPr>
      </w:pPr>
    </w:p>
    <w:p w14:paraId="429A0AC0" w14:textId="2F8AAFFA" w:rsidR="003F092F" w:rsidRPr="00823DDA" w:rsidRDefault="003F092F" w:rsidP="003F092F">
      <w:pPr>
        <w:pStyle w:val="Heading3"/>
      </w:pPr>
      <w:r w:rsidRPr="00823DDA">
        <w:t>Trump Bad DA:</w:t>
      </w:r>
      <w:r w:rsidR="00192271">
        <w:t xml:space="preserve"> Generic</w:t>
      </w:r>
      <w:r w:rsidRPr="00823DDA">
        <w:t xml:space="preserve"> Link</w:t>
      </w:r>
    </w:p>
    <w:p w14:paraId="37A9438A" w14:textId="77777777" w:rsidR="003F092F" w:rsidRPr="00823DDA" w:rsidRDefault="003F092F" w:rsidP="003F092F">
      <w:pPr>
        <w:pStyle w:val="Heading4"/>
        <w:rPr>
          <w:color w:val="000000" w:themeColor="text1"/>
          <w:sz w:val="24"/>
          <w:szCs w:val="24"/>
        </w:rPr>
      </w:pPr>
      <w:r w:rsidRPr="00823DDA">
        <w:rPr>
          <w:color w:val="000000" w:themeColor="text1"/>
          <w:shd w:val="clear" w:color="auto" w:fill="FFFFFF"/>
        </w:rPr>
        <w:t>Trump’s bad qualities as a leader lower his approval ratings</w:t>
      </w:r>
    </w:p>
    <w:p w14:paraId="7390C857" w14:textId="77777777" w:rsidR="003F092F" w:rsidRPr="00823DDA" w:rsidRDefault="003F092F" w:rsidP="003F092F">
      <w:pPr>
        <w:pStyle w:val="NormalWeb"/>
        <w:spacing w:before="0" w:beforeAutospacing="0" w:after="0" w:afterAutospacing="0"/>
        <w:rPr>
          <w:color w:val="000000" w:themeColor="text1"/>
        </w:rPr>
      </w:pPr>
      <w:r w:rsidRPr="00823DDA">
        <w:rPr>
          <w:rStyle w:val="Style13ptBold"/>
          <w:color w:val="000000" w:themeColor="text1"/>
        </w:rPr>
        <w:t>Scott  17</w:t>
      </w:r>
      <w:r w:rsidRPr="00823DDA">
        <w:rPr>
          <w:color w:val="000000" w:themeColor="text1"/>
        </w:rPr>
        <w:t xml:space="preserve"> </w:t>
      </w:r>
      <w:r w:rsidRPr="00823DDA">
        <w:rPr>
          <w:color w:val="000000" w:themeColor="text1"/>
          <w:sz w:val="18"/>
          <w:szCs w:val="18"/>
          <w:shd w:val="clear" w:color="auto" w:fill="FFFFFF"/>
        </w:rPr>
        <w:t xml:space="preserve">(Eugene Scott, July, 17, 2017, Eugene Scott is a reporter covering Washington, national politics, and identity,  “Support for Trump at 50% in countries he won, CNN, </w:t>
      </w:r>
      <w:hyperlink r:id="rId50" w:history="1">
        <w:r w:rsidRPr="00823DDA">
          <w:rPr>
            <w:rStyle w:val="Hyperlink"/>
            <w:color w:val="000000" w:themeColor="text1"/>
            <w:sz w:val="18"/>
            <w:szCs w:val="18"/>
            <w:shd w:val="clear" w:color="auto" w:fill="FFFFFF"/>
          </w:rPr>
          <w:t>http://www.cnn.com/2017/07/17/politics/poll-trump-counties-support/index.html</w:t>
        </w:r>
      </w:hyperlink>
      <w:r w:rsidRPr="00823DDA">
        <w:rPr>
          <w:color w:val="000000" w:themeColor="text1"/>
          <w:sz w:val="18"/>
          <w:szCs w:val="18"/>
          <w:shd w:val="clear" w:color="auto" w:fill="FFFFFF"/>
        </w:rPr>
        <w:t>, Accessed July 18, 2017, RM)</w:t>
      </w:r>
    </w:p>
    <w:p w14:paraId="1462AF30" w14:textId="77777777" w:rsidR="003F092F" w:rsidRPr="00823DDA" w:rsidRDefault="003F092F" w:rsidP="003F092F">
      <w:pPr>
        <w:rPr>
          <w:rFonts w:eastAsia="Times New Roman"/>
          <w:color w:val="000000" w:themeColor="text1"/>
        </w:rPr>
      </w:pPr>
    </w:p>
    <w:p w14:paraId="28E78866" w14:textId="77777777" w:rsidR="003F092F" w:rsidRPr="00823DDA" w:rsidRDefault="003F092F" w:rsidP="003F092F">
      <w:pPr>
        <w:pStyle w:val="NormalWeb"/>
        <w:spacing w:before="0" w:beforeAutospacing="0" w:after="220" w:afterAutospacing="0"/>
        <w:rPr>
          <w:color w:val="000000" w:themeColor="text1"/>
          <w:sz w:val="16"/>
          <w:szCs w:val="16"/>
          <w:shd w:val="clear" w:color="auto" w:fill="FFFFFF"/>
        </w:rPr>
      </w:pPr>
      <w:r w:rsidRPr="00823DDA">
        <w:rPr>
          <w:color w:val="000000" w:themeColor="text1"/>
          <w:sz w:val="16"/>
          <w:szCs w:val="16"/>
          <w:shd w:val="clear" w:color="auto" w:fill="FFFFFF"/>
        </w:rPr>
        <w:t>While President Donald Trump's approval rating continues to lag, many of his supporters in the Republican base remain by his side. In the counties Trump won in November 2016, 50% of adults approve of his job performance, according to a Wall Street Journal/NBC News poll released Sunday.</w:t>
      </w:r>
      <w:r w:rsidRPr="00823DDA">
        <w:rPr>
          <w:color w:val="000000" w:themeColor="text1"/>
          <w:shd w:val="clear" w:color="auto" w:fill="FFFFFF"/>
        </w:rPr>
        <w:t xml:space="preserve"> </w:t>
      </w:r>
      <w:r w:rsidRPr="00823DDA">
        <w:rPr>
          <w:color w:val="000000" w:themeColor="text1"/>
          <w:sz w:val="16"/>
          <w:szCs w:val="16"/>
          <w:shd w:val="clear" w:color="auto" w:fill="FFFFFF"/>
        </w:rPr>
        <w:t>Less than half, 46%, disapprove. But</w:t>
      </w:r>
      <w:r w:rsidRPr="00823DDA">
        <w:rPr>
          <w:color w:val="000000" w:themeColor="text1"/>
          <w:u w:val="single"/>
          <w:shd w:val="clear" w:color="auto" w:fill="FFFFFF"/>
        </w:rPr>
        <w:t xml:space="preserve"> there is a difference in support for Trump among the counties he easily won versus those that were swing </w:t>
      </w:r>
      <w:proofErr w:type="spellStart"/>
      <w:proofErr w:type="gramStart"/>
      <w:r w:rsidRPr="00823DDA">
        <w:rPr>
          <w:color w:val="000000" w:themeColor="text1"/>
          <w:u w:val="single"/>
          <w:shd w:val="clear" w:color="auto" w:fill="FFFFFF"/>
        </w:rPr>
        <w:t>counties.</w:t>
      </w:r>
      <w:r w:rsidRPr="00823DDA">
        <w:rPr>
          <w:color w:val="000000" w:themeColor="text1"/>
          <w:sz w:val="16"/>
          <w:szCs w:val="16"/>
          <w:shd w:val="clear" w:color="auto" w:fill="FFFFFF"/>
        </w:rPr>
        <w:t>Trump's</w:t>
      </w:r>
      <w:proofErr w:type="spellEnd"/>
      <w:proofErr w:type="gramEnd"/>
      <w:r w:rsidRPr="00823DDA">
        <w:rPr>
          <w:color w:val="000000" w:themeColor="text1"/>
          <w:sz w:val="16"/>
          <w:szCs w:val="16"/>
          <w:shd w:val="clear" w:color="auto" w:fill="FFFFFF"/>
        </w:rPr>
        <w:t xml:space="preserve"> approval is 56% in the counties where he outperformed 2012 Republican nominee Mitt Romney by at least 20 points. But</w:t>
      </w:r>
      <w:r w:rsidRPr="00823DDA">
        <w:rPr>
          <w:color w:val="000000" w:themeColor="text1"/>
          <w:shd w:val="clear" w:color="auto" w:fill="FFFFFF"/>
        </w:rPr>
        <w:t xml:space="preserve"> i</w:t>
      </w:r>
      <w:r w:rsidRPr="00823DDA">
        <w:rPr>
          <w:color w:val="000000" w:themeColor="text1"/>
          <w:u w:val="single"/>
          <w:shd w:val="clear" w:color="auto" w:fill="FFFFFF"/>
        </w:rPr>
        <w:t xml:space="preserve">n counties that backed former President Barack Obama in 2012 before going for Trump in 2016, the President's approval is just 44%, 7 percentage points </w:t>
      </w:r>
      <w:proofErr w:type="gramStart"/>
      <w:r w:rsidRPr="00823DDA">
        <w:rPr>
          <w:color w:val="000000" w:themeColor="text1"/>
          <w:u w:val="single"/>
          <w:shd w:val="clear" w:color="auto" w:fill="FFFFFF"/>
        </w:rPr>
        <w:t>lower</w:t>
      </w:r>
      <w:proofErr w:type="gramEnd"/>
      <w:r w:rsidRPr="00823DDA">
        <w:rPr>
          <w:color w:val="000000" w:themeColor="text1"/>
          <w:u w:val="single"/>
          <w:shd w:val="clear" w:color="auto" w:fill="FFFFFF"/>
        </w:rPr>
        <w:t xml:space="preserve"> than his disapproval. </w:t>
      </w:r>
      <w:r w:rsidRPr="00823DDA">
        <w:rPr>
          <w:color w:val="000000" w:themeColor="text1"/>
          <w:sz w:val="16"/>
          <w:szCs w:val="16"/>
          <w:shd w:val="clear" w:color="auto" w:fill="FFFFFF"/>
        </w:rPr>
        <w:t>Only 26% of young voters ages 18 to 34 approve of Trump while 70% disapprove. But in counties that backed Trump, 42% of voters in that same age range approve of Trump's job performance while 52% disapprove. Half of</w:t>
      </w:r>
      <w:r w:rsidRPr="00823DDA">
        <w:rPr>
          <w:color w:val="000000" w:themeColor="text1"/>
          <w:shd w:val="clear" w:color="auto" w:fill="FFFFFF"/>
        </w:rPr>
        <w:t xml:space="preserve"> </w:t>
      </w:r>
      <w:r w:rsidRPr="00823DDA">
        <w:rPr>
          <w:color w:val="000000" w:themeColor="text1"/>
          <w:u w:val="single"/>
          <w:shd w:val="clear" w:color="auto" w:fill="FFFFFF"/>
        </w:rPr>
        <w:t>adults said the source of the President's problems are rooted in incompetence and a lack of the experience needed to change Washington</w:t>
      </w:r>
      <w:r w:rsidRPr="00823DDA">
        <w:rPr>
          <w:color w:val="000000" w:themeColor="text1"/>
          <w:shd w:val="clear" w:color="auto" w:fill="FFFFFF"/>
        </w:rPr>
        <w:t xml:space="preserve">. </w:t>
      </w:r>
      <w:r w:rsidRPr="00823DDA">
        <w:rPr>
          <w:color w:val="000000" w:themeColor="text1"/>
          <w:u w:val="single"/>
          <w:shd w:val="clear" w:color="auto" w:fill="FFFFFF"/>
        </w:rPr>
        <w:t>Voters said their disapproval of the President is because of his temperament, trustworthiness and level of knowledge needed to be America's leader</w:t>
      </w:r>
      <w:r w:rsidRPr="00823DDA">
        <w:rPr>
          <w:color w:val="000000" w:themeColor="text1"/>
          <w:shd w:val="clear" w:color="auto" w:fill="FFFFFF"/>
        </w:rPr>
        <w:t xml:space="preserve">. </w:t>
      </w:r>
      <w:r w:rsidRPr="00823DDA">
        <w:rPr>
          <w:color w:val="000000" w:themeColor="text1"/>
          <w:sz w:val="16"/>
          <w:szCs w:val="16"/>
          <w:shd w:val="clear" w:color="auto" w:fill="FFFFFF"/>
        </w:rPr>
        <w:t>Poll: Trump's approval rating drops to 36% The poll consisted of 600 adults and was taken July 8-12. It was based on telephone interviews in a broad cross-section of counties that the President won during the election and has a margin of error of plus or minus 4 percentage points. The WSJ/NBC survey comes amid other poor polling for the President. A new Bloomberg poll finds that Trump's approval rating sits at 40% and the majority of those surveyed, 55%, now view him unfavorably, a 12-point increase since December.</w:t>
      </w:r>
      <w:r w:rsidRPr="00823DDA">
        <w:rPr>
          <w:color w:val="000000" w:themeColor="text1"/>
          <w:shd w:val="clear" w:color="auto" w:fill="FFFFFF"/>
        </w:rPr>
        <w:t xml:space="preserve"> </w:t>
      </w:r>
      <w:r w:rsidRPr="00823DDA">
        <w:rPr>
          <w:color w:val="000000" w:themeColor="text1"/>
          <w:u w:val="single"/>
          <w:shd w:val="clear" w:color="auto" w:fill="FFFFFF"/>
        </w:rPr>
        <w:t>Fewer than four in 10 people approve of Trump's job performance,</w:t>
      </w:r>
      <w:r w:rsidRPr="00823DDA">
        <w:rPr>
          <w:color w:val="000000" w:themeColor="text1"/>
          <w:shd w:val="clear" w:color="auto" w:fill="FFFFFF"/>
        </w:rPr>
        <w:t xml:space="preserve"> </w:t>
      </w:r>
      <w:r w:rsidRPr="00823DDA">
        <w:rPr>
          <w:color w:val="000000" w:themeColor="text1"/>
          <w:sz w:val="16"/>
          <w:szCs w:val="16"/>
          <w:shd w:val="clear" w:color="auto" w:fill="FFFFFF"/>
        </w:rPr>
        <w:t>according to a Monmouth University poll released Monday. More than half -- 52% -- disapprove, and about four in 10 Americans support impeaching Trump just six months into his term, including 70% of Democrats. And a Washington Post/ABC News poll released over the weekend found</w:t>
      </w:r>
      <w:r w:rsidRPr="00823DDA">
        <w:rPr>
          <w:color w:val="000000" w:themeColor="text1"/>
          <w:shd w:val="clear" w:color="auto" w:fill="FFFFFF"/>
        </w:rPr>
        <w:t xml:space="preserve"> </w:t>
      </w:r>
      <w:r w:rsidRPr="00823DDA">
        <w:rPr>
          <w:color w:val="000000" w:themeColor="text1"/>
          <w:u w:val="single"/>
          <w:shd w:val="clear" w:color="auto" w:fill="FFFFFF"/>
        </w:rPr>
        <w:t xml:space="preserve">only 36% of Americans approve of Trump's performance in the Oval Office, the lowest approval rating at the six-month mark of any president in 70 years, </w:t>
      </w:r>
      <w:r w:rsidRPr="00823DDA">
        <w:rPr>
          <w:color w:val="000000" w:themeColor="text1"/>
          <w:sz w:val="16"/>
          <w:szCs w:val="16"/>
          <w:shd w:val="clear" w:color="auto" w:fill="FFFFFF"/>
        </w:rPr>
        <w:t>ABC News said.</w:t>
      </w:r>
    </w:p>
    <w:p w14:paraId="5AA3500E" w14:textId="77777777" w:rsidR="003F092F" w:rsidRPr="00823DDA" w:rsidRDefault="003F092F" w:rsidP="003F092F">
      <w:pPr>
        <w:pStyle w:val="Heading4"/>
        <w:rPr>
          <w:color w:val="000000" w:themeColor="text1"/>
          <w:sz w:val="24"/>
          <w:szCs w:val="24"/>
        </w:rPr>
      </w:pPr>
      <w:r w:rsidRPr="00823DDA">
        <w:rPr>
          <w:color w:val="000000" w:themeColor="text1"/>
          <w:shd w:val="clear" w:color="auto" w:fill="FFFFFF"/>
        </w:rPr>
        <w:t>Trump will get impeached because 41 percent of Americans support his impeachment</w:t>
      </w:r>
    </w:p>
    <w:p w14:paraId="46430014" w14:textId="77777777" w:rsidR="003F092F" w:rsidRPr="00823DDA" w:rsidRDefault="003F092F" w:rsidP="003F092F">
      <w:pPr>
        <w:pStyle w:val="NormalWeb"/>
        <w:spacing w:before="0" w:beforeAutospacing="0" w:after="280" w:afterAutospacing="0"/>
        <w:ind w:right="1840"/>
        <w:rPr>
          <w:color w:val="000000" w:themeColor="text1"/>
        </w:rPr>
      </w:pPr>
      <w:r w:rsidRPr="00823DDA">
        <w:rPr>
          <w:b/>
          <w:bCs/>
          <w:color w:val="000000" w:themeColor="text1"/>
          <w:shd w:val="clear" w:color="auto" w:fill="FFFFFF"/>
        </w:rPr>
        <w:t>Quinn 17</w:t>
      </w:r>
    </w:p>
    <w:p w14:paraId="1366D4B0" w14:textId="77777777" w:rsidR="003F092F" w:rsidRPr="00823DDA" w:rsidRDefault="003F092F" w:rsidP="003F092F">
      <w:pPr>
        <w:pStyle w:val="NormalWeb"/>
        <w:spacing w:before="0" w:beforeAutospacing="0" w:after="280" w:afterAutospacing="0"/>
        <w:ind w:right="1840"/>
        <w:rPr>
          <w:color w:val="000000" w:themeColor="text1"/>
        </w:rPr>
      </w:pPr>
      <w:r w:rsidRPr="00823DDA">
        <w:rPr>
          <w:color w:val="000000" w:themeColor="text1"/>
          <w:sz w:val="16"/>
          <w:szCs w:val="16"/>
          <w:shd w:val="clear" w:color="auto" w:fill="FFFFFF"/>
        </w:rPr>
        <w:t xml:space="preserve">(Melissa Quinn, July 17, 2017, </w:t>
      </w:r>
      <w:hyperlink r:id="rId51" w:history="1">
        <w:r w:rsidRPr="00823DDA">
          <w:rPr>
            <w:rStyle w:val="Hyperlink"/>
            <w:color w:val="000000" w:themeColor="text1"/>
            <w:sz w:val="16"/>
            <w:szCs w:val="16"/>
            <w:shd w:val="clear" w:color="auto" w:fill="FFFFFF"/>
          </w:rPr>
          <w:t>http://www.washingtonexaminer.com/41-percent-of-americans-support-trump-impeachment-poll/article/2628864</w:t>
        </w:r>
      </w:hyperlink>
      <w:r w:rsidRPr="00823DDA">
        <w:rPr>
          <w:color w:val="000000" w:themeColor="text1"/>
          <w:sz w:val="16"/>
          <w:szCs w:val="16"/>
          <w:shd w:val="clear" w:color="auto" w:fill="FFFFFF"/>
        </w:rPr>
        <w:t>, JO)</w:t>
      </w:r>
    </w:p>
    <w:p w14:paraId="6AFA1A1C" w14:textId="77777777" w:rsidR="003F092F" w:rsidRDefault="003F092F" w:rsidP="003F092F">
      <w:pPr>
        <w:pStyle w:val="NormalWeb"/>
        <w:shd w:val="clear" w:color="auto" w:fill="FFFFFF"/>
        <w:spacing w:before="0" w:beforeAutospacing="0" w:after="280" w:afterAutospacing="0"/>
        <w:ind w:right="1840"/>
        <w:rPr>
          <w:color w:val="000000" w:themeColor="text1"/>
          <w:sz w:val="16"/>
          <w:szCs w:val="16"/>
          <w:shd w:val="clear" w:color="auto" w:fill="FFFFFF"/>
        </w:rPr>
      </w:pPr>
      <w:r w:rsidRPr="00823DDA">
        <w:rPr>
          <w:color w:val="000000" w:themeColor="text1"/>
          <w:u w:val="single"/>
          <w:shd w:val="clear" w:color="auto" w:fill="FFFFFF"/>
        </w:rPr>
        <w:t xml:space="preserve">A new poll found public support for impeaching President Trump is higher today than it was for impeaching former President Richard Nixon in the summer of 1973, just as the Watergate scandal was beginning to unfold. The survey from the Monmouth University Polling Institute found that 41 percent of Americans support impeaching Trump six months into his first term. </w:t>
      </w:r>
      <w:r w:rsidRPr="00823DDA">
        <w:rPr>
          <w:color w:val="000000" w:themeColor="text1"/>
          <w:sz w:val="16"/>
          <w:szCs w:val="16"/>
          <w:shd w:val="clear" w:color="auto" w:fill="FFFFFF"/>
        </w:rPr>
        <w:t xml:space="preserve">Fifty-three percent are opposed to the president's impeachment. A July 1973 poll from Gallup taken during Nixon's second term found that 24 percent of Americans supported Nixon's impeachment, and 62 percent were opposed. "Even though Trump's approval rating is </w:t>
      </w:r>
      <w:proofErr w:type="gramStart"/>
      <w:r w:rsidRPr="00823DDA">
        <w:rPr>
          <w:color w:val="000000" w:themeColor="text1"/>
          <w:sz w:val="16"/>
          <w:szCs w:val="16"/>
          <w:shd w:val="clear" w:color="auto" w:fill="FFFFFF"/>
        </w:rPr>
        <w:t>similar to</w:t>
      </w:r>
      <w:proofErr w:type="gramEnd"/>
      <w:r w:rsidRPr="00823DDA">
        <w:rPr>
          <w:color w:val="000000" w:themeColor="text1"/>
          <w:sz w:val="16"/>
          <w:szCs w:val="16"/>
          <w:shd w:val="clear" w:color="auto" w:fill="FFFFFF"/>
        </w:rPr>
        <w:t xml:space="preserve"> Nixon's, more Americans support impeachment today than did in 1973," Patrick Murray, director of the Monmouth University Polling Institute, said in a statement. "That's partly due to the current hyper-partisanship that was simply not prevalent 40 years ago." Two Democrats in Congress, Reps. </w:t>
      </w:r>
      <w:r w:rsidRPr="00823DDA">
        <w:rPr>
          <w:color w:val="000000" w:themeColor="text1"/>
          <w:u w:val="single"/>
          <w:shd w:val="clear" w:color="auto" w:fill="FFFFFF"/>
        </w:rPr>
        <w:t xml:space="preserve">Brad Sherman of California and Al Green of Texas, </w:t>
      </w:r>
      <w:hyperlink r:id="rId52" w:history="1">
        <w:r w:rsidRPr="00823DDA">
          <w:rPr>
            <w:rStyle w:val="Hyperlink"/>
            <w:color w:val="000000" w:themeColor="text1"/>
            <w:shd w:val="clear" w:color="auto" w:fill="FFFFFF"/>
          </w:rPr>
          <w:t>filed</w:t>
        </w:r>
      </w:hyperlink>
      <w:r w:rsidRPr="00823DDA">
        <w:rPr>
          <w:color w:val="000000" w:themeColor="text1"/>
          <w:u w:val="single"/>
          <w:shd w:val="clear" w:color="auto" w:fill="FFFFFF"/>
        </w:rPr>
        <w:t xml:space="preserve"> an article of impeachment against Trump last week. The two lawmakers accused the president of obstructing justice by asking former FBI Director James </w:t>
      </w:r>
      <w:proofErr w:type="spellStart"/>
      <w:r w:rsidRPr="00823DDA">
        <w:rPr>
          <w:color w:val="000000" w:themeColor="text1"/>
          <w:u w:val="single"/>
          <w:shd w:val="clear" w:color="auto" w:fill="FFFFFF"/>
        </w:rPr>
        <w:t>Comey</w:t>
      </w:r>
      <w:proofErr w:type="spellEnd"/>
      <w:r w:rsidRPr="00823DDA">
        <w:rPr>
          <w:color w:val="000000" w:themeColor="text1"/>
          <w:u w:val="single"/>
          <w:shd w:val="clear" w:color="auto" w:fill="FFFFFF"/>
        </w:rPr>
        <w:t xml:space="preserve"> to curtail his investigation into former National Security Adviser Michael Flynn, and subsequently firing </w:t>
      </w:r>
      <w:proofErr w:type="spellStart"/>
      <w:r w:rsidRPr="00823DDA">
        <w:rPr>
          <w:color w:val="000000" w:themeColor="text1"/>
          <w:u w:val="single"/>
          <w:shd w:val="clear" w:color="auto" w:fill="FFFFFF"/>
        </w:rPr>
        <w:t>Comey</w:t>
      </w:r>
      <w:proofErr w:type="spellEnd"/>
      <w:r w:rsidRPr="00823DDA">
        <w:rPr>
          <w:color w:val="000000" w:themeColor="text1"/>
          <w:u w:val="single"/>
          <w:shd w:val="clear" w:color="auto" w:fill="FFFFFF"/>
        </w:rPr>
        <w:t xml:space="preserve">. Sherman and Green filed the article of impeachment after it was revealed that members of the Trump family and the campaign met with Russians in Trump Tower last year. Donald Trump Jr., former campaign chairman Paul Manafort, and Jared Kushner met with a Russian lawyer, Natalia </w:t>
      </w:r>
      <w:proofErr w:type="spellStart"/>
      <w:r w:rsidRPr="00823DDA">
        <w:rPr>
          <w:color w:val="000000" w:themeColor="text1"/>
          <w:u w:val="single"/>
          <w:shd w:val="clear" w:color="auto" w:fill="FFFFFF"/>
        </w:rPr>
        <w:t>Veselnitskaya</w:t>
      </w:r>
      <w:proofErr w:type="spellEnd"/>
      <w:r w:rsidRPr="00823DDA">
        <w:rPr>
          <w:color w:val="000000" w:themeColor="text1"/>
          <w:u w:val="single"/>
          <w:shd w:val="clear" w:color="auto" w:fill="FFFFFF"/>
        </w:rPr>
        <w:t>, in June 2016 after Trump Jr. was promised damaging information on Hillary Clinton.</w:t>
      </w:r>
      <w:r w:rsidRPr="00823DDA">
        <w:rPr>
          <w:color w:val="000000" w:themeColor="text1"/>
          <w:shd w:val="clear" w:color="auto" w:fill="FFFFFF"/>
        </w:rPr>
        <w:t xml:space="preserve"> </w:t>
      </w:r>
      <w:r w:rsidRPr="00823DDA">
        <w:rPr>
          <w:color w:val="000000" w:themeColor="text1"/>
          <w:sz w:val="16"/>
          <w:szCs w:val="16"/>
          <w:shd w:val="clear" w:color="auto" w:fill="FFFFFF"/>
        </w:rPr>
        <w:t>Despite the recent revelations, the president's approval rating has remained steady, Monmouth's poll found. Thirty-nine percent approve of the job Trump is doing in office — his approval rating was the same in May — and 52 percent disapprove. The public generally disagrees, though, that Trump Jr.'s meeting at Trump Tower should've taken place. Most Americans, 59 percent, said the meeting was inappropriate, and just 31 percent said it was appropriate, according to the Monmouth poll. "Donald Trump's approval rating has basically held steady amid another round of supposedly damaging news," Murray said. "Most Americans disapprove of his son and other advisers meeting with a Russian lawyer during the 2016 campaign, but that hasn't really moved the needle on any other public opinion metric related to the president." Monmouth polled 800 adults in the United States from July 13 to July 16 with a margin of error of 3.5 percentage points.</w:t>
      </w:r>
    </w:p>
    <w:p w14:paraId="768DDF16" w14:textId="0D9FD650" w:rsidR="00192271" w:rsidRDefault="00192271" w:rsidP="00192271">
      <w:pPr>
        <w:pStyle w:val="Heading3"/>
      </w:pPr>
      <w:r>
        <w:t>Trump Bad DA: Specific Link CTE</w:t>
      </w:r>
    </w:p>
    <w:p w14:paraId="4F1D22EB" w14:textId="77777777" w:rsidR="00192271" w:rsidRDefault="00192271" w:rsidP="00192271">
      <w:pPr>
        <w:pStyle w:val="NormalWeb"/>
        <w:spacing w:before="0" w:beforeAutospacing="0" w:after="0" w:afterAutospacing="0"/>
        <w:rPr>
          <w:rFonts w:ascii="Times New Roman" w:hAnsi="Times New Roman"/>
          <w:sz w:val="24"/>
        </w:rPr>
      </w:pPr>
      <w:r>
        <w:rPr>
          <w:b/>
          <w:bCs/>
          <w:color w:val="000000"/>
        </w:rPr>
        <w:t>CTE will be funded; millage update will indirectly raise money without Trump</w:t>
      </w:r>
    </w:p>
    <w:p w14:paraId="2BD16538" w14:textId="77777777" w:rsidR="00192271" w:rsidRDefault="00192271" w:rsidP="00192271">
      <w:pPr>
        <w:pStyle w:val="NormalWeb"/>
        <w:spacing w:before="220" w:beforeAutospacing="0" w:after="220" w:afterAutospacing="0"/>
      </w:pPr>
      <w:proofErr w:type="spellStart"/>
      <w:r>
        <w:rPr>
          <w:b/>
          <w:bCs/>
          <w:color w:val="232323"/>
        </w:rPr>
        <w:t>Patrik</w:t>
      </w:r>
      <w:proofErr w:type="spellEnd"/>
      <w:r>
        <w:rPr>
          <w:b/>
          <w:bCs/>
          <w:color w:val="232323"/>
        </w:rPr>
        <w:t xml:space="preserve"> 17</w:t>
      </w:r>
    </w:p>
    <w:p w14:paraId="1B24D2A3" w14:textId="77777777" w:rsidR="00192271" w:rsidRDefault="00192271" w:rsidP="00192271">
      <w:pPr>
        <w:pStyle w:val="NormalWeb"/>
        <w:spacing w:before="220" w:beforeAutospacing="0" w:after="220" w:afterAutospacing="0"/>
      </w:pPr>
      <w:r>
        <w:rPr>
          <w:color w:val="232323"/>
        </w:rPr>
        <w:t>(Michelle Patrick, Patrick is a PHD researcher at University of Strathclyde, “A CTE millage update was presented Monday by Tommy Cameron, director of career and technical education, during a meeting of the St. Joseph County ISD Board of Education”, May 16, 2017, Accessed July 20, 2017,  </w:t>
      </w:r>
      <w:hyperlink r:id="rId53" w:history="1">
        <w:r>
          <w:rPr>
            <w:rStyle w:val="Hyperlink"/>
            <w:color w:val="1155CC"/>
          </w:rPr>
          <w:t>http://www.sturgisjournal.com/news/20170516/plan-outlined-for-cte-millage-request</w:t>
        </w:r>
      </w:hyperlink>
      <w:r>
        <w:rPr>
          <w:color w:val="232323"/>
        </w:rPr>
        <w:t xml:space="preserve">, RM) </w:t>
      </w:r>
    </w:p>
    <w:p w14:paraId="6EB18104" w14:textId="77777777" w:rsidR="00192271" w:rsidRDefault="00192271" w:rsidP="00192271">
      <w:pPr>
        <w:rPr>
          <w:rFonts w:eastAsia="Times New Roman"/>
          <w:color w:val="232323"/>
          <w:sz w:val="16"/>
          <w:szCs w:val="26"/>
        </w:rPr>
      </w:pPr>
      <w:r w:rsidRPr="00192271">
        <w:rPr>
          <w:rFonts w:eastAsia="Times New Roman"/>
          <w:color w:val="232323"/>
          <w:sz w:val="26"/>
          <w:szCs w:val="26"/>
          <w:u w:val="single"/>
        </w:rPr>
        <w:t xml:space="preserve">A CTE millage update was presented Monday by Tommy Cameron, director of career and technical education, during a meeting of the St. Joseph County ISD Board of Education. “We’re on a timetable right now that’s going to get the CTE millage on the ballot in November,” Cameron said. “I wanted to make sure people in this room are very aware of what’s going </w:t>
      </w:r>
      <w:proofErr w:type="gramStart"/>
      <w:r w:rsidRPr="00192271">
        <w:rPr>
          <w:rFonts w:eastAsia="Times New Roman"/>
          <w:color w:val="232323"/>
          <w:sz w:val="26"/>
          <w:szCs w:val="26"/>
          <w:u w:val="single"/>
        </w:rPr>
        <w:t>on.“</w:t>
      </w:r>
      <w:proofErr w:type="gramEnd"/>
      <w:r w:rsidRPr="00192271">
        <w:rPr>
          <w:rFonts w:eastAsia="Times New Roman"/>
          <w:color w:val="232323"/>
          <w:sz w:val="26"/>
          <w:szCs w:val="26"/>
          <w:u w:val="single"/>
        </w:rPr>
        <w:t xml:space="preserve"> First, school districts in the county must approve moving forward with the millage proposal</w:t>
      </w:r>
      <w:r w:rsidRPr="00192271">
        <w:rPr>
          <w:rFonts w:eastAsia="Times New Roman"/>
          <w:color w:val="232323"/>
          <w:sz w:val="16"/>
          <w:szCs w:val="26"/>
        </w:rPr>
        <w:t xml:space="preserve">. In May and June, local boards of education will learn about the proposal. Each will vote on whether to put the issue on the November ballot. In August will come ballot language to the county clerk. </w:t>
      </w:r>
      <w:r w:rsidRPr="00192271">
        <w:rPr>
          <w:rFonts w:eastAsia="Times New Roman"/>
          <w:color w:val="232323"/>
          <w:sz w:val="26"/>
          <w:szCs w:val="26"/>
          <w:u w:val="single"/>
        </w:rPr>
        <w:t>The proposal is for 2.7 mills for 15 years. It would generate about $5.7 million per year. With those funds, a career center would be built and operated.</w:t>
      </w:r>
      <w:r w:rsidRPr="00192271">
        <w:rPr>
          <w:rFonts w:eastAsia="Times New Roman"/>
          <w:color w:val="232323"/>
          <w:sz w:val="16"/>
          <w:szCs w:val="26"/>
        </w:rPr>
        <w:t xml:space="preserve"> One question Cameron asked: “Is two </w:t>
      </w:r>
      <w:proofErr w:type="gramStart"/>
      <w:r w:rsidRPr="00192271">
        <w:rPr>
          <w:rFonts w:eastAsia="Times New Roman"/>
          <w:color w:val="232323"/>
          <w:sz w:val="16"/>
          <w:szCs w:val="26"/>
        </w:rPr>
        <w:t>better</w:t>
      </w:r>
      <w:proofErr w:type="gramEnd"/>
      <w:r w:rsidRPr="00192271">
        <w:rPr>
          <w:rFonts w:eastAsia="Times New Roman"/>
          <w:color w:val="232323"/>
          <w:sz w:val="16"/>
          <w:szCs w:val="26"/>
        </w:rPr>
        <w:t xml:space="preserve"> than one?”  The question remains whether two centers, one in Sturgis and one in Three Rivers, is better or if it’s preferable to have one centralized center, possibly at Glen Oaks Community College. The cost of one center is estimated at between $15 million and $18 million. A two-center plan would cost somewhere between $30 million and $33 million. Cameron revealed some statistics about which plan voters are more likely to approve. “The one-center version clearly has potential of earning voter support,” he said. “However, only if there’s an effective communications </w:t>
      </w:r>
      <w:proofErr w:type="gramStart"/>
      <w:r w:rsidRPr="00192271">
        <w:rPr>
          <w:rFonts w:eastAsia="Times New Roman"/>
          <w:color w:val="232323"/>
          <w:sz w:val="16"/>
          <w:szCs w:val="26"/>
        </w:rPr>
        <w:t>plan.“</w:t>
      </w:r>
      <w:proofErr w:type="gramEnd"/>
      <w:r w:rsidRPr="00192271">
        <w:rPr>
          <w:rFonts w:eastAsia="Times New Roman"/>
          <w:color w:val="232323"/>
          <w:sz w:val="16"/>
          <w:szCs w:val="26"/>
        </w:rPr>
        <w:t xml:space="preserve"> Cameron asked, are surrounding counties offering more in the line of CTE? Figures showed the answer is yes. According to Cameron, the owner of a house with a value of $50,000 would pay about $5.30 per month in additional </w:t>
      </w:r>
      <w:proofErr w:type="spellStart"/>
      <w:r w:rsidRPr="00192271">
        <w:rPr>
          <w:rFonts w:eastAsia="Times New Roman"/>
          <w:color w:val="232323"/>
          <w:sz w:val="16"/>
          <w:szCs w:val="26"/>
        </w:rPr>
        <w:t>tnfacaxes</w:t>
      </w:r>
      <w:proofErr w:type="spellEnd"/>
      <w:r w:rsidRPr="00192271">
        <w:rPr>
          <w:rFonts w:eastAsia="Times New Roman"/>
          <w:color w:val="232323"/>
          <w:sz w:val="16"/>
          <w:szCs w:val="26"/>
        </w:rPr>
        <w:t xml:space="preserve"> if the proposal were to pass.</w:t>
      </w:r>
    </w:p>
    <w:p w14:paraId="2AAF736F" w14:textId="77777777" w:rsidR="00192271" w:rsidRPr="00192271" w:rsidRDefault="00192271" w:rsidP="00192271">
      <w:pPr>
        <w:rPr>
          <w:rFonts w:eastAsia="Times New Roman"/>
          <w:sz w:val="16"/>
          <w:szCs w:val="26"/>
        </w:rPr>
      </w:pPr>
    </w:p>
    <w:p w14:paraId="3BB443F5" w14:textId="77777777" w:rsidR="00192271" w:rsidRPr="00192271" w:rsidRDefault="00192271" w:rsidP="00192271"/>
    <w:p w14:paraId="12FDFF40" w14:textId="77777777" w:rsidR="00730F08" w:rsidRPr="00823DDA" w:rsidRDefault="00730F08" w:rsidP="00263181">
      <w:pPr>
        <w:rPr>
          <w:color w:val="000000" w:themeColor="text1"/>
        </w:rPr>
      </w:pPr>
    </w:p>
    <w:p w14:paraId="0C80DCBB" w14:textId="77777777" w:rsidR="003207F3" w:rsidRPr="00823DDA" w:rsidRDefault="003207F3" w:rsidP="001070D8">
      <w:pPr>
        <w:rPr>
          <w:color w:val="000000" w:themeColor="text1"/>
          <w:sz w:val="16"/>
          <w:szCs w:val="26"/>
        </w:rPr>
      </w:pPr>
    </w:p>
    <w:p w14:paraId="1708B249" w14:textId="77777777" w:rsidR="00F80794" w:rsidRPr="00823DDA" w:rsidRDefault="00F80794" w:rsidP="001070D8">
      <w:pPr>
        <w:rPr>
          <w:color w:val="000000" w:themeColor="text1"/>
          <w:sz w:val="16"/>
          <w:szCs w:val="26"/>
        </w:rPr>
      </w:pPr>
    </w:p>
    <w:p w14:paraId="43AC6479" w14:textId="1478244A" w:rsidR="00F80794" w:rsidRPr="00823DDA" w:rsidRDefault="00F80794" w:rsidP="00F80794">
      <w:pPr>
        <w:pStyle w:val="Heading3"/>
        <w:rPr>
          <w:color w:val="000000" w:themeColor="text1"/>
        </w:rPr>
      </w:pPr>
      <w:r w:rsidRPr="00823DDA">
        <w:rPr>
          <w:color w:val="000000" w:themeColor="text1"/>
        </w:rPr>
        <w:t>Trump Bad DA: I/L</w:t>
      </w:r>
    </w:p>
    <w:p w14:paraId="47975A83" w14:textId="26861A21" w:rsidR="00F80794" w:rsidRPr="00823DDA" w:rsidRDefault="00F80794" w:rsidP="00F80794">
      <w:pPr>
        <w:pStyle w:val="Heading4"/>
        <w:rPr>
          <w:color w:val="000000" w:themeColor="text1"/>
        </w:rPr>
      </w:pPr>
      <w:r w:rsidRPr="00823DDA">
        <w:rPr>
          <w:color w:val="000000" w:themeColor="text1"/>
        </w:rPr>
        <w:t>Trump’s economic policies leads to a global recession</w:t>
      </w:r>
    </w:p>
    <w:p w14:paraId="2254B3E5" w14:textId="011135B9" w:rsidR="00F80794" w:rsidRPr="00823DDA" w:rsidRDefault="00F80794" w:rsidP="00F80794">
      <w:pPr>
        <w:rPr>
          <w:rStyle w:val="Style13ptBold"/>
          <w:b w:val="0"/>
          <w:color w:val="000000" w:themeColor="text1"/>
        </w:rPr>
      </w:pPr>
      <w:r w:rsidRPr="00823DDA">
        <w:rPr>
          <w:rStyle w:val="Style13ptBold"/>
          <w:color w:val="000000" w:themeColor="text1"/>
        </w:rPr>
        <w:t xml:space="preserve">Bryan and </w:t>
      </w:r>
      <w:proofErr w:type="spellStart"/>
      <w:r w:rsidRPr="00823DDA">
        <w:rPr>
          <w:rStyle w:val="Style13ptBold"/>
          <w:color w:val="000000" w:themeColor="text1"/>
        </w:rPr>
        <w:t>Holodny</w:t>
      </w:r>
      <w:proofErr w:type="spellEnd"/>
      <w:r w:rsidRPr="00823DDA">
        <w:rPr>
          <w:rStyle w:val="Style13ptBold"/>
          <w:color w:val="000000" w:themeColor="text1"/>
        </w:rPr>
        <w:t xml:space="preserve"> 16- </w:t>
      </w:r>
      <w:r w:rsidRPr="00823DDA">
        <w:rPr>
          <w:rStyle w:val="Style13ptBold"/>
          <w:b w:val="0"/>
          <w:color w:val="000000" w:themeColor="text1"/>
        </w:rPr>
        <w:t>(</w:t>
      </w:r>
      <w:r w:rsidR="00BB3C60" w:rsidRPr="00823DDA">
        <w:rPr>
          <w:rStyle w:val="Style13ptBold"/>
          <w:b w:val="0"/>
          <w:color w:val="000000" w:themeColor="text1"/>
        </w:rPr>
        <w:t xml:space="preserve">Bryan is a policy reporter at Business Insider and graduated from the University of North Carolina with degrees in journalism and political science. </w:t>
      </w:r>
      <w:proofErr w:type="spellStart"/>
      <w:r w:rsidR="00BB3C60" w:rsidRPr="00823DDA">
        <w:rPr>
          <w:rStyle w:val="Style13ptBold"/>
          <w:b w:val="0"/>
          <w:color w:val="000000" w:themeColor="text1"/>
        </w:rPr>
        <w:t>Holodny</w:t>
      </w:r>
      <w:proofErr w:type="spellEnd"/>
      <w:r w:rsidR="00BB3C60" w:rsidRPr="00823DDA">
        <w:rPr>
          <w:rStyle w:val="Style13ptBold"/>
          <w:b w:val="0"/>
          <w:color w:val="000000" w:themeColor="text1"/>
        </w:rPr>
        <w:t xml:space="preserve"> reported for many stations i.e. CNBC and NBC News, and graduated from Columbia University with a degree in economics, “One of Trump’s major economic </w:t>
      </w:r>
      <w:proofErr w:type="spellStart"/>
      <w:r w:rsidR="00BB3C60" w:rsidRPr="00823DDA">
        <w:rPr>
          <w:rStyle w:val="Style13ptBold"/>
          <w:b w:val="0"/>
          <w:color w:val="000000" w:themeColor="text1"/>
        </w:rPr>
        <w:t>polices</w:t>
      </w:r>
      <w:proofErr w:type="spellEnd"/>
      <w:r w:rsidR="00BB3C60" w:rsidRPr="00823DDA">
        <w:rPr>
          <w:rStyle w:val="Style13ptBold"/>
          <w:b w:val="0"/>
          <w:color w:val="000000" w:themeColor="text1"/>
        </w:rPr>
        <w:t xml:space="preserve"> could lead to a ‘global recession’” published by Business Insider, 11/13/16, accessed 7/14/17, </w:t>
      </w:r>
      <w:hyperlink r:id="rId54" w:history="1">
        <w:r w:rsidR="00BB3C60" w:rsidRPr="00823DDA">
          <w:rPr>
            <w:rStyle w:val="Hyperlink"/>
            <w:color w:val="000000" w:themeColor="text1"/>
          </w:rPr>
          <w:t>http://www.businessinsider.com/trump-trade-policy-lead-to-global-recession-2016-11</w:t>
        </w:r>
      </w:hyperlink>
      <w:r w:rsidR="00BB3C60" w:rsidRPr="00823DDA">
        <w:rPr>
          <w:rStyle w:val="Style13ptBold"/>
          <w:b w:val="0"/>
          <w:color w:val="000000" w:themeColor="text1"/>
        </w:rPr>
        <w:t xml:space="preserve"> JH)</w:t>
      </w:r>
    </w:p>
    <w:p w14:paraId="17B4608C" w14:textId="7FD53CAC" w:rsidR="00A53696" w:rsidRPr="00823DDA" w:rsidRDefault="00BB3C60" w:rsidP="00BA5583">
      <w:pPr>
        <w:rPr>
          <w:color w:val="000000" w:themeColor="text1"/>
          <w:sz w:val="16"/>
          <w:szCs w:val="26"/>
        </w:rPr>
      </w:pPr>
      <w:r w:rsidRPr="00823DDA">
        <w:rPr>
          <w:color w:val="000000" w:themeColor="text1"/>
          <w:sz w:val="16"/>
          <w:szCs w:val="26"/>
        </w:rPr>
        <w:t xml:space="preserve">In the days following the election of Donald Trump to the US presidency, </w:t>
      </w:r>
      <w:r w:rsidRPr="00823DDA">
        <w:rPr>
          <w:color w:val="000000" w:themeColor="text1"/>
          <w:sz w:val="26"/>
          <w:szCs w:val="26"/>
          <w:u w:val="single"/>
        </w:rPr>
        <w:t>Wall Street analysts and economists are attempting to parse out his impact on the global economy.</w:t>
      </w:r>
      <w:r w:rsidR="00BA5583" w:rsidRPr="00823DDA">
        <w:rPr>
          <w:color w:val="000000" w:themeColor="text1"/>
          <w:sz w:val="26"/>
          <w:szCs w:val="26"/>
          <w:u w:val="single"/>
        </w:rPr>
        <w:t xml:space="preserve"> </w:t>
      </w:r>
      <w:r w:rsidRPr="00823DDA">
        <w:rPr>
          <w:color w:val="000000" w:themeColor="text1"/>
          <w:sz w:val="26"/>
          <w:szCs w:val="26"/>
          <w:u w:val="single"/>
        </w:rPr>
        <w:t>A large chunk of the analyses of Trump's domestic economic policies has focused on</w:t>
      </w:r>
      <w:r w:rsidR="00BA5583" w:rsidRPr="00823DDA">
        <w:rPr>
          <w:color w:val="000000" w:themeColor="text1"/>
          <w:sz w:val="26"/>
          <w:szCs w:val="26"/>
          <w:u w:val="single"/>
        </w:rPr>
        <w:t xml:space="preserve"> </w:t>
      </w:r>
      <w:r w:rsidRPr="00823DDA">
        <w:rPr>
          <w:color w:val="000000" w:themeColor="text1"/>
          <w:sz w:val="26"/>
          <w:szCs w:val="26"/>
          <w:u w:val="single"/>
        </w:rPr>
        <w:t>positive developments for corporations such as tax reform or deregulation.</w:t>
      </w:r>
      <w:r w:rsidR="00BA5583" w:rsidRPr="00823DDA">
        <w:rPr>
          <w:color w:val="000000" w:themeColor="text1"/>
          <w:sz w:val="26"/>
          <w:szCs w:val="26"/>
          <w:u w:val="single"/>
        </w:rPr>
        <w:t xml:space="preserve"> </w:t>
      </w:r>
      <w:r w:rsidRPr="00823DDA">
        <w:rPr>
          <w:color w:val="000000" w:themeColor="text1"/>
          <w:sz w:val="26"/>
          <w:szCs w:val="26"/>
          <w:u w:val="single"/>
        </w:rPr>
        <w:t>There is one of Trump's economic policies, however, that seems to be viewed as a negative: his protectionist</w:t>
      </w:r>
      <w:r w:rsidR="00BA5583" w:rsidRPr="00823DDA">
        <w:rPr>
          <w:color w:val="000000" w:themeColor="text1"/>
          <w:sz w:val="26"/>
          <w:szCs w:val="26"/>
          <w:u w:val="single"/>
        </w:rPr>
        <w:t xml:space="preserve"> </w:t>
      </w:r>
      <w:r w:rsidRPr="00823DDA">
        <w:rPr>
          <w:color w:val="000000" w:themeColor="text1"/>
          <w:sz w:val="26"/>
          <w:szCs w:val="26"/>
          <w:u w:val="single"/>
        </w:rPr>
        <w:t>agenda when it comes to trade.</w:t>
      </w:r>
      <w:r w:rsidR="00BA5583" w:rsidRPr="00823DDA">
        <w:rPr>
          <w:color w:val="000000" w:themeColor="text1"/>
          <w:sz w:val="26"/>
          <w:szCs w:val="26"/>
          <w:u w:val="single"/>
        </w:rPr>
        <w:t xml:space="preserve"> </w:t>
      </w:r>
      <w:r w:rsidRPr="00823DDA">
        <w:rPr>
          <w:color w:val="000000" w:themeColor="text1"/>
          <w:sz w:val="26"/>
          <w:szCs w:val="26"/>
          <w:u w:val="single"/>
        </w:rPr>
        <w:t>Trump</w:t>
      </w:r>
      <w:r w:rsidR="00BA5583" w:rsidRPr="00823DDA">
        <w:rPr>
          <w:color w:val="000000" w:themeColor="text1"/>
          <w:sz w:val="26"/>
          <w:szCs w:val="26"/>
          <w:u w:val="single"/>
        </w:rPr>
        <w:t xml:space="preserve"> </w:t>
      </w:r>
      <w:r w:rsidRPr="00823DDA">
        <w:rPr>
          <w:color w:val="000000" w:themeColor="text1"/>
          <w:sz w:val="26"/>
          <w:szCs w:val="26"/>
          <w:u w:val="single"/>
        </w:rPr>
        <w:t>made the free trade debate one of the central topics of his campaign after criticizing China,</w:t>
      </w:r>
      <w:r w:rsidR="00BA5583" w:rsidRPr="00823DDA">
        <w:rPr>
          <w:color w:val="000000" w:themeColor="text1"/>
          <w:sz w:val="26"/>
          <w:szCs w:val="26"/>
          <w:u w:val="single"/>
        </w:rPr>
        <w:t xml:space="preserve"> </w:t>
      </w:r>
      <w:hyperlink r:id="rId55" w:history="1">
        <w:r w:rsidRPr="00823DDA">
          <w:rPr>
            <w:color w:val="000000" w:themeColor="text1"/>
            <w:sz w:val="26"/>
            <w:szCs w:val="26"/>
            <w:u w:val="single"/>
          </w:rPr>
          <w:t>Mexico</w:t>
        </w:r>
      </w:hyperlink>
      <w:r w:rsidRPr="00823DDA">
        <w:rPr>
          <w:color w:val="000000" w:themeColor="text1"/>
          <w:sz w:val="26"/>
          <w:szCs w:val="26"/>
          <w:u w:val="single"/>
        </w:rPr>
        <w:t>, and</w:t>
      </w:r>
      <w:r w:rsidR="00BA5583" w:rsidRPr="00823DDA">
        <w:rPr>
          <w:color w:val="000000" w:themeColor="text1"/>
          <w:sz w:val="26"/>
          <w:szCs w:val="26"/>
          <w:u w:val="single"/>
        </w:rPr>
        <w:t xml:space="preserve"> </w:t>
      </w:r>
      <w:hyperlink r:id="rId56" w:history="1">
        <w:r w:rsidRPr="00823DDA">
          <w:rPr>
            <w:color w:val="000000" w:themeColor="text1"/>
            <w:sz w:val="26"/>
            <w:szCs w:val="26"/>
            <w:u w:val="single"/>
          </w:rPr>
          <w:t>Japan</w:t>
        </w:r>
      </w:hyperlink>
      <w:r w:rsidRPr="00823DDA">
        <w:rPr>
          <w:color w:val="000000" w:themeColor="text1"/>
          <w:sz w:val="26"/>
          <w:szCs w:val="26"/>
          <w:u w:val="single"/>
        </w:rPr>
        <w:t>. He</w:t>
      </w:r>
      <w:r w:rsidR="00BA5583" w:rsidRPr="00823DDA">
        <w:rPr>
          <w:color w:val="000000" w:themeColor="text1"/>
          <w:sz w:val="26"/>
          <w:szCs w:val="26"/>
          <w:u w:val="single"/>
        </w:rPr>
        <w:t xml:space="preserve"> </w:t>
      </w:r>
      <w:r w:rsidRPr="00823DDA">
        <w:rPr>
          <w:color w:val="000000" w:themeColor="text1"/>
          <w:sz w:val="26"/>
          <w:szCs w:val="26"/>
          <w:u w:val="single"/>
        </w:rPr>
        <w:t>suggested putting a</w:t>
      </w:r>
      <w:r w:rsidR="00BA5583" w:rsidRPr="00823DDA">
        <w:rPr>
          <w:color w:val="000000" w:themeColor="text1"/>
          <w:sz w:val="26"/>
          <w:szCs w:val="26"/>
          <w:u w:val="single"/>
        </w:rPr>
        <w:t xml:space="preserve"> </w:t>
      </w:r>
      <w:hyperlink r:id="rId57" w:history="1">
        <w:r w:rsidRPr="00823DDA">
          <w:rPr>
            <w:color w:val="000000" w:themeColor="text1"/>
            <w:sz w:val="26"/>
            <w:szCs w:val="26"/>
            <w:u w:val="single"/>
          </w:rPr>
          <w:t xml:space="preserve">45% </w:t>
        </w:r>
        <w:proofErr w:type="spellStart"/>
        <w:r w:rsidRPr="00823DDA">
          <w:rPr>
            <w:color w:val="000000" w:themeColor="text1"/>
            <w:sz w:val="26"/>
            <w:szCs w:val="26"/>
            <w:u w:val="single"/>
          </w:rPr>
          <w:t>tariff</w:t>
        </w:r>
      </w:hyperlink>
      <w:r w:rsidRPr="00823DDA">
        <w:rPr>
          <w:color w:val="000000" w:themeColor="text1"/>
          <w:sz w:val="26"/>
          <w:szCs w:val="26"/>
          <w:u w:val="single"/>
        </w:rPr>
        <w:t>on</w:t>
      </w:r>
      <w:proofErr w:type="spellEnd"/>
      <w:r w:rsidRPr="00823DDA">
        <w:rPr>
          <w:color w:val="000000" w:themeColor="text1"/>
          <w:sz w:val="26"/>
          <w:szCs w:val="26"/>
          <w:u w:val="single"/>
        </w:rPr>
        <w:t xml:space="preserve"> Chinese imports, said he would declare</w:t>
      </w:r>
      <w:r w:rsidR="00BA5583" w:rsidRPr="00823DDA">
        <w:rPr>
          <w:color w:val="000000" w:themeColor="text1"/>
          <w:sz w:val="26"/>
          <w:szCs w:val="26"/>
          <w:u w:val="single"/>
        </w:rPr>
        <w:t xml:space="preserve"> </w:t>
      </w:r>
      <w:r w:rsidRPr="00823DDA">
        <w:rPr>
          <w:color w:val="000000" w:themeColor="text1"/>
          <w:sz w:val="26"/>
          <w:szCs w:val="26"/>
          <w:u w:val="single"/>
        </w:rPr>
        <w:t>China</w:t>
      </w:r>
      <w:r w:rsidR="00BA5583" w:rsidRPr="00823DDA">
        <w:rPr>
          <w:color w:val="000000" w:themeColor="text1"/>
          <w:sz w:val="26"/>
          <w:szCs w:val="26"/>
          <w:u w:val="single"/>
        </w:rPr>
        <w:t xml:space="preserve"> </w:t>
      </w:r>
      <w:hyperlink r:id="rId58" w:history="1">
        <w:r w:rsidRPr="00823DDA">
          <w:rPr>
            <w:color w:val="000000" w:themeColor="text1"/>
            <w:sz w:val="26"/>
            <w:szCs w:val="26"/>
            <w:u w:val="single"/>
          </w:rPr>
          <w:t>a currency manipulator</w:t>
        </w:r>
      </w:hyperlink>
      <w:r w:rsidR="00BA5583" w:rsidRPr="00823DDA">
        <w:rPr>
          <w:color w:val="000000" w:themeColor="text1"/>
          <w:sz w:val="26"/>
          <w:szCs w:val="26"/>
          <w:u w:val="single"/>
        </w:rPr>
        <w:t xml:space="preserve"> </w:t>
      </w:r>
      <w:r w:rsidRPr="00823DDA">
        <w:rPr>
          <w:color w:val="000000" w:themeColor="text1"/>
          <w:sz w:val="26"/>
          <w:szCs w:val="26"/>
          <w:u w:val="single"/>
        </w:rPr>
        <w:t>on his first day in office, proposed taxing imports from Mexico, argued in favor of "</w:t>
      </w:r>
      <w:hyperlink r:id="rId59" w:history="1">
        <w:r w:rsidRPr="00823DDA">
          <w:rPr>
            <w:color w:val="000000" w:themeColor="text1"/>
            <w:sz w:val="26"/>
            <w:szCs w:val="26"/>
            <w:u w:val="single"/>
          </w:rPr>
          <w:t>ripping up</w:t>
        </w:r>
      </w:hyperlink>
      <w:r w:rsidRPr="00823DDA">
        <w:rPr>
          <w:color w:val="000000" w:themeColor="text1"/>
          <w:sz w:val="26"/>
          <w:szCs w:val="26"/>
          <w:u w:val="single"/>
        </w:rPr>
        <w:t>" trade deals, and called the</w:t>
      </w:r>
      <w:r w:rsidR="00BA5583" w:rsidRPr="00823DDA">
        <w:rPr>
          <w:color w:val="000000" w:themeColor="text1"/>
          <w:sz w:val="26"/>
          <w:szCs w:val="26"/>
          <w:u w:val="single"/>
        </w:rPr>
        <w:t xml:space="preserve"> </w:t>
      </w:r>
      <w:r w:rsidRPr="00823DDA">
        <w:rPr>
          <w:color w:val="000000" w:themeColor="text1"/>
          <w:sz w:val="26"/>
          <w:szCs w:val="26"/>
          <w:u w:val="single"/>
        </w:rPr>
        <w:t>Trans-Pacific Partnership, or TPP,</w:t>
      </w:r>
      <w:r w:rsidR="00BA5583" w:rsidRPr="00823DDA">
        <w:rPr>
          <w:color w:val="000000" w:themeColor="text1"/>
          <w:sz w:val="26"/>
          <w:szCs w:val="26"/>
          <w:u w:val="single"/>
        </w:rPr>
        <w:t xml:space="preserve"> </w:t>
      </w:r>
      <w:r w:rsidRPr="00823DDA">
        <w:rPr>
          <w:color w:val="000000" w:themeColor="text1"/>
          <w:sz w:val="26"/>
          <w:szCs w:val="26"/>
          <w:u w:val="single"/>
        </w:rPr>
        <w:t>"</w:t>
      </w:r>
      <w:hyperlink r:id="rId60" w:history="1">
        <w:r w:rsidRPr="00823DDA">
          <w:rPr>
            <w:color w:val="000000" w:themeColor="text1"/>
            <w:sz w:val="26"/>
            <w:szCs w:val="26"/>
            <w:u w:val="single"/>
          </w:rPr>
          <w:t>a rape of our country</w:t>
        </w:r>
      </w:hyperlink>
      <w:r w:rsidRPr="00823DDA">
        <w:rPr>
          <w:color w:val="000000" w:themeColor="text1"/>
          <w:sz w:val="26"/>
          <w:szCs w:val="26"/>
          <w:u w:val="single"/>
        </w:rPr>
        <w:t>."</w:t>
      </w:r>
      <w:r w:rsidR="00BA5583" w:rsidRPr="00823DDA">
        <w:rPr>
          <w:color w:val="000000" w:themeColor="text1"/>
          <w:sz w:val="26"/>
          <w:szCs w:val="26"/>
          <w:u w:val="single"/>
        </w:rPr>
        <w:t xml:space="preserve"> </w:t>
      </w:r>
      <w:r w:rsidRPr="00823DDA">
        <w:rPr>
          <w:color w:val="000000" w:themeColor="text1"/>
          <w:sz w:val="26"/>
          <w:szCs w:val="26"/>
          <w:u w:val="single"/>
        </w:rPr>
        <w:t xml:space="preserve">If Trump were to pursue these policies, Willem </w:t>
      </w:r>
      <w:proofErr w:type="spellStart"/>
      <w:r w:rsidRPr="00823DDA">
        <w:rPr>
          <w:color w:val="000000" w:themeColor="text1"/>
          <w:sz w:val="26"/>
          <w:szCs w:val="26"/>
          <w:u w:val="single"/>
        </w:rPr>
        <w:t>Buiter</w:t>
      </w:r>
      <w:proofErr w:type="spellEnd"/>
      <w:r w:rsidRPr="00823DDA">
        <w:rPr>
          <w:color w:val="000000" w:themeColor="text1"/>
          <w:sz w:val="26"/>
          <w:szCs w:val="26"/>
          <w:u w:val="single"/>
        </w:rPr>
        <w:t>, chief economist at Citi, wrote in a note to clients that</w:t>
      </w:r>
      <w:r w:rsidR="00BA5583" w:rsidRPr="00823DDA">
        <w:rPr>
          <w:color w:val="000000" w:themeColor="text1"/>
          <w:sz w:val="26"/>
          <w:szCs w:val="26"/>
          <w:u w:val="single"/>
        </w:rPr>
        <w:t xml:space="preserve"> </w:t>
      </w:r>
      <w:r w:rsidRPr="00823DDA">
        <w:rPr>
          <w:color w:val="000000" w:themeColor="text1"/>
          <w:sz w:val="26"/>
          <w:szCs w:val="26"/>
          <w:u w:val="single"/>
        </w:rPr>
        <w:t>it might</w:t>
      </w:r>
      <w:r w:rsidR="00BA5583" w:rsidRPr="00823DDA">
        <w:rPr>
          <w:color w:val="000000" w:themeColor="text1"/>
          <w:sz w:val="26"/>
          <w:szCs w:val="26"/>
          <w:u w:val="single"/>
        </w:rPr>
        <w:t xml:space="preserve"> </w:t>
      </w:r>
      <w:r w:rsidRPr="00823DDA">
        <w:rPr>
          <w:color w:val="000000" w:themeColor="text1"/>
          <w:sz w:val="26"/>
          <w:szCs w:val="26"/>
          <w:u w:val="single"/>
        </w:rPr>
        <w:t>spark a global trade war, "which could easily trigger a global recession.</w:t>
      </w:r>
      <w:r w:rsidRPr="00823DDA">
        <w:rPr>
          <w:color w:val="000000" w:themeColor="text1"/>
          <w:sz w:val="16"/>
          <w:szCs w:val="26"/>
        </w:rPr>
        <w:t>"</w:t>
      </w:r>
      <w:r w:rsidR="00BA5583" w:rsidRPr="00823DDA">
        <w:rPr>
          <w:color w:val="000000" w:themeColor="text1"/>
          <w:sz w:val="16"/>
          <w:szCs w:val="26"/>
        </w:rPr>
        <w:t xml:space="preserve"> </w:t>
      </w:r>
      <w:r w:rsidRPr="00823DDA">
        <w:rPr>
          <w:color w:val="000000" w:themeColor="text1"/>
          <w:sz w:val="16"/>
          <w:szCs w:val="26"/>
        </w:rPr>
        <w:t>The Deutsche Bank research house view also addressed</w:t>
      </w:r>
      <w:r w:rsidR="00BA5583" w:rsidRPr="00823DDA">
        <w:rPr>
          <w:color w:val="000000" w:themeColor="text1"/>
          <w:sz w:val="16"/>
          <w:szCs w:val="26"/>
        </w:rPr>
        <w:t xml:space="preserve"> </w:t>
      </w:r>
      <w:r w:rsidRPr="00823DDA">
        <w:rPr>
          <w:color w:val="000000" w:themeColor="text1"/>
          <w:sz w:val="16"/>
          <w:szCs w:val="26"/>
        </w:rPr>
        <w:t>the negative risks of the Trump trade agenda. A</w:t>
      </w:r>
      <w:r w:rsidR="00BA5583" w:rsidRPr="00823DDA">
        <w:rPr>
          <w:color w:val="000000" w:themeColor="text1"/>
          <w:sz w:val="16"/>
          <w:szCs w:val="26"/>
        </w:rPr>
        <w:t xml:space="preserve"> </w:t>
      </w:r>
      <w:r w:rsidRPr="00823DDA">
        <w:rPr>
          <w:color w:val="000000" w:themeColor="text1"/>
          <w:sz w:val="16"/>
          <w:szCs w:val="26"/>
        </w:rPr>
        <w:t>team from the firm wrote in a note</w:t>
      </w:r>
      <w:r w:rsidR="00BA5583" w:rsidRPr="00823DDA">
        <w:rPr>
          <w:color w:val="000000" w:themeColor="text1"/>
          <w:sz w:val="16"/>
          <w:szCs w:val="26"/>
        </w:rPr>
        <w:t xml:space="preserve"> </w:t>
      </w:r>
      <w:r w:rsidRPr="00823DDA">
        <w:rPr>
          <w:color w:val="000000" w:themeColor="text1"/>
          <w:sz w:val="16"/>
          <w:szCs w:val="26"/>
        </w:rPr>
        <w:t>on Friday that "the biggest threat to growth is a possible protectionist turn, which could depress global trade and even trigger trade wars."</w:t>
      </w:r>
      <w:r w:rsidR="00BA5583" w:rsidRPr="00823DDA">
        <w:rPr>
          <w:color w:val="000000" w:themeColor="text1"/>
          <w:sz w:val="16"/>
          <w:szCs w:val="26"/>
        </w:rPr>
        <w:t xml:space="preserve"> </w:t>
      </w:r>
      <w:r w:rsidRPr="00823DDA">
        <w:rPr>
          <w:color w:val="000000" w:themeColor="text1"/>
          <w:sz w:val="16"/>
          <w:szCs w:val="26"/>
        </w:rPr>
        <w:t>Though the</w:t>
      </w:r>
      <w:r w:rsidR="00BA5583" w:rsidRPr="00823DDA">
        <w:rPr>
          <w:color w:val="000000" w:themeColor="text1"/>
          <w:sz w:val="16"/>
          <w:szCs w:val="26"/>
        </w:rPr>
        <w:t xml:space="preserve"> </w:t>
      </w:r>
      <w:r w:rsidRPr="00823DDA">
        <w:rPr>
          <w:color w:val="000000" w:themeColor="text1"/>
          <w:sz w:val="16"/>
          <w:szCs w:val="26"/>
        </w:rPr>
        <w:t xml:space="preserve">extent of Trump's anti-trade agenda </w:t>
      </w:r>
      <w:proofErr w:type="gramStart"/>
      <w:r w:rsidRPr="00823DDA">
        <w:rPr>
          <w:color w:val="000000" w:themeColor="text1"/>
          <w:sz w:val="16"/>
          <w:szCs w:val="26"/>
        </w:rPr>
        <w:t>are</w:t>
      </w:r>
      <w:proofErr w:type="gramEnd"/>
      <w:r w:rsidRPr="00823DDA">
        <w:rPr>
          <w:color w:val="000000" w:themeColor="text1"/>
          <w:sz w:val="16"/>
          <w:szCs w:val="26"/>
        </w:rPr>
        <w:t xml:space="preserve"> unknown, if he chooses to pursue it, there would likely be significant consequences.</w:t>
      </w:r>
      <w:r w:rsidR="00BA5583" w:rsidRPr="00823DDA">
        <w:rPr>
          <w:color w:val="000000" w:themeColor="text1"/>
          <w:sz w:val="16"/>
          <w:szCs w:val="26"/>
        </w:rPr>
        <w:t xml:space="preserve"> </w:t>
      </w:r>
      <w:r w:rsidRPr="00823DDA">
        <w:rPr>
          <w:color w:val="000000" w:themeColor="text1"/>
          <w:sz w:val="16"/>
          <w:szCs w:val="26"/>
        </w:rPr>
        <w:t>A macroeconomic drag</w:t>
      </w:r>
      <w:r w:rsidR="00BA5583" w:rsidRPr="00823DDA">
        <w:rPr>
          <w:color w:val="000000" w:themeColor="text1"/>
          <w:sz w:val="16"/>
          <w:szCs w:val="26"/>
        </w:rPr>
        <w:t xml:space="preserve"> </w:t>
      </w:r>
      <w:r w:rsidRPr="00823DDA">
        <w:rPr>
          <w:color w:val="000000" w:themeColor="text1"/>
          <w:sz w:val="26"/>
          <w:szCs w:val="26"/>
          <w:u w:val="single"/>
        </w:rPr>
        <w:t>Most analysts have interpreted Trump's statements on</w:t>
      </w:r>
      <w:r w:rsidR="00BA5583" w:rsidRPr="00823DDA">
        <w:rPr>
          <w:color w:val="000000" w:themeColor="text1"/>
          <w:sz w:val="26"/>
          <w:szCs w:val="26"/>
          <w:u w:val="single"/>
        </w:rPr>
        <w:t xml:space="preserve"> </w:t>
      </w:r>
      <w:r w:rsidRPr="00823DDA">
        <w:rPr>
          <w:color w:val="000000" w:themeColor="text1"/>
          <w:sz w:val="26"/>
          <w:szCs w:val="26"/>
          <w:u w:val="single"/>
        </w:rPr>
        <w:t>"winning" trade deals and taxes on imports to mean that he would increase tariffs from countries like China and Mexico.</w:t>
      </w:r>
      <w:r w:rsidR="00BA5583" w:rsidRPr="00823DDA">
        <w:rPr>
          <w:color w:val="000000" w:themeColor="text1"/>
          <w:sz w:val="26"/>
          <w:szCs w:val="26"/>
          <w:u w:val="single"/>
        </w:rPr>
        <w:t xml:space="preserve"> </w:t>
      </w:r>
      <w:r w:rsidRPr="00823DDA">
        <w:rPr>
          <w:color w:val="000000" w:themeColor="text1"/>
          <w:sz w:val="26"/>
          <w:szCs w:val="26"/>
          <w:u w:val="single"/>
        </w:rPr>
        <w:t xml:space="preserve">In a note to clients, Michael </w:t>
      </w:r>
      <w:proofErr w:type="spellStart"/>
      <w:r w:rsidRPr="00823DDA">
        <w:rPr>
          <w:color w:val="000000" w:themeColor="text1"/>
          <w:sz w:val="26"/>
          <w:szCs w:val="26"/>
          <w:u w:val="single"/>
        </w:rPr>
        <w:t>Gapen</w:t>
      </w:r>
      <w:proofErr w:type="spellEnd"/>
      <w:r w:rsidRPr="00823DDA">
        <w:rPr>
          <w:color w:val="000000" w:themeColor="text1"/>
          <w:sz w:val="26"/>
          <w:szCs w:val="26"/>
          <w:u w:val="single"/>
        </w:rPr>
        <w:t>, a chief US economist at Barclays, laid out just how much the economic drag from even slightly increased tariffs on imports from those</w:t>
      </w:r>
      <w:r w:rsidR="00BA5583" w:rsidRPr="00823DDA">
        <w:rPr>
          <w:color w:val="000000" w:themeColor="text1"/>
          <w:sz w:val="26"/>
          <w:szCs w:val="26"/>
          <w:u w:val="single"/>
        </w:rPr>
        <w:t xml:space="preserve"> </w:t>
      </w:r>
      <w:r w:rsidRPr="00823DDA">
        <w:rPr>
          <w:color w:val="000000" w:themeColor="text1"/>
          <w:sz w:val="26"/>
          <w:szCs w:val="26"/>
          <w:u w:val="single"/>
        </w:rPr>
        <w:t>two countries have on US GDP growth.</w:t>
      </w:r>
      <w:r w:rsidR="00BA5583" w:rsidRPr="00823DDA">
        <w:rPr>
          <w:color w:val="000000" w:themeColor="text1"/>
          <w:sz w:val="26"/>
          <w:szCs w:val="26"/>
          <w:u w:val="single"/>
        </w:rPr>
        <w:t xml:space="preserve"> </w:t>
      </w:r>
      <w:r w:rsidRPr="00823DDA">
        <w:rPr>
          <w:color w:val="000000" w:themeColor="text1"/>
          <w:sz w:val="26"/>
          <w:szCs w:val="26"/>
          <w:u w:val="single"/>
        </w:rPr>
        <w:t xml:space="preserve">Assuming a 15% tariff on Chinese imports and a 7% tariff on Mexican imports — modestly above their current levels of 2-10% depending on the good — </w:t>
      </w:r>
      <w:proofErr w:type="spellStart"/>
      <w:r w:rsidRPr="00823DDA">
        <w:rPr>
          <w:color w:val="000000" w:themeColor="text1"/>
          <w:sz w:val="26"/>
          <w:szCs w:val="26"/>
          <w:u w:val="single"/>
        </w:rPr>
        <w:t>Gapen</w:t>
      </w:r>
      <w:proofErr w:type="spellEnd"/>
      <w:r w:rsidRPr="00823DDA">
        <w:rPr>
          <w:color w:val="000000" w:themeColor="text1"/>
          <w:sz w:val="26"/>
          <w:szCs w:val="26"/>
          <w:u w:val="single"/>
        </w:rPr>
        <w:t xml:space="preserve"> estimated that the US would see a haircut of 0.5% from annual GDP growth in just the next year.</w:t>
      </w:r>
      <w:r w:rsidR="00BA5583" w:rsidRPr="00823DDA">
        <w:rPr>
          <w:color w:val="000000" w:themeColor="text1"/>
          <w:sz w:val="26"/>
          <w:szCs w:val="26"/>
          <w:u w:val="single"/>
        </w:rPr>
        <w:t xml:space="preserve"> </w:t>
      </w:r>
      <w:r w:rsidRPr="00823DDA">
        <w:rPr>
          <w:color w:val="000000" w:themeColor="text1"/>
          <w:sz w:val="26"/>
          <w:szCs w:val="26"/>
          <w:u w:val="single"/>
        </w:rPr>
        <w:t xml:space="preserve">Meanwhile, </w:t>
      </w:r>
      <w:proofErr w:type="spellStart"/>
      <w:r w:rsidRPr="00823DDA">
        <w:rPr>
          <w:color w:val="000000" w:themeColor="text1"/>
          <w:sz w:val="26"/>
          <w:szCs w:val="26"/>
          <w:u w:val="single"/>
        </w:rPr>
        <w:t>Buiter</w:t>
      </w:r>
      <w:proofErr w:type="spellEnd"/>
      <w:r w:rsidRPr="00823DDA">
        <w:rPr>
          <w:color w:val="000000" w:themeColor="text1"/>
          <w:sz w:val="26"/>
          <w:szCs w:val="26"/>
          <w:u w:val="single"/>
        </w:rPr>
        <w:t xml:space="preserve"> said that Citi estimates trade and other policy uncertainties could be a 1% drag on US GDP over the next year.</w:t>
      </w:r>
      <w:r w:rsidR="00BA5583" w:rsidRPr="00823DDA">
        <w:rPr>
          <w:color w:val="000000" w:themeColor="text1"/>
          <w:sz w:val="26"/>
          <w:szCs w:val="26"/>
          <w:u w:val="single"/>
        </w:rPr>
        <w:t xml:space="preserve"> </w:t>
      </w:r>
      <w:r w:rsidRPr="00823DDA">
        <w:rPr>
          <w:color w:val="000000" w:themeColor="text1"/>
          <w:sz w:val="26"/>
          <w:szCs w:val="26"/>
          <w:u w:val="single"/>
        </w:rPr>
        <w:t>And should the president-elect eventually decide to follow through with any of these policies, the US risks retaliatory measures from other countries.</w:t>
      </w:r>
      <w:r w:rsidR="00BA5583" w:rsidRPr="00823DDA">
        <w:rPr>
          <w:color w:val="000000" w:themeColor="text1"/>
          <w:sz w:val="26"/>
          <w:szCs w:val="26"/>
          <w:u w:val="single"/>
        </w:rPr>
        <w:t xml:space="preserve"> </w:t>
      </w:r>
      <w:r w:rsidRPr="00823DDA">
        <w:rPr>
          <w:color w:val="000000" w:themeColor="text1"/>
          <w:sz w:val="26"/>
          <w:szCs w:val="26"/>
          <w:u w:val="single"/>
        </w:rPr>
        <w:t>"If tariffs are more punitive and lead to a public trade spat with China, markets will get nervous, especially if a sharp, retaliatory, [Chinese yuan]</w:t>
      </w:r>
      <w:r w:rsidR="00BA5583" w:rsidRPr="00823DDA">
        <w:rPr>
          <w:color w:val="000000" w:themeColor="text1"/>
          <w:sz w:val="26"/>
          <w:szCs w:val="26"/>
          <w:u w:val="single"/>
        </w:rPr>
        <w:t xml:space="preserve"> </w:t>
      </w:r>
      <w:r w:rsidRPr="00823DDA">
        <w:rPr>
          <w:color w:val="000000" w:themeColor="text1"/>
          <w:sz w:val="26"/>
          <w:szCs w:val="26"/>
          <w:u w:val="single"/>
        </w:rPr>
        <w:t>depreciation looks like a realistic response," according to</w:t>
      </w:r>
      <w:r w:rsidR="00BA5583" w:rsidRPr="00823DDA">
        <w:rPr>
          <w:color w:val="000000" w:themeColor="text1"/>
          <w:sz w:val="26"/>
          <w:szCs w:val="26"/>
          <w:u w:val="single"/>
        </w:rPr>
        <w:t xml:space="preserve"> </w:t>
      </w:r>
      <w:r w:rsidRPr="00823DDA">
        <w:rPr>
          <w:color w:val="000000" w:themeColor="text1"/>
          <w:sz w:val="26"/>
          <w:szCs w:val="26"/>
          <w:u w:val="single"/>
        </w:rPr>
        <w:t xml:space="preserve">Ajay </w:t>
      </w:r>
      <w:proofErr w:type="spellStart"/>
      <w:r w:rsidRPr="00823DDA">
        <w:rPr>
          <w:color w:val="000000" w:themeColor="text1"/>
          <w:sz w:val="26"/>
          <w:szCs w:val="26"/>
          <w:u w:val="single"/>
        </w:rPr>
        <w:t>Rajadhyaksha</w:t>
      </w:r>
      <w:proofErr w:type="spellEnd"/>
      <w:r w:rsidRPr="00823DDA">
        <w:rPr>
          <w:color w:val="000000" w:themeColor="text1"/>
          <w:sz w:val="26"/>
          <w:szCs w:val="26"/>
          <w:u w:val="single"/>
        </w:rPr>
        <w:t>, head of macro research</w:t>
      </w:r>
      <w:r w:rsidRPr="00823DDA">
        <w:rPr>
          <w:color w:val="000000" w:themeColor="text1"/>
          <w:sz w:val="16"/>
          <w:szCs w:val="26"/>
        </w:rPr>
        <w:t>. (For what it's worth, the People's Bank of China fixed the yuan at its lowest</w:t>
      </w:r>
      <w:r w:rsidR="00BA5583" w:rsidRPr="00823DDA">
        <w:rPr>
          <w:color w:val="000000" w:themeColor="text1"/>
          <w:sz w:val="16"/>
          <w:szCs w:val="26"/>
        </w:rPr>
        <w:t xml:space="preserve"> </w:t>
      </w:r>
      <w:r w:rsidRPr="00823DDA">
        <w:rPr>
          <w:color w:val="000000" w:themeColor="text1"/>
          <w:sz w:val="16"/>
          <w:szCs w:val="26"/>
        </w:rPr>
        <w:t>level in six years on Thursday amid worries Trump could name China as a currency manipulator,</w:t>
      </w:r>
      <w:r w:rsidR="00BA5583" w:rsidRPr="00823DDA">
        <w:rPr>
          <w:color w:val="000000" w:themeColor="text1"/>
          <w:sz w:val="16"/>
          <w:szCs w:val="26"/>
        </w:rPr>
        <w:t xml:space="preserve"> </w:t>
      </w:r>
      <w:hyperlink r:id="rId61" w:history="1">
        <w:r w:rsidRPr="00823DDA">
          <w:rPr>
            <w:color w:val="000000" w:themeColor="text1"/>
            <w:sz w:val="16"/>
            <w:szCs w:val="26"/>
          </w:rPr>
          <w:t>according to Bloomberg</w:t>
        </w:r>
      </w:hyperlink>
      <w:r w:rsidRPr="00823DDA">
        <w:rPr>
          <w:color w:val="000000" w:themeColor="text1"/>
          <w:sz w:val="26"/>
          <w:szCs w:val="26"/>
          <w:u w:val="single"/>
        </w:rPr>
        <w:t>.)</w:t>
      </w:r>
      <w:r w:rsidR="00BA5583" w:rsidRPr="00823DDA">
        <w:rPr>
          <w:color w:val="000000" w:themeColor="text1"/>
          <w:sz w:val="26"/>
          <w:szCs w:val="26"/>
          <w:u w:val="single"/>
        </w:rPr>
        <w:t xml:space="preserve"> </w:t>
      </w:r>
      <w:r w:rsidRPr="00823DDA">
        <w:rPr>
          <w:color w:val="000000" w:themeColor="text1"/>
          <w:sz w:val="26"/>
          <w:szCs w:val="26"/>
          <w:u w:val="single"/>
        </w:rPr>
        <w:t>If this pattern is followed by other countries, it could lead to a spiral or litigation at the World Trade Organization, further offering downside risk.</w:t>
      </w:r>
      <w:r w:rsidR="00BA5583" w:rsidRPr="00823DDA">
        <w:rPr>
          <w:color w:val="000000" w:themeColor="text1"/>
          <w:sz w:val="26"/>
          <w:szCs w:val="26"/>
          <w:u w:val="single"/>
        </w:rPr>
        <w:t xml:space="preserve"> </w:t>
      </w:r>
      <w:r w:rsidRPr="00823DDA">
        <w:rPr>
          <w:color w:val="000000" w:themeColor="text1"/>
          <w:sz w:val="26"/>
          <w:szCs w:val="26"/>
          <w:u w:val="single"/>
        </w:rPr>
        <w:t>"Depending on the specific measures, retaliatory action from elsewhere could be expected, while the risk of trade and currency wars could grow," said Janet Henry, chief global economist at HSBC</w:t>
      </w:r>
      <w:r w:rsidRPr="00823DDA">
        <w:rPr>
          <w:color w:val="000000" w:themeColor="text1"/>
          <w:sz w:val="16"/>
          <w:szCs w:val="26"/>
        </w:rPr>
        <w:t>.</w:t>
      </w:r>
      <w:r w:rsidR="00BA5583" w:rsidRPr="00823DDA">
        <w:rPr>
          <w:color w:val="000000" w:themeColor="text1"/>
          <w:sz w:val="16"/>
          <w:szCs w:val="26"/>
        </w:rPr>
        <w:t xml:space="preserve"> </w:t>
      </w:r>
    </w:p>
    <w:p w14:paraId="31CF6161" w14:textId="77777777" w:rsidR="00730F08" w:rsidRPr="00823DDA" w:rsidRDefault="00730F08" w:rsidP="00730F08">
      <w:pPr>
        <w:rPr>
          <w:color w:val="000000" w:themeColor="text1"/>
          <w:sz w:val="26"/>
          <w:szCs w:val="26"/>
          <w:u w:val="single"/>
        </w:rPr>
      </w:pPr>
      <w:r w:rsidRPr="00823DDA">
        <w:rPr>
          <w:color w:val="000000" w:themeColor="text1"/>
          <w:sz w:val="26"/>
          <w:szCs w:val="26"/>
          <w:u w:val="single"/>
        </w:rPr>
        <w:t>Prominent economists warned investors the day after the U.S. presidential election to brace for a recession; possibly, in the words of one, "a global recession, with no end in sight."</w:t>
      </w:r>
    </w:p>
    <w:p w14:paraId="7BD78879" w14:textId="77777777" w:rsidR="00730F08" w:rsidRPr="00823DDA" w:rsidRDefault="00730F08" w:rsidP="00730F08">
      <w:pPr>
        <w:rPr>
          <w:color w:val="000000" w:themeColor="text1"/>
          <w:sz w:val="26"/>
          <w:szCs w:val="26"/>
        </w:rPr>
      </w:pPr>
      <w:r w:rsidRPr="00823DDA">
        <w:rPr>
          <w:color w:val="000000" w:themeColor="text1"/>
          <w:sz w:val="26"/>
          <w:szCs w:val="26"/>
          <w:u w:val="single"/>
        </w:rPr>
        <w:t>With overseas markets thrown into upheaval overnight as election results came in showing that Donald Trump had won the presidential race, Nobel prize-winning economist and </w:t>
      </w:r>
      <w:hyperlink r:id="rId62" w:tgtFrame="_blank" w:history="1">
        <w:r w:rsidRPr="00823DDA">
          <w:rPr>
            <w:color w:val="000000" w:themeColor="text1"/>
            <w:sz w:val="26"/>
            <w:szCs w:val="26"/>
            <w:u w:val="single"/>
          </w:rPr>
          <w:t>New York Times</w:t>
        </w:r>
      </w:hyperlink>
      <w:r w:rsidRPr="00823DDA">
        <w:rPr>
          <w:color w:val="000000" w:themeColor="text1"/>
          <w:sz w:val="26"/>
          <w:szCs w:val="26"/>
          <w:u w:val="single"/>
        </w:rPr>
        <w:t> columnist Paul Krugman warned late last night that the economic fallout could be unprecedented</w:t>
      </w:r>
      <w:r w:rsidRPr="00823DDA">
        <w:rPr>
          <w:color w:val="000000" w:themeColor="text1"/>
          <w:sz w:val="26"/>
          <w:szCs w:val="26"/>
        </w:rPr>
        <w:t>, calling the election results "the mother of all adverse effects" on the still-fragile U.S. economy. "What it brings with it is a regime that will be ignorant of economic policy and hostile to any effort to make it work," he wrote.</w:t>
      </w:r>
    </w:p>
    <w:p w14:paraId="731A3CCC" w14:textId="77777777" w:rsidR="00730F08" w:rsidRPr="00823DDA" w:rsidRDefault="00730F08" w:rsidP="00730F08">
      <w:pPr>
        <w:rPr>
          <w:color w:val="000000" w:themeColor="text1"/>
          <w:sz w:val="26"/>
          <w:szCs w:val="26"/>
        </w:rPr>
      </w:pPr>
    </w:p>
    <w:p w14:paraId="509B5F83" w14:textId="6A66DEB8" w:rsidR="00730F08" w:rsidRPr="00823DDA" w:rsidRDefault="00730F08" w:rsidP="00730F08">
      <w:pPr>
        <w:pStyle w:val="Heading4"/>
        <w:rPr>
          <w:color w:val="000000" w:themeColor="text1"/>
        </w:rPr>
      </w:pPr>
      <w:r w:rsidRPr="00823DDA">
        <w:rPr>
          <w:color w:val="000000" w:themeColor="text1"/>
        </w:rPr>
        <w:t>Trump’s economic agenda will put the economy into a recession; experts agree</w:t>
      </w:r>
    </w:p>
    <w:p w14:paraId="517E03DC" w14:textId="65297437" w:rsidR="00730F08" w:rsidRPr="00823DDA" w:rsidRDefault="00730F08" w:rsidP="00730F08">
      <w:pPr>
        <w:rPr>
          <w:rStyle w:val="Style13ptBold"/>
          <w:b w:val="0"/>
          <w:color w:val="000000" w:themeColor="text1"/>
        </w:rPr>
      </w:pPr>
      <w:r w:rsidRPr="00823DDA">
        <w:rPr>
          <w:rStyle w:val="Style13ptBold"/>
          <w:color w:val="000000" w:themeColor="text1"/>
        </w:rPr>
        <w:t xml:space="preserve">White 16- </w:t>
      </w:r>
      <w:r w:rsidRPr="00823DDA">
        <w:rPr>
          <w:rStyle w:val="Style13ptBold"/>
          <w:b w:val="0"/>
          <w:color w:val="000000" w:themeColor="text1"/>
        </w:rPr>
        <w:t xml:space="preserve">(Martha White is a writer about banking and economics for TIME, and has written about business for the New York Times. She graduated from Princeton University, “Economists Warn of Global Recession Following Trump Victory” </w:t>
      </w:r>
      <w:r w:rsidR="00A47063" w:rsidRPr="00823DDA">
        <w:rPr>
          <w:rStyle w:val="Style13ptBold"/>
          <w:b w:val="0"/>
          <w:color w:val="000000" w:themeColor="text1"/>
        </w:rPr>
        <w:t xml:space="preserve">Time, 11/9/16, Accessed 7-17-17, </w:t>
      </w:r>
      <w:hyperlink r:id="rId63" w:history="1">
        <w:r w:rsidR="00A47063" w:rsidRPr="00823DDA">
          <w:rPr>
            <w:rStyle w:val="Hyperlink"/>
            <w:color w:val="000000" w:themeColor="text1"/>
          </w:rPr>
          <w:t>http://time.com/money/4563085/donald-trump-global-recession-fears/</w:t>
        </w:r>
      </w:hyperlink>
      <w:r w:rsidR="00A47063" w:rsidRPr="00823DDA">
        <w:rPr>
          <w:rStyle w:val="Style13ptBold"/>
          <w:b w:val="0"/>
          <w:color w:val="000000" w:themeColor="text1"/>
        </w:rPr>
        <w:t xml:space="preserve"> JH)</w:t>
      </w:r>
    </w:p>
    <w:p w14:paraId="1301764A" w14:textId="749AD640" w:rsidR="00730F08" w:rsidRPr="00823DDA" w:rsidRDefault="00730F08" w:rsidP="00730F08">
      <w:pPr>
        <w:rPr>
          <w:color w:val="000000" w:themeColor="text1"/>
          <w:sz w:val="16"/>
          <w:szCs w:val="26"/>
        </w:rPr>
      </w:pPr>
      <w:r w:rsidRPr="00823DDA">
        <w:rPr>
          <w:color w:val="000000" w:themeColor="text1"/>
          <w:sz w:val="16"/>
          <w:szCs w:val="26"/>
        </w:rPr>
        <w:t xml:space="preserve">In a Wednesday morning Tweet, Krugman walked back his dire predictions to an extent, saying the fallout might not be worldwide. </w:t>
      </w:r>
      <w:r w:rsidRPr="00823DDA">
        <w:rPr>
          <w:color w:val="000000" w:themeColor="text1"/>
          <w:sz w:val="26"/>
          <w:szCs w:val="26"/>
          <w:u w:val="single"/>
        </w:rPr>
        <w:t xml:space="preserve">Krugman wasn't the only economist expressing concern on Wednesday. Nordea Chief Economist Helge Pedersen predicted in a note to clients that Trump's anti-globalization stance and protectionist trade policies could result in a trade war that would trigger a recession, according to </w:t>
      </w:r>
      <w:hyperlink r:id="rId64" w:tgtFrame="_blank" w:history="1">
        <w:r w:rsidRPr="00823DDA">
          <w:rPr>
            <w:color w:val="000000" w:themeColor="text1"/>
            <w:sz w:val="26"/>
            <w:szCs w:val="26"/>
            <w:u w:val="single"/>
          </w:rPr>
          <w:t>Bloomberg</w:t>
        </w:r>
      </w:hyperlink>
      <w:r w:rsidRPr="00823DDA">
        <w:rPr>
          <w:color w:val="000000" w:themeColor="text1"/>
          <w:sz w:val="26"/>
          <w:szCs w:val="26"/>
          <w:u w:val="single"/>
        </w:rPr>
        <w:t xml:space="preserve">. HSBC chief US economist Kevin Logan wrote in a note to clients Wednesday that Trump's economic policies "would likely put the economy into a recession after a year or two," </w:t>
      </w:r>
      <w:hyperlink r:id="rId65" w:tgtFrame="_blank" w:history="1">
        <w:r w:rsidRPr="00823DDA">
          <w:rPr>
            <w:color w:val="000000" w:themeColor="text1"/>
            <w:sz w:val="26"/>
            <w:szCs w:val="26"/>
            <w:u w:val="single"/>
          </w:rPr>
          <w:t>Business Insider</w:t>
        </w:r>
      </w:hyperlink>
      <w:r w:rsidRPr="00823DDA">
        <w:rPr>
          <w:color w:val="000000" w:themeColor="text1"/>
          <w:sz w:val="26"/>
          <w:szCs w:val="26"/>
          <w:u w:val="single"/>
        </w:rPr>
        <w:t xml:space="preserve"> said. Others were less circumspect and </w:t>
      </w:r>
      <w:proofErr w:type="gramStart"/>
      <w:r w:rsidRPr="00823DDA">
        <w:rPr>
          <w:color w:val="000000" w:themeColor="text1"/>
          <w:sz w:val="26"/>
          <w:szCs w:val="26"/>
          <w:u w:val="single"/>
        </w:rPr>
        <w:t>more blunt</w:t>
      </w:r>
      <w:proofErr w:type="gramEnd"/>
      <w:r w:rsidRPr="00823DDA">
        <w:rPr>
          <w:color w:val="000000" w:themeColor="text1"/>
          <w:sz w:val="26"/>
          <w:szCs w:val="26"/>
          <w:u w:val="single"/>
        </w:rPr>
        <w:t xml:space="preserve"> in their assessments. "How President Donald Trump will wreck the world economy," read a headline in the U.K.'s </w:t>
      </w:r>
      <w:hyperlink r:id="rId66" w:tgtFrame="_blank" w:history="1">
        <w:r w:rsidRPr="00823DDA">
          <w:rPr>
            <w:color w:val="000000" w:themeColor="text1"/>
            <w:sz w:val="26"/>
            <w:szCs w:val="26"/>
            <w:u w:val="single"/>
          </w:rPr>
          <w:t>The Independent</w:t>
        </w:r>
      </w:hyperlink>
      <w:r w:rsidRPr="00823DDA">
        <w:rPr>
          <w:color w:val="000000" w:themeColor="text1"/>
          <w:sz w:val="26"/>
          <w:szCs w:val="26"/>
          <w:u w:val="single"/>
        </w:rPr>
        <w:t xml:space="preserve">. "Welcome to the Trump Recession" read one on </w:t>
      </w:r>
      <w:hyperlink r:id="rId67" w:tgtFrame="_blank" w:history="1">
        <w:r w:rsidRPr="00823DDA">
          <w:rPr>
            <w:color w:val="000000" w:themeColor="text1"/>
            <w:sz w:val="26"/>
            <w:szCs w:val="26"/>
            <w:u w:val="single"/>
          </w:rPr>
          <w:t>24/7 Wall St</w:t>
        </w:r>
      </w:hyperlink>
      <w:r w:rsidRPr="00823DDA">
        <w:rPr>
          <w:color w:val="000000" w:themeColor="text1"/>
          <w:sz w:val="26"/>
          <w:szCs w:val="26"/>
          <w:u w:val="single"/>
        </w:rPr>
        <w:t xml:space="preserve">. </w:t>
      </w:r>
      <w:r w:rsidRPr="00823DDA">
        <w:rPr>
          <w:color w:val="000000" w:themeColor="text1"/>
          <w:sz w:val="16"/>
          <w:szCs w:val="26"/>
        </w:rPr>
        <w:t xml:space="preserve">HSBC's Logan sounded one note of potential optimism, writing, "Whether his proposals will actually be implemented depends on the willingness of Congress to enact legislation to put his proposals into law." </w:t>
      </w:r>
      <w:proofErr w:type="gramStart"/>
      <w:r w:rsidRPr="00823DDA">
        <w:rPr>
          <w:color w:val="000000" w:themeColor="text1"/>
          <w:sz w:val="16"/>
          <w:szCs w:val="26"/>
        </w:rPr>
        <w:t>Of course</w:t>
      </w:r>
      <w:proofErr w:type="gramEnd"/>
      <w:r w:rsidRPr="00823DDA">
        <w:rPr>
          <w:color w:val="000000" w:themeColor="text1"/>
          <w:sz w:val="16"/>
          <w:szCs w:val="26"/>
        </w:rPr>
        <w:t xml:space="preserve"> it's never been a secret that Trump's trade and immigration policies are unpopular with academic economists of all political stripes. Indeed in August, when the </w:t>
      </w:r>
      <w:hyperlink r:id="rId68" w:tgtFrame="_blank" w:history="1">
        <w:r w:rsidRPr="00823DDA">
          <w:rPr>
            <w:color w:val="000000" w:themeColor="text1"/>
            <w:sz w:val="16"/>
            <w:szCs w:val="26"/>
          </w:rPr>
          <w:t>Wall Street Journal polled</w:t>
        </w:r>
      </w:hyperlink>
      <w:r w:rsidRPr="00823DDA">
        <w:rPr>
          <w:color w:val="000000" w:themeColor="text1"/>
          <w:sz w:val="16"/>
          <w:szCs w:val="26"/>
        </w:rPr>
        <w:t xml:space="preserve"> 17 economists who had advised Republican presidents, none said they backed Trump. What's more, economic predictions don't always come to pass. While many pundits predicted that the Brexit vote would wreck Great Britain's economy, that hasn't happened yet. Although all bets are off on what comes yet when it is </w:t>
      </w:r>
      <w:proofErr w:type="gramStart"/>
      <w:r w:rsidRPr="00823DDA">
        <w:rPr>
          <w:color w:val="000000" w:themeColor="text1"/>
          <w:sz w:val="16"/>
          <w:szCs w:val="26"/>
        </w:rPr>
        <w:t>actually enacted</w:t>
      </w:r>
      <w:proofErr w:type="gramEnd"/>
      <w:r w:rsidRPr="00823DDA">
        <w:rPr>
          <w:color w:val="000000" w:themeColor="text1"/>
          <w:sz w:val="16"/>
          <w:szCs w:val="26"/>
        </w:rPr>
        <w:t xml:space="preserve"> -- or for that matter, when Trump takes office.</w:t>
      </w:r>
    </w:p>
    <w:p w14:paraId="490D88F7" w14:textId="77777777" w:rsidR="003F092F" w:rsidRPr="00823DDA" w:rsidRDefault="003F092F" w:rsidP="003F092F">
      <w:pPr>
        <w:pStyle w:val="Heading4"/>
        <w:rPr>
          <w:color w:val="000000" w:themeColor="text1"/>
          <w:sz w:val="24"/>
          <w:szCs w:val="24"/>
        </w:rPr>
      </w:pPr>
      <w:r w:rsidRPr="00823DDA">
        <w:rPr>
          <w:color w:val="000000" w:themeColor="text1"/>
          <w:shd w:val="clear" w:color="auto" w:fill="FFFFFF"/>
        </w:rPr>
        <w:t>Trumps policies collapse the economy</w:t>
      </w:r>
    </w:p>
    <w:p w14:paraId="274C5408" w14:textId="77777777" w:rsidR="003F092F" w:rsidRPr="00823DDA" w:rsidRDefault="003F092F" w:rsidP="003F092F">
      <w:pPr>
        <w:pStyle w:val="NormalWeb"/>
        <w:spacing w:before="0" w:beforeAutospacing="0" w:after="0" w:afterAutospacing="0"/>
        <w:rPr>
          <w:b/>
          <w:color w:val="000000" w:themeColor="text1"/>
          <w:sz w:val="26"/>
        </w:rPr>
      </w:pPr>
      <w:r w:rsidRPr="00823DDA">
        <w:rPr>
          <w:rStyle w:val="Style13ptBold"/>
          <w:color w:val="000000" w:themeColor="text1"/>
        </w:rPr>
        <w:t xml:space="preserve">Tuttle 17 </w:t>
      </w:r>
      <w:r w:rsidRPr="00823DDA">
        <w:rPr>
          <w:color w:val="000000" w:themeColor="text1"/>
          <w:sz w:val="16"/>
          <w:szCs w:val="16"/>
          <w:shd w:val="clear" w:color="auto" w:fill="FFFFFF"/>
        </w:rPr>
        <w:t>(</w:t>
      </w:r>
      <w:r w:rsidRPr="00823DDA">
        <w:rPr>
          <w:color w:val="000000" w:themeColor="text1"/>
          <w:sz w:val="18"/>
          <w:szCs w:val="18"/>
          <w:shd w:val="clear" w:color="auto" w:fill="FFFFFF"/>
        </w:rPr>
        <w:t xml:space="preserve">Brad Tuttle, Brad Tuttle covers personal finance, consumer issues, March 2, 2017, “‘Trump Slump’ Could mean well over $10 Billion Per Year in Lost Tourism Revenues”,  Accessed July 17, 2017, </w:t>
      </w:r>
      <w:hyperlink r:id="rId69" w:history="1">
        <w:r w:rsidRPr="00823DDA">
          <w:rPr>
            <w:rStyle w:val="Hyperlink"/>
            <w:color w:val="000000" w:themeColor="text1"/>
            <w:sz w:val="18"/>
            <w:szCs w:val="18"/>
            <w:shd w:val="clear" w:color="auto" w:fill="FFFFFF"/>
          </w:rPr>
          <w:t>http://time.com/money/4687114/trump-slump-foreign-tourism-us-immigration-travel/</w:t>
        </w:r>
      </w:hyperlink>
      <w:r w:rsidRPr="00823DDA">
        <w:rPr>
          <w:color w:val="000000" w:themeColor="text1"/>
          <w:sz w:val="18"/>
          <w:szCs w:val="18"/>
          <w:shd w:val="clear" w:color="auto" w:fill="FFFFFF"/>
        </w:rPr>
        <w:t>, RM)</w:t>
      </w:r>
    </w:p>
    <w:p w14:paraId="36408AC0" w14:textId="77777777" w:rsidR="003F092F" w:rsidRPr="00823DDA" w:rsidRDefault="003F092F" w:rsidP="003F092F">
      <w:pPr>
        <w:pStyle w:val="NormalWeb"/>
        <w:spacing w:before="0" w:beforeAutospacing="0" w:after="0" w:afterAutospacing="0"/>
        <w:rPr>
          <w:color w:val="000000" w:themeColor="text1"/>
        </w:rPr>
      </w:pPr>
      <w:r w:rsidRPr="00823DDA">
        <w:rPr>
          <w:color w:val="000000" w:themeColor="text1"/>
          <w:sz w:val="16"/>
          <w:szCs w:val="16"/>
          <w:shd w:val="clear" w:color="auto" w:fill="FFFFFF"/>
        </w:rPr>
        <w:t>The so-called "Trump Bump" may be pushing the stock market to record highs</w:t>
      </w:r>
      <w:r w:rsidRPr="00823DDA">
        <w:rPr>
          <w:color w:val="000000" w:themeColor="text1"/>
          <w:shd w:val="clear" w:color="auto" w:fill="FFFFFF"/>
        </w:rPr>
        <w:t>. But the "Trump Slump"</w:t>
      </w:r>
      <w:r w:rsidRPr="00823DDA">
        <w:rPr>
          <w:color w:val="000000" w:themeColor="text1"/>
          <w:u w:val="single"/>
          <w:shd w:val="clear" w:color="auto" w:fill="FFFFFF"/>
        </w:rPr>
        <w:t>—the anticipated decline in foreign travelers to the U.S. due to the reality of Donald Trump as president—is not boding quite as well for the American economy.</w:t>
      </w:r>
      <w:r w:rsidRPr="00823DDA">
        <w:rPr>
          <w:color w:val="000000" w:themeColor="text1"/>
          <w:shd w:val="clear" w:color="auto" w:fill="FFFFFF"/>
        </w:rPr>
        <w:t xml:space="preserve"> </w:t>
      </w:r>
      <w:r w:rsidRPr="00823DDA">
        <w:rPr>
          <w:color w:val="000000" w:themeColor="text1"/>
          <w:sz w:val="16"/>
          <w:szCs w:val="16"/>
          <w:shd w:val="clear" w:color="auto" w:fill="FFFFFF"/>
        </w:rPr>
        <w:t>The rise of Trump, and specifically his policies on immigration and the Muslim ban, appears to be causing some foreign</w:t>
      </w:r>
      <w:r w:rsidRPr="00823DDA">
        <w:rPr>
          <w:color w:val="000000" w:themeColor="text1"/>
          <w:shd w:val="clear" w:color="auto" w:fill="FFFFFF"/>
        </w:rPr>
        <w:t xml:space="preserve"> </w:t>
      </w:r>
      <w:r w:rsidRPr="00823DDA">
        <w:rPr>
          <w:color w:val="000000" w:themeColor="text1"/>
          <w:u w:val="single"/>
          <w:shd w:val="clear" w:color="auto" w:fill="FFFFFF"/>
        </w:rPr>
        <w:t>tourists to rethink plans to visit the U.S.</w:t>
      </w:r>
      <w:r w:rsidRPr="00823DDA">
        <w:rPr>
          <w:color w:val="000000" w:themeColor="text1"/>
          <w:shd w:val="clear" w:color="auto" w:fill="FFFFFF"/>
        </w:rPr>
        <w:t xml:space="preserve"> </w:t>
      </w:r>
      <w:r w:rsidRPr="00823DDA">
        <w:rPr>
          <w:color w:val="000000" w:themeColor="text1"/>
          <w:sz w:val="16"/>
          <w:szCs w:val="16"/>
          <w:shd w:val="clear" w:color="auto" w:fill="FFFFFF"/>
        </w:rPr>
        <w:t>Search engines reported a</w:t>
      </w:r>
      <w:r w:rsidRPr="00823DDA">
        <w:rPr>
          <w:color w:val="000000" w:themeColor="text1"/>
          <w:shd w:val="clear" w:color="auto" w:fill="FFFFFF"/>
        </w:rPr>
        <w:t xml:space="preserve"> </w:t>
      </w:r>
      <w:r w:rsidRPr="00823DDA">
        <w:rPr>
          <w:color w:val="000000" w:themeColor="text1"/>
          <w:u w:val="single"/>
          <w:shd w:val="clear" w:color="auto" w:fill="FFFFFF"/>
        </w:rPr>
        <w:t xml:space="preserve">steep decline in international travelers looking for flights to America immediately after Trump issued a controversial order banning refugees and immigrants from seven predominantly Muslim countries in early 2017. Many overseas-based tour </w:t>
      </w:r>
      <w:proofErr w:type="spellStart"/>
      <w:r w:rsidRPr="00823DDA">
        <w:rPr>
          <w:color w:val="000000" w:themeColor="text1"/>
          <w:u w:val="single"/>
          <w:shd w:val="clear" w:color="auto" w:fill="FFFFFF"/>
        </w:rPr>
        <w:t>operaters</w:t>
      </w:r>
      <w:proofErr w:type="spellEnd"/>
      <w:r w:rsidRPr="00823DDA">
        <w:rPr>
          <w:color w:val="000000" w:themeColor="text1"/>
          <w:u w:val="single"/>
          <w:shd w:val="clear" w:color="auto" w:fill="FFFFFF"/>
        </w:rPr>
        <w:t xml:space="preserve"> noticed a sharp dip in bookings to the U.S. around this time as well. A large slump in international travelers would cause harm to America's tourism industry, and its economy in general</w:t>
      </w:r>
      <w:r w:rsidRPr="00823DDA">
        <w:rPr>
          <w:color w:val="000000" w:themeColor="text1"/>
          <w:shd w:val="clear" w:color="auto" w:fill="FFFFFF"/>
        </w:rPr>
        <w:t>. "</w:t>
      </w:r>
      <w:r w:rsidRPr="00823DDA">
        <w:rPr>
          <w:color w:val="000000" w:themeColor="text1"/>
          <w:u w:val="single"/>
          <w:shd w:val="clear" w:color="auto" w:fill="FFFFFF"/>
        </w:rPr>
        <w:t>Closing borders risks jobs</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said David </w:t>
      </w:r>
      <w:proofErr w:type="spellStart"/>
      <w:r w:rsidRPr="00823DDA">
        <w:rPr>
          <w:color w:val="000000" w:themeColor="text1"/>
          <w:sz w:val="16"/>
          <w:szCs w:val="16"/>
          <w:shd w:val="clear" w:color="auto" w:fill="FFFFFF"/>
        </w:rPr>
        <w:t>Scowsili</w:t>
      </w:r>
      <w:proofErr w:type="spellEnd"/>
      <w:r w:rsidRPr="00823DDA">
        <w:rPr>
          <w:color w:val="000000" w:themeColor="text1"/>
          <w:sz w:val="16"/>
          <w:szCs w:val="16"/>
          <w:shd w:val="clear" w:color="auto" w:fill="FFFFFF"/>
        </w:rPr>
        <w:t>, president and CEO of the World Travel &amp; Tourism Council, a private industry group, in a speech directed at the administration in mid-February.</w:t>
      </w:r>
      <w:r w:rsidRPr="00823DDA">
        <w:rPr>
          <w:color w:val="000000" w:themeColor="text1"/>
          <w:shd w:val="clear" w:color="auto" w:fill="FFFFFF"/>
        </w:rPr>
        <w:t xml:space="preserve"> "</w:t>
      </w:r>
      <w:r w:rsidRPr="00823DDA">
        <w:rPr>
          <w:color w:val="000000" w:themeColor="text1"/>
          <w:u w:val="single"/>
          <w:shd w:val="clear" w:color="auto" w:fill="FFFFFF"/>
        </w:rPr>
        <w:t>The livelihood of millions of Americans depends on people being able to use planes, trains and automobiles to spend their tourist dollars." How big could the falloff in international travelers truly be?</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On Tuesday, the </w:t>
      </w:r>
      <w:r w:rsidRPr="00823DDA">
        <w:rPr>
          <w:i/>
          <w:iCs/>
          <w:color w:val="000000" w:themeColor="text1"/>
          <w:sz w:val="16"/>
          <w:szCs w:val="16"/>
          <w:shd w:val="clear" w:color="auto" w:fill="FFFFFF"/>
        </w:rPr>
        <w:t>New York Times</w:t>
      </w:r>
      <w:r w:rsidRPr="00823DDA">
        <w:rPr>
          <w:color w:val="000000" w:themeColor="text1"/>
          <w:sz w:val="16"/>
          <w:szCs w:val="16"/>
          <w:shd w:val="clear" w:color="auto" w:fill="FFFFFF"/>
        </w:rPr>
        <w:t xml:space="preserve"> cited a forecast from the international firm Tourism Economics stating that the number of foreign travelers in the U.S. could drop by 6.3 million annually due to Trump rhetoric and policies. America welcomed about 77 million international visitors in 2016, so that would mean a decrease of 8.2%. What could such a drop mean in terms of dollars? According to U.S. Travel Association data for 2015, "each overseas traveler spends approximately $4,400 when they visit the U.S. and stays an average of 18 nights." A more recent estimate from the Global Business Travel Association holds that "each overseas traveler spends approximately $5,000 when they visit" the U.S. How We Can Fix the Economy and Save Capitalism Multiply that spending by a theoretical decline of 6.3 million foreign visitors, and what you get is</w:t>
      </w:r>
      <w:r w:rsidRPr="00823DDA">
        <w:rPr>
          <w:color w:val="000000" w:themeColor="text1"/>
          <w:shd w:val="clear" w:color="auto" w:fill="FFFFFF"/>
        </w:rPr>
        <w:t xml:space="preserve"> </w:t>
      </w:r>
      <w:r w:rsidRPr="00823DDA">
        <w:rPr>
          <w:color w:val="000000" w:themeColor="text1"/>
          <w:u w:val="single"/>
          <w:shd w:val="clear" w:color="auto" w:fill="FFFFFF"/>
        </w:rPr>
        <w:t>a potential loss of $27 billion to $31.5 billion annually. That would be a devastating slump</w:t>
      </w:r>
      <w:r w:rsidRPr="00823DDA">
        <w:rPr>
          <w:color w:val="000000" w:themeColor="text1"/>
          <w:shd w:val="clear" w:color="auto" w:fill="FFFFFF"/>
        </w:rPr>
        <w:t xml:space="preserve"> </w:t>
      </w:r>
      <w:r w:rsidRPr="00823DDA">
        <w:rPr>
          <w:color w:val="000000" w:themeColor="text1"/>
          <w:sz w:val="16"/>
          <w:szCs w:val="16"/>
          <w:shd w:val="clear" w:color="auto" w:fill="FFFFFF"/>
        </w:rPr>
        <w:t>indeed. However, according to Tourism Economics president Adam Sacks, the impact wouldn't be quite so bad. He says that because the decrease in travelers would draw disproportionately from Canada and Mexico, whose tourists spend less on average than overseas visitors, the likely economic loss would be more like $10.8 billion per year. Still, Tourism Economics' forecast only focuses on leisure travel</w:t>
      </w:r>
      <w:r w:rsidRPr="00823DDA">
        <w:rPr>
          <w:color w:val="000000" w:themeColor="text1"/>
          <w:shd w:val="clear" w:color="auto" w:fill="FFFFFF"/>
        </w:rPr>
        <w:t xml:space="preserve">. </w:t>
      </w:r>
      <w:r w:rsidRPr="00823DDA">
        <w:rPr>
          <w:color w:val="000000" w:themeColor="text1"/>
          <w:u w:val="single"/>
          <w:shd w:val="clear" w:color="auto" w:fill="FFFFFF"/>
        </w:rPr>
        <w:t xml:space="preserve">It doesn't include potential losses from decreases in people traveling to the U.S. for education or medical tourism. </w:t>
      </w:r>
      <w:proofErr w:type="gramStart"/>
      <w:r w:rsidRPr="00823DDA">
        <w:rPr>
          <w:color w:val="000000" w:themeColor="text1"/>
          <w:u w:val="single"/>
          <w:shd w:val="clear" w:color="auto" w:fill="FFFFFF"/>
        </w:rPr>
        <w:t>Both of these</w:t>
      </w:r>
      <w:proofErr w:type="gramEnd"/>
      <w:r w:rsidRPr="00823DDA">
        <w:rPr>
          <w:color w:val="000000" w:themeColor="text1"/>
          <w:u w:val="single"/>
          <w:shd w:val="clear" w:color="auto" w:fill="FFFFFF"/>
        </w:rPr>
        <w:t xml:space="preserve"> groups tend to spend far more than the average foreign tourist while they're in the U.S.</w:t>
      </w:r>
      <w:r w:rsidRPr="00823DDA">
        <w:rPr>
          <w:color w:val="000000" w:themeColor="text1"/>
          <w:shd w:val="clear" w:color="auto" w:fill="FFFFFF"/>
        </w:rPr>
        <w:t xml:space="preserve"> </w:t>
      </w:r>
      <w:r w:rsidRPr="00823DDA">
        <w:rPr>
          <w:color w:val="000000" w:themeColor="text1"/>
          <w:sz w:val="16"/>
          <w:szCs w:val="16"/>
          <w:shd w:val="clear" w:color="auto" w:fill="FFFFFF"/>
        </w:rPr>
        <w:t>There are plenty of unknowns and more than a little speculation in many projections. It will be months before we can confirm the degree to which international tourists and students are staying away from Trump's America, if indeed they are. What's more, Trump's policies on immigration and other issues are hardly set in stone, and there are other factors that could result in fewer international visitors—the strength of the U.S. dollar, for instance, makes it more expensive for foreigners to tour America. What is clear, though, is that more evidence points to a significant decrease in foreign visitation to the U.S. Not long ago, travel organizations were forecasting that foreign traveler visitation would be on the upswing. But they've been forced to come up with new—</w:t>
      </w:r>
      <w:r w:rsidRPr="00823DDA">
        <w:rPr>
          <w:i/>
          <w:iCs/>
          <w:color w:val="000000" w:themeColor="text1"/>
          <w:sz w:val="16"/>
          <w:szCs w:val="16"/>
          <w:shd w:val="clear" w:color="auto" w:fill="FFFFFF"/>
        </w:rPr>
        <w:t>lower</w:t>
      </w:r>
      <w:r w:rsidRPr="00823DDA">
        <w:rPr>
          <w:color w:val="000000" w:themeColor="text1"/>
          <w:sz w:val="16"/>
          <w:szCs w:val="16"/>
          <w:shd w:val="clear" w:color="auto" w:fill="FFFFFF"/>
        </w:rPr>
        <w:t xml:space="preserve">—projections </w:t>
      </w:r>
      <w:proofErr w:type="gramStart"/>
      <w:r w:rsidRPr="00823DDA">
        <w:rPr>
          <w:color w:val="000000" w:themeColor="text1"/>
          <w:sz w:val="16"/>
          <w:szCs w:val="16"/>
          <w:shd w:val="clear" w:color="auto" w:fill="FFFFFF"/>
        </w:rPr>
        <w:t>in light of</w:t>
      </w:r>
      <w:proofErr w:type="gramEnd"/>
      <w:r w:rsidRPr="00823DDA">
        <w:rPr>
          <w:color w:val="000000" w:themeColor="text1"/>
          <w:sz w:val="16"/>
          <w:szCs w:val="16"/>
          <w:shd w:val="clear" w:color="auto" w:fill="FFFFFF"/>
        </w:rPr>
        <w:t xml:space="preserve"> the Trump effect. New York City's tourism bureau told the </w:t>
      </w:r>
      <w:r w:rsidRPr="00823DDA">
        <w:rPr>
          <w:i/>
          <w:iCs/>
          <w:color w:val="000000" w:themeColor="text1"/>
          <w:sz w:val="16"/>
          <w:szCs w:val="16"/>
          <w:shd w:val="clear" w:color="auto" w:fill="FFFFFF"/>
        </w:rPr>
        <w:t>Times</w:t>
      </w:r>
      <w:r w:rsidRPr="00823DDA">
        <w:rPr>
          <w:color w:val="000000" w:themeColor="text1"/>
          <w:sz w:val="16"/>
          <w:szCs w:val="16"/>
          <w:shd w:val="clear" w:color="auto" w:fill="FFFFFF"/>
        </w:rPr>
        <w:t xml:space="preserve"> that prior to Trump's election the city anticipated an increase of 400,000 foreign visitors this year. The latest forecast calls for 300,000 fewer foreign tourists in 2017 compared to last year, resulting in losses of $600 million for city businesses catering to visitors. Another study estimated that over three years Los Angeles County could lose 800,000 international travelers and $736 million because of decreased interest in visiting America. These figures don't include dollars spent on expenses such as international airfare or visits to other destinations while traveling in America either. The Global Business Travel Association (GBTA) reported that $185 million in business traveler reservations were lost during the single week when the Trump's immigration ban made news around the world. That's just for </w:t>
      </w:r>
      <w:r w:rsidRPr="00823DDA">
        <w:rPr>
          <w:i/>
          <w:iCs/>
          <w:color w:val="000000" w:themeColor="text1"/>
          <w:sz w:val="16"/>
          <w:szCs w:val="16"/>
          <w:shd w:val="clear" w:color="auto" w:fill="FFFFFF"/>
        </w:rPr>
        <w:t>business</w:t>
      </w:r>
      <w:r w:rsidRPr="00823DDA">
        <w:rPr>
          <w:color w:val="000000" w:themeColor="text1"/>
          <w:sz w:val="16"/>
          <w:szCs w:val="16"/>
          <w:shd w:val="clear" w:color="auto" w:fill="FFFFFF"/>
        </w:rPr>
        <w:t xml:space="preserve"> travel—not leisure. Last week, the GBTA released a forecast for business travel in the U.S., which called for a 4.4% increase in 2017. But the group noted that its research was finalized before Trump took office, and that the projected increase "is now very much in jeopardy" because of the president's policies and how America is perceived overseas. "The ultimate concern is that the lasting impact of the travel ban, and any future appeals around it, could cause other countries beyond just those named in the ban to think twice about planning meetings and events in the United States," GBTA executive director and COO Mike McCormick wrote. "Closing our borders sends a message to the world that the United States is closed for business."</w:t>
      </w:r>
    </w:p>
    <w:p w14:paraId="6517CB67" w14:textId="77777777" w:rsidR="003F092F" w:rsidRDefault="003F092F" w:rsidP="003F092F">
      <w:pPr>
        <w:rPr>
          <w:rFonts w:eastAsia="Times New Roman"/>
          <w:color w:val="000000" w:themeColor="text1"/>
        </w:rPr>
      </w:pPr>
    </w:p>
    <w:p w14:paraId="0FFA750A" w14:textId="77777777" w:rsidR="00823DDA" w:rsidRPr="00823DDA" w:rsidRDefault="00823DDA" w:rsidP="00823DDA">
      <w:pPr>
        <w:pStyle w:val="Heading4"/>
        <w:rPr>
          <w:rFonts w:eastAsiaTheme="minorEastAsia"/>
          <w:color w:val="000000" w:themeColor="text1"/>
        </w:rPr>
      </w:pPr>
      <w:r w:rsidRPr="00823DDA">
        <w:rPr>
          <w:color w:val="000000" w:themeColor="text1"/>
          <w:shd w:val="clear" w:color="auto" w:fill="FFFFFF"/>
        </w:rPr>
        <w:t>Economic Crisis Will Shatter Trumps Political Image</w:t>
      </w:r>
    </w:p>
    <w:p w14:paraId="1668BBD4" w14:textId="77777777" w:rsidR="00823DDA" w:rsidRPr="00823DDA" w:rsidRDefault="00823DDA" w:rsidP="00823DDA">
      <w:pPr>
        <w:pStyle w:val="NormalWeb"/>
        <w:spacing w:before="0" w:beforeAutospacing="0" w:after="280" w:afterAutospacing="0"/>
        <w:ind w:right="1840"/>
        <w:rPr>
          <w:color w:val="000000" w:themeColor="text1"/>
        </w:rPr>
      </w:pPr>
      <w:r w:rsidRPr="00823DDA">
        <w:rPr>
          <w:b/>
          <w:bCs/>
          <w:color w:val="000000" w:themeColor="text1"/>
          <w:shd w:val="clear" w:color="auto" w:fill="FFFFFF"/>
        </w:rPr>
        <w:t>Newman 17</w:t>
      </w:r>
      <w:r w:rsidRPr="00823DDA">
        <w:rPr>
          <w:color w:val="000000" w:themeColor="text1"/>
        </w:rPr>
        <w:t xml:space="preserve"> </w:t>
      </w:r>
      <w:r w:rsidRPr="00823DDA">
        <w:rPr>
          <w:b/>
          <w:bCs/>
          <w:color w:val="000000" w:themeColor="text1"/>
          <w:shd w:val="clear" w:color="auto" w:fill="FFFFFF"/>
        </w:rPr>
        <w:t xml:space="preserve">(Alex Newman, Newman is an author and correspondent for the New American, “Looming Economic Crisis to be Blamed on Trump, Experts Warn”, Feb 15, 2017, </w:t>
      </w:r>
      <w:proofErr w:type="spellStart"/>
      <w:r w:rsidRPr="00823DDA">
        <w:rPr>
          <w:b/>
          <w:bCs/>
          <w:color w:val="000000" w:themeColor="text1"/>
          <w:shd w:val="clear" w:color="auto" w:fill="FFFFFF"/>
        </w:rPr>
        <w:t>Accesed</w:t>
      </w:r>
      <w:proofErr w:type="spellEnd"/>
      <w:r w:rsidRPr="00823DDA">
        <w:rPr>
          <w:b/>
          <w:bCs/>
          <w:color w:val="000000" w:themeColor="text1"/>
          <w:shd w:val="clear" w:color="auto" w:fill="FFFFFF"/>
        </w:rPr>
        <w:t xml:space="preserve"> July 20, 2017, </w:t>
      </w:r>
      <w:hyperlink r:id="rId70" w:history="1">
        <w:r w:rsidRPr="00823DDA">
          <w:rPr>
            <w:rStyle w:val="Hyperlink"/>
            <w:b/>
            <w:bCs/>
            <w:color w:val="000000" w:themeColor="text1"/>
            <w:shd w:val="clear" w:color="auto" w:fill="FFFFFF"/>
          </w:rPr>
          <w:t>https://www.thenewamerican.com/economy/economics/item/25385-looming-economic-crisis-to-be-blamed-on-trump-experts-warn</w:t>
        </w:r>
      </w:hyperlink>
      <w:r w:rsidRPr="00823DDA">
        <w:rPr>
          <w:b/>
          <w:bCs/>
          <w:color w:val="000000" w:themeColor="text1"/>
          <w:shd w:val="clear" w:color="auto" w:fill="FFFFFF"/>
        </w:rPr>
        <w:t xml:space="preserve">, RM) </w:t>
      </w:r>
    </w:p>
    <w:p w14:paraId="4AFA7A86" w14:textId="77777777" w:rsidR="00823DDA" w:rsidRPr="00823DDA" w:rsidRDefault="00823DDA" w:rsidP="00823DDA">
      <w:pPr>
        <w:pStyle w:val="NormalWeb"/>
        <w:spacing w:before="120" w:beforeAutospacing="0" w:after="120" w:afterAutospacing="0"/>
        <w:rPr>
          <w:bCs/>
          <w:color w:val="000000" w:themeColor="text1"/>
          <w:u w:val="single"/>
          <w:shd w:val="clear" w:color="auto" w:fill="FFFFFF"/>
        </w:rPr>
      </w:pPr>
      <w:r w:rsidRPr="00823DDA">
        <w:rPr>
          <w:bCs/>
          <w:color w:val="000000" w:themeColor="text1"/>
          <w:u w:val="single"/>
          <w:shd w:val="clear" w:color="auto" w:fill="FFFFFF"/>
        </w:rPr>
        <w:t xml:space="preserve">An economic crisis of potentially historic proportions appears to be just around the corner, and the establishment may be setting up President Donald Trump and other anti-globalist forces to take the blame for it. </w:t>
      </w:r>
      <w:proofErr w:type="gramStart"/>
      <w:r w:rsidRPr="00823DDA">
        <w:rPr>
          <w:bCs/>
          <w:color w:val="000000" w:themeColor="text1"/>
          <w:u w:val="single"/>
          <w:shd w:val="clear" w:color="auto" w:fill="FFFFFF"/>
        </w:rPr>
        <w:t>So</w:t>
      </w:r>
      <w:proofErr w:type="gramEnd"/>
      <w:r w:rsidRPr="00823DDA">
        <w:rPr>
          <w:bCs/>
          <w:color w:val="000000" w:themeColor="text1"/>
          <w:u w:val="single"/>
          <w:shd w:val="clear" w:color="auto" w:fill="FFFFFF"/>
        </w:rPr>
        <w:t xml:space="preserve"> says former congressman and GOP presidential candidate Ron Paul and other economic experts with a proven track record of accuracy who have studied the issue</w:t>
      </w:r>
      <w:r w:rsidRPr="00823DDA">
        <w:rPr>
          <w:bCs/>
          <w:color w:val="000000" w:themeColor="text1"/>
          <w:shd w:val="clear" w:color="auto" w:fill="FFFFFF"/>
        </w:rPr>
        <w:t xml:space="preserve">. </w:t>
      </w:r>
      <w:r w:rsidRPr="00823DDA">
        <w:rPr>
          <w:bCs/>
          <w:color w:val="000000" w:themeColor="text1"/>
          <w:sz w:val="16"/>
          <w:szCs w:val="16"/>
          <w:shd w:val="clear" w:color="auto" w:fill="FFFFFF"/>
        </w:rPr>
        <w:t xml:space="preserve">And at this point, there is probably nothing that can be done to stop it. While the groundwork for the upcoming financial chaos was </w:t>
      </w:r>
      <w:proofErr w:type="gramStart"/>
      <w:r w:rsidRPr="00823DDA">
        <w:rPr>
          <w:bCs/>
          <w:color w:val="000000" w:themeColor="text1"/>
          <w:sz w:val="16"/>
          <w:szCs w:val="16"/>
          <w:shd w:val="clear" w:color="auto" w:fill="FFFFFF"/>
        </w:rPr>
        <w:t>actually laid</w:t>
      </w:r>
      <w:proofErr w:type="gramEnd"/>
      <w:r w:rsidRPr="00823DDA">
        <w:rPr>
          <w:bCs/>
          <w:color w:val="000000" w:themeColor="text1"/>
          <w:sz w:val="16"/>
          <w:szCs w:val="16"/>
          <w:shd w:val="clear" w:color="auto" w:fill="FFFFFF"/>
        </w:rPr>
        <w:t xml:space="preserve"> down early in Obama's term — and even before — by the Federal Reserve System, the figurative chickens will likely be coming home to roost under the new Trump administration. “The Federal Reserve's policies of printing trillions of dollars back in '08-09 have locked into place a serious </w:t>
      </w:r>
      <w:proofErr w:type="gramStart"/>
      <w:r w:rsidRPr="00823DDA">
        <w:rPr>
          <w:bCs/>
          <w:color w:val="000000" w:themeColor="text1"/>
          <w:sz w:val="16"/>
          <w:szCs w:val="16"/>
          <w:shd w:val="clear" w:color="auto" w:fill="FFFFFF"/>
        </w:rPr>
        <w:t>financial crisis</w:t>
      </w:r>
      <w:proofErr w:type="gramEnd"/>
      <w:r w:rsidRPr="00823DDA">
        <w:rPr>
          <w:bCs/>
          <w:color w:val="000000" w:themeColor="text1"/>
          <w:sz w:val="16"/>
          <w:szCs w:val="16"/>
          <w:shd w:val="clear" w:color="auto" w:fill="FFFFFF"/>
        </w:rPr>
        <w:t xml:space="preserve"> at some point in our future,” Paul warned. “It's unavoidable, and even Donald Trump can't stop it.</w:t>
      </w:r>
      <w:r w:rsidRPr="00823DDA">
        <w:rPr>
          <w:bCs/>
          <w:color w:val="000000" w:themeColor="text1"/>
          <w:shd w:val="clear" w:color="auto" w:fill="FFFFFF"/>
        </w:rPr>
        <w:t xml:space="preserve"> </w:t>
      </w:r>
      <w:r w:rsidRPr="00823DDA">
        <w:rPr>
          <w:bCs/>
          <w:color w:val="000000" w:themeColor="text1"/>
          <w:u w:val="single"/>
          <w:shd w:val="clear" w:color="auto" w:fill="FFFFFF"/>
        </w:rPr>
        <w:t>Trump will unfairly get the blame though.” “There are some dire predictions that say in the next year, or 18 months, we have something arriving worse than 2008 and 2009, the downturn is much worse,</w:t>
      </w:r>
      <w:r w:rsidRPr="00823DDA">
        <w:rPr>
          <w:bCs/>
          <w:color w:val="000000" w:themeColor="text1"/>
          <w:shd w:val="clear" w:color="auto" w:fill="FFFFFF"/>
        </w:rPr>
        <w:t xml:space="preserve">” </w:t>
      </w:r>
      <w:r w:rsidRPr="00823DDA">
        <w:rPr>
          <w:bCs/>
          <w:color w:val="000000" w:themeColor="text1"/>
          <w:sz w:val="16"/>
          <w:szCs w:val="16"/>
          <w:shd w:val="clear" w:color="auto" w:fill="FFFFFF"/>
        </w:rPr>
        <w:t>Paul said in a recent interview with liberty-minded anti-globalist radio host Alex Jones. “They'll say, ah, it's all Trump's fault. No. It wasn't. 08 and 09 wasn't Obama's fault. It was the fault of the Federal Reserve, it was the fault of the Keynesian economic model, the spending too much, the deficit. So, unfortunately, there's nothing he can do — Trump can't do it.” Paul, a medical doctor who took a keen interest in economics throughout his celebrated career as a constitutionalist in Congress, said</w:t>
      </w:r>
      <w:r w:rsidRPr="00823DDA">
        <w:rPr>
          <w:bCs/>
          <w:color w:val="000000" w:themeColor="text1"/>
          <w:shd w:val="clear" w:color="auto" w:fill="FFFFFF"/>
        </w:rPr>
        <w:t xml:space="preserve"> </w:t>
      </w:r>
      <w:r w:rsidRPr="00823DDA">
        <w:rPr>
          <w:bCs/>
          <w:color w:val="000000" w:themeColor="text1"/>
          <w:u w:val="single"/>
          <w:shd w:val="clear" w:color="auto" w:fill="FFFFFF"/>
        </w:rPr>
        <w:t xml:space="preserve">Trump could “help” the situation by pursuing good policies. “But you can't avoid the correction, the correction is locked in place, because the deficits are there, the </w:t>
      </w:r>
      <w:proofErr w:type="spellStart"/>
      <w:r w:rsidRPr="00823DDA">
        <w:rPr>
          <w:bCs/>
          <w:color w:val="000000" w:themeColor="text1"/>
          <w:u w:val="single"/>
          <w:shd w:val="clear" w:color="auto" w:fill="FFFFFF"/>
        </w:rPr>
        <w:t>malinvestment</w:t>
      </w:r>
      <w:proofErr w:type="spellEnd"/>
      <w:r w:rsidRPr="00823DDA">
        <w:rPr>
          <w:bCs/>
          <w:color w:val="000000" w:themeColor="text1"/>
          <w:u w:val="single"/>
          <w:shd w:val="clear" w:color="auto" w:fill="FFFFFF"/>
        </w:rPr>
        <w:t>, everybody agrees interest rates have been too low too long,”</w:t>
      </w:r>
      <w:r w:rsidRPr="00823DDA">
        <w:rPr>
          <w:bCs/>
          <w:color w:val="000000" w:themeColor="text1"/>
          <w:shd w:val="clear" w:color="auto" w:fill="FFFFFF"/>
        </w:rPr>
        <w:t xml:space="preserve"> </w:t>
      </w:r>
      <w:r w:rsidRPr="00823DDA">
        <w:rPr>
          <w:bCs/>
          <w:color w:val="000000" w:themeColor="text1"/>
          <w:sz w:val="16"/>
          <w:szCs w:val="16"/>
          <w:shd w:val="clear" w:color="auto" w:fill="FFFFFF"/>
        </w:rPr>
        <w:t>he said in the late January interview. “The only thing he can do is allow the recession to come, get it over with, liquidate the debt. Politically, nobody wants that, so you're going to see runaway inflation before you see this country wake up.” “All empires end and we’re the empire. It’s going to end and it’s going to be for economic reasons,” Paul continued, noting that there would be “horrendous increases” in spending and inflation. “This is a monetary problem. This is a spending problem. This is a foreign policy problem. And that is what is going to bring us down, it’s going to be financial.” But Paul is hardly the only expert warning of a looming economic crisis. Among other concerns</w:t>
      </w:r>
      <w:r w:rsidRPr="00823DDA">
        <w:rPr>
          <w:bCs/>
          <w:color w:val="000000" w:themeColor="text1"/>
          <w:shd w:val="clear" w:color="auto" w:fill="FFFFFF"/>
        </w:rPr>
        <w:t xml:space="preserve">, </w:t>
      </w:r>
      <w:r w:rsidRPr="00823DDA">
        <w:rPr>
          <w:bCs/>
          <w:color w:val="000000" w:themeColor="text1"/>
          <w:u w:val="single"/>
          <w:shd w:val="clear" w:color="auto" w:fill="FFFFFF"/>
        </w:rPr>
        <w:t>experts have warned that the over-valued stock market, pumped up by easy Federal Reserve money, could face major declines, with a potential massive sell-off in the months or years ahead. Right now, American stocks are at record highs, and so, the correction could be brutal. Bond markets are also said to be unstable.  Another potential problem cited by more than a few analysts and experts is massive inflation and a potential collapse in the value of the U.S. dollar.</w:t>
      </w:r>
      <w:r w:rsidRPr="00823DDA">
        <w:rPr>
          <w:bCs/>
          <w:color w:val="000000" w:themeColor="text1"/>
          <w:shd w:val="clear" w:color="auto" w:fill="FFFFFF"/>
        </w:rPr>
        <w:t xml:space="preserve"> </w:t>
      </w:r>
      <w:r w:rsidRPr="00823DDA">
        <w:rPr>
          <w:bCs/>
          <w:color w:val="000000" w:themeColor="text1"/>
          <w:sz w:val="16"/>
          <w:szCs w:val="16"/>
          <w:shd w:val="clear" w:color="auto" w:fill="FFFFFF"/>
        </w:rPr>
        <w:t xml:space="preserve">Such a scenario, brought about by the Fed's wild currency printing in combination with a global sell-off as foreign governments reject the unstable American currency, could easily be blamed on Trump's policies, despite the structural causes having been put in place years, decades, and even generations prior to his presidency. “Get prepared,” warned legendary billionaire investor Jim Rogers, co-founder with George Soros of the Quantum Fund, in an interview this week with </w:t>
      </w:r>
      <w:proofErr w:type="spellStart"/>
      <w:r w:rsidRPr="00823DDA">
        <w:rPr>
          <w:bCs/>
          <w:color w:val="000000" w:themeColor="text1"/>
          <w:sz w:val="16"/>
          <w:szCs w:val="16"/>
          <w:shd w:val="clear" w:color="auto" w:fill="FFFFFF"/>
        </w:rPr>
        <w:t>MacroVoices</w:t>
      </w:r>
      <w:proofErr w:type="spellEnd"/>
      <w:r w:rsidRPr="00823DDA">
        <w:rPr>
          <w:bCs/>
          <w:color w:val="000000" w:themeColor="text1"/>
          <w:sz w:val="16"/>
          <w:szCs w:val="16"/>
          <w:shd w:val="clear" w:color="auto" w:fill="FFFFFF"/>
        </w:rPr>
        <w:t>. “We're going to have the worst economic problems we've had in your lifetime or my lifetime and when that happens a lot of people are going to disappear.” He noted that in the 2008-2009 crisis, Bear Stearns and Lehman Brothers both went under. But the next time, he warned, “it's going to be worse than anything we've seen and a lot of institutions, people, companies even countries, certainly governments and maybe even countries are going to disappear. I hope you get very worried. In an interview late last year, author and financial expert James Rickards issued similar warnings and said there was nothing Trump could do. “</w:t>
      </w:r>
      <w:proofErr w:type="gramStart"/>
      <w:r w:rsidRPr="00823DDA">
        <w:rPr>
          <w:bCs/>
          <w:color w:val="000000" w:themeColor="text1"/>
          <w:sz w:val="16"/>
          <w:szCs w:val="16"/>
          <w:shd w:val="clear" w:color="auto" w:fill="FFFFFF"/>
        </w:rPr>
        <w:t>A financial crisis</w:t>
      </w:r>
      <w:proofErr w:type="gramEnd"/>
      <w:r w:rsidRPr="00823DDA">
        <w:rPr>
          <w:bCs/>
          <w:color w:val="000000" w:themeColor="text1"/>
          <w:sz w:val="16"/>
          <w:szCs w:val="16"/>
          <w:shd w:val="clear" w:color="auto" w:fill="FFFFFF"/>
        </w:rPr>
        <w:t xml:space="preserve"> is certainly coming. What is most important is that the crisis is coming and the time to prepare is now. It could happen in 2018, 2019, or it could happen tomorrow. The conditions for collapse are all in place,” Rickards told MarketWatch, adding that it would be “much worse” than the last crisis because of developments since the 2008 economic meltdown. “The next crisis will be of unprecedented scale and damage. Rickards also suggested that, unlike in the last crisis, when the Fed flooded the planet with freshly created fiat dollars, the “elites” would likely freeze the financial plumbing during the next one, meaning banks will close, wealth in digital form will be inaccessible, and chaos will reign. “Likely triggers could include a major bank failure, a failure to deliver physical gold, a war, a natural disaster, a cyber-financial attack and many other events. The trigger does not matter,” he said. “The exact timing does not matter. What matters is that the crisis is inevitable and coming soon. Investors need to prepare. Of course, Obama and his bipartisan enablers in Congress certainly did not help matters by doubling the federal government's already absurdly unsustainable debt load in eight short years. But the biggest problem is, has been, and will continue to be the Fed and the ridiculous debt-based fiat monetary regime that literally depends on perpetual credit expansion to stay afloat. Still, the establishment's propaganda arm, better known as the “mainstream media,” will work overtime to ensure that Trump and conservatives get the blame rather than the real culprits. In fact, the laying of the groundwork for blaming Trump began long before he was even elected, with the IMF and other globalist institutions warning that opposition to their globalist system would lead to economic problems. After the election, the propaganda continued. The U.K. </w:t>
      </w:r>
      <w:r w:rsidRPr="00823DDA">
        <w:rPr>
          <w:bCs/>
          <w:i/>
          <w:iCs/>
          <w:color w:val="000000" w:themeColor="text1"/>
          <w:sz w:val="16"/>
          <w:szCs w:val="16"/>
          <w:shd w:val="clear" w:color="auto" w:fill="FFFFFF"/>
        </w:rPr>
        <w:t>Independent</w:t>
      </w:r>
      <w:r w:rsidRPr="00823DDA">
        <w:rPr>
          <w:bCs/>
          <w:color w:val="000000" w:themeColor="text1"/>
          <w:sz w:val="16"/>
          <w:szCs w:val="16"/>
          <w:shd w:val="clear" w:color="auto" w:fill="FFFFFF"/>
        </w:rPr>
        <w:t xml:space="preserve"> newspaper, for example, ran an article shortly after Trump's election headlined “How President Donald Trump will wreck the world economy.” The sub-header provided a perfect description of what is likely to become the establishment media's narrative once the crisis begins. “The great dollar crisis of 2017 will follow the banking crisis and the great Recession — and it will all be sparked by The Donald,” claimed</w:t>
      </w:r>
      <w:r w:rsidRPr="00823DDA">
        <w:rPr>
          <w:bCs/>
          <w:i/>
          <w:iCs/>
          <w:color w:val="000000" w:themeColor="text1"/>
          <w:sz w:val="16"/>
          <w:szCs w:val="16"/>
          <w:shd w:val="clear" w:color="auto" w:fill="FFFFFF"/>
        </w:rPr>
        <w:t xml:space="preserve"> Independent</w:t>
      </w:r>
      <w:r w:rsidRPr="00823DDA">
        <w:rPr>
          <w:bCs/>
          <w:color w:val="000000" w:themeColor="text1"/>
          <w:sz w:val="16"/>
          <w:szCs w:val="16"/>
          <w:shd w:val="clear" w:color="auto" w:fill="FFFFFF"/>
        </w:rPr>
        <w:t xml:space="preserve"> reporter Sean O'Grady. The report does acknowledge that much of the problem — the absurd debts and deficits run up by the U.S. government, for instance — were not in fact Trump's doing. But it still suggests that Trump's presidency may be the instigator of the coming collapse. “Following his win, it is likely that the dollar will drop like a stone, and everyone will be poorer,” O'Grady argued. “Yes, Donald Trump could prove the catalyst for a world economic cataclysm, one that would make the </w:t>
      </w:r>
      <w:proofErr w:type="gramStart"/>
      <w:r w:rsidRPr="00823DDA">
        <w:rPr>
          <w:bCs/>
          <w:color w:val="000000" w:themeColor="text1"/>
          <w:sz w:val="16"/>
          <w:szCs w:val="16"/>
          <w:shd w:val="clear" w:color="auto" w:fill="FFFFFF"/>
        </w:rPr>
        <w:t>financial crisis</w:t>
      </w:r>
      <w:proofErr w:type="gramEnd"/>
      <w:r w:rsidRPr="00823DDA">
        <w:rPr>
          <w:bCs/>
          <w:color w:val="000000" w:themeColor="text1"/>
          <w:sz w:val="16"/>
          <w:szCs w:val="16"/>
          <w:shd w:val="clear" w:color="auto" w:fill="FFFFFF"/>
        </w:rPr>
        <w:t xml:space="preserve"> feel like an aperitif for the main event. From what we know about the signs are not promising.”  More recently, the same newspaper pushed the same narrative even more explicitly. “Donald Trump's first gift to the world will be another </w:t>
      </w:r>
      <w:proofErr w:type="gramStart"/>
      <w:r w:rsidRPr="00823DDA">
        <w:rPr>
          <w:bCs/>
          <w:color w:val="000000" w:themeColor="text1"/>
          <w:sz w:val="16"/>
          <w:szCs w:val="16"/>
          <w:shd w:val="clear" w:color="auto" w:fill="FFFFFF"/>
        </w:rPr>
        <w:t>financial crisis</w:t>
      </w:r>
      <w:proofErr w:type="gramEnd"/>
      <w:r w:rsidRPr="00823DDA">
        <w:rPr>
          <w:bCs/>
          <w:color w:val="000000" w:themeColor="text1"/>
          <w:sz w:val="16"/>
          <w:szCs w:val="16"/>
          <w:shd w:val="clear" w:color="auto" w:fill="FFFFFF"/>
        </w:rPr>
        <w:t xml:space="preserve">,” reads a January headline in the </w:t>
      </w:r>
      <w:r w:rsidRPr="00823DDA">
        <w:rPr>
          <w:bCs/>
          <w:i/>
          <w:iCs/>
          <w:color w:val="000000" w:themeColor="text1"/>
          <w:sz w:val="16"/>
          <w:szCs w:val="16"/>
          <w:shd w:val="clear" w:color="auto" w:fill="FFFFFF"/>
        </w:rPr>
        <w:t>Independent</w:t>
      </w:r>
      <w:r w:rsidRPr="00823DDA">
        <w:rPr>
          <w:bCs/>
          <w:color w:val="000000" w:themeColor="text1"/>
          <w:sz w:val="16"/>
          <w:szCs w:val="16"/>
          <w:shd w:val="clear" w:color="auto" w:fill="FFFFFF"/>
        </w:rPr>
        <w:t xml:space="preserve">. Trump, writer Ben Chu claimed, “gives every impression that he will soon be hustling America — and possibly the entire world — in the direction of another catastrophic </w:t>
      </w:r>
      <w:proofErr w:type="gramStart"/>
      <w:r w:rsidRPr="00823DDA">
        <w:rPr>
          <w:bCs/>
          <w:color w:val="000000" w:themeColor="text1"/>
          <w:sz w:val="16"/>
          <w:szCs w:val="16"/>
          <w:shd w:val="clear" w:color="auto" w:fill="FFFFFF"/>
        </w:rPr>
        <w:t>financial crisis</w:t>
      </w:r>
      <w:proofErr w:type="gramEnd"/>
      <w:r w:rsidRPr="00823DDA">
        <w:rPr>
          <w:bCs/>
          <w:color w:val="000000" w:themeColor="text1"/>
          <w:sz w:val="16"/>
          <w:szCs w:val="16"/>
          <w:shd w:val="clear" w:color="auto" w:fill="FFFFFF"/>
        </w:rPr>
        <w:t xml:space="preserve">.” The piece also quotes alleged “experts” laying out the same case. “If the Trump administration does just half of what it says it’s going to do in economic policy and financial regulation, another financial crash is almost certain and sooner rather than later,” Dennis Kelleher, chief of the “Better Markets” think tank, is quoted as saying. More than a few establishment insiders are pushing a similar narrative, arguing that Trump's proposed policies — not a banking-cartel scam disguised as a “monetary system” — will be the cause of the coming crisis. “The deregulation in some areas like finance is hugely dangerous,” claimed former U.S. Treasury Secretary Larry Summers, a Big Government monger and a member of the establishment globalist Council on Foreign Relations, in an interview last month on Fox. Summers also claimed reducing government regulation was “setting the stage for the next </w:t>
      </w:r>
      <w:proofErr w:type="gramStart"/>
      <w:r w:rsidRPr="00823DDA">
        <w:rPr>
          <w:bCs/>
          <w:color w:val="000000" w:themeColor="text1"/>
          <w:sz w:val="16"/>
          <w:szCs w:val="16"/>
          <w:shd w:val="clear" w:color="auto" w:fill="FFFFFF"/>
        </w:rPr>
        <w:t>financial crisis</w:t>
      </w:r>
      <w:proofErr w:type="gramEnd"/>
      <w:r w:rsidRPr="00823DDA">
        <w:rPr>
          <w:bCs/>
          <w:color w:val="000000" w:themeColor="text1"/>
          <w:sz w:val="16"/>
          <w:szCs w:val="16"/>
          <w:shd w:val="clear" w:color="auto" w:fill="FFFFFF"/>
        </w:rPr>
        <w:t xml:space="preserve">.” Even before Trump's election, though, astute analysts were warning that the establishment was plotting to blame conservatives and anti-globalists for the coming economic chaos. “The </w:t>
      </w:r>
      <w:proofErr w:type="gramStart"/>
      <w:r w:rsidRPr="00823DDA">
        <w:rPr>
          <w:bCs/>
          <w:color w:val="000000" w:themeColor="text1"/>
          <w:sz w:val="16"/>
          <w:szCs w:val="16"/>
          <w:shd w:val="clear" w:color="auto" w:fill="FFFFFF"/>
        </w:rPr>
        <w:t>vast majority</w:t>
      </w:r>
      <w:proofErr w:type="gramEnd"/>
      <w:r w:rsidRPr="00823DDA">
        <w:rPr>
          <w:bCs/>
          <w:color w:val="000000" w:themeColor="text1"/>
          <w:sz w:val="16"/>
          <w:szCs w:val="16"/>
          <w:shd w:val="clear" w:color="auto" w:fill="FFFFFF"/>
        </w:rPr>
        <w:t xml:space="preserve"> of analysts in the mainstream and in the alternative media refused to acknowledge the possibility that a successful Brexit actually works in FAVOR of the globalists, because it provides them a perfect scapegoat for a financial crisis that has been broiling for years and is now ready to burst into flames,” wrote Brandon Smith at Alt-Market.com after Brexit but before Trump. “I find still that many people will not dare to consider the idea that a successful conservative resurgence is actually part of the plan for globalist institutions.” And after the successful Brexit vote, establishment voices were out promoting the narrative. Last summer, responding to Brexit, former Fed boss Alan Greenspan warned that serious economic pain was on the way. “We are in very early days of a crisis which has got a way to go,” he told Bloomberg. “This is the worst period, I recall since I’ve been in public service. There’s nothing like it, including the crisis — remember October 19th, 1987, when the Dow went down by a record amount 23 percent? That I thought was the bottom of all potential problems. This has a corrosive effect that will not go away. I’d love to find something positive to say…. I don’t know how it’s going to resolve, but there’s going to be a crisis.” </w:t>
      </w:r>
      <w:proofErr w:type="gramStart"/>
      <w:r w:rsidRPr="00823DDA">
        <w:rPr>
          <w:bCs/>
          <w:color w:val="000000" w:themeColor="text1"/>
          <w:sz w:val="16"/>
          <w:szCs w:val="16"/>
          <w:shd w:val="clear" w:color="auto" w:fill="FFFFFF"/>
        </w:rPr>
        <w:t>A similar situation</w:t>
      </w:r>
      <w:proofErr w:type="gramEnd"/>
      <w:r w:rsidRPr="00823DDA">
        <w:rPr>
          <w:bCs/>
          <w:color w:val="000000" w:themeColor="text1"/>
          <w:sz w:val="16"/>
          <w:szCs w:val="16"/>
          <w:shd w:val="clear" w:color="auto" w:fill="FFFFFF"/>
        </w:rPr>
        <w:t xml:space="preserve"> appears to be developing with Trump in the United States. And, in the months before the election, Alt-Market's Smith was predicting a Trump presidency, followed by an economic collapse blamed on Trump, Brexit, and others opposed to globalism. “I continue to hold to the position I always have — that Donald Trump is going to be ALLOWED into the White House, and that this will be a prelude to economic crisis,” Smith argued in October. “The stage is being set for a grand finale to our ongoing financial collapse. The great villain behind the whole disaster will be revealed, and we will be told that the villain is us. After decades of criminal looting and abuse masquerading as fiscal and monetary “policy” by Western governments and central banks, another economic crisis of massive proportions does appear almost certain at this point. And with conservatives, anti-globalists, and anti-establishment forces surging into power across the West, it is hardly difficult to imagine the looming collapse being blamed on those who opposed the establishment and its rigged system. At that point, the establishment's pre-packaged “solutions” — a global currency run by the IMF, a re-invigorated and more totalitarian system of “global governance,” and other evils already waiting in the wings — will be much easier to sell to a desperate public. Billionaires and members of the elite are already preparing for collapse, buying up bunkers and huge tracts of land from Idaho to New Zealand. Some states are considering it, too.</w:t>
      </w:r>
      <w:r w:rsidRPr="00823DDA">
        <w:rPr>
          <w:bCs/>
          <w:color w:val="000000" w:themeColor="text1"/>
          <w:shd w:val="clear" w:color="auto" w:fill="FFFFFF"/>
        </w:rPr>
        <w:t xml:space="preserve"> </w:t>
      </w:r>
      <w:r w:rsidRPr="00823DDA">
        <w:rPr>
          <w:bCs/>
          <w:color w:val="000000" w:themeColor="text1"/>
          <w:u w:val="single"/>
          <w:shd w:val="clear" w:color="auto" w:fill="FFFFFF"/>
        </w:rPr>
        <w:t>The task for liberty-minded citizens everywhere, though, must be to educate the American people on the true sources of the looming problems — and real solutions, such as a return to an honest monetary system and constitutionally limited government. It will be an enormous task, but a crucial one, if liberty and prosperity are to thrive over the long term.  </w:t>
      </w:r>
    </w:p>
    <w:p w14:paraId="420D36C1" w14:textId="77777777" w:rsidR="00823DDA" w:rsidRPr="00823DDA" w:rsidRDefault="00823DDA" w:rsidP="003F092F">
      <w:pPr>
        <w:rPr>
          <w:rFonts w:eastAsia="Times New Roman"/>
          <w:color w:val="000000" w:themeColor="text1"/>
        </w:rPr>
      </w:pPr>
    </w:p>
    <w:p w14:paraId="71862363" w14:textId="77777777" w:rsidR="00730F08" w:rsidRPr="00823DDA" w:rsidRDefault="00730F08" w:rsidP="00BA5583">
      <w:pPr>
        <w:rPr>
          <w:color w:val="000000" w:themeColor="text1"/>
          <w:sz w:val="16"/>
          <w:szCs w:val="26"/>
        </w:rPr>
      </w:pPr>
    </w:p>
    <w:p w14:paraId="19C13A7D" w14:textId="6886A5E0" w:rsidR="00AC2A4D" w:rsidRPr="00823DDA" w:rsidRDefault="00AC2A4D" w:rsidP="00AC2A4D">
      <w:pPr>
        <w:pStyle w:val="Heading3"/>
        <w:rPr>
          <w:color w:val="000000" w:themeColor="text1"/>
        </w:rPr>
      </w:pPr>
      <w:r w:rsidRPr="00823DDA">
        <w:rPr>
          <w:color w:val="000000" w:themeColor="text1"/>
        </w:rPr>
        <w:t>Trump Bad DA: Impact</w:t>
      </w:r>
    </w:p>
    <w:p w14:paraId="3CAE1CE6" w14:textId="59B9DFB2" w:rsidR="00165EFD" w:rsidRPr="00823DDA" w:rsidRDefault="00717DBC" w:rsidP="00717DBC">
      <w:pPr>
        <w:pStyle w:val="Heading4"/>
        <w:rPr>
          <w:color w:val="000000" w:themeColor="text1"/>
        </w:rPr>
      </w:pPr>
      <w:r w:rsidRPr="00823DDA">
        <w:rPr>
          <w:color w:val="000000" w:themeColor="text1"/>
        </w:rPr>
        <w:t>Trump will start a diversionary war; empirics and data prove</w:t>
      </w:r>
    </w:p>
    <w:p w14:paraId="32FE14AB" w14:textId="586BA3E2" w:rsidR="00AC2A4D" w:rsidRPr="00823DDA" w:rsidRDefault="00717DBC" w:rsidP="00AC2A4D">
      <w:pPr>
        <w:rPr>
          <w:color w:val="000000" w:themeColor="text1"/>
        </w:rPr>
      </w:pPr>
      <w:r w:rsidRPr="00823DDA">
        <w:rPr>
          <w:rStyle w:val="Style13ptBold"/>
          <w:color w:val="000000" w:themeColor="text1"/>
        </w:rPr>
        <w:t xml:space="preserve">Foster 16- </w:t>
      </w:r>
      <w:r w:rsidR="00A31B32" w:rsidRPr="00823DDA">
        <w:rPr>
          <w:rStyle w:val="Style13ptBold"/>
          <w:b w:val="0"/>
          <w:color w:val="000000" w:themeColor="text1"/>
        </w:rPr>
        <w:t xml:space="preserve">(Dennis Foster is a reporter in economics and foreign policy and a professor of international studies and politics at the Virginia Military Institute. He is a member of the Monkey Cage, and works for the Washington Post, “Would President Trump go to war to divert attention from problems at home?” The Washington Post, 12-19-16, accessed 4-17-17, </w:t>
      </w:r>
      <w:hyperlink r:id="rId71" w:history="1">
        <w:r w:rsidR="00A31B32" w:rsidRPr="00823DDA">
          <w:rPr>
            <w:rStyle w:val="Hyperlink"/>
            <w:color w:val="000000" w:themeColor="text1"/>
          </w:rPr>
          <w:t>https://www.washingtonpost.com/news/monkey-cage/wp/2016/12/19/yes-trump-might-well-go-to-war-to-divert-attention-from-problems-at-home/?utm_term=.86afd4f10de7</w:t>
        </w:r>
      </w:hyperlink>
      <w:r w:rsidR="00A31B32" w:rsidRPr="00823DDA">
        <w:rPr>
          <w:rStyle w:val="Style13ptBold"/>
          <w:b w:val="0"/>
          <w:color w:val="000000" w:themeColor="text1"/>
        </w:rPr>
        <w:t xml:space="preserve"> JH)</w:t>
      </w:r>
    </w:p>
    <w:p w14:paraId="63A2BEA7" w14:textId="765EC0F5" w:rsidR="00A31B32" w:rsidRPr="00823DDA" w:rsidRDefault="00A31B32" w:rsidP="00AC2A4D">
      <w:pPr>
        <w:pStyle w:val="NormalWeb"/>
        <w:spacing w:before="0" w:beforeAutospacing="0" w:after="270" w:afterAutospacing="0" w:line="276" w:lineRule="auto"/>
        <w:rPr>
          <w:color w:val="000000" w:themeColor="text1"/>
          <w:sz w:val="27"/>
          <w:szCs w:val="27"/>
          <w:u w:val="single"/>
        </w:rPr>
      </w:pPr>
      <w:r w:rsidRPr="00823DDA">
        <w:rPr>
          <w:color w:val="000000" w:themeColor="text1"/>
          <w:sz w:val="27"/>
          <w:szCs w:val="27"/>
          <w:u w:val="single"/>
        </w:rPr>
        <w:t>If the U.S. economy tanks, should we expect Donald Trump to engage in a diversionary war? Since the age of</w:t>
      </w:r>
      <w:r w:rsidR="00AC2A4D" w:rsidRPr="00823DDA">
        <w:rPr>
          <w:color w:val="000000" w:themeColor="text1"/>
          <w:sz w:val="27"/>
          <w:szCs w:val="27"/>
          <w:u w:val="single"/>
        </w:rPr>
        <w:t xml:space="preserve"> </w:t>
      </w:r>
      <w:hyperlink r:id="rId72" w:history="1">
        <w:r w:rsidRPr="00823DDA">
          <w:rPr>
            <w:rStyle w:val="Hyperlink"/>
            <w:color w:val="000000" w:themeColor="text1"/>
            <w:sz w:val="27"/>
            <w:szCs w:val="27"/>
            <w:u w:val="single"/>
          </w:rPr>
          <w:t>Machiavelli</w:t>
        </w:r>
      </w:hyperlink>
      <w:r w:rsidRPr="00823DDA">
        <w:rPr>
          <w:color w:val="000000" w:themeColor="text1"/>
          <w:sz w:val="27"/>
          <w:szCs w:val="27"/>
          <w:u w:val="single"/>
        </w:rPr>
        <w:t>, analysts have expected world leaders to launch international conflicts to deflect popular attention away from problems at home. By stirring up feelings of patriotism, leaders might escape the political costs of scandal, unpopularity — or a poorly performing economy.</w:t>
      </w:r>
      <w:r w:rsidR="00AC2A4D" w:rsidRPr="00823DDA">
        <w:rPr>
          <w:color w:val="000000" w:themeColor="text1"/>
          <w:sz w:val="27"/>
          <w:szCs w:val="27"/>
          <w:u w:val="single"/>
        </w:rPr>
        <w:t xml:space="preserve"> </w:t>
      </w:r>
      <w:r w:rsidRPr="00823DDA">
        <w:rPr>
          <w:color w:val="000000" w:themeColor="text1"/>
          <w:sz w:val="27"/>
          <w:szCs w:val="27"/>
          <w:u w:val="single"/>
        </w:rPr>
        <w:t>One often-cited example of diversionary war in modern times is Argentina’s 1982 invasion of the Falklands, which</w:t>
      </w:r>
      <w:r w:rsidR="00AC2A4D" w:rsidRPr="00823DDA">
        <w:rPr>
          <w:color w:val="000000" w:themeColor="text1"/>
          <w:sz w:val="27"/>
          <w:szCs w:val="27"/>
          <w:u w:val="single"/>
        </w:rPr>
        <w:t xml:space="preserve"> </w:t>
      </w:r>
      <w:hyperlink r:id="rId73" w:history="1">
        <w:r w:rsidRPr="00823DDA">
          <w:rPr>
            <w:rStyle w:val="Hyperlink"/>
            <w:color w:val="000000" w:themeColor="text1"/>
            <w:sz w:val="27"/>
            <w:szCs w:val="27"/>
            <w:u w:val="single"/>
          </w:rPr>
          <w:t>several (though not all)</w:t>
        </w:r>
      </w:hyperlink>
      <w:r w:rsidR="00AC2A4D" w:rsidRPr="00823DDA">
        <w:rPr>
          <w:color w:val="000000" w:themeColor="text1"/>
          <w:sz w:val="27"/>
          <w:szCs w:val="27"/>
          <w:u w:val="single"/>
        </w:rPr>
        <w:t xml:space="preserve"> </w:t>
      </w:r>
      <w:r w:rsidRPr="00823DDA">
        <w:rPr>
          <w:color w:val="000000" w:themeColor="text1"/>
          <w:sz w:val="27"/>
          <w:szCs w:val="27"/>
          <w:u w:val="single"/>
        </w:rPr>
        <w:t>political scientists attribute to the junta’s desire to divert the people’s attention from a disastrous economy.</w:t>
      </w:r>
      <w:r w:rsidR="00AC2A4D" w:rsidRPr="00823DDA">
        <w:rPr>
          <w:color w:val="000000" w:themeColor="text1"/>
          <w:sz w:val="27"/>
          <w:szCs w:val="27"/>
          <w:u w:val="single"/>
        </w:rPr>
        <w:t xml:space="preserve"> </w:t>
      </w:r>
      <w:r w:rsidRPr="00823DDA">
        <w:rPr>
          <w:color w:val="000000" w:themeColor="text1"/>
          <w:sz w:val="16"/>
          <w:szCs w:val="27"/>
        </w:rPr>
        <w:t>In a 2014</w:t>
      </w:r>
      <w:r w:rsidR="00AC2A4D" w:rsidRPr="00823DDA">
        <w:rPr>
          <w:color w:val="000000" w:themeColor="text1"/>
          <w:sz w:val="16"/>
          <w:szCs w:val="27"/>
        </w:rPr>
        <w:t xml:space="preserve"> </w:t>
      </w:r>
      <w:hyperlink r:id="rId74" w:history="1">
        <w:r w:rsidRPr="00823DDA">
          <w:rPr>
            <w:rStyle w:val="Hyperlink"/>
            <w:color w:val="000000" w:themeColor="text1"/>
            <w:sz w:val="16"/>
            <w:szCs w:val="27"/>
          </w:rPr>
          <w:t>article</w:t>
        </w:r>
      </w:hyperlink>
      <w:r w:rsidRPr="00823DDA">
        <w:rPr>
          <w:color w:val="000000" w:themeColor="text1"/>
          <w:sz w:val="16"/>
          <w:szCs w:val="27"/>
        </w:rPr>
        <w:t>, Jonathan Keller and I argued that whether U.S. presidents engage in diversionary conflicts depends in part on their psychological traits — how they frame the world, process information and develop plans of action. Certain</w:t>
      </w:r>
      <w:r w:rsidR="00AC2A4D" w:rsidRPr="00823DDA">
        <w:rPr>
          <w:color w:val="000000" w:themeColor="text1"/>
          <w:sz w:val="16"/>
          <w:szCs w:val="27"/>
        </w:rPr>
        <w:t xml:space="preserve"> </w:t>
      </w:r>
      <w:hyperlink r:id="rId75" w:history="1">
        <w:r w:rsidRPr="00823DDA">
          <w:rPr>
            <w:rStyle w:val="Hyperlink"/>
            <w:color w:val="000000" w:themeColor="text1"/>
            <w:sz w:val="16"/>
            <w:szCs w:val="27"/>
          </w:rPr>
          <w:t>traits</w:t>
        </w:r>
      </w:hyperlink>
      <w:r w:rsidR="00AC2A4D" w:rsidRPr="00823DDA">
        <w:rPr>
          <w:color w:val="000000" w:themeColor="text1"/>
          <w:sz w:val="16"/>
          <w:szCs w:val="27"/>
        </w:rPr>
        <w:t xml:space="preserve"> </w:t>
      </w:r>
      <w:r w:rsidRPr="00823DDA">
        <w:rPr>
          <w:color w:val="000000" w:themeColor="text1"/>
          <w:sz w:val="16"/>
          <w:szCs w:val="27"/>
        </w:rPr>
        <w:t>predispose leaders to more belligerent behavior.</w:t>
      </w:r>
      <w:r w:rsidR="00AC2A4D" w:rsidRPr="00823DDA">
        <w:rPr>
          <w:color w:val="000000" w:themeColor="text1"/>
          <w:sz w:val="16"/>
          <w:szCs w:val="27"/>
        </w:rPr>
        <w:t xml:space="preserve"> </w:t>
      </w:r>
      <w:r w:rsidRPr="00823DDA">
        <w:rPr>
          <w:rStyle w:val="Strong"/>
          <w:color w:val="000000" w:themeColor="text1"/>
          <w:sz w:val="27"/>
          <w:szCs w:val="27"/>
          <w:u w:val="single"/>
        </w:rPr>
        <w:t>Do words translate into foreign policy action?</w:t>
      </w:r>
      <w:r w:rsidR="00AC2A4D" w:rsidRPr="00823DDA">
        <w:rPr>
          <w:color w:val="000000" w:themeColor="text1"/>
          <w:sz w:val="27"/>
          <w:szCs w:val="27"/>
          <w:u w:val="single"/>
        </w:rPr>
        <w:t xml:space="preserve"> </w:t>
      </w:r>
      <w:r w:rsidRPr="00823DDA">
        <w:rPr>
          <w:color w:val="000000" w:themeColor="text1"/>
          <w:sz w:val="27"/>
          <w:szCs w:val="27"/>
          <w:u w:val="single"/>
        </w:rPr>
        <w:t>One way to identify these traits is</w:t>
      </w:r>
      <w:r w:rsidR="00AC2A4D" w:rsidRPr="00823DDA">
        <w:rPr>
          <w:color w:val="000000" w:themeColor="text1"/>
          <w:sz w:val="27"/>
          <w:szCs w:val="27"/>
          <w:u w:val="single"/>
        </w:rPr>
        <w:t xml:space="preserve"> </w:t>
      </w:r>
      <w:hyperlink r:id="rId76" w:history="1">
        <w:r w:rsidRPr="00823DDA">
          <w:rPr>
            <w:rStyle w:val="Hyperlink"/>
            <w:color w:val="000000" w:themeColor="text1"/>
            <w:sz w:val="27"/>
            <w:szCs w:val="27"/>
            <w:u w:val="single"/>
          </w:rPr>
          <w:t>content analyses</w:t>
        </w:r>
      </w:hyperlink>
      <w:r w:rsidR="00AC2A4D" w:rsidRPr="00823DDA">
        <w:rPr>
          <w:color w:val="000000" w:themeColor="text1"/>
          <w:sz w:val="27"/>
          <w:szCs w:val="27"/>
          <w:u w:val="single"/>
        </w:rPr>
        <w:t xml:space="preserve"> </w:t>
      </w:r>
      <w:r w:rsidRPr="00823DDA">
        <w:rPr>
          <w:color w:val="000000" w:themeColor="text1"/>
          <w:sz w:val="27"/>
          <w:szCs w:val="27"/>
          <w:u w:val="single"/>
        </w:rPr>
        <w:t>of leaders’ rhetoric. The more leaders use certain types of verbal constructs, the more likely they are to possess traits that lead them to use military force.</w:t>
      </w:r>
      <w:r w:rsidR="00AC2A4D" w:rsidRPr="00823DDA">
        <w:rPr>
          <w:color w:val="000000" w:themeColor="text1"/>
          <w:sz w:val="27"/>
          <w:szCs w:val="27"/>
          <w:u w:val="single"/>
        </w:rPr>
        <w:t xml:space="preserve"> </w:t>
      </w:r>
      <w:r w:rsidRPr="00823DDA">
        <w:rPr>
          <w:color w:val="000000" w:themeColor="text1"/>
          <w:sz w:val="16"/>
          <w:szCs w:val="27"/>
        </w:rPr>
        <w:t>For one</w:t>
      </w:r>
      <w:r w:rsidRPr="00823DDA">
        <w:rPr>
          <w:color w:val="000000" w:themeColor="text1"/>
          <w:sz w:val="27"/>
          <w:szCs w:val="27"/>
          <w:u w:val="single"/>
        </w:rPr>
        <w:t>,</w:t>
      </w:r>
      <w:r w:rsidR="00AC2A4D" w:rsidRPr="00823DDA">
        <w:rPr>
          <w:color w:val="000000" w:themeColor="text1"/>
          <w:sz w:val="27"/>
          <w:szCs w:val="27"/>
          <w:u w:val="single"/>
        </w:rPr>
        <w:t xml:space="preserve"> </w:t>
      </w:r>
      <w:hyperlink r:id="rId77" w:history="1">
        <w:r w:rsidRPr="00823DDA">
          <w:rPr>
            <w:rStyle w:val="Hyperlink"/>
            <w:color w:val="000000" w:themeColor="text1"/>
            <w:sz w:val="27"/>
            <w:szCs w:val="27"/>
            <w:u w:val="single"/>
          </w:rPr>
          <w:t>conceptually simplistic</w:t>
        </w:r>
      </w:hyperlink>
      <w:r w:rsidR="00AC2A4D" w:rsidRPr="00823DDA">
        <w:rPr>
          <w:color w:val="000000" w:themeColor="text1"/>
          <w:sz w:val="27"/>
          <w:szCs w:val="27"/>
          <w:u w:val="single"/>
        </w:rPr>
        <w:t xml:space="preserve"> </w:t>
      </w:r>
      <w:r w:rsidRPr="00823DDA">
        <w:rPr>
          <w:color w:val="000000" w:themeColor="text1"/>
          <w:sz w:val="27"/>
          <w:szCs w:val="27"/>
          <w:u w:val="single"/>
        </w:rPr>
        <w:t>leaders view the world in “black and white” terms; they develop unsophisticated solutions to problems and are largely insensitive to risks.</w:t>
      </w:r>
      <w:r w:rsidRPr="00823DDA">
        <w:rPr>
          <w:color w:val="000000" w:themeColor="text1"/>
          <w:sz w:val="16"/>
          <w:szCs w:val="27"/>
        </w:rPr>
        <w:t xml:space="preserve"> </w:t>
      </w:r>
      <w:r w:rsidRPr="00823DDA">
        <w:rPr>
          <w:color w:val="000000" w:themeColor="text1"/>
          <w:sz w:val="27"/>
          <w:szCs w:val="27"/>
          <w:u w:val="single"/>
        </w:rPr>
        <w:t>Similarly,</w:t>
      </w:r>
      <w:r w:rsidR="00AC2A4D" w:rsidRPr="00823DDA">
        <w:rPr>
          <w:color w:val="000000" w:themeColor="text1"/>
          <w:sz w:val="27"/>
          <w:szCs w:val="27"/>
          <w:u w:val="single"/>
        </w:rPr>
        <w:t xml:space="preserve"> </w:t>
      </w:r>
      <w:hyperlink r:id="rId78" w:history="1">
        <w:r w:rsidRPr="00823DDA">
          <w:rPr>
            <w:rStyle w:val="Hyperlink"/>
            <w:color w:val="000000" w:themeColor="text1"/>
            <w:sz w:val="27"/>
            <w:szCs w:val="27"/>
            <w:u w:val="single"/>
          </w:rPr>
          <w:t>distrustful</w:t>
        </w:r>
      </w:hyperlink>
      <w:r w:rsidR="00AC2A4D" w:rsidRPr="00823DDA">
        <w:rPr>
          <w:color w:val="000000" w:themeColor="text1"/>
          <w:sz w:val="27"/>
          <w:szCs w:val="27"/>
          <w:u w:val="single"/>
        </w:rPr>
        <w:t xml:space="preserve"> </w:t>
      </w:r>
      <w:r w:rsidRPr="00823DDA">
        <w:rPr>
          <w:color w:val="000000" w:themeColor="text1"/>
          <w:sz w:val="27"/>
          <w:szCs w:val="27"/>
          <w:u w:val="single"/>
        </w:rPr>
        <w:t>leaders tend to exaggerate threats and rely on aggression to deal with threats. Distrustful leaders typically favor military action and are confident in their ability to wield it effectively.</w:t>
      </w:r>
      <w:r w:rsidR="00AC2A4D" w:rsidRPr="00823DDA">
        <w:rPr>
          <w:color w:val="000000" w:themeColor="text1"/>
          <w:sz w:val="27"/>
          <w:szCs w:val="27"/>
          <w:u w:val="single"/>
        </w:rPr>
        <w:t xml:space="preserve"> </w:t>
      </w:r>
      <w:r w:rsidRPr="00823DDA">
        <w:rPr>
          <w:color w:val="000000" w:themeColor="text1"/>
          <w:sz w:val="16"/>
          <w:szCs w:val="27"/>
        </w:rPr>
        <w:t xml:space="preserve">Thus, when faced with politically damaging problems that are hard to solve — such as a faltering economy — </w:t>
      </w:r>
      <w:r w:rsidRPr="00823DDA">
        <w:rPr>
          <w:color w:val="000000" w:themeColor="text1"/>
          <w:sz w:val="27"/>
          <w:szCs w:val="27"/>
          <w:u w:val="single"/>
        </w:rPr>
        <w:t>leaders who are both distrustful and simplistic</w:t>
      </w:r>
      <w:r w:rsidRPr="00823DDA">
        <w:rPr>
          <w:color w:val="000000" w:themeColor="text1"/>
          <w:sz w:val="16"/>
          <w:szCs w:val="27"/>
        </w:rPr>
        <w:t xml:space="preserve"> are less likely to put together complex, direct responses. Instead, they </w:t>
      </w:r>
      <w:r w:rsidRPr="00823DDA">
        <w:rPr>
          <w:color w:val="000000" w:themeColor="text1"/>
          <w:sz w:val="27"/>
          <w:szCs w:val="27"/>
          <w:u w:val="single"/>
        </w:rPr>
        <w:t xml:space="preserve">develop simplistic but risky “solutions” that divert popular attention from the problem, utilizing the tools with which they are most comfortable and confident </w:t>
      </w:r>
      <w:r w:rsidRPr="00823DDA">
        <w:rPr>
          <w:color w:val="000000" w:themeColor="text1"/>
          <w:sz w:val="16"/>
          <w:szCs w:val="27"/>
        </w:rPr>
        <w:t>(military force).</w:t>
      </w:r>
      <w:r w:rsidR="00AC2A4D" w:rsidRPr="00823DDA">
        <w:rPr>
          <w:color w:val="000000" w:themeColor="text1"/>
          <w:sz w:val="16"/>
          <w:szCs w:val="27"/>
        </w:rPr>
        <w:t xml:space="preserve"> </w:t>
      </w:r>
      <w:r w:rsidRPr="00823DDA">
        <w:rPr>
          <w:color w:val="000000" w:themeColor="text1"/>
          <w:sz w:val="27"/>
          <w:szCs w:val="27"/>
          <w:u w:val="single"/>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sidR="00AC2A4D" w:rsidRPr="00823DDA">
        <w:rPr>
          <w:color w:val="000000" w:themeColor="text1"/>
          <w:sz w:val="27"/>
          <w:szCs w:val="27"/>
          <w:u w:val="single"/>
        </w:rPr>
        <w:t xml:space="preserve"> </w:t>
      </w:r>
      <w:r w:rsidRPr="00823DDA">
        <w:rPr>
          <w:rStyle w:val="Strong"/>
          <w:color w:val="000000" w:themeColor="text1"/>
          <w:sz w:val="16"/>
          <w:szCs w:val="27"/>
        </w:rPr>
        <w:t>What about Donald Trump?</w:t>
      </w:r>
      <w:r w:rsidR="00AC2A4D" w:rsidRPr="00823DDA">
        <w:rPr>
          <w:color w:val="000000" w:themeColor="text1"/>
          <w:sz w:val="16"/>
          <w:szCs w:val="27"/>
        </w:rPr>
        <w:t xml:space="preserve"> </w:t>
      </w:r>
      <w:r w:rsidRPr="00823DDA">
        <w:rPr>
          <w:color w:val="000000" w:themeColor="text1"/>
          <w:sz w:val="27"/>
          <w:szCs w:val="27"/>
          <w:u w:val="single"/>
        </w:rPr>
        <w:t>Since Donald Trump’s election, many commentators have expressed concern about how he will react to new challenges and whether he might make quick recourse to military action</w:t>
      </w:r>
      <w:r w:rsidRPr="00823DDA">
        <w:rPr>
          <w:color w:val="000000" w:themeColor="text1"/>
          <w:sz w:val="16"/>
          <w:szCs w:val="27"/>
        </w:rPr>
        <w:t>. For example, the Guardian’s George Monbiot has</w:t>
      </w:r>
      <w:r w:rsidR="00AC2A4D" w:rsidRPr="00823DDA">
        <w:rPr>
          <w:color w:val="000000" w:themeColor="text1"/>
          <w:sz w:val="16"/>
          <w:szCs w:val="27"/>
        </w:rPr>
        <w:t xml:space="preserve"> </w:t>
      </w:r>
      <w:hyperlink r:id="rId79" w:history="1">
        <w:r w:rsidRPr="00823DDA">
          <w:rPr>
            <w:rStyle w:val="Hyperlink"/>
            <w:color w:val="000000" w:themeColor="text1"/>
            <w:sz w:val="16"/>
            <w:szCs w:val="27"/>
          </w:rPr>
          <w:t>argued</w:t>
        </w:r>
      </w:hyperlink>
      <w:r w:rsidR="00AC2A4D" w:rsidRPr="00823DDA">
        <w:rPr>
          <w:color w:val="000000" w:themeColor="text1"/>
          <w:sz w:val="16"/>
          <w:szCs w:val="27"/>
        </w:rPr>
        <w:t xml:space="preserve"> </w:t>
      </w:r>
      <w:r w:rsidRPr="00823DDA">
        <w:rPr>
          <w:color w:val="000000" w:themeColor="text1"/>
          <w:sz w:val="16"/>
          <w:szCs w:val="27"/>
        </w:rPr>
        <w:t xml:space="preserve">that </w:t>
      </w:r>
      <w:r w:rsidRPr="00823DDA">
        <w:rPr>
          <w:color w:val="000000" w:themeColor="text1"/>
          <w:sz w:val="27"/>
          <w:szCs w:val="27"/>
          <w:u w:val="single"/>
        </w:rPr>
        <w:t>political realities will stymie Trump’s agenda, especially his promises regarding the economy.</w:t>
      </w:r>
      <w:r w:rsidRPr="00823DDA">
        <w:rPr>
          <w:color w:val="000000" w:themeColor="text1"/>
          <w:sz w:val="16"/>
          <w:szCs w:val="27"/>
        </w:rPr>
        <w:t xml:space="preserve"> Then, rather than risk disappointing his base, Trump might try to rally public opinion to his side via military action.</w:t>
      </w:r>
      <w:r w:rsidR="00AC2A4D" w:rsidRPr="00823DDA">
        <w:rPr>
          <w:color w:val="000000" w:themeColor="text1"/>
          <w:sz w:val="16"/>
          <w:szCs w:val="27"/>
        </w:rPr>
        <w:t xml:space="preserve"> </w:t>
      </w:r>
      <w:r w:rsidRPr="00823DDA">
        <w:rPr>
          <w:color w:val="000000" w:themeColor="text1"/>
          <w:sz w:val="16"/>
          <w:szCs w:val="27"/>
        </w:rPr>
        <w:t>I sampled Trump’s campaign rhetoric, analyzing 71,446 words across 24 events from January 2015 to December 2016. Using a</w:t>
      </w:r>
      <w:r w:rsidR="00AC2A4D" w:rsidRPr="00823DDA">
        <w:rPr>
          <w:color w:val="000000" w:themeColor="text1"/>
          <w:sz w:val="16"/>
          <w:szCs w:val="27"/>
        </w:rPr>
        <w:t xml:space="preserve"> </w:t>
      </w:r>
      <w:hyperlink r:id="rId80" w:history="1">
        <w:r w:rsidRPr="00823DDA">
          <w:rPr>
            <w:rStyle w:val="Hyperlink"/>
            <w:color w:val="000000" w:themeColor="text1"/>
            <w:sz w:val="16"/>
            <w:szCs w:val="27"/>
          </w:rPr>
          <w:t>program</w:t>
        </w:r>
      </w:hyperlink>
      <w:r w:rsidR="00AC2A4D" w:rsidRPr="00823DDA">
        <w:rPr>
          <w:color w:val="000000" w:themeColor="text1"/>
          <w:sz w:val="16"/>
          <w:szCs w:val="27"/>
        </w:rPr>
        <w:t xml:space="preserve"> </w:t>
      </w:r>
      <w:r w:rsidRPr="00823DDA">
        <w:rPr>
          <w:color w:val="000000" w:themeColor="text1"/>
          <w:sz w:val="16"/>
          <w:szCs w:val="27"/>
        </w:rPr>
        <w:t>for measuring leadership traits in rhetoric, I estimated what Trump’s words may tell us about his level of</w:t>
      </w:r>
      <w:r w:rsidR="00AC2A4D" w:rsidRPr="00823DDA">
        <w:rPr>
          <w:color w:val="000000" w:themeColor="text1"/>
          <w:sz w:val="16"/>
          <w:szCs w:val="27"/>
        </w:rPr>
        <w:t xml:space="preserve"> </w:t>
      </w:r>
      <w:r w:rsidRPr="00823DDA">
        <w:rPr>
          <w:color w:val="000000" w:themeColor="text1"/>
          <w:sz w:val="16"/>
          <w:szCs w:val="27"/>
        </w:rPr>
        <w:t>distrust and conceptual complexity. The graph below shows Trump’s level of distrust compared to previous presidents.</w:t>
      </w:r>
      <w:r w:rsidR="00AC2A4D" w:rsidRPr="00823DDA">
        <w:rPr>
          <w:color w:val="000000" w:themeColor="text1"/>
          <w:sz w:val="16"/>
          <w:szCs w:val="27"/>
        </w:rPr>
        <w:t xml:space="preserve"> </w:t>
      </w:r>
      <w:r w:rsidRPr="00823DDA">
        <w:rPr>
          <w:color w:val="000000" w:themeColor="text1"/>
          <w:sz w:val="16"/>
          <w:szCs w:val="27"/>
        </w:rPr>
        <w:t xml:space="preserve">These results are startling. </w:t>
      </w:r>
      <w:r w:rsidRPr="00823DDA">
        <w:rPr>
          <w:color w:val="000000" w:themeColor="text1"/>
          <w:sz w:val="27"/>
          <w:szCs w:val="27"/>
          <w:u w:val="single"/>
        </w:rPr>
        <w:t>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r w:rsidR="00AC2A4D" w:rsidRPr="00823DDA">
        <w:rPr>
          <w:color w:val="000000" w:themeColor="text1"/>
          <w:sz w:val="27"/>
          <w:szCs w:val="27"/>
          <w:u w:val="single"/>
        </w:rPr>
        <w:t xml:space="preserve"> </w:t>
      </w:r>
      <w:r w:rsidRPr="00823DDA">
        <w:rPr>
          <w:color w:val="000000" w:themeColor="text1"/>
          <w:sz w:val="16"/>
          <w:szCs w:val="27"/>
        </w:rPr>
        <w:t xml:space="preserve">As a candidate, </w:t>
      </w:r>
      <w:r w:rsidRPr="00823DDA">
        <w:rPr>
          <w:color w:val="000000" w:themeColor="text1"/>
          <w:sz w:val="27"/>
          <w:szCs w:val="27"/>
          <w:u w:val="single"/>
        </w:rPr>
        <w:t>Trump also scored second-lowest among presidents in conceptual complexity.</w:t>
      </w:r>
      <w:r w:rsidRPr="00823DDA">
        <w:rPr>
          <w:color w:val="000000" w:themeColor="text1"/>
          <w:sz w:val="16"/>
          <w:szCs w:val="27"/>
        </w:rPr>
        <w:t xml:space="preserve"> Compared to earlier presidents, </w:t>
      </w:r>
      <w:r w:rsidRPr="00823DDA">
        <w:rPr>
          <w:color w:val="000000" w:themeColor="text1"/>
          <w:sz w:val="27"/>
          <w:szCs w:val="27"/>
          <w:u w:val="single"/>
        </w:rPr>
        <w:t>he used more words and phrases that indicate less willingness to see multiple dimensions or ambiguities in the decision-making environment. These include words and phrases like “absolutely,” “greatest” and “without a doubt.”</w:t>
      </w:r>
      <w:r w:rsidR="00AC2A4D" w:rsidRPr="00823DDA">
        <w:rPr>
          <w:color w:val="000000" w:themeColor="text1"/>
          <w:sz w:val="16"/>
          <w:szCs w:val="27"/>
        </w:rPr>
        <w:t xml:space="preserve"> </w:t>
      </w:r>
      <w:r w:rsidRPr="00823DDA">
        <w:rPr>
          <w:rStyle w:val="Strong"/>
          <w:color w:val="000000" w:themeColor="text1"/>
          <w:sz w:val="16"/>
          <w:szCs w:val="27"/>
        </w:rPr>
        <w:t>A possible implication for military action</w:t>
      </w:r>
      <w:r w:rsidR="00AC2A4D" w:rsidRPr="00823DDA">
        <w:rPr>
          <w:color w:val="000000" w:themeColor="text1"/>
          <w:sz w:val="16"/>
          <w:szCs w:val="27"/>
        </w:rPr>
        <w:t xml:space="preserve"> </w:t>
      </w:r>
      <w:r w:rsidRPr="00823DDA">
        <w:rPr>
          <w:color w:val="000000" w:themeColor="text1"/>
          <w:sz w:val="16"/>
          <w:szCs w:val="27"/>
        </w:rPr>
        <w:t>I took these data on Trump and plugged them into the statistical model that we developed to predict</w:t>
      </w:r>
      <w:r w:rsidR="00AC2A4D" w:rsidRPr="00823DDA">
        <w:rPr>
          <w:color w:val="000000" w:themeColor="text1"/>
          <w:sz w:val="16"/>
          <w:szCs w:val="27"/>
        </w:rPr>
        <w:t xml:space="preserve"> </w:t>
      </w:r>
      <w:hyperlink r:id="rId81" w:history="1">
        <w:r w:rsidRPr="00823DDA">
          <w:rPr>
            <w:rStyle w:val="Hyperlink"/>
            <w:color w:val="000000" w:themeColor="text1"/>
            <w:sz w:val="16"/>
            <w:szCs w:val="27"/>
          </w:rPr>
          <w:t>major</w:t>
        </w:r>
      </w:hyperlink>
      <w:r w:rsidR="00AC2A4D" w:rsidRPr="00823DDA">
        <w:rPr>
          <w:color w:val="000000" w:themeColor="text1"/>
          <w:sz w:val="16"/>
          <w:szCs w:val="27"/>
        </w:rPr>
        <w:t xml:space="preserve"> </w:t>
      </w:r>
      <w:r w:rsidRPr="00823DDA">
        <w:rPr>
          <w:color w:val="000000" w:themeColor="text1"/>
          <w:sz w:val="16"/>
          <w:szCs w:val="27"/>
        </w:rPr>
        <w:t>uses of force by the United States from 1953 to 2000. For a president of average distrust and conceptual complexity, an economic downturn only weakly predicts an increase in the use of force.</w:t>
      </w:r>
      <w:r w:rsidR="00AC2A4D" w:rsidRPr="00823DDA">
        <w:rPr>
          <w:color w:val="000000" w:themeColor="text1"/>
          <w:sz w:val="16"/>
          <w:szCs w:val="27"/>
        </w:rPr>
        <w:t xml:space="preserve"> </w:t>
      </w:r>
      <w:r w:rsidRPr="00823DDA">
        <w:rPr>
          <w:color w:val="000000" w:themeColor="text1"/>
          <w:sz w:val="16"/>
          <w:szCs w:val="27"/>
        </w:rPr>
        <w:t>But the model would predict that a president with Trump’s numbers would respond to even a minor economic downturn with an increase in the use of force. For example, were the</w:t>
      </w:r>
      <w:r w:rsidR="00AC2A4D" w:rsidRPr="00823DDA">
        <w:rPr>
          <w:color w:val="000000" w:themeColor="text1"/>
          <w:sz w:val="16"/>
          <w:szCs w:val="27"/>
        </w:rPr>
        <w:t xml:space="preserve"> </w:t>
      </w:r>
      <w:hyperlink r:id="rId82" w:history="1">
        <w:r w:rsidRPr="00823DDA">
          <w:rPr>
            <w:rStyle w:val="Hyperlink"/>
            <w:color w:val="000000" w:themeColor="text1"/>
            <w:sz w:val="16"/>
            <w:szCs w:val="27"/>
          </w:rPr>
          <w:t>misery index</w:t>
        </w:r>
      </w:hyperlink>
      <w:r w:rsidR="00AC2A4D" w:rsidRPr="00823DDA">
        <w:rPr>
          <w:color w:val="000000" w:themeColor="text1"/>
          <w:sz w:val="16"/>
          <w:szCs w:val="27"/>
        </w:rPr>
        <w:t xml:space="preserve"> </w:t>
      </w:r>
      <w:r w:rsidRPr="00823DDA">
        <w:rPr>
          <w:color w:val="000000" w:themeColor="text1"/>
          <w:sz w:val="16"/>
          <w:szCs w:val="27"/>
        </w:rPr>
        <w:t>(aggregate inflation and unemployment) equal to 12 — about where it stood in October 2011 — the model predicts a president with Trump’s psychological traits would initiate more than one major conflict</w:t>
      </w:r>
      <w:r w:rsidR="00AC2A4D" w:rsidRPr="00823DDA">
        <w:rPr>
          <w:color w:val="000000" w:themeColor="text1"/>
          <w:sz w:val="16"/>
          <w:szCs w:val="27"/>
        </w:rPr>
        <w:t xml:space="preserve"> </w:t>
      </w:r>
      <w:r w:rsidRPr="00823DDA">
        <w:rPr>
          <w:rStyle w:val="Strong"/>
          <w:color w:val="000000" w:themeColor="text1"/>
          <w:sz w:val="16"/>
          <w:szCs w:val="27"/>
        </w:rPr>
        <w:t>per quarter</w:t>
      </w:r>
      <w:r w:rsidRPr="00823DDA">
        <w:rPr>
          <w:color w:val="000000" w:themeColor="text1"/>
          <w:sz w:val="16"/>
          <w:szCs w:val="27"/>
        </w:rPr>
        <w:t>.</w:t>
      </w:r>
      <w:r w:rsidR="00AC2A4D" w:rsidRPr="00823DDA">
        <w:rPr>
          <w:color w:val="000000" w:themeColor="text1"/>
          <w:sz w:val="16"/>
          <w:szCs w:val="27"/>
        </w:rPr>
        <w:t xml:space="preserve"> </w:t>
      </w:r>
      <w:r w:rsidRPr="00823DDA">
        <w:rPr>
          <w:color w:val="000000" w:themeColor="text1"/>
          <w:sz w:val="16"/>
          <w:szCs w:val="27"/>
        </w:rPr>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823DDA">
        <w:rPr>
          <w:color w:val="000000" w:themeColor="text1"/>
          <w:sz w:val="16"/>
          <w:szCs w:val="27"/>
        </w:rPr>
        <w:t>Tetlock</w:t>
      </w:r>
      <w:proofErr w:type="spellEnd"/>
      <w:r w:rsidR="00AC2A4D" w:rsidRPr="00823DDA">
        <w:rPr>
          <w:color w:val="000000" w:themeColor="text1"/>
          <w:sz w:val="16"/>
          <w:szCs w:val="27"/>
        </w:rPr>
        <w:t xml:space="preserve"> </w:t>
      </w:r>
      <w:hyperlink r:id="rId83" w:history="1">
        <w:r w:rsidRPr="00823DDA">
          <w:rPr>
            <w:rStyle w:val="Hyperlink"/>
            <w:color w:val="000000" w:themeColor="text1"/>
            <w:sz w:val="16"/>
            <w:szCs w:val="27"/>
          </w:rPr>
          <w:t>has found</w:t>
        </w:r>
      </w:hyperlink>
      <w:r w:rsidR="00AC2A4D" w:rsidRPr="00823DDA">
        <w:rPr>
          <w:color w:val="000000" w:themeColor="text1"/>
          <w:sz w:val="16"/>
          <w:szCs w:val="27"/>
        </w:rPr>
        <w:t xml:space="preserve"> </w:t>
      </w:r>
      <w:r w:rsidRPr="00823DDA">
        <w:rPr>
          <w:color w:val="000000" w:themeColor="text1"/>
          <w:sz w:val="16"/>
          <w:szCs w:val="27"/>
        </w:rPr>
        <w:t>that presidents often become more conceptually complex once they enter office.</w:t>
      </w:r>
      <w:r w:rsidR="00AC2A4D" w:rsidRPr="00823DDA">
        <w:rPr>
          <w:color w:val="000000" w:themeColor="text1"/>
          <w:sz w:val="16"/>
          <w:szCs w:val="27"/>
        </w:rPr>
        <w:t xml:space="preserve"> </w:t>
      </w:r>
      <w:r w:rsidRPr="00823DDA">
        <w:rPr>
          <w:color w:val="000000" w:themeColor="text1"/>
          <w:sz w:val="16"/>
          <w:szCs w:val="27"/>
        </w:rPr>
        <w:t>Nevertheless</w:t>
      </w:r>
      <w:r w:rsidRPr="00823DDA">
        <w:rPr>
          <w:color w:val="000000" w:themeColor="text1"/>
          <w:sz w:val="27"/>
          <w:szCs w:val="27"/>
          <w:u w:val="single"/>
        </w:rPr>
        <w:t>, this analysis suggests some cause for concern about the international ramifications of an economic downturn with a President Trump in the White House.</w:t>
      </w:r>
    </w:p>
    <w:p w14:paraId="2E27F2D4" w14:textId="77777777" w:rsidR="004364F0" w:rsidRPr="00823DDA" w:rsidRDefault="004364F0" w:rsidP="00AC2A4D">
      <w:pPr>
        <w:pStyle w:val="NormalWeb"/>
        <w:spacing w:before="0" w:beforeAutospacing="0" w:after="270" w:afterAutospacing="0" w:line="276" w:lineRule="auto"/>
        <w:rPr>
          <w:color w:val="000000" w:themeColor="text1"/>
          <w:sz w:val="27"/>
          <w:szCs w:val="27"/>
          <w:u w:val="single"/>
        </w:rPr>
      </w:pPr>
    </w:p>
    <w:p w14:paraId="2BF932F4" w14:textId="77777777" w:rsidR="003C6C7E" w:rsidRPr="00823DDA" w:rsidRDefault="003C6C7E" w:rsidP="003C6C7E">
      <w:pPr>
        <w:pStyle w:val="Heading4"/>
        <w:rPr>
          <w:color w:val="000000" w:themeColor="text1"/>
        </w:rPr>
      </w:pPr>
      <w:r w:rsidRPr="00823DDA">
        <w:rPr>
          <w:color w:val="000000" w:themeColor="text1"/>
        </w:rPr>
        <w:t>Trump’s actions show he will start a diversionary war; this causes many problems</w:t>
      </w:r>
    </w:p>
    <w:p w14:paraId="122484E6" w14:textId="77777777" w:rsidR="003C6C7E" w:rsidRPr="00823DDA" w:rsidRDefault="003C6C7E" w:rsidP="003C6C7E">
      <w:pPr>
        <w:rPr>
          <w:rStyle w:val="Style13ptBold"/>
          <w:b w:val="0"/>
          <w:color w:val="000000" w:themeColor="text1"/>
        </w:rPr>
      </w:pPr>
      <w:r w:rsidRPr="00823DDA">
        <w:rPr>
          <w:rStyle w:val="Style13ptBold"/>
          <w:color w:val="000000" w:themeColor="text1"/>
        </w:rPr>
        <w:t xml:space="preserve">Tierney 6/15- </w:t>
      </w:r>
      <w:r w:rsidRPr="00823DDA">
        <w:rPr>
          <w:rStyle w:val="Style13ptBold"/>
          <w:b w:val="0"/>
          <w:color w:val="000000" w:themeColor="text1"/>
        </w:rPr>
        <w:t xml:space="preserve">(Tierney is a political scientist at Swarthmore College. “The Risks of Foreign Policy as Political Distraction” The Atlantic, 6-15-17, </w:t>
      </w:r>
      <w:hyperlink r:id="rId84" w:history="1">
        <w:r w:rsidRPr="00823DDA">
          <w:rPr>
            <w:rStyle w:val="Hyperlink"/>
            <w:color w:val="000000" w:themeColor="text1"/>
          </w:rPr>
          <w:t>https://www.theatlantic.com/international/archive/2017/06/trump-diversionary-foreign-policy/530079/</w:t>
        </w:r>
      </w:hyperlink>
      <w:r w:rsidRPr="00823DDA">
        <w:rPr>
          <w:rStyle w:val="Style13ptBold"/>
          <w:b w:val="0"/>
          <w:color w:val="000000" w:themeColor="text1"/>
        </w:rPr>
        <w:t xml:space="preserve"> JH)</w:t>
      </w:r>
    </w:p>
    <w:p w14:paraId="1E0B1F42" w14:textId="77777777" w:rsidR="003C6C7E" w:rsidRPr="00823DDA" w:rsidRDefault="003C6C7E" w:rsidP="003C6C7E">
      <w:pPr>
        <w:rPr>
          <w:color w:val="000000" w:themeColor="text1"/>
          <w:sz w:val="26"/>
          <w:szCs w:val="26"/>
          <w:u w:val="single"/>
        </w:rPr>
      </w:pPr>
      <w:r w:rsidRPr="00823DDA">
        <w:rPr>
          <w:color w:val="000000" w:themeColor="text1"/>
          <w:sz w:val="26"/>
          <w:szCs w:val="26"/>
          <w:u w:val="single"/>
        </w:rPr>
        <w:t>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w:t>
      </w:r>
      <w:r w:rsidRPr="00823DDA">
        <w:rPr>
          <w:color w:val="000000" w:themeColor="text1"/>
          <w:sz w:val="16"/>
          <w:szCs w:val="26"/>
        </w:rPr>
        <w:t xml:space="preserve">. Because the president of the United States has a relatively free hand to use force, Trump also </w:t>
      </w:r>
      <w:proofErr w:type="gramStart"/>
      <w:r w:rsidRPr="00823DDA">
        <w:rPr>
          <w:color w:val="000000" w:themeColor="text1"/>
          <w:sz w:val="16"/>
          <w:szCs w:val="26"/>
        </w:rPr>
        <w:t>has the opportunity to</w:t>
      </w:r>
      <w:proofErr w:type="gramEnd"/>
      <w:r w:rsidRPr="00823DDA">
        <w:rPr>
          <w:color w:val="000000" w:themeColor="text1"/>
          <w:sz w:val="16"/>
          <w:szCs w:val="26"/>
        </w:rPr>
        <w:t xml:space="preserve"> divert attention. (The White House can’t impose its will on healthcare, but it can unilaterally launch airstrikes.) In addition</w:t>
      </w:r>
      <w:r w:rsidRPr="00823DDA">
        <w:rPr>
          <w:color w:val="000000" w:themeColor="text1"/>
          <w:sz w:val="26"/>
          <w:szCs w:val="26"/>
          <w:u w:val="single"/>
        </w:rPr>
        <w:t xml:space="preserve">, Trump has an unparalleled capacity to dominate the news. He may be the most famous person ever to stroll the earth, or at least ride a golf cart. In January, by </w:t>
      </w:r>
      <w:hyperlink r:id="rId85" w:history="1">
        <w:r w:rsidRPr="00823DDA">
          <w:rPr>
            <w:color w:val="000000" w:themeColor="text1"/>
            <w:sz w:val="26"/>
            <w:szCs w:val="26"/>
            <w:u w:val="single"/>
          </w:rPr>
          <w:t>one account</w:t>
        </w:r>
      </w:hyperlink>
      <w:r w:rsidRPr="00823DDA">
        <w:rPr>
          <w:color w:val="000000" w:themeColor="text1"/>
          <w:sz w:val="26"/>
          <w:szCs w:val="26"/>
          <w:u w:val="single"/>
        </w:rPr>
        <w:t>, Trump received more media coverage than the next 1,000-most famous people put together.</w:t>
      </w:r>
      <w:r w:rsidRPr="00823DDA">
        <w:rPr>
          <w:color w:val="000000" w:themeColor="text1"/>
          <w:sz w:val="16"/>
          <w:szCs w:val="26"/>
        </w:rPr>
        <w:t xml:space="preserve"> On top of this, </w:t>
      </w:r>
      <w:r w:rsidRPr="00823DDA">
        <w:rPr>
          <w:color w:val="000000" w:themeColor="text1"/>
          <w:sz w:val="26"/>
          <w:szCs w:val="26"/>
          <w:u w:val="single"/>
        </w:rPr>
        <w:t>distraction has been a staple of Trump’s political strategy since he declared his intention to run for president. When negative stories arise, his instinct is to seize the narrative with bold, even outlandish, claims—accusing Barack Obama of wiretapping the phones in Trump Tower, for example. If the diversion sets off another firestorm, the solution is further deflection, like a magician whose first trick goes up in smoke and then immediately begins performing a new illusion. Trump has the flexibility to pursue a diversionary foreign policy because he lacks a clear diplomatic doctrine.</w:t>
      </w:r>
      <w:r w:rsidRPr="00823DDA">
        <w:rPr>
          <w:color w:val="000000" w:themeColor="text1"/>
          <w:sz w:val="16"/>
          <w:szCs w:val="26"/>
        </w:rPr>
        <w:t xml:space="preserve"> In some policy areas, such trade and immigration, he has been consistent. But </w:t>
      </w:r>
      <w:r w:rsidRPr="00823DDA">
        <w:rPr>
          <w:color w:val="000000" w:themeColor="text1"/>
          <w:sz w:val="26"/>
          <w:szCs w:val="26"/>
          <w:u w:val="single"/>
        </w:rPr>
        <w:t xml:space="preserve">his positions on issues of war and peace have been highly mutable—he was for the Iraq war and then against it, pro-intervention in Libya before opposing this course of action, and largely indecipherable on Afghanistan. This gives him greater latitude to deploy smoke and mirrors when opportunities arise. </w:t>
      </w:r>
      <w:r w:rsidRPr="00823DDA">
        <w:rPr>
          <w:color w:val="000000" w:themeColor="text1"/>
          <w:sz w:val="16"/>
          <w:szCs w:val="26"/>
        </w:rPr>
        <w:t xml:space="preserve">What are the core elements of a diversionary foreign policy? </w:t>
      </w:r>
      <w:proofErr w:type="gramStart"/>
      <w:r w:rsidRPr="00823DDA">
        <w:rPr>
          <w:color w:val="000000" w:themeColor="text1"/>
          <w:sz w:val="16"/>
          <w:szCs w:val="26"/>
        </w:rPr>
        <w:t>First of all</w:t>
      </w:r>
      <w:proofErr w:type="gramEnd"/>
      <w:r w:rsidRPr="00823DDA">
        <w:rPr>
          <w:color w:val="000000" w:themeColor="text1"/>
          <w:sz w:val="16"/>
          <w:szCs w:val="26"/>
        </w:rPr>
        <w:t xml:space="preserve">, </w:t>
      </w:r>
      <w:r w:rsidRPr="00823DDA">
        <w:rPr>
          <w:color w:val="000000" w:themeColor="text1"/>
          <w:sz w:val="26"/>
          <w:szCs w:val="26"/>
          <w:u w:val="single"/>
        </w:rPr>
        <w:t xml:space="preserve">diplomatic moves should be attention-grabbing, symbolic, and popular, particularly among the base. The smartest diversionary actions also have some substantive merit, precisely so the true agenda is harder to spot. After all, giddy minds shouldn’t know they’ve been busied. </w:t>
      </w:r>
      <w:r w:rsidRPr="00823DDA">
        <w:rPr>
          <w:color w:val="000000" w:themeColor="text1"/>
          <w:sz w:val="16"/>
          <w:szCs w:val="26"/>
        </w:rPr>
        <w:t xml:space="preserve">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 Seen through this lens, </w:t>
      </w:r>
      <w:r w:rsidRPr="00823DDA">
        <w:rPr>
          <w:color w:val="000000" w:themeColor="text1"/>
          <w:sz w:val="26"/>
          <w:szCs w:val="26"/>
          <w:u w:val="single"/>
        </w:rPr>
        <w:t xml:space="preserve">much of Trump’s behavior seems designed to distract, however clumsily. Just consider the diversionary tweets. The president has repeatedly picked fights for his own political benefit by, for example, </w:t>
      </w:r>
      <w:hyperlink r:id="rId86" w:history="1">
        <w:r w:rsidRPr="00823DDA">
          <w:rPr>
            <w:color w:val="000000" w:themeColor="text1"/>
            <w:sz w:val="26"/>
            <w:szCs w:val="26"/>
            <w:u w:val="single"/>
          </w:rPr>
          <w:t>criticizing</w:t>
        </w:r>
      </w:hyperlink>
      <w:r w:rsidRPr="00823DDA">
        <w:rPr>
          <w:color w:val="000000" w:themeColor="text1"/>
          <w:sz w:val="26"/>
          <w:szCs w:val="26"/>
          <w:u w:val="single"/>
        </w:rPr>
        <w:t xml:space="preserve"> London mayor Sadiq Khan and taking his words out of context to make him appear weak on terrorism. Trump may see Khan, a foreign Muslim, as an ideal foil given the </w:t>
      </w:r>
      <w:hyperlink r:id="rId87" w:history="1">
        <w:r w:rsidRPr="00823DDA">
          <w:rPr>
            <w:color w:val="000000" w:themeColor="text1"/>
            <w:sz w:val="26"/>
            <w:szCs w:val="26"/>
            <w:u w:val="single"/>
          </w:rPr>
          <w:t>embrace</w:t>
        </w:r>
      </w:hyperlink>
      <w:r w:rsidRPr="00823DDA">
        <w:rPr>
          <w:color w:val="000000" w:themeColor="text1"/>
          <w:sz w:val="26"/>
          <w:szCs w:val="26"/>
          <w:u w:val="single"/>
        </w:rPr>
        <w:t xml:space="preserve"> of anti-Muslim attitudes among some in the Republican party. </w:t>
      </w:r>
      <w:r w:rsidRPr="00823DDA">
        <w:rPr>
          <w:color w:val="000000" w:themeColor="text1"/>
          <w:sz w:val="16"/>
          <w:szCs w:val="26"/>
        </w:rPr>
        <w:t xml:space="preserve">And then there’s Trump’s diversionary staging. </w:t>
      </w:r>
      <w:r w:rsidRPr="00823DDA">
        <w:rPr>
          <w:color w:val="000000" w:themeColor="text1"/>
          <w:sz w:val="26"/>
          <w:szCs w:val="26"/>
          <w:u w:val="single"/>
        </w:rPr>
        <w:t xml:space="preserve">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w:t>
      </w:r>
      <w:r w:rsidRPr="00823DDA">
        <w:rPr>
          <w:color w:val="000000" w:themeColor="text1"/>
          <w:sz w:val="16"/>
          <w:szCs w:val="26"/>
        </w:rPr>
        <w:t xml:space="preserve">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A crisis may arise where there are real national-security rationales for fighting, along with potential domestic gains. Here, the payoff at home would likely enter Trump’s calculus, and even push him over the edge to fight, with the </w:t>
      </w:r>
      <w:proofErr w:type="spellStart"/>
      <w:r w:rsidRPr="00823DDA">
        <w:rPr>
          <w:color w:val="000000" w:themeColor="text1"/>
          <w:sz w:val="16"/>
          <w:szCs w:val="26"/>
        </w:rPr>
        <w:t>legitimatecasus</w:t>
      </w:r>
      <w:proofErr w:type="spellEnd"/>
      <w:r w:rsidRPr="00823DDA">
        <w:rPr>
          <w:color w:val="000000" w:themeColor="text1"/>
          <w:sz w:val="16"/>
          <w:szCs w:val="26"/>
        </w:rPr>
        <w:t xml:space="preserve"> belli providing a shield of plausible deniability. The most tempting use of force may be a seemingly manageable, but still dazzling, kinetic operation, like a missile strike or a raid to kill terrorist leaders. Another option would be to escalate a crisis where an easy win seems available: The key is to find the right enemy, one that’s both w </w:t>
      </w:r>
      <w:proofErr w:type="spellStart"/>
      <w:r w:rsidRPr="00823DDA">
        <w:rPr>
          <w:color w:val="000000" w:themeColor="text1"/>
          <w:sz w:val="16"/>
          <w:szCs w:val="26"/>
        </w:rPr>
        <w:t>idely</w:t>
      </w:r>
      <w:proofErr w:type="spellEnd"/>
      <w:r w:rsidRPr="00823DDA">
        <w:rPr>
          <w:color w:val="000000" w:themeColor="text1"/>
          <w:sz w:val="16"/>
          <w:szCs w:val="26"/>
        </w:rPr>
        <w:t xml:space="preserve"> hated and too weak to fight back. After all, there’s a well-established </w:t>
      </w:r>
      <w:hyperlink r:id="rId88" w:history="1">
        <w:r w:rsidRPr="00823DDA">
          <w:rPr>
            <w:color w:val="000000" w:themeColor="text1"/>
            <w:sz w:val="16"/>
            <w:szCs w:val="26"/>
          </w:rPr>
          <w:t>“rally ‘round the flag”</w:t>
        </w:r>
      </w:hyperlink>
      <w:r w:rsidRPr="00823DDA">
        <w:rPr>
          <w:color w:val="000000" w:themeColor="text1"/>
          <w:sz w:val="16"/>
          <w:szCs w:val="26"/>
        </w:rPr>
        <w:t xml:space="preserve"> effect, where almost any military crisis temporarily juices the president’s approval ratings. In the wake of Clinton’s airstrikes in 1998, one </w:t>
      </w:r>
      <w:hyperlink r:id="rId89" w:anchor="v=onepage&amp;q=oakes%20diversionary%20war&amp;f=false" w:history="1">
        <w:r w:rsidRPr="00823DDA">
          <w:rPr>
            <w:color w:val="000000" w:themeColor="text1"/>
            <w:sz w:val="16"/>
            <w:szCs w:val="26"/>
          </w:rPr>
          <w:t>poll</w:t>
        </w:r>
      </w:hyperlink>
      <w:r w:rsidRPr="00823DDA">
        <w:rPr>
          <w:color w:val="000000" w:themeColor="text1"/>
          <w:sz w:val="16"/>
          <w:szCs w:val="26"/>
        </w:rPr>
        <w:t xml:space="preserve"> found that 68 percent of Americans approved of his foreign policy. Republican House Speaker Newt Gingrich </w:t>
      </w:r>
      <w:hyperlink r:id="rId90" w:history="1">
        <w:r w:rsidRPr="00823DDA">
          <w:rPr>
            <w:color w:val="000000" w:themeColor="text1"/>
            <w:sz w:val="16"/>
            <w:szCs w:val="26"/>
          </w:rPr>
          <w:t>said</w:t>
        </w:r>
      </w:hyperlink>
      <w:r w:rsidRPr="00823DDA">
        <w:rPr>
          <w:color w:val="000000" w:themeColor="text1"/>
          <w:sz w:val="16"/>
          <w:szCs w:val="26"/>
        </w:rPr>
        <w:t xml:space="preserve">, “it was the right thing to do at the right time.” In a hyper-partisan era like today, military operations offer one of the few avenues by which Trump could win backing from both sides of the aisle. In April, the White House launched airstrikes against the Syrian regime, following its use of chemical weapons, and won praise from Republicans and Democrats alike. Trump’s sudden decision to attack Damascus, after years of railing against such a move, struck many as suspicious, or, in Philip Gordon’s </w:t>
      </w:r>
      <w:hyperlink r:id="rId91" w:history="1">
        <w:r w:rsidRPr="00823DDA">
          <w:rPr>
            <w:color w:val="000000" w:themeColor="text1"/>
            <w:sz w:val="16"/>
            <w:szCs w:val="26"/>
          </w:rPr>
          <w:t>words</w:t>
        </w:r>
      </w:hyperlink>
      <w:r w:rsidRPr="00823DDA">
        <w:rPr>
          <w:color w:val="000000" w:themeColor="text1"/>
          <w:sz w:val="16"/>
          <w:szCs w:val="26"/>
        </w:rPr>
        <w:t xml:space="preserve">, “yet another effort by the president to distract the media’s attention and change the subject from his problems at home.” </w:t>
      </w:r>
      <w:r w:rsidRPr="00823DDA">
        <w:rPr>
          <w:color w:val="000000" w:themeColor="text1"/>
          <w:sz w:val="26"/>
          <w:szCs w:val="26"/>
          <w:u w:val="single"/>
        </w:rPr>
        <w:t>But diversionary uses of force are highly risky, and can just as easily exacerbate domestic problem</w:t>
      </w:r>
      <w:r w:rsidRPr="00823DDA">
        <w:rPr>
          <w:color w:val="000000" w:themeColor="text1"/>
          <w:sz w:val="16"/>
          <w:szCs w:val="26"/>
        </w:rPr>
        <w:t xml:space="preserve">s. In 1982, the military regime in Argentina invaded the British Falkland Islands in a bid to overcome its deep unpopularity at home. U.S. Secretary of State Alexander Haig later </w:t>
      </w:r>
      <w:hyperlink r:id="rId92" w:history="1">
        <w:r w:rsidRPr="00823DDA">
          <w:rPr>
            <w:color w:val="000000" w:themeColor="text1"/>
            <w:sz w:val="16"/>
            <w:szCs w:val="26"/>
          </w:rPr>
          <w:t>wrote</w:t>
        </w:r>
      </w:hyperlink>
      <w:r w:rsidRPr="00823DDA">
        <w:rPr>
          <w:color w:val="000000" w:themeColor="text1"/>
          <w:sz w:val="16"/>
          <w:szCs w:val="26"/>
        </w:rPr>
        <w:t xml:space="preserv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w:t>
      </w:r>
      <w:r w:rsidRPr="00823DDA">
        <w:rPr>
          <w:color w:val="000000" w:themeColor="text1"/>
          <w:sz w:val="26"/>
          <w:szCs w:val="26"/>
          <w:u w:val="single"/>
        </w:rPr>
        <w:t>The benefits of a diversionary foreign policy rarely last. A president may win a news cycle or two, but then people move on</w:t>
      </w:r>
      <w:r w:rsidRPr="00823DDA">
        <w:rPr>
          <w:color w:val="000000" w:themeColor="text1"/>
          <w:sz w:val="16"/>
          <w:szCs w:val="26"/>
        </w:rPr>
        <w:t xml:space="preserve">. In 1998, Clinton received a short-term political boost from the airstrikes, but the House of Representatives still went ahead and voted to issue Articles of Impeachment. The strikes in Afghanistan failed to kill Osama </w:t>
      </w:r>
      <w:proofErr w:type="gramStart"/>
      <w:r w:rsidRPr="00823DDA">
        <w:rPr>
          <w:color w:val="000000" w:themeColor="text1"/>
          <w:sz w:val="16"/>
          <w:szCs w:val="26"/>
        </w:rPr>
        <w:t>Bin</w:t>
      </w:r>
      <w:proofErr w:type="gramEnd"/>
      <w:r w:rsidRPr="00823DDA">
        <w:rPr>
          <w:color w:val="000000" w:themeColor="text1"/>
          <w:sz w:val="16"/>
          <w:szCs w:val="26"/>
        </w:rPr>
        <w:t xml:space="preserve"> Laden, and may have brought the Taliban and al Qaeda closer together. The real victor was Wag the Dog’s production house, Baltimore Pictures: In the wake of the U.S. attack, video rentals of the movie </w:t>
      </w:r>
      <w:hyperlink r:id="rId93" w:history="1">
        <w:r w:rsidRPr="00823DDA">
          <w:rPr>
            <w:color w:val="000000" w:themeColor="text1"/>
            <w:sz w:val="16"/>
            <w:szCs w:val="26"/>
          </w:rPr>
          <w:t>skyrocketed</w:t>
        </w:r>
      </w:hyperlink>
      <w:r w:rsidRPr="00823DDA">
        <w:rPr>
          <w:color w:val="000000" w:themeColor="text1"/>
          <w:sz w:val="16"/>
          <w:szCs w:val="26"/>
        </w:rPr>
        <w:t xml:space="preserve">. </w:t>
      </w:r>
      <w:r w:rsidRPr="00823DDA">
        <w:rPr>
          <w:color w:val="000000" w:themeColor="text1"/>
          <w:sz w:val="26"/>
          <w:szCs w:val="26"/>
          <w:u w:val="single"/>
        </w:rPr>
        <w:t>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If Trump is looking at near-inevitable removal from office, either at the ballot box or via impeachment, then gambling for resurrection through military action may be tempting even if the odds of success are low. He has nothing to lose—although American soldiers might.’</w:t>
      </w:r>
    </w:p>
    <w:p w14:paraId="2BB80FFB" w14:textId="77777777" w:rsidR="003F092F" w:rsidRPr="00823DDA" w:rsidRDefault="003F092F" w:rsidP="003F092F">
      <w:pPr>
        <w:pStyle w:val="Heading4"/>
        <w:rPr>
          <w:color w:val="000000" w:themeColor="text1"/>
        </w:rPr>
      </w:pPr>
      <w:r w:rsidRPr="00823DDA">
        <w:rPr>
          <w:color w:val="000000" w:themeColor="text1"/>
        </w:rPr>
        <w:t>Trump’s tweets and messages online causes Nuclear War with North Korea</w:t>
      </w:r>
    </w:p>
    <w:p w14:paraId="4F49C874" w14:textId="77777777" w:rsidR="003F092F" w:rsidRPr="00823DDA" w:rsidRDefault="003F092F" w:rsidP="003F092F">
      <w:pPr>
        <w:pStyle w:val="NormalWeb"/>
        <w:spacing w:before="0" w:beforeAutospacing="0" w:after="280" w:afterAutospacing="0"/>
        <w:ind w:right="1840"/>
        <w:rPr>
          <w:color w:val="000000" w:themeColor="text1"/>
        </w:rPr>
      </w:pPr>
      <w:r w:rsidRPr="00823DDA">
        <w:rPr>
          <w:b/>
          <w:bCs/>
          <w:color w:val="000000" w:themeColor="text1"/>
          <w:shd w:val="clear" w:color="auto" w:fill="FFFFFF"/>
        </w:rPr>
        <w:t>Rosenberger 17</w:t>
      </w:r>
    </w:p>
    <w:p w14:paraId="5C9BF3CA" w14:textId="77777777" w:rsidR="003F092F" w:rsidRPr="00823DDA" w:rsidRDefault="003F092F" w:rsidP="003F092F">
      <w:pPr>
        <w:rPr>
          <w:rFonts w:eastAsia="Times New Roman"/>
          <w:color w:val="000000" w:themeColor="text1"/>
        </w:rPr>
      </w:pPr>
      <w:r w:rsidRPr="00823DDA">
        <w:rPr>
          <w:b/>
          <w:bCs/>
          <w:color w:val="000000" w:themeColor="text1"/>
          <w:shd w:val="clear" w:color="auto" w:fill="FFFFFF"/>
        </w:rPr>
        <w:t xml:space="preserve">(Laura Rosenberger, Rosenberger is a reporter for the Washington Post, she also worked on North Korea Policy under both the Bush and Obama administrations, at the State Department and on the National Security Council, </w:t>
      </w:r>
      <w:r w:rsidRPr="00823DDA">
        <w:rPr>
          <w:rFonts w:eastAsia="Times New Roman"/>
          <w:b/>
          <w:bCs/>
          <w:color w:val="000000" w:themeColor="text1"/>
          <w:shd w:val="clear" w:color="auto" w:fill="FFFFFF"/>
        </w:rPr>
        <w:t>“How President Trump could Tweet his way into nuclear war with North Korea”,</w:t>
      </w:r>
      <w:r w:rsidRPr="00823DDA">
        <w:rPr>
          <w:b/>
          <w:bCs/>
          <w:color w:val="000000" w:themeColor="text1"/>
          <w:shd w:val="clear" w:color="auto" w:fill="FFFFFF"/>
        </w:rPr>
        <w:t xml:space="preserve"> July 5, 2017, Accessed 7-20-17, </w:t>
      </w:r>
      <w:hyperlink r:id="rId94" w:history="1">
        <w:r w:rsidRPr="00823DDA">
          <w:rPr>
            <w:rStyle w:val="Hyperlink"/>
            <w:rFonts w:eastAsia="Times New Roman"/>
            <w:b/>
            <w:bCs/>
            <w:color w:val="000000" w:themeColor="text1"/>
            <w:shd w:val="clear" w:color="auto" w:fill="FFFFFF"/>
          </w:rPr>
          <w:t>https://www.washingtonpost.com/news/posteverything/wp/2017/07/05/how-president-trump-could-tweet-his-way-into-nuclear-war-with-north-korea/?utm_term=.3a11ebf84c2</w:t>
        </w:r>
      </w:hyperlink>
      <w:r w:rsidRPr="00823DDA">
        <w:rPr>
          <w:rFonts w:eastAsia="Times New Roman"/>
          <w:b/>
          <w:bCs/>
          <w:color w:val="000000" w:themeColor="text1"/>
          <w:shd w:val="clear" w:color="auto" w:fill="FFFFFF"/>
        </w:rPr>
        <w:t>, RM)</w:t>
      </w:r>
    </w:p>
    <w:p w14:paraId="65E46A91" w14:textId="77777777" w:rsidR="003F092F" w:rsidRPr="00823DDA" w:rsidRDefault="003F092F" w:rsidP="003F092F">
      <w:pPr>
        <w:pStyle w:val="NormalWeb"/>
        <w:spacing w:before="0" w:beforeAutospacing="0" w:after="560" w:afterAutospacing="0" w:line="276" w:lineRule="auto"/>
        <w:ind w:right="1840"/>
        <w:rPr>
          <w:b/>
          <w:bCs/>
          <w:color w:val="000000" w:themeColor="text1"/>
          <w:sz w:val="27"/>
          <w:szCs w:val="27"/>
          <w:u w:val="single"/>
          <w:shd w:val="clear" w:color="auto" w:fill="FFFFFF"/>
        </w:rPr>
      </w:pPr>
      <w:r w:rsidRPr="00823DDA">
        <w:rPr>
          <w:color w:val="000000" w:themeColor="text1"/>
          <w:u w:val="single"/>
          <w:shd w:val="clear" w:color="auto" w:fill="FFFFFF"/>
        </w:rPr>
        <w:t>North Korea’s</w:t>
      </w:r>
      <w:r w:rsidRPr="00823DDA">
        <w:rPr>
          <w:color w:val="000000" w:themeColor="text1"/>
          <w:sz w:val="16"/>
          <w:shd w:val="clear" w:color="auto" w:fill="FFFFFF"/>
        </w:rPr>
        <w:t xml:space="preserve"> apparent </w:t>
      </w:r>
      <w:r w:rsidRPr="00823DDA">
        <w:rPr>
          <w:color w:val="000000" w:themeColor="text1"/>
          <w:u w:val="single"/>
          <w:shd w:val="clear" w:color="auto" w:fill="FFFFFF"/>
        </w:rPr>
        <w:t xml:space="preserve">test of an intercontinental ballistic missile puts it closer to having the ability to hit the United States with a nuclear warhead. This is an extraordinarily dangerous development. </w:t>
      </w:r>
      <w:r w:rsidRPr="00823DDA">
        <w:rPr>
          <w:color w:val="000000" w:themeColor="text1"/>
          <w:sz w:val="16"/>
          <w:szCs w:val="16"/>
          <w:shd w:val="clear" w:color="auto" w:fill="FFFFFF"/>
        </w:rPr>
        <w:t>I worked on North Korea policy in both the George W. Bush and Obama administrations, at the State Department and on the National Security Council, so I know firsthand just how difficult the challenges posed by North Korea are to deal with. I know how constrained the policy options are, and I’m familiar with the many difficult choices involved in selecting from a menu of bad options. And I know the incredibly complicated coordination — both within our own government, and with our allies and partners — that is necessary to implement a strategy to handle it. But</w:t>
      </w:r>
      <w:r w:rsidRPr="00823DDA">
        <w:rPr>
          <w:color w:val="000000" w:themeColor="text1"/>
          <w:sz w:val="16"/>
          <w:shd w:val="clear" w:color="auto" w:fill="FFFFFF"/>
        </w:rPr>
        <w:t xml:space="preserve"> </w:t>
      </w:r>
      <w:r w:rsidRPr="00823DDA">
        <w:rPr>
          <w:color w:val="000000" w:themeColor="text1"/>
          <w:u w:val="single"/>
          <w:shd w:val="clear" w:color="auto" w:fill="FFFFFF"/>
        </w:rPr>
        <w:t>President Trump’s reaction to North Korea’s missile test was to immediately reach for his phone and sound off with chest-thumping statements on Twitter. This is a very reckless reaction, and one that risks miscalculation by adversary and ally alike. North Korea will parse every word of Trump’s Twitter statements to try to understand what they mean. That’s because North Korea uses its own propaganda mouthpieces in an intricate way to signal its intentions to both internal and external audiences</w:t>
      </w:r>
      <w:r w:rsidRPr="00823DDA">
        <w:rPr>
          <w:color w:val="000000" w:themeColor="text1"/>
          <w:sz w:val="16"/>
          <w:shd w:val="clear" w:color="auto" w:fill="FFFFFF"/>
        </w:rPr>
        <w:t xml:space="preserve">. </w:t>
      </w:r>
      <w:r w:rsidRPr="00823DDA">
        <w:rPr>
          <w:color w:val="000000" w:themeColor="text1"/>
          <w:sz w:val="16"/>
          <w:szCs w:val="16"/>
          <w:shd w:val="clear" w:color="auto" w:fill="FFFFFF"/>
        </w:rPr>
        <w:t xml:space="preserve">As a government official working on North Korea, I spent hours working with analysts poring over North Korean statements to understand Pyongyang’s thinking — whether and how it differs from past statements — and cutting through the bluster to identify the core point it was communicating. Its words are carefully chosen, and it uses different formulas to send different signals. We know from watching Pyongyang’s reactions to previous U.S. statements that it read our words in </w:t>
      </w:r>
      <w:proofErr w:type="gramStart"/>
      <w:r w:rsidRPr="00823DDA">
        <w:rPr>
          <w:color w:val="000000" w:themeColor="text1"/>
          <w:sz w:val="16"/>
          <w:szCs w:val="16"/>
          <w:shd w:val="clear" w:color="auto" w:fill="FFFFFF"/>
        </w:rPr>
        <w:t>a similar way</w:t>
      </w:r>
      <w:proofErr w:type="gramEnd"/>
      <w:r w:rsidRPr="00823DDA">
        <w:rPr>
          <w:color w:val="000000" w:themeColor="text1"/>
          <w:sz w:val="16"/>
          <w:szCs w:val="16"/>
          <w:shd w:val="clear" w:color="auto" w:fill="FFFFFF"/>
        </w:rPr>
        <w:t>. North Korean officials will look for clear signals of intention in Trump’s tweets. The problem is,</w:t>
      </w:r>
      <w:r w:rsidRPr="00823DDA">
        <w:rPr>
          <w:color w:val="000000" w:themeColor="text1"/>
          <w:sz w:val="16"/>
          <w:shd w:val="clear" w:color="auto" w:fill="FFFFFF"/>
        </w:rPr>
        <w:t xml:space="preserve"> </w:t>
      </w:r>
      <w:r w:rsidRPr="00823DDA">
        <w:rPr>
          <w:color w:val="000000" w:themeColor="text1"/>
          <w:u w:val="single"/>
          <w:shd w:val="clear" w:color="auto" w:fill="FFFFFF"/>
        </w:rPr>
        <w:t>it’s not clear that Trump has any idea what his intentions are. He is sending signals that foreign officials will attach meanings to — meanings he may not have intended and might not even realize he’s sending. Trump urged China to “put a heavy move on North Korea and end this nonsense once and for all.” It’s not clear that he has any idea of what a “heavy move” by China would mean — but Kim Jong Un may well read that to be a call for military action, which in a worst-case scenario could prompt him to take preemptive action. It’s not clear what Trump would do to back up whatever a “heavy move” might be, either</w:t>
      </w:r>
      <w:r w:rsidRPr="00823DDA">
        <w:rPr>
          <w:color w:val="000000" w:themeColor="text1"/>
          <w:sz w:val="16"/>
          <w:shd w:val="clear" w:color="auto" w:fill="FFFFFF"/>
        </w:rPr>
        <w:t xml:space="preserve">. </w:t>
      </w:r>
      <w:r w:rsidRPr="00823DDA">
        <w:rPr>
          <w:color w:val="000000" w:themeColor="text1"/>
          <w:sz w:val="16"/>
          <w:szCs w:val="16"/>
          <w:shd w:val="clear" w:color="auto" w:fill="FFFFFF"/>
        </w:rPr>
        <w:t xml:space="preserve">In fact, it’s not clear that Trump has any sense of what our strategy toward North Korea is. And despite attempts by members of his Cabinet to articulate a strategy through clearer messaging, such as Secretary of Defense Jim </w:t>
      </w:r>
      <w:proofErr w:type="spellStart"/>
      <w:r w:rsidRPr="00823DDA">
        <w:rPr>
          <w:color w:val="000000" w:themeColor="text1"/>
          <w:sz w:val="16"/>
          <w:szCs w:val="16"/>
          <w:shd w:val="clear" w:color="auto" w:fill="FFFFFF"/>
        </w:rPr>
        <w:t>Mattis’s</w:t>
      </w:r>
      <w:proofErr w:type="spellEnd"/>
      <w:r w:rsidRPr="00823DDA">
        <w:rPr>
          <w:color w:val="000000" w:themeColor="text1"/>
          <w:sz w:val="16"/>
          <w:szCs w:val="16"/>
          <w:shd w:val="clear" w:color="auto" w:fill="FFFFFF"/>
        </w:rPr>
        <w:t xml:space="preserve"> speech on North Korea at the Shangri-La Dialogue in June, </w:t>
      </w:r>
      <w:r w:rsidRPr="00823DDA">
        <w:rPr>
          <w:color w:val="000000" w:themeColor="text1"/>
          <w:u w:val="single"/>
          <w:shd w:val="clear" w:color="auto" w:fill="FFFFFF"/>
        </w:rPr>
        <w:t xml:space="preserve">Trump’s words effectively nullify them in Pyongyang — where the idea that the president’s statements would matter less than those of his subordinates simply would not compute. The remarks of his Cabinet officials become less credible in foreign capitals when the commander in chief conveys a different message in 140 characters. That’s not the case just for North Korea; Trump’s vague words will surely leave Chinese officials scratching their heads, too. It’s clear that Trump wants China to do more — he sent off </w:t>
      </w:r>
      <w:hyperlink r:id="rId95" w:history="1">
        <w:r w:rsidRPr="00823DDA">
          <w:rPr>
            <w:rStyle w:val="Hyperlink"/>
            <w:color w:val="000000" w:themeColor="text1"/>
            <w:sz w:val="16"/>
            <w:shd w:val="clear" w:color="auto" w:fill="FFFFFF"/>
          </w:rPr>
          <w:t>one final tweet</w:t>
        </w:r>
      </w:hyperlink>
      <w:r w:rsidRPr="00823DDA">
        <w:rPr>
          <w:color w:val="000000" w:themeColor="text1"/>
          <w:u w:val="single"/>
          <w:shd w:val="clear" w:color="auto" w:fill="FFFFFF"/>
        </w:rPr>
        <w:t xml:space="preserve"> before boarding Air Force One for Poland on Wednesday </w:t>
      </w:r>
      <w:proofErr w:type="gramStart"/>
      <w:r w:rsidRPr="00823DDA">
        <w:rPr>
          <w:color w:val="000000" w:themeColor="text1"/>
          <w:u w:val="single"/>
          <w:shd w:val="clear" w:color="auto" w:fill="FFFFFF"/>
        </w:rPr>
        <w:t>saying</w:t>
      </w:r>
      <w:proofErr w:type="gramEnd"/>
      <w:r w:rsidRPr="00823DDA">
        <w:rPr>
          <w:color w:val="000000" w:themeColor="text1"/>
          <w:u w:val="single"/>
          <w:shd w:val="clear" w:color="auto" w:fill="FFFFFF"/>
        </w:rPr>
        <w:t xml:space="preserve"> “so much for China working with us.”</w:t>
      </w:r>
      <w:r w:rsidRPr="00823DDA">
        <w:rPr>
          <w:color w:val="000000" w:themeColor="text1"/>
          <w:sz w:val="16"/>
          <w:shd w:val="clear" w:color="auto" w:fill="FFFFFF"/>
        </w:rPr>
        <w:t xml:space="preserve"> </w:t>
      </w:r>
      <w:r w:rsidRPr="00823DDA">
        <w:rPr>
          <w:color w:val="000000" w:themeColor="text1"/>
          <w:sz w:val="16"/>
          <w:szCs w:val="16"/>
          <w:shd w:val="clear" w:color="auto" w:fill="FFFFFF"/>
        </w:rPr>
        <w:t xml:space="preserve">But it’s simply not as easy as demanding it be so. Getting China to do more on North Korea takes a clear articulation of what we want them to do, and the consequences for failing to do so. We cannot simply wash our hands of the problem and hope China takes care of it. But issuing vague demands on Twitter will only generate confusion in Beijing. Words that Pyongyang could see as threatening military action may </w:t>
      </w:r>
      <w:proofErr w:type="gramStart"/>
      <w:r w:rsidRPr="00823DDA">
        <w:rPr>
          <w:color w:val="000000" w:themeColor="text1"/>
          <w:sz w:val="16"/>
          <w:szCs w:val="16"/>
          <w:shd w:val="clear" w:color="auto" w:fill="FFFFFF"/>
        </w:rPr>
        <w:t>actually elicit</w:t>
      </w:r>
      <w:proofErr w:type="gramEnd"/>
      <w:r w:rsidRPr="00823DDA">
        <w:rPr>
          <w:color w:val="000000" w:themeColor="text1"/>
          <w:sz w:val="16"/>
          <w:szCs w:val="16"/>
          <w:shd w:val="clear" w:color="auto" w:fill="FFFFFF"/>
        </w:rPr>
        <w:t xml:space="preserve"> the opposite reaction in Beijing, as China would probably not want North Korea to believe it is coordinating with the United States on such a plan. Our </w:t>
      </w:r>
      <w:r w:rsidRPr="00823DDA">
        <w:rPr>
          <w:color w:val="000000" w:themeColor="text1"/>
          <w:u w:val="single"/>
          <w:shd w:val="clear" w:color="auto" w:fill="FFFFFF"/>
        </w:rPr>
        <w:t>allies are also left confused by Trump’s messaging</w:t>
      </w:r>
      <w:r w:rsidRPr="00823DDA">
        <w:rPr>
          <w:color w:val="000000" w:themeColor="text1"/>
          <w:sz w:val="16"/>
          <w:shd w:val="clear" w:color="auto" w:fill="FFFFFF"/>
        </w:rPr>
        <w:t xml:space="preserve">. </w:t>
      </w:r>
      <w:r w:rsidRPr="00823DDA">
        <w:rPr>
          <w:color w:val="000000" w:themeColor="text1"/>
          <w:sz w:val="16"/>
          <w:szCs w:val="16"/>
          <w:shd w:val="clear" w:color="auto" w:fill="FFFFFF"/>
        </w:rPr>
        <w:t xml:space="preserve">It’s not clear what Trump means when he says that its “hard to believe South Korea and Japan will put up with this for much longer.” But Tokyo will surely recall Trump’s statement during the campaign that if Japan and North Korea went to war, “Good luck. Enjoy yourself, folks.” His initial reaction failed to provide the kind of reassurance about defense cooperation that both Seoul and Tokyo expect. South Korea and Japan may well be wondering whether they can still count on the United States. </w:t>
      </w:r>
      <w:r w:rsidRPr="00823DDA">
        <w:rPr>
          <w:i/>
          <w:iCs/>
          <w:color w:val="000000" w:themeColor="text1"/>
          <w:sz w:val="16"/>
          <w:szCs w:val="16"/>
          <w:shd w:val="clear" w:color="auto" w:fill="FFFFFF"/>
        </w:rPr>
        <w:t>[</w:t>
      </w:r>
      <w:hyperlink r:id="rId96" w:history="1">
        <w:r w:rsidRPr="00823DDA">
          <w:rPr>
            <w:rStyle w:val="Hyperlink"/>
            <w:i/>
            <w:iCs/>
            <w:color w:val="000000" w:themeColor="text1"/>
            <w:sz w:val="16"/>
            <w:szCs w:val="16"/>
            <w:shd w:val="clear" w:color="auto" w:fill="FFFFFF"/>
          </w:rPr>
          <w:t>President Trump should stop tweeting. Now.</w:t>
        </w:r>
      </w:hyperlink>
      <w:r w:rsidRPr="00823DDA">
        <w:rPr>
          <w:i/>
          <w:iCs/>
          <w:color w:val="000000" w:themeColor="text1"/>
          <w:sz w:val="16"/>
          <w:szCs w:val="16"/>
          <w:shd w:val="clear" w:color="auto" w:fill="FFFFFF"/>
        </w:rPr>
        <w:t xml:space="preserve">] </w:t>
      </w:r>
      <w:r w:rsidRPr="00823DDA">
        <w:rPr>
          <w:color w:val="000000" w:themeColor="text1"/>
          <w:u w:val="single"/>
          <w:shd w:val="clear" w:color="auto" w:fill="FFFFFF"/>
        </w:rPr>
        <w:t>If our allies, partners and adversaries all attach meaning to Trump’s words that are in no way what he intended, the problem isn’t just one of mere confusion. Deterring North Korea from taking dangerous actions and reassuring our allies of the credibility of our defense are both critical.</w:t>
      </w:r>
      <w:r w:rsidRPr="00823DDA">
        <w:rPr>
          <w:color w:val="000000" w:themeColor="text1"/>
          <w:sz w:val="16"/>
          <w:shd w:val="clear" w:color="auto" w:fill="FFFFFF"/>
        </w:rPr>
        <w:t xml:space="preserve"> </w:t>
      </w:r>
      <w:r w:rsidRPr="00823DDA">
        <w:rPr>
          <w:color w:val="000000" w:themeColor="text1"/>
          <w:sz w:val="16"/>
          <w:szCs w:val="16"/>
          <w:shd w:val="clear" w:color="auto" w:fill="FFFFFF"/>
        </w:rPr>
        <w:t>But both deterrence and reassurance are based on credibility and capability — and credibility requires clear signaling of intentions. Trump’s vague, blustery words, unattached to any strategy and without any plan to back up whatever he did mean, will undermine both our deterrence and our reassurance, which we have spent decades building. This could lead to miscalculation by North Korea or our allies. Such miscalculation could lead to war: Trump could literally tweet us into a nuclear war. We know that Kim Jong Un is thin-skinned and will probably take Trump’s comment about “this guy” as a personal insult. Or Kim may be confused — after all, just a few months ago, Trump said he would be “honored” to meet with Kim under the right circumstances. To be clear, I don’t care at all about Kim’s feelings. But I do care about whether an offhand, hotheaded remark could provoke Kim to take actions that would have real consequences.</w:t>
      </w:r>
      <w:r w:rsidRPr="00823DDA">
        <w:rPr>
          <w:color w:val="000000" w:themeColor="text1"/>
          <w:sz w:val="16"/>
          <w:shd w:val="clear" w:color="auto" w:fill="FFFFFF"/>
        </w:rPr>
        <w:t xml:space="preserve"> </w:t>
      </w:r>
      <w:r w:rsidRPr="00823DDA">
        <w:rPr>
          <w:color w:val="000000" w:themeColor="text1"/>
          <w:u w:val="single"/>
          <w:shd w:val="clear" w:color="auto" w:fill="FFFFFF"/>
        </w:rPr>
        <w:t>Picking a Twitter fight with a nuclear-armed dictator is not wise — this is not reality TV anymore.</w:t>
      </w:r>
      <w:r w:rsidRPr="00823DDA">
        <w:rPr>
          <w:color w:val="000000" w:themeColor="text1"/>
          <w:sz w:val="16"/>
          <w:shd w:val="clear" w:color="auto" w:fill="FFFFFF"/>
        </w:rPr>
        <w:t xml:space="preserve"> </w:t>
      </w:r>
      <w:r w:rsidRPr="00823DDA">
        <w:rPr>
          <w:color w:val="000000" w:themeColor="text1"/>
          <w:u w:val="single"/>
          <w:shd w:val="clear" w:color="auto" w:fill="FFFFFF"/>
        </w:rPr>
        <w:t xml:space="preserve">The White House has sent mixed messages about whether it wants Trump’s Twitter statements to be considered official statements. But it doesn’t matter how the White House wants to spin them — our adversaries and allies alike attach great weight to his every word, and they may calculate decisions based on what Trump says on Twitter. </w:t>
      </w:r>
      <w:r w:rsidRPr="00823DDA">
        <w:rPr>
          <w:color w:val="000000" w:themeColor="text1"/>
          <w:sz w:val="16"/>
          <w:szCs w:val="16"/>
          <w:shd w:val="clear" w:color="auto" w:fill="FFFFFF"/>
        </w:rPr>
        <w:t>Bluster and chest-thumping may feel good — but it will not make us safer</w:t>
      </w:r>
      <w:r w:rsidRPr="00823DDA">
        <w:rPr>
          <w:color w:val="000000" w:themeColor="text1"/>
          <w:sz w:val="16"/>
          <w:shd w:val="clear" w:color="auto" w:fill="FFFFFF"/>
        </w:rPr>
        <w:t xml:space="preserve">. </w:t>
      </w:r>
      <w:r w:rsidRPr="00823DDA">
        <w:rPr>
          <w:color w:val="000000" w:themeColor="text1"/>
          <w:u w:val="single"/>
          <w:shd w:val="clear" w:color="auto" w:fill="FFFFFF"/>
        </w:rPr>
        <w:t>The threat posed by North Korea is serious, urgent and reaching a critical point. It requires a real, coordinated strategy in which the president works in concert with his national security team to protect the country</w:t>
      </w:r>
      <w:r w:rsidRPr="00823DDA">
        <w:rPr>
          <w:b/>
          <w:bCs/>
          <w:color w:val="000000" w:themeColor="text1"/>
          <w:sz w:val="27"/>
          <w:szCs w:val="27"/>
          <w:u w:val="single"/>
          <w:shd w:val="clear" w:color="auto" w:fill="FFFFFF"/>
        </w:rPr>
        <w:t>.</w:t>
      </w:r>
    </w:p>
    <w:p w14:paraId="5E8E9E62" w14:textId="77777777" w:rsidR="003F092F" w:rsidRPr="00823DDA" w:rsidRDefault="003F092F" w:rsidP="003F092F">
      <w:pPr>
        <w:pStyle w:val="Heading4"/>
        <w:rPr>
          <w:rFonts w:cs="Times New Roman"/>
          <w:color w:val="000000" w:themeColor="text1"/>
          <w:sz w:val="24"/>
          <w:szCs w:val="24"/>
        </w:rPr>
      </w:pPr>
      <w:r w:rsidRPr="00823DDA">
        <w:rPr>
          <w:color w:val="000000" w:themeColor="text1"/>
          <w:shd w:val="clear" w:color="auto" w:fill="FFFFFF"/>
        </w:rPr>
        <w:t>Trump Tax Agenda Causes Economic Collapse and Civil War</w:t>
      </w:r>
    </w:p>
    <w:p w14:paraId="205EF0A4" w14:textId="77777777" w:rsidR="003F092F" w:rsidRPr="00823DDA" w:rsidRDefault="003F092F" w:rsidP="003F092F">
      <w:pPr>
        <w:pStyle w:val="NormalWeb"/>
        <w:spacing w:before="0" w:beforeAutospacing="0" w:after="280" w:afterAutospacing="0"/>
        <w:ind w:right="1840"/>
        <w:rPr>
          <w:b/>
          <w:color w:val="000000" w:themeColor="text1"/>
          <w:sz w:val="26"/>
        </w:rPr>
      </w:pPr>
      <w:r w:rsidRPr="00823DDA">
        <w:rPr>
          <w:rStyle w:val="Style13ptBold"/>
          <w:color w:val="000000" w:themeColor="text1"/>
        </w:rPr>
        <w:t xml:space="preserve">Bruno 17 </w:t>
      </w:r>
      <w:r w:rsidRPr="00823DDA">
        <w:rPr>
          <w:color w:val="000000" w:themeColor="text1"/>
          <w:shd w:val="clear" w:color="auto" w:fill="FFFFFF"/>
        </w:rPr>
        <w:t xml:space="preserve">(Alessandro Bruno, Bruno holds a BA and MA in International Relations all at the University of Toronto and worked as an industry analyst, lived and worked abroad extensively, and served as a United Nations officer, “Trump Tax Plan Could Trigger a U.S. Economic Collapse in 2017”, May 1, 2017, Accessed July 20, 2017, </w:t>
      </w:r>
      <w:hyperlink r:id="rId97" w:history="1">
        <w:r w:rsidRPr="00823DDA">
          <w:rPr>
            <w:rStyle w:val="Hyperlink"/>
            <w:color w:val="000000" w:themeColor="text1"/>
            <w:shd w:val="clear" w:color="auto" w:fill="FFFFFF"/>
          </w:rPr>
          <w:t>https://www.lombardiletter.com/trump-tax-plan-could-trigger-a-u-s-economic-collapse-in-2017/10825/</w:t>
        </w:r>
      </w:hyperlink>
      <w:r w:rsidRPr="00823DDA">
        <w:rPr>
          <w:color w:val="000000" w:themeColor="text1"/>
          <w:shd w:val="clear" w:color="auto" w:fill="FFFFFF"/>
        </w:rPr>
        <w:t>, RM)</w:t>
      </w:r>
    </w:p>
    <w:p w14:paraId="754291A7" w14:textId="77777777" w:rsidR="003F092F" w:rsidRPr="00823DDA" w:rsidRDefault="003F092F" w:rsidP="003F092F">
      <w:pPr>
        <w:pStyle w:val="NormalWeb"/>
        <w:shd w:val="clear" w:color="auto" w:fill="FFFFFF"/>
        <w:spacing w:before="0" w:beforeAutospacing="0" w:after="300" w:afterAutospacing="0"/>
        <w:rPr>
          <w:color w:val="000000" w:themeColor="text1"/>
        </w:rPr>
      </w:pPr>
      <w:r w:rsidRPr="00823DDA">
        <w:rPr>
          <w:bCs/>
          <w:color w:val="000000" w:themeColor="text1"/>
          <w:sz w:val="16"/>
          <w:szCs w:val="16"/>
          <w:shd w:val="clear" w:color="auto" w:fill="FFFFFF"/>
        </w:rPr>
        <w:t xml:space="preserve">The honeymoon between Donald Trump and Wall Street seems to continue. But how long can it last? Wall Street was just shy of its March 21 115-point record after President Trump unveiled his tax plan. But, merely 24 hours later, cooler heads prevailed as analysts realized that U.S. economic collapse has become a serious possibility. </w:t>
      </w:r>
      <w:r w:rsidRPr="00823DDA">
        <w:rPr>
          <w:bCs/>
          <w:color w:val="000000" w:themeColor="text1"/>
          <w:u w:val="single"/>
          <w:shd w:val="clear" w:color="auto" w:fill="FFFFFF"/>
        </w:rPr>
        <w:t xml:space="preserve">The Trump tax plan is big on tax cuts, but it’s rather short on ideas for how to pay for it. Yes, as Trump boasted, it might be the largest tax cut and the largest tax reform in the country’s history. Yet, it might also be the first salvo of an upcoming economic collapse. This is no exaggeration. </w:t>
      </w:r>
      <w:r w:rsidRPr="00823DDA">
        <w:rPr>
          <w:bCs/>
          <w:color w:val="000000" w:themeColor="text1"/>
          <w:sz w:val="16"/>
          <w:szCs w:val="16"/>
          <w:shd w:val="clear" w:color="auto" w:fill="FFFFFF"/>
        </w:rPr>
        <w:t>The tax plan has ignored an innocent-looking four-letter word: debt</w:t>
      </w:r>
      <w:r w:rsidRPr="00823DDA">
        <w:rPr>
          <w:bCs/>
          <w:color w:val="000000" w:themeColor="text1"/>
          <w:shd w:val="clear" w:color="auto" w:fill="FFFFFF"/>
        </w:rPr>
        <w:t xml:space="preserve">. </w:t>
      </w:r>
      <w:r w:rsidRPr="00823DDA">
        <w:rPr>
          <w:bCs/>
          <w:color w:val="000000" w:themeColor="text1"/>
          <w:u w:val="single"/>
          <w:shd w:val="clear" w:color="auto" w:fill="FFFFFF"/>
        </w:rPr>
        <w:t>U.S. public debt could bring down the whole house of cards that is the U.S. economy.</w:t>
      </w:r>
      <w:r w:rsidRPr="00823DDA">
        <w:rPr>
          <w:bCs/>
          <w:color w:val="000000" w:themeColor="text1"/>
          <w:shd w:val="clear" w:color="auto" w:fill="FFFFFF"/>
        </w:rPr>
        <w:t xml:space="preserve"> </w:t>
      </w:r>
      <w:r w:rsidRPr="00823DDA">
        <w:rPr>
          <w:bCs/>
          <w:color w:val="000000" w:themeColor="text1"/>
          <w:sz w:val="16"/>
          <w:szCs w:val="16"/>
          <w:shd w:val="clear" w:color="auto" w:fill="FFFFFF"/>
        </w:rPr>
        <w:t xml:space="preserve">The new president would like to imitate—or better yet, beat—President Ronald Reagan. Yes, Trump has no doubt won the “biggest and </w:t>
      </w:r>
      <w:proofErr w:type="spellStart"/>
      <w:r w:rsidRPr="00823DDA">
        <w:rPr>
          <w:bCs/>
          <w:color w:val="000000" w:themeColor="text1"/>
          <w:sz w:val="16"/>
          <w:szCs w:val="16"/>
          <w:shd w:val="clear" w:color="auto" w:fill="FFFFFF"/>
        </w:rPr>
        <w:t>baddest</w:t>
      </w:r>
      <w:proofErr w:type="spellEnd"/>
      <w:r w:rsidRPr="00823DDA">
        <w:rPr>
          <w:bCs/>
          <w:color w:val="000000" w:themeColor="text1"/>
          <w:sz w:val="16"/>
          <w:szCs w:val="16"/>
          <w:shd w:val="clear" w:color="auto" w:fill="FFFFFF"/>
        </w:rPr>
        <w:t xml:space="preserve">” tax reform, announcing the biggest tax cut in recent U.S. history. As to whether it will work, or even pass Congress, that’s another matter altogether. </w:t>
      </w:r>
      <w:r w:rsidRPr="00823DDA">
        <w:rPr>
          <w:bCs/>
          <w:color w:val="000000" w:themeColor="text1"/>
          <w:u w:val="single"/>
          <w:shd w:val="clear" w:color="auto" w:fill="FFFFFF"/>
        </w:rPr>
        <w:t>In the Reagan era, it did not work</w:t>
      </w:r>
      <w:r w:rsidRPr="00823DDA">
        <w:rPr>
          <w:bCs/>
          <w:color w:val="000000" w:themeColor="text1"/>
          <w:sz w:val="16"/>
          <w:szCs w:val="16"/>
          <w:shd w:val="clear" w:color="auto" w:fill="FFFFFF"/>
        </w:rPr>
        <w:t>. At least, it did not work as advertised. There must be a textbook somewhere in every American public library that says lowering taxes is the key to all economic problems. Is there a U.S. economic crisis? Lower taxes; that should do the trick! The best that a major tax cut can produce, however, is that investment and growth resume, but only if everyone agrees to pay the price.</w:t>
      </w:r>
      <w:r w:rsidRPr="00823DDA">
        <w:rPr>
          <w:bCs/>
          <w:i/>
          <w:iCs/>
          <w:color w:val="000000" w:themeColor="text1"/>
          <w:sz w:val="16"/>
          <w:szCs w:val="16"/>
          <w:shd w:val="clear" w:color="auto" w:fill="FFFFFF"/>
        </w:rPr>
        <w:t xml:space="preserve"> </w:t>
      </w:r>
      <w:r w:rsidRPr="00823DDA">
        <w:rPr>
          <w:bCs/>
          <w:color w:val="000000" w:themeColor="text1"/>
          <w:u w:val="single"/>
          <w:shd w:val="clear" w:color="auto" w:fill="FFFFFF"/>
        </w:rPr>
        <w:t xml:space="preserve">That price to be paid is a surging debt-to-GDP ratio and social inequalities increasing. </w:t>
      </w:r>
      <w:r w:rsidRPr="00823DDA">
        <w:rPr>
          <w:bCs/>
          <w:color w:val="000000" w:themeColor="text1"/>
          <w:sz w:val="16"/>
          <w:szCs w:val="16"/>
          <w:shd w:val="clear" w:color="auto" w:fill="FFFFFF"/>
        </w:rPr>
        <w:t xml:space="preserve">In the 1980s, social inequalities were rising after two of the most “equal” decades in history: the 1960s and 1970s. The wage gap between the highest and lowest earners is a mirage, compared to what it is today. Now, the increasing inequality would come in the wake of an economic recession deeper than the one caused by the Crash of 1929. President Trump has been busy giving himself high marks for his first 100 days in office. Perhaps, according to the benchmarks he set for himself, he may have earned them. But, as far as the rest of America goes, economic collapse predictions are rising. The recent statistics suggest that Trump’s four-percent growth U.S. GDP forecast for 2017 needs a downward revision. In fact, the signs point to a potential U.S. economic collapse, possibly even a U.S. economic crisis in 2017. The U.S. economy grew at its slowest rate in three years in the first quarter of this year. The growth rate was 0.7%; that’s a cold shower on expectations after Trump’s first 100 days in office. Meanwhile, we are told that the U.S. is at near full employment. (Source: “Trump’s 1st economic report card: Slowest growth in 3 years,” CNN, April 28, 2017.) The full employment must be doing a bad job, since consumer spending—usually a telltale sign of confidence—has dropped. Moreover, one of the most surprising revelations was that military spending has dropped. It has not increased as everyone had expected, given the record high performance of all major defense stocks. But, if the first quarter of 2017 has fallen below analysts’ expectations, there’s little to hope for the next quarter of the year. The big engine of economic growth was always going to be Trump’s tax cut. In fairness, Trump has unveiled his tax cut, and it’s so deep, it might be described as a tax revolution. Trump wants to lower the corporate income tax rate from 35% to 15%. That’s a 60% reduction in taxes! Trump’s expectation is that the drastically lower taxes will stimulate </w:t>
      </w:r>
      <w:proofErr w:type="gramStart"/>
      <w:r w:rsidRPr="00823DDA">
        <w:rPr>
          <w:bCs/>
          <w:color w:val="000000" w:themeColor="text1"/>
          <w:sz w:val="16"/>
          <w:szCs w:val="16"/>
          <w:shd w:val="clear" w:color="auto" w:fill="FFFFFF"/>
        </w:rPr>
        <w:t>strong growth</w:t>
      </w:r>
      <w:proofErr w:type="gramEnd"/>
      <w:r w:rsidRPr="00823DDA">
        <w:rPr>
          <w:bCs/>
          <w:color w:val="000000" w:themeColor="text1"/>
          <w:sz w:val="16"/>
          <w:szCs w:val="16"/>
          <w:shd w:val="clear" w:color="auto" w:fill="FFFFFF"/>
        </w:rPr>
        <w:t xml:space="preserve">. The idea is that companies will reinvest in their businesses and further reduce the unemployment rate, although that rate is historically low in the U.S. (4.5%). In addition, Steven </w:t>
      </w:r>
      <w:proofErr w:type="spellStart"/>
      <w:r w:rsidRPr="00823DDA">
        <w:rPr>
          <w:bCs/>
          <w:color w:val="000000" w:themeColor="text1"/>
          <w:sz w:val="16"/>
          <w:szCs w:val="16"/>
          <w:shd w:val="clear" w:color="auto" w:fill="FFFFFF"/>
        </w:rPr>
        <w:t>Mnuchin</w:t>
      </w:r>
      <w:proofErr w:type="spellEnd"/>
      <w:r w:rsidRPr="00823DDA">
        <w:rPr>
          <w:bCs/>
          <w:color w:val="000000" w:themeColor="text1"/>
          <w:sz w:val="16"/>
          <w:szCs w:val="16"/>
          <w:shd w:val="clear" w:color="auto" w:fill="FFFFFF"/>
        </w:rPr>
        <w:t>, United States Secretary of the Treasury, argues that drastic cuts in the tax rate will not increase the deficit and public debt. He makes this claim, expecting strengthening economic growth and less tax evasion, thus maintaining tax revenue with a much lower rate. That is the “Holy Grail” combination of having a cake and eating it too.</w:t>
      </w:r>
      <w:r w:rsidRPr="00823DDA">
        <w:rPr>
          <w:bCs/>
          <w:i/>
          <w:iCs/>
          <w:color w:val="000000" w:themeColor="text1"/>
          <w:sz w:val="16"/>
          <w:szCs w:val="16"/>
          <w:shd w:val="clear" w:color="auto" w:fill="FFFFFF"/>
        </w:rPr>
        <w:t xml:space="preserve"> </w:t>
      </w:r>
      <w:r w:rsidRPr="00823DDA">
        <w:rPr>
          <w:bCs/>
          <w:color w:val="000000" w:themeColor="text1"/>
          <w:sz w:val="16"/>
          <w:szCs w:val="16"/>
          <w:shd w:val="clear" w:color="auto" w:fill="FFFFFF"/>
        </w:rPr>
        <w:t xml:space="preserve">There’s no problem eating a cake. But </w:t>
      </w:r>
      <w:proofErr w:type="spellStart"/>
      <w:r w:rsidRPr="00823DDA">
        <w:rPr>
          <w:bCs/>
          <w:color w:val="000000" w:themeColor="text1"/>
          <w:sz w:val="16"/>
          <w:szCs w:val="16"/>
          <w:shd w:val="clear" w:color="auto" w:fill="FFFFFF"/>
        </w:rPr>
        <w:t>Mnuchin’s</w:t>
      </w:r>
      <w:proofErr w:type="spellEnd"/>
      <w:r w:rsidRPr="00823DDA">
        <w:rPr>
          <w:bCs/>
          <w:color w:val="000000" w:themeColor="text1"/>
          <w:sz w:val="16"/>
          <w:szCs w:val="16"/>
          <w:shd w:val="clear" w:color="auto" w:fill="FFFFFF"/>
        </w:rPr>
        <w:t xml:space="preserve"> logic in the face of what’s happening is better described as eating a cake and not expecting to gain any calories. Trump better have the skills of a wizard, among his talents. Only alchemy could achieve it. But alchemy was less science, and more </w:t>
      </w:r>
      <w:r w:rsidRPr="00823DDA">
        <w:rPr>
          <w:bCs/>
          <w:i/>
          <w:iCs/>
          <w:color w:val="000000" w:themeColor="text1"/>
          <w:sz w:val="16"/>
          <w:szCs w:val="16"/>
          <w:shd w:val="clear" w:color="auto" w:fill="FFFFFF"/>
        </w:rPr>
        <w:t>hocus pocus</w:t>
      </w:r>
      <w:r w:rsidRPr="00823DDA">
        <w:rPr>
          <w:bCs/>
          <w:color w:val="000000" w:themeColor="text1"/>
          <w:sz w:val="16"/>
          <w:szCs w:val="16"/>
          <w:shd w:val="clear" w:color="auto" w:fill="FFFFFF"/>
        </w:rPr>
        <w:t xml:space="preserve">. The tax cut would work as intended, if applied. It would be great. But it ignores the proverbial, and rather gigantic, elephant in the room: out-of-control U.S. debt. There’s even proof in the form of the precedent set by President Reagan in the early 1980s. That reform, like Trump’s, comes from the “supply-side economics” handbook. Reagan’s tax plan did not produce a significant increase in economic growth. Meanwhile, the depleting tax revenue, accompanied by increased public spending, pushed the rise of the government debt from about 30% of GDP to 50% of GDP. Trump is gambling by following the same path. Yes, there is a minimal chance that, under ideal circumstances, the tax plan might work. The lower tax rate will encourage investment and employment. Thus, even if people are paying less tax, there are more tax entries. The principle was explained by an economist in the 1970s, Arthur Laffer. Like all economists, he explained the problem with a curve: the Laffer curve. The Laffer curve shows the relationship between tax rates and tax revenue. This allows us to predict whether an increase in the tax rate of an economy would mean an increase or a reduction in tax revenue. The supply-side economics take on the Laffer curve is that, when taxes are low, economic incentives are high, leading to economic growth. More growth means more employment and more taxpayers. The simplicity of the flat tax, it is reasonable to assume, would also reduce tax evasion. A simple system would make filing taxes easy and painless. But, what is the ideal tax rate—essentially a flat tax? Calculating this in advance requires an impossible understanding of individual psychologies. Then, there’s the other problem. A flat tax, such that everyone pays the same rate, seems unfair. It forces the poorest to pay as much (in percentage terms) as the richest. The rich would see a major tax reduction, while the middle and lower classes would barely notice any difference. This will only increase consumption rates at the top, not at the bottom. In effect, Trump’s tax plan would probably result in a shift in wealth from middle- and low-income earners to the wealthiest. This contradicts Trump’s election campaign to raise fortunes of the middle class. And that’s just the start of the many questions. Indeed, when supply-side economics was applied in the 1980s, the marginal tax rate for the richest was reduced from 70% to 50%. Trump’s tax plan starts from a marginal rate that is already much lower than in the 1980s: about 35%. Yet, Trump still expects the tax cuts to both stimulate a boom in investment (which could happen) and still pay down the rising national </w:t>
      </w:r>
      <w:proofErr w:type="spellStart"/>
      <w:proofErr w:type="gramStart"/>
      <w:r w:rsidRPr="00823DDA">
        <w:rPr>
          <w:bCs/>
          <w:color w:val="000000" w:themeColor="text1"/>
          <w:sz w:val="16"/>
          <w:szCs w:val="16"/>
          <w:shd w:val="clear" w:color="auto" w:fill="FFFFFF"/>
        </w:rPr>
        <w:t>debt.nThus</w:t>
      </w:r>
      <w:proofErr w:type="spellEnd"/>
      <w:proofErr w:type="gramEnd"/>
      <w:r w:rsidRPr="00823DDA">
        <w:rPr>
          <w:bCs/>
          <w:color w:val="000000" w:themeColor="text1"/>
          <w:sz w:val="16"/>
          <w:szCs w:val="16"/>
          <w:shd w:val="clear" w:color="auto" w:fill="FFFFFF"/>
        </w:rPr>
        <w:t>, the direct result is that a</w:t>
      </w:r>
      <w:r w:rsidRPr="00823DDA">
        <w:rPr>
          <w:bCs/>
          <w:color w:val="000000" w:themeColor="text1"/>
          <w:shd w:val="clear" w:color="auto" w:fill="FFFFFF"/>
        </w:rPr>
        <w:t xml:space="preserve"> </w:t>
      </w:r>
      <w:r w:rsidRPr="00823DDA">
        <w:rPr>
          <w:bCs/>
          <w:color w:val="000000" w:themeColor="text1"/>
          <w:u w:val="single"/>
          <w:shd w:val="clear" w:color="auto" w:fill="FFFFFF"/>
        </w:rPr>
        <w:t>tax reduction for the richest and for businesses will not benefit workers. To prevent the national debt from taking off, Trump might have to cut public spending to avoid an excessive increase in U.S. national debt. Cutting public spending would weaken the already rather thrifty (compared to other advanced economies) American welfare system. It would aggravate the lives of the middle and lower classes.</w:t>
      </w:r>
      <w:r w:rsidRPr="00823DDA">
        <w:rPr>
          <w:bCs/>
          <w:color w:val="000000" w:themeColor="text1"/>
          <w:sz w:val="16"/>
          <w:szCs w:val="16"/>
          <w:u w:val="single"/>
          <w:shd w:val="clear" w:color="auto" w:fill="FFFFFF"/>
        </w:rPr>
        <w:t xml:space="preserve"> </w:t>
      </w:r>
      <w:r w:rsidRPr="00823DDA">
        <w:rPr>
          <w:bCs/>
          <w:color w:val="000000" w:themeColor="text1"/>
          <w:sz w:val="16"/>
          <w:szCs w:val="16"/>
          <w:shd w:val="clear" w:color="auto" w:fill="FFFFFF"/>
        </w:rPr>
        <w:t>The social effects of such a problem are incalculable</w:t>
      </w:r>
      <w:r w:rsidRPr="00823DDA">
        <w:rPr>
          <w:bCs/>
          <w:color w:val="000000" w:themeColor="text1"/>
          <w:shd w:val="clear" w:color="auto" w:fill="FFFFFF"/>
        </w:rPr>
        <w:t xml:space="preserve">. </w:t>
      </w:r>
      <w:r w:rsidRPr="00823DDA">
        <w:rPr>
          <w:bCs/>
          <w:color w:val="000000" w:themeColor="text1"/>
          <w:u w:val="single"/>
          <w:shd w:val="clear" w:color="auto" w:fill="FFFFFF"/>
        </w:rPr>
        <w:t xml:space="preserve">Tensions could erupt beyond current levels, producing challenges to the system not seen since the Boston Tea Party. There is a real possibility that the Trump tax plan could not only trigger an economic crisis, but also spark another U.S. civil war. </w:t>
      </w:r>
      <w:r w:rsidRPr="00823DDA">
        <w:rPr>
          <w:color w:val="000000" w:themeColor="text1"/>
          <w:sz w:val="16"/>
          <w:szCs w:val="16"/>
          <w:shd w:val="clear" w:color="auto" w:fill="FFFFFF"/>
        </w:rPr>
        <w:t>For those who would dismiss such drastic scenarios, just think of recent episodes in Baltimore, Ferguson, and Portland. The asymmetric income growth that Trump’s tax plan would establish risks of generating insufficient stimulus for aggregate demand. The latter grows more when lower- and middle-class incomes rise, and less when only the income of the richest grows. Trump has come up to the White House with a busy schedule, but switching from promise to facts hasn’t proven easy. His economic plan is a high-risk gamble. The payoff might not even be all that great. GDP might grow, but it would do so in a way that benefits a minority. The United States might be heading closer to becoming more like Brazil, and less like Germany. Trump’s tax plan would increase trillion-dollar debt over the next decade, raising interest rates, and slowing down the economy. The markets, so far, have shown unexpected enthusiasm for President Trump’s plans. Indeed, there has been a return of the “irrational exuberance” that former U.S. Federal Reserve Chair Alan Greenspan spoke about in the mid-1990s. On the flipside, a reduction in the tax rates would significantly increase a company’s earnings per share. This is great for the markets. But there’s a risk that the huge S&amp;P rally of the past few months may have already priced the Trump tax plan advantages into the current valuations. Congress will have to approve Trump’s tax plan and, Republican majority or not, there’s no guarantee it will pass. The tax plan’s passage remains the great unknown. Republican leaders have made it known that they are substantially in line with the president, but a law formulated in detail could clash with the spectrum of excessive deficits and complex rules. Republicans can vote it in thanks to their majority alone, without the support of Democrats. But a few Republicans may have some concerns about the national debt. They will push for a dilution of Trump’s proposed tax reform. The markets won’t like anything but a full adoption of the tax cuts. Meanwhile, the U.S.-North Korea crisis is becoming ever more threatening. A mediation attempt by China’s president Xi Jinping has not worked. Trump says he would do everything to avoid a conflict, but he seems more than willing to opt for a preemptive strike. Thus, apart from the fiscal risks, the markets will have to confront geopolitical uncertainties. The markets have not yet priced in the uncertainties, because Trump won the White House on a platform of avoiding them. President Trump spoke about North Korea, suggesting the possibility of a major conflict. The Pentagon has always considered the outbreak of a second Korean war. That’s because, even though the first Korean War included an armistice, signed on July 27, 1953, it did not include a full peace treaty. Trump may pick up where President Dwight D. Eisenhower left off.</w:t>
      </w:r>
    </w:p>
    <w:p w14:paraId="15DA97DA" w14:textId="77777777" w:rsidR="003F092F" w:rsidRPr="00823DDA" w:rsidRDefault="003F092F" w:rsidP="003F092F">
      <w:pPr>
        <w:rPr>
          <w:rFonts w:eastAsia="Times New Roman"/>
          <w:color w:val="000000" w:themeColor="text1"/>
        </w:rPr>
      </w:pPr>
    </w:p>
    <w:p w14:paraId="6DACCA54" w14:textId="77777777" w:rsidR="00823DDA" w:rsidRPr="00823DDA" w:rsidRDefault="00823DDA" w:rsidP="00823DDA">
      <w:pPr>
        <w:pStyle w:val="NormalWeb"/>
        <w:spacing w:before="0" w:beforeAutospacing="0" w:after="0" w:afterAutospacing="0"/>
        <w:rPr>
          <w:color w:val="000000" w:themeColor="text1"/>
          <w:sz w:val="16"/>
          <w:szCs w:val="16"/>
          <w:shd w:val="clear" w:color="auto" w:fill="FFFFFF"/>
        </w:rPr>
      </w:pPr>
    </w:p>
    <w:p w14:paraId="18DAE1F1" w14:textId="77777777" w:rsidR="00823DDA" w:rsidRPr="00823DDA" w:rsidRDefault="00823DDA" w:rsidP="00823DDA">
      <w:pPr>
        <w:pStyle w:val="NormalWeb"/>
        <w:spacing w:before="0" w:beforeAutospacing="0" w:after="0" w:afterAutospacing="0"/>
        <w:rPr>
          <w:color w:val="000000" w:themeColor="text1"/>
        </w:rPr>
      </w:pPr>
      <w:r w:rsidRPr="00823DDA">
        <w:rPr>
          <w:b/>
          <w:bCs/>
          <w:color w:val="000000" w:themeColor="text1"/>
          <w:shd w:val="clear" w:color="auto" w:fill="FFFFFF"/>
        </w:rPr>
        <w:t>Trump will pursue War without an aggressive Change</w:t>
      </w:r>
    </w:p>
    <w:p w14:paraId="201AA3E8" w14:textId="77777777" w:rsidR="00823DDA" w:rsidRPr="00823DDA" w:rsidRDefault="00823DDA" w:rsidP="00823DDA">
      <w:pPr>
        <w:pStyle w:val="NormalWeb"/>
        <w:spacing w:before="0" w:beforeAutospacing="0" w:after="0" w:afterAutospacing="0"/>
        <w:rPr>
          <w:color w:val="000000" w:themeColor="text1"/>
        </w:rPr>
      </w:pPr>
      <w:r w:rsidRPr="00823DDA">
        <w:rPr>
          <w:b/>
          <w:bCs/>
          <w:color w:val="000000" w:themeColor="text1"/>
          <w:shd w:val="clear" w:color="auto" w:fill="FFFFFF"/>
        </w:rPr>
        <w:t>Bennet 7-17</w:t>
      </w:r>
      <w:r w:rsidRPr="00823DDA">
        <w:rPr>
          <w:color w:val="000000" w:themeColor="text1"/>
        </w:rPr>
        <w:t xml:space="preserve"> </w:t>
      </w:r>
      <w:r w:rsidRPr="00823DDA">
        <w:rPr>
          <w:color w:val="000000" w:themeColor="text1"/>
          <w:shd w:val="clear" w:color="auto" w:fill="FFFFFF"/>
        </w:rPr>
        <w:t>(</w:t>
      </w:r>
      <w:r w:rsidRPr="00823DDA">
        <w:rPr>
          <w:color w:val="000000" w:themeColor="text1"/>
          <w:sz w:val="18"/>
          <w:szCs w:val="18"/>
          <w:shd w:val="clear" w:color="auto" w:fill="FFFFFF"/>
        </w:rPr>
        <w:t xml:space="preserve">Scott Bennet is a political Commentator and former diplomat from Washington, July, 17, 2017, </w:t>
      </w:r>
      <w:proofErr w:type="spellStart"/>
      <w:r w:rsidRPr="00823DDA">
        <w:rPr>
          <w:color w:val="000000" w:themeColor="text1"/>
          <w:sz w:val="18"/>
          <w:szCs w:val="18"/>
          <w:shd w:val="clear" w:color="auto" w:fill="FFFFFF"/>
        </w:rPr>
        <w:t>PressTV</w:t>
      </w:r>
      <w:proofErr w:type="spellEnd"/>
      <w:r w:rsidRPr="00823DDA">
        <w:rPr>
          <w:color w:val="000000" w:themeColor="text1"/>
          <w:sz w:val="18"/>
          <w:szCs w:val="18"/>
          <w:shd w:val="clear" w:color="auto" w:fill="FFFFFF"/>
        </w:rPr>
        <w:t>“ Trump under pressure to pursue war policy</w:t>
      </w:r>
      <w:r w:rsidRPr="00823DDA">
        <w:rPr>
          <w:color w:val="000000" w:themeColor="text1"/>
          <w:sz w:val="20"/>
          <w:szCs w:val="20"/>
          <w:shd w:val="clear" w:color="auto" w:fill="FFFFFF"/>
        </w:rPr>
        <w:t xml:space="preserve">”,  Accessed 7/17/17, </w:t>
      </w:r>
      <w:hyperlink r:id="rId98" w:history="1">
        <w:r w:rsidRPr="00823DDA">
          <w:rPr>
            <w:rStyle w:val="Hyperlink"/>
            <w:color w:val="000000" w:themeColor="text1"/>
            <w:sz w:val="20"/>
            <w:szCs w:val="20"/>
            <w:shd w:val="clear" w:color="auto" w:fill="FFFFFF"/>
          </w:rPr>
          <w:t>http://www.presstv.com/Detail/2017/07/17/528725/US-Donald-Trump-Impeachment-War</w:t>
        </w:r>
      </w:hyperlink>
      <w:r w:rsidRPr="00823DDA">
        <w:rPr>
          <w:color w:val="000000" w:themeColor="text1"/>
          <w:sz w:val="20"/>
          <w:szCs w:val="20"/>
          <w:shd w:val="clear" w:color="auto" w:fill="FFFFFF"/>
        </w:rPr>
        <w:t>, RM)</w:t>
      </w:r>
    </w:p>
    <w:p w14:paraId="390ECE74" w14:textId="77777777" w:rsidR="00823DDA" w:rsidRPr="00823DDA" w:rsidRDefault="00823DDA" w:rsidP="00823DDA">
      <w:pPr>
        <w:pStyle w:val="NormalWeb"/>
        <w:spacing w:before="0" w:beforeAutospacing="0" w:after="0" w:afterAutospacing="0"/>
        <w:rPr>
          <w:color w:val="000000" w:themeColor="text1"/>
          <w:sz w:val="16"/>
          <w:szCs w:val="16"/>
          <w:shd w:val="clear" w:color="auto" w:fill="FFFFFF"/>
        </w:rPr>
      </w:pPr>
      <w:r w:rsidRPr="00823DDA">
        <w:rPr>
          <w:color w:val="000000" w:themeColor="text1"/>
          <w:sz w:val="16"/>
          <w:szCs w:val="16"/>
          <w:shd w:val="clear" w:color="auto" w:fill="FFFFFF"/>
        </w:rPr>
        <w:t>Scott Bennett believes that certain</w:t>
      </w:r>
      <w:r w:rsidRPr="00823DDA">
        <w:rPr>
          <w:color w:val="000000" w:themeColor="text1"/>
          <w:sz w:val="20"/>
          <w:szCs w:val="20"/>
          <w:shd w:val="clear" w:color="auto" w:fill="FFFFFF"/>
        </w:rPr>
        <w:t xml:space="preserve"> </w:t>
      </w:r>
      <w:r w:rsidRPr="00823DDA">
        <w:rPr>
          <w:color w:val="000000" w:themeColor="text1"/>
          <w:u w:val="single"/>
          <w:shd w:val="clear" w:color="auto" w:fill="FFFFFF"/>
        </w:rPr>
        <w:t xml:space="preserve">elements within the US establishment are </w:t>
      </w:r>
      <w:r w:rsidRPr="00823DDA">
        <w:rPr>
          <w:b/>
          <w:bCs/>
          <w:color w:val="000000" w:themeColor="text1"/>
          <w:u w:val="single"/>
          <w:shd w:val="clear" w:color="auto" w:fill="FFFFFF"/>
        </w:rPr>
        <w:t>seeking to push President Trump to follow their warmongering agenda</w:t>
      </w:r>
      <w:r w:rsidRPr="00823DDA">
        <w:rPr>
          <w:color w:val="000000" w:themeColor="text1"/>
          <w:sz w:val="20"/>
          <w:szCs w:val="20"/>
          <w:shd w:val="clear" w:color="auto" w:fill="FFFFFF"/>
        </w:rPr>
        <w:t xml:space="preserve">. </w:t>
      </w:r>
      <w:r w:rsidRPr="00823DDA">
        <w:rPr>
          <w:color w:val="000000" w:themeColor="text1"/>
          <w:sz w:val="16"/>
          <w:szCs w:val="16"/>
          <w:shd w:val="clear" w:color="auto" w:fill="FFFFFF"/>
        </w:rPr>
        <w:t xml:space="preserve">“Many </w:t>
      </w:r>
      <w:r w:rsidRPr="00823DDA">
        <w:rPr>
          <w:color w:val="000000" w:themeColor="text1"/>
          <w:u w:val="single"/>
          <w:shd w:val="clear" w:color="auto" w:fill="FFFFFF"/>
        </w:rPr>
        <w:t>people on Capitol Hill</w:t>
      </w:r>
      <w:r w:rsidRPr="00823DDA">
        <w:rPr>
          <w:color w:val="000000" w:themeColor="text1"/>
          <w:sz w:val="16"/>
          <w:szCs w:val="16"/>
          <w:shd w:val="clear" w:color="auto" w:fill="FFFFFF"/>
        </w:rPr>
        <w:t xml:space="preserve"> and the media </w:t>
      </w:r>
      <w:r w:rsidRPr="00823DDA">
        <w:rPr>
          <w:color w:val="000000" w:themeColor="text1"/>
          <w:u w:val="single"/>
          <w:shd w:val="clear" w:color="auto" w:fill="FFFFFF"/>
        </w:rPr>
        <w:t>want a Cold War. They want another resurrected Russian Cold War, because they can feed on it,”</w:t>
      </w:r>
      <w:r w:rsidRPr="00823DDA">
        <w:rPr>
          <w:color w:val="000000" w:themeColor="text1"/>
          <w:sz w:val="16"/>
          <w:szCs w:val="16"/>
          <w:shd w:val="clear" w:color="auto" w:fill="FFFFFF"/>
        </w:rPr>
        <w:t xml:space="preserve"> he said. According to Bennet, President Trump - not a politician himself - is being undermined by politicians in his cabinet. The analyst proposed, “He </w:t>
      </w:r>
      <w:r w:rsidRPr="00823DDA">
        <w:rPr>
          <w:color w:val="000000" w:themeColor="text1"/>
          <w:sz w:val="20"/>
          <w:szCs w:val="20"/>
          <w:shd w:val="clear" w:color="auto" w:fill="FFFFFF"/>
        </w:rPr>
        <w:t>(</w:t>
      </w:r>
      <w:r w:rsidRPr="00823DDA">
        <w:rPr>
          <w:color w:val="000000" w:themeColor="text1"/>
          <w:u w:val="single"/>
          <w:shd w:val="clear" w:color="auto" w:fill="FFFFFF"/>
        </w:rPr>
        <w:t>Trump</w:t>
      </w:r>
      <w:r w:rsidRPr="00823DDA">
        <w:rPr>
          <w:color w:val="000000" w:themeColor="text1"/>
          <w:sz w:val="20"/>
          <w:szCs w:val="20"/>
          <w:shd w:val="clear" w:color="auto" w:fill="FFFFFF"/>
        </w:rPr>
        <w:t xml:space="preserve">) needs to divorce himself from fire and ... he </w:t>
      </w:r>
      <w:r w:rsidRPr="00823DDA">
        <w:rPr>
          <w:color w:val="000000" w:themeColor="text1"/>
          <w:u w:val="single"/>
          <w:shd w:val="clear" w:color="auto" w:fill="FFFFFF"/>
        </w:rPr>
        <w:t xml:space="preserve">needs to have a complete regime change in his own cabinet and </w:t>
      </w:r>
      <w:r w:rsidRPr="00823DDA">
        <w:rPr>
          <w:b/>
          <w:bCs/>
          <w:color w:val="000000" w:themeColor="text1"/>
          <w:u w:val="single"/>
          <w:shd w:val="clear" w:color="auto" w:fill="FFFFFF"/>
        </w:rPr>
        <w:t>be a lot more aggressive in pursuing the people of America’s agenda</w:t>
      </w:r>
      <w:r w:rsidRPr="00823DDA">
        <w:rPr>
          <w:color w:val="000000" w:themeColor="text1"/>
          <w:sz w:val="20"/>
          <w:szCs w:val="20"/>
          <w:shd w:val="clear" w:color="auto" w:fill="FFFFFF"/>
        </w:rPr>
        <w:t>.”</w:t>
      </w:r>
      <w:r w:rsidRPr="00823DDA">
        <w:rPr>
          <w:color w:val="000000" w:themeColor="text1"/>
          <w:sz w:val="16"/>
          <w:szCs w:val="16"/>
          <w:shd w:val="clear" w:color="auto" w:fill="FFFFFF"/>
        </w:rPr>
        <w:t xml:space="preserve"> Bennett further ruled out the possibility of Trump’s impeachment in Congress, noting that the attempt will not succeed, because opponents are lacking </w:t>
      </w:r>
      <w:proofErr w:type="gramStart"/>
      <w:r w:rsidRPr="00823DDA">
        <w:rPr>
          <w:color w:val="000000" w:themeColor="text1"/>
          <w:sz w:val="16"/>
          <w:szCs w:val="16"/>
          <w:shd w:val="clear" w:color="auto" w:fill="FFFFFF"/>
        </w:rPr>
        <w:t>strong arguments</w:t>
      </w:r>
      <w:proofErr w:type="gramEnd"/>
      <w:r w:rsidRPr="00823DDA">
        <w:rPr>
          <w:color w:val="000000" w:themeColor="text1"/>
          <w:sz w:val="16"/>
          <w:szCs w:val="16"/>
          <w:shd w:val="clear" w:color="auto" w:fill="FFFFFF"/>
        </w:rPr>
        <w:t xml:space="preserve"> and they “cannot have an impeachment of a president without high crimes and misdemeanors.” He cautioned that a potential impeachment will backfire on Democrats, because there are many charges against Democratic leaders, which need to be addressed as well. “So many Democrats and neoconservative Zionist elements in the Republican Party in the Congress are making this (the impeachment call) a political issue for themselves” to drum up support for their own campaigns, he argued. According to the commentator, the propaganda campaign against the Trump administration will not bear fruit, because the American people “distrust the media.” The Trump administration has been accused of collaborating with Russia to change the results of the US presidential vote in 2016. Moscow has dismissed all allegations of involvement in the US elections. “There is no Russian evidence or any material that can be cited as evidence and legal complaint that Donald Trump and the Russians had any sort of collaboration in the election,” he noted. Meanwhile, Michael </w:t>
      </w:r>
      <w:proofErr w:type="spellStart"/>
      <w:r w:rsidRPr="00823DDA">
        <w:rPr>
          <w:color w:val="000000" w:themeColor="text1"/>
          <w:sz w:val="16"/>
          <w:szCs w:val="16"/>
          <w:shd w:val="clear" w:color="auto" w:fill="FFFFFF"/>
        </w:rPr>
        <w:t>Springmann</w:t>
      </w:r>
      <w:proofErr w:type="spellEnd"/>
      <w:r w:rsidRPr="00823DDA">
        <w:rPr>
          <w:color w:val="000000" w:themeColor="text1"/>
          <w:sz w:val="16"/>
          <w:szCs w:val="16"/>
          <w:shd w:val="clear" w:color="auto" w:fill="FFFFFF"/>
        </w:rPr>
        <w:t>, the other guest on the show, opined that the people who voted for Trump’s Democratic rival in the presidential election, Hillary Clinton, could not accept the results and they are clinging on to any pretext to call for President Trump’s removal from the Oval Office. The opponents have no evidence for Trump’s impeachment, the analyst said, noting, “Doing things that people don’t like doesn’t accumulate to such a level that you could bring impeachment proceedings.” He went on to say that the neocons, the militarists and the Zionists want President Trump under control and they are paving the way for future wars, which are lucrative for their arms industry. The Democrats want the continuation of policies promoted by Hillary Clinton, ex-president Barack Obama and the Bush family. They also seek “forever wars against Arabs and Muslims,” he said.</w:t>
      </w:r>
    </w:p>
    <w:p w14:paraId="7E00341F" w14:textId="77777777" w:rsidR="003F092F" w:rsidRPr="00823DDA" w:rsidRDefault="003F092F" w:rsidP="003F092F">
      <w:pPr>
        <w:pStyle w:val="NormalWeb"/>
        <w:spacing w:before="120" w:beforeAutospacing="0" w:after="120" w:afterAutospacing="0"/>
        <w:rPr>
          <w:color w:val="000000" w:themeColor="text1"/>
        </w:rPr>
      </w:pPr>
    </w:p>
    <w:p w14:paraId="1C82BCB8" w14:textId="77777777" w:rsidR="003F092F" w:rsidRPr="00823DDA" w:rsidRDefault="003F092F" w:rsidP="003F092F">
      <w:pPr>
        <w:pStyle w:val="NormalWeb"/>
        <w:spacing w:before="0" w:beforeAutospacing="0" w:after="560" w:afterAutospacing="0" w:line="276" w:lineRule="auto"/>
        <w:ind w:right="1840"/>
        <w:rPr>
          <w:color w:val="000000" w:themeColor="text1"/>
          <w:sz w:val="16"/>
        </w:rPr>
      </w:pPr>
    </w:p>
    <w:p w14:paraId="72B1D7FE" w14:textId="77777777" w:rsidR="003F092F" w:rsidRPr="00823DDA" w:rsidRDefault="003F092F" w:rsidP="003C6C7E">
      <w:pPr>
        <w:rPr>
          <w:color w:val="000000" w:themeColor="text1"/>
          <w:sz w:val="26"/>
          <w:szCs w:val="26"/>
          <w:u w:val="single"/>
        </w:rPr>
      </w:pPr>
    </w:p>
    <w:p w14:paraId="05BB2B29" w14:textId="70A2B32B" w:rsidR="003F092F" w:rsidRPr="00823DDA" w:rsidRDefault="003F092F" w:rsidP="003F092F">
      <w:pPr>
        <w:pStyle w:val="Heading3"/>
      </w:pPr>
      <w:r w:rsidRPr="00823DDA">
        <w:t>Impact Turn</w:t>
      </w:r>
      <w:r w:rsidR="00BB3463">
        <w:t>: CTE</w:t>
      </w:r>
    </w:p>
    <w:p w14:paraId="51C94A5F" w14:textId="77777777" w:rsidR="003F092F" w:rsidRPr="00823DDA" w:rsidRDefault="003F092F" w:rsidP="003F092F">
      <w:pPr>
        <w:pStyle w:val="Heading4"/>
        <w:rPr>
          <w:rFonts w:eastAsiaTheme="minorEastAsia"/>
          <w:color w:val="000000" w:themeColor="text1"/>
        </w:rPr>
      </w:pPr>
      <w:r w:rsidRPr="00823DDA">
        <w:rPr>
          <w:color w:val="000000" w:themeColor="text1"/>
          <w:shd w:val="clear" w:color="auto" w:fill="FFFFFF"/>
        </w:rPr>
        <w:t>Impact Turn - Diversionary War Compensates - Increases Education Funding</w:t>
      </w:r>
    </w:p>
    <w:p w14:paraId="3236FA13" w14:textId="77777777" w:rsidR="003F092F" w:rsidRPr="00823DDA" w:rsidRDefault="003F092F" w:rsidP="003F092F">
      <w:pPr>
        <w:pStyle w:val="NormalWeb"/>
        <w:spacing w:before="0" w:beforeAutospacing="0" w:after="0" w:afterAutospacing="0"/>
        <w:rPr>
          <w:color w:val="000000" w:themeColor="text1"/>
        </w:rPr>
      </w:pPr>
      <w:r w:rsidRPr="00823DDA">
        <w:rPr>
          <w:b/>
          <w:bCs/>
          <w:color w:val="000000" w:themeColor="text1"/>
          <w:shd w:val="clear" w:color="auto" w:fill="FFFFFF"/>
        </w:rPr>
        <w:t>DOE 17</w:t>
      </w:r>
      <w:r w:rsidRPr="00823DDA">
        <w:rPr>
          <w:color w:val="000000" w:themeColor="text1"/>
          <w:sz w:val="18"/>
          <w:szCs w:val="18"/>
          <w:shd w:val="clear" w:color="auto" w:fill="FFFFFF"/>
        </w:rPr>
        <w:t xml:space="preserve">(The Department of Education is a department of the United States Government that handles funding of Education and general education on a federal level, May 25, 2017, “The Federal Role in Education”, Accessed 7/17/17, </w:t>
      </w:r>
      <w:hyperlink r:id="rId99" w:history="1">
        <w:r w:rsidRPr="00823DDA">
          <w:rPr>
            <w:rStyle w:val="Hyperlink"/>
            <w:color w:val="000000" w:themeColor="text1"/>
            <w:sz w:val="18"/>
            <w:szCs w:val="18"/>
            <w:shd w:val="clear" w:color="auto" w:fill="FFFFFF"/>
          </w:rPr>
          <w:t>https://www2.ed.gov/about/overview/fed/role.html</w:t>
        </w:r>
      </w:hyperlink>
      <w:r w:rsidRPr="00823DDA">
        <w:rPr>
          <w:color w:val="000000" w:themeColor="text1"/>
          <w:sz w:val="18"/>
          <w:szCs w:val="18"/>
          <w:shd w:val="clear" w:color="auto" w:fill="FFFFFF"/>
        </w:rPr>
        <w:t>, RM)</w:t>
      </w:r>
    </w:p>
    <w:p w14:paraId="02248366" w14:textId="77777777" w:rsidR="003F092F" w:rsidRPr="00823DDA" w:rsidRDefault="003F092F" w:rsidP="003F092F">
      <w:pPr>
        <w:pStyle w:val="NormalWeb"/>
        <w:spacing w:before="0" w:beforeAutospacing="0" w:after="160" w:afterAutospacing="0"/>
        <w:rPr>
          <w:color w:val="000000" w:themeColor="text1"/>
          <w:sz w:val="16"/>
          <w:szCs w:val="16"/>
        </w:rPr>
      </w:pPr>
      <w:r w:rsidRPr="00823DDA">
        <w:rPr>
          <w:color w:val="000000" w:themeColor="text1"/>
          <w:sz w:val="16"/>
          <w:szCs w:val="16"/>
        </w:rPr>
        <w:t>Education is primarily a State and local responsibility in the United States. 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 Of an estimated $1.15 trillion being spent nationwide on education at all levels for school year 2012-2013, a substantial majority will come from State, local, and private sources. This is especially true at the elementary and secondary level, where about 92 percent of the funds will come from non-Federal sources. That means the Federal contribution to elementary and secondary education is about 8 percent, which includes funds not only from the Department of Education (ED) but also from other Federal agencies, such as the Department of Health and Human Services' Head Start program and the Department of Agriculture's School Lunch program.</w:t>
      </w:r>
      <w:r w:rsidRPr="00823DDA">
        <w:rPr>
          <w:color w:val="000000" w:themeColor="text1"/>
        </w:rPr>
        <w:t xml:space="preserve"> </w:t>
      </w:r>
      <w:r w:rsidRPr="00823DDA">
        <w:rPr>
          <w:color w:val="000000" w:themeColor="text1"/>
          <w:sz w:val="16"/>
          <w:szCs w:val="16"/>
        </w:rPr>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r w:rsidRPr="00823DDA">
        <w:rPr>
          <w:color w:val="000000" w:themeColor="text1"/>
          <w:sz w:val="16"/>
          <w:szCs w:val="16"/>
          <w:shd w:val="clear" w:color="auto" w:fill="FFFFFF"/>
        </w:rPr>
        <w:t xml:space="preserve"> </w:t>
      </w:r>
      <w:r w:rsidRPr="00823DDA">
        <w:rPr>
          <w:color w:val="000000" w:themeColor="text1"/>
          <w:sz w:val="16"/>
          <w:szCs w:val="16"/>
        </w:rPr>
        <w:t xml:space="preserve">The original Department of Education was created in 1867 to collect information on schools and teaching that would help the States establish effective school systems. While the agency's name and location within the Executive Branch have changed over the past 130 years, this early emphasis on getting information on what works in education to teachers and education policymakers continues down to the present day. The passage of the Second Morrill Act in 1890 gave the then-named Office of Education responsibility for administering support for the original system of land-grant colleges and universities. </w:t>
      </w:r>
      <w:r w:rsidRPr="00823DDA">
        <w:rPr>
          <w:color w:val="000000" w:themeColor="text1"/>
          <w:u w:val="single"/>
        </w:rPr>
        <w:t>Vocational education became the next major area of Federal aid to schools, with the 1917 Smith-Hughes Act and the 1946 George-Barden Act focusing on agricultural, industrial, and home economics training for high school students</w:t>
      </w:r>
      <w:r w:rsidRPr="00823DDA">
        <w:rPr>
          <w:color w:val="000000" w:themeColor="text1"/>
        </w:rPr>
        <w:t xml:space="preserve">. </w:t>
      </w:r>
      <w:r w:rsidRPr="00823DDA">
        <w:rPr>
          <w:color w:val="000000" w:themeColor="text1"/>
          <w:u w:val="single"/>
        </w:rPr>
        <w:t>World War II led to a significant expansion of Federal support for education. The Lanham Act in 1941 and the Impact Aid laws of 1950 eased the burden on communities affected by the presence of military and other Federal installations by making payments to school districts</w:t>
      </w:r>
      <w:r w:rsidRPr="00823DDA">
        <w:rPr>
          <w:color w:val="000000" w:themeColor="text1"/>
        </w:rPr>
        <w:t xml:space="preserve">. </w:t>
      </w:r>
      <w:r w:rsidRPr="00823DDA">
        <w:rPr>
          <w:color w:val="000000" w:themeColor="text1"/>
          <w:sz w:val="16"/>
          <w:szCs w:val="16"/>
        </w:rPr>
        <w:t>And in 1944, the "GI Bill" authorized postsecondary education assistance that would ultimately send nearly 8 million World War II veterans to college.</w:t>
      </w:r>
      <w:r w:rsidRPr="00823DDA">
        <w:rPr>
          <w:color w:val="000000" w:themeColor="text1"/>
        </w:rPr>
        <w:t xml:space="preserve"> </w:t>
      </w:r>
      <w:r w:rsidRPr="00823DDA">
        <w:rPr>
          <w:color w:val="000000" w:themeColor="text1"/>
          <w:u w:val="single"/>
        </w:rPr>
        <w:t>The Cold War stimulated the first example of comprehensive Federal education legislation,</w:t>
      </w:r>
      <w:r w:rsidRPr="00823DDA">
        <w:rPr>
          <w:color w:val="000000" w:themeColor="text1"/>
        </w:rPr>
        <w:t xml:space="preserve"> </w:t>
      </w:r>
      <w:r w:rsidRPr="00823DDA">
        <w:rPr>
          <w:color w:val="000000" w:themeColor="text1"/>
          <w:sz w:val="16"/>
          <w:szCs w:val="16"/>
        </w:rPr>
        <w:t>when in 1958 Congress passed the National Defense Education Act (NDEA) in response to the Soviet launch of Sputnik. To help ensure that highly trained individuals would be available to help America compete with the Soviet Union in scientific and technical fields, the NDEA</w:t>
      </w:r>
      <w:r w:rsidRPr="00823DDA">
        <w:rPr>
          <w:color w:val="000000" w:themeColor="text1"/>
        </w:rPr>
        <w:t xml:space="preserve"> </w:t>
      </w:r>
      <w:r w:rsidRPr="00823DDA">
        <w:rPr>
          <w:color w:val="000000" w:themeColor="text1"/>
          <w:u w:val="single"/>
        </w:rPr>
        <w:t>included support for</w:t>
      </w:r>
      <w:r w:rsidRPr="00823DDA">
        <w:rPr>
          <w:color w:val="000000" w:themeColor="text1"/>
        </w:rPr>
        <w:t xml:space="preserve"> </w:t>
      </w:r>
      <w:r w:rsidRPr="00823DDA">
        <w:rPr>
          <w:color w:val="000000" w:themeColor="text1"/>
          <w:sz w:val="16"/>
          <w:szCs w:val="16"/>
        </w:rPr>
        <w:t>loans to college students, the improvement of science, mathematics, and foreign language instruction in elementary and secondary schools, graduate fellowships, foreign language and area studies, and</w:t>
      </w:r>
      <w:r w:rsidRPr="00823DDA">
        <w:rPr>
          <w:color w:val="000000" w:themeColor="text1"/>
        </w:rPr>
        <w:t xml:space="preserve"> </w:t>
      </w:r>
      <w:r w:rsidRPr="00823DDA">
        <w:rPr>
          <w:color w:val="000000" w:themeColor="text1"/>
          <w:u w:val="single"/>
        </w:rPr>
        <w:t xml:space="preserve">vocational-technical </w:t>
      </w:r>
      <w:proofErr w:type="spellStart"/>
      <w:r w:rsidRPr="00823DDA">
        <w:rPr>
          <w:color w:val="000000" w:themeColor="text1"/>
          <w:u w:val="single"/>
        </w:rPr>
        <w:t>training.</w:t>
      </w:r>
      <w:r w:rsidRPr="00823DDA">
        <w:rPr>
          <w:color w:val="000000" w:themeColor="text1"/>
          <w:sz w:val="16"/>
          <w:szCs w:val="16"/>
        </w:rPr>
        <w:t>The</w:t>
      </w:r>
      <w:proofErr w:type="spellEnd"/>
      <w:r w:rsidRPr="00823DDA">
        <w:rPr>
          <w:color w:val="000000" w:themeColor="text1"/>
          <w:sz w:val="16"/>
          <w:szCs w:val="16"/>
        </w:rPr>
        <w:t xml:space="preserve"> anti-poverty and civil rights laws of the 1960s and 1970s brought about a dramatic emergence of the Department's equal access mission. The passage of laws such as Title VI of the Civil Rights Act of 1964, Title IX of the Education Amendments of 1972, and Section 504 of the Rehabilitation Act of 1973 which prohibited discrimination based on race, sex, and disability, respectively made civil rights enforcement a fundamental and long-lasting focus of the Department of Education. In 1965, the Elementary and Secondary Education Act launched a comprehensive set of programs, including the Title I program of Federal aid to disadvantaged children to address the problems of poor urban and rural areas. And in that same year, the Higher Education Act authorized assistance for postsecondary education, including financial aid programs for needy college students. In 1980, Congress established the Department of Education as a Cabinet level agency. Today, ED operates programs that touch on every area and level of education. The Department's elementary and secondary programs annually serve nearly 18,200 school districts and over 50 million students attending roughly 98,000 public schools and 32,000 private schools. Department programs also provide grant, loan, and work-study assistance to more than 12 million postsecondary students.</w:t>
      </w:r>
      <w:r w:rsidRPr="00823DDA">
        <w:rPr>
          <w:color w:val="000000" w:themeColor="text1"/>
          <w:sz w:val="16"/>
          <w:szCs w:val="16"/>
          <w:shd w:val="clear" w:color="auto" w:fill="FFFFFF"/>
        </w:rPr>
        <w:t xml:space="preserve"> </w:t>
      </w:r>
      <w:r w:rsidRPr="00823DDA">
        <w:rPr>
          <w:color w:val="000000" w:themeColor="text1"/>
          <w:sz w:val="16"/>
          <w:szCs w:val="16"/>
        </w:rPr>
        <w:t>Despite the growth of the Federal role in education, the Department never strayed far from what would become its official mission: to promote student achievement and preparation for global competitiveness by fostering educational excellence and ensuring equal access. The Department carries out its mission in two major ways. First, the Secretary and the Department play a leadership role in the ongoing national dialogue over how to improve the results of our education system for all students. This involves such activities as raising national and community awareness of the education challenges confronting the Nation, disseminating the latest discoveries on what works in teaching and learning, and helping communities work out solutions to difficult educational issues. Second, the Department pursues its twin goals of access and excellence through the administration of programs that cover every area of education and range from preschool education through postdoctoral research. For more information on the Department's programs see the President's FY 2018 Budget Request for Education.</w:t>
      </w:r>
      <w:r w:rsidRPr="00823DDA">
        <w:rPr>
          <w:color w:val="000000" w:themeColor="text1"/>
          <w:sz w:val="16"/>
          <w:szCs w:val="16"/>
          <w:shd w:val="clear" w:color="auto" w:fill="FFFFFF"/>
        </w:rPr>
        <w:t xml:space="preserve"> </w:t>
      </w:r>
      <w:r w:rsidRPr="00823DDA">
        <w:rPr>
          <w:color w:val="000000" w:themeColor="text1"/>
          <w:sz w:val="16"/>
          <w:szCs w:val="16"/>
        </w:rPr>
        <w:t>One final note: while ED's programs and responsibilities have grown substantially over the years, the Department itself has not. In fact, the Department has the smallest staff of the 15 Cabinet agencies, even though its discretionary budget alone is the third largest, behind only the Department of Defense and the Department of Health and Human Services. In addition, the Department provides over $150 billion in new and consolidated loans annually.</w:t>
      </w:r>
    </w:p>
    <w:p w14:paraId="78737977" w14:textId="5E7B4E8A" w:rsidR="003F092F" w:rsidRPr="00823DDA" w:rsidRDefault="003F092F" w:rsidP="003F092F">
      <w:pPr>
        <w:pStyle w:val="Heading3"/>
      </w:pPr>
      <w:r w:rsidRPr="00823DDA">
        <w:t>Case Turn: CTE</w:t>
      </w:r>
    </w:p>
    <w:p w14:paraId="3B80F43A" w14:textId="77777777" w:rsidR="003F092F" w:rsidRPr="00823DDA" w:rsidRDefault="003F092F" w:rsidP="003F092F">
      <w:pPr>
        <w:pStyle w:val="Heading4"/>
        <w:rPr>
          <w:rFonts w:cs="Times New Roman"/>
          <w:color w:val="000000" w:themeColor="text1"/>
          <w:sz w:val="24"/>
          <w:szCs w:val="24"/>
        </w:rPr>
      </w:pPr>
      <w:r w:rsidRPr="00823DDA">
        <w:rPr>
          <w:color w:val="000000" w:themeColor="text1"/>
          <w:shd w:val="clear" w:color="auto" w:fill="FFFFFF"/>
        </w:rPr>
        <w:t>Trump’s agenda will cut CTE funding - Turns case</w:t>
      </w:r>
    </w:p>
    <w:p w14:paraId="5D2624B8" w14:textId="77777777" w:rsidR="003F092F" w:rsidRPr="00823DDA" w:rsidRDefault="003F092F" w:rsidP="003F092F">
      <w:pPr>
        <w:pStyle w:val="NormalWeb"/>
        <w:spacing w:before="0" w:beforeAutospacing="0" w:after="280" w:afterAutospacing="0"/>
        <w:ind w:right="1840"/>
        <w:rPr>
          <w:b/>
          <w:color w:val="000000" w:themeColor="text1"/>
          <w:sz w:val="26"/>
        </w:rPr>
      </w:pPr>
      <w:r w:rsidRPr="00823DDA">
        <w:rPr>
          <w:rStyle w:val="Style13ptBold"/>
          <w:color w:val="000000" w:themeColor="text1"/>
        </w:rPr>
        <w:t xml:space="preserve">CCD - 17 </w:t>
      </w:r>
      <w:r w:rsidRPr="00823DDA">
        <w:rPr>
          <w:b/>
          <w:bCs/>
          <w:color w:val="000000" w:themeColor="text1"/>
          <w:shd w:val="clear" w:color="auto" w:fill="FFFFFF"/>
        </w:rPr>
        <w:t xml:space="preserve">(Community College Daily, American Association of Community Colleges, May 23, 2017, “ Trump’s budget looks to cut CTE, job training” ,  Accessed July 20, 2017, </w:t>
      </w:r>
      <w:hyperlink r:id="rId100" w:history="1">
        <w:r w:rsidRPr="00823DDA">
          <w:rPr>
            <w:rStyle w:val="Hyperlink"/>
            <w:b/>
            <w:bCs/>
            <w:color w:val="000000" w:themeColor="text1"/>
            <w:shd w:val="clear" w:color="auto" w:fill="FFFFFF"/>
          </w:rPr>
          <w:t>http://www.ccdaily.com/2017/05/trumps-budget-looks-cut-cte-job-training/\</w:t>
        </w:r>
      </w:hyperlink>
      <w:r w:rsidRPr="00823DDA">
        <w:rPr>
          <w:b/>
          <w:bCs/>
          <w:color w:val="000000" w:themeColor="text1"/>
          <w:shd w:val="clear" w:color="auto" w:fill="FFFFFF"/>
        </w:rPr>
        <w:t xml:space="preserve">, RM) </w:t>
      </w:r>
    </w:p>
    <w:p w14:paraId="1B5B83E8" w14:textId="77777777" w:rsidR="003F092F" w:rsidRDefault="003F092F" w:rsidP="003F092F">
      <w:pPr>
        <w:rPr>
          <w:color w:val="000000" w:themeColor="text1"/>
        </w:rPr>
      </w:pPr>
      <w:r w:rsidRPr="00823DDA">
        <w:rPr>
          <w:color w:val="000000" w:themeColor="text1"/>
          <w:u w:val="single"/>
          <w:shd w:val="clear" w:color="auto" w:fill="FFFFFF"/>
        </w:rPr>
        <w:t>President Donald Trump’s proposed budget for fiscal year 2018 includes</w:t>
      </w:r>
      <w:r w:rsidRPr="00823DDA">
        <w:rPr>
          <w:color w:val="000000" w:themeColor="text1"/>
          <w:shd w:val="clear" w:color="auto" w:fill="FFFFFF"/>
        </w:rPr>
        <w:t xml:space="preserve"> </w:t>
      </w:r>
      <w:r w:rsidRPr="00823DDA">
        <w:rPr>
          <w:color w:val="000000" w:themeColor="text1"/>
          <w:sz w:val="16"/>
          <w:szCs w:val="16"/>
          <w:shd w:val="clear" w:color="auto" w:fill="FFFFFF"/>
        </w:rPr>
        <w:t>expected cuts to several student aid programs, but it also has a few surprises, such as</w:t>
      </w:r>
      <w:r w:rsidRPr="00823DDA">
        <w:rPr>
          <w:color w:val="000000" w:themeColor="text1"/>
          <w:shd w:val="clear" w:color="auto" w:fill="FFFFFF"/>
        </w:rPr>
        <w:t xml:space="preserve"> </w:t>
      </w:r>
      <w:r w:rsidRPr="00823DDA">
        <w:rPr>
          <w:color w:val="000000" w:themeColor="text1"/>
          <w:u w:val="single"/>
          <w:shd w:val="clear" w:color="auto" w:fill="FFFFFF"/>
        </w:rPr>
        <w:t>lower funding for career and technical education and job training programs</w:t>
      </w:r>
      <w:r w:rsidRPr="00823DDA">
        <w:rPr>
          <w:color w:val="000000" w:themeColor="text1"/>
          <w:shd w:val="clear" w:color="auto" w:fill="FFFFFF"/>
        </w:rPr>
        <w:t xml:space="preserve">. </w:t>
      </w:r>
      <w:r w:rsidRPr="00823DDA">
        <w:rPr>
          <w:color w:val="000000" w:themeColor="text1"/>
          <w:sz w:val="16"/>
          <w:szCs w:val="16"/>
          <w:shd w:val="clear" w:color="auto" w:fill="FFFFFF"/>
        </w:rPr>
        <w:t>As outlined in his preview budget in March, the president’s full budget would rescind $3.9 billion from the Pell Grant program’s surplus, eliminate funding for the Supplemental Educational Opportunities Grant (SEOG) program and cut the Federal Work Study (FWS), TRIO and GEAR-UP programs. But what surprised some education advocates is</w:t>
      </w:r>
      <w:r w:rsidRPr="00823DDA">
        <w:rPr>
          <w:color w:val="000000" w:themeColor="text1"/>
          <w:shd w:val="clear" w:color="auto" w:fill="FFFFFF"/>
        </w:rPr>
        <w:t xml:space="preserve"> </w:t>
      </w:r>
      <w:r w:rsidRPr="00823DDA">
        <w:rPr>
          <w:color w:val="000000" w:themeColor="text1"/>
          <w:u w:val="single"/>
          <w:shd w:val="clear" w:color="auto" w:fill="FFFFFF"/>
        </w:rPr>
        <w:t>the budget’s call to cut funding for Perkins career and technical education (CTE) programs and for federal job training programs at a time when the president and the education secretary have been touting the importance of career and technical jobs.</w:t>
      </w:r>
      <w:r w:rsidRPr="00823DDA">
        <w:rPr>
          <w:color w:val="000000" w:themeColor="text1"/>
        </w:rPr>
        <w:t xml:space="preserve"> </w:t>
      </w:r>
      <w:r w:rsidRPr="00823DDA">
        <w:rPr>
          <w:color w:val="000000" w:themeColor="text1"/>
          <w:sz w:val="18"/>
          <w:szCs w:val="18"/>
          <w:shd w:val="clear" w:color="auto" w:fill="FFFFFF"/>
        </w:rPr>
        <w:t xml:space="preserve">Under the budget plan, Perkins would </w:t>
      </w:r>
      <w:proofErr w:type="spellStart"/>
      <w:r w:rsidRPr="00823DDA">
        <w:rPr>
          <w:color w:val="000000" w:themeColor="text1"/>
          <w:sz w:val="18"/>
          <w:szCs w:val="18"/>
          <w:shd w:val="clear" w:color="auto" w:fill="FFFFFF"/>
        </w:rPr>
        <w:t>would</w:t>
      </w:r>
      <w:proofErr w:type="spellEnd"/>
      <w:r w:rsidRPr="00823DDA">
        <w:rPr>
          <w:color w:val="000000" w:themeColor="text1"/>
          <w:sz w:val="18"/>
          <w:szCs w:val="18"/>
          <w:shd w:val="clear" w:color="auto" w:fill="FFFFFF"/>
        </w:rPr>
        <w:t xml:space="preserve"> receive $949.5 million — $166 million less than the annualized amount under the current continued funding legislation. The budget report acknowledged</w:t>
      </w:r>
      <w:r w:rsidRPr="00823DDA">
        <w:rPr>
          <w:color w:val="000000" w:themeColor="text1"/>
          <w:shd w:val="clear" w:color="auto" w:fill="FFFFFF"/>
        </w:rPr>
        <w:t xml:space="preserve"> “</w:t>
      </w:r>
      <w:r w:rsidRPr="00823DDA">
        <w:rPr>
          <w:color w:val="000000" w:themeColor="text1"/>
          <w:sz w:val="16"/>
          <w:szCs w:val="16"/>
          <w:shd w:val="clear" w:color="auto" w:fill="FFFFFF"/>
        </w:rPr>
        <w:t>CTE is an important component of the president’s job creation agenda, as employers develop or expand operations in the United States will require qualified workers to fill those new jobs,” but the</w:t>
      </w:r>
      <w:r w:rsidRPr="00823DDA">
        <w:rPr>
          <w:color w:val="000000" w:themeColor="text1"/>
          <w:shd w:val="clear" w:color="auto" w:fill="FFFFFF"/>
        </w:rPr>
        <w:t xml:space="preserve"> </w:t>
      </w:r>
      <w:r w:rsidRPr="00823DDA">
        <w:rPr>
          <w:color w:val="000000" w:themeColor="text1"/>
          <w:u w:val="single"/>
          <w:shd w:val="clear" w:color="auto" w:fill="FFFFFF"/>
        </w:rPr>
        <w:t xml:space="preserve">cuts are required to “align with overall budget priorities.” </w:t>
      </w:r>
      <w:r w:rsidRPr="00823DDA">
        <w:rPr>
          <w:color w:val="000000" w:themeColor="text1"/>
          <w:sz w:val="16"/>
          <w:szCs w:val="16"/>
          <w:shd w:val="clear" w:color="auto" w:fill="FFFFFF"/>
        </w:rPr>
        <w:t>The budget also proposes to decrease funding for Workforce Innovation and Opportunity Act (WIOA) job training and employment services formula programs by 39 percent, or $1.3 billion. It calls on states, localities and employers to cover these costs. The president also would cut adult education states grants by about $95 million, to $485 million. The budget report noted that future decisions on the program will be based on evaluation and performance data collected through WIOA.</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Democrats and even some Republicans as well as education advocates expressed their disappointment in the president’s proposal. </w:t>
      </w:r>
      <w:r w:rsidRPr="00823DDA">
        <w:rPr>
          <w:color w:val="000000" w:themeColor="text1"/>
          <w:shd w:val="clear" w:color="auto" w:fill="FFFFFF"/>
        </w:rPr>
        <w:t xml:space="preserve">The </w:t>
      </w:r>
      <w:r w:rsidRPr="00823DDA">
        <w:rPr>
          <w:color w:val="000000" w:themeColor="text1"/>
          <w:u w:val="single"/>
          <w:shd w:val="clear" w:color="auto" w:fill="FFFFFF"/>
        </w:rPr>
        <w:t>budget “</w:t>
      </w:r>
      <w:r w:rsidRPr="00823DDA">
        <w:rPr>
          <w:color w:val="000000" w:themeColor="text1"/>
          <w:sz w:val="16"/>
          <w:szCs w:val="16"/>
          <w:shd w:val="clear" w:color="auto" w:fill="FFFFFF"/>
        </w:rPr>
        <w:t>makes it harder to pay for college, guts effective job training programs, puts the health and safety of workers at risk, and</w:t>
      </w:r>
      <w:r w:rsidRPr="00823DDA">
        <w:rPr>
          <w:color w:val="000000" w:themeColor="text1"/>
          <w:shd w:val="clear" w:color="auto" w:fill="FFFFFF"/>
        </w:rPr>
        <w:t xml:space="preserve"> </w:t>
      </w:r>
      <w:r w:rsidRPr="00823DDA">
        <w:rPr>
          <w:color w:val="000000" w:themeColor="text1"/>
          <w:u w:val="single"/>
          <w:shd w:val="clear" w:color="auto" w:fill="FFFFFF"/>
        </w:rPr>
        <w:t>attacks the civil rights of every American</w:t>
      </w:r>
      <w:r w:rsidRPr="00823DDA">
        <w:rPr>
          <w:color w:val="000000" w:themeColor="text1"/>
          <w:shd w:val="clear" w:color="auto" w:fill="FFFFFF"/>
        </w:rPr>
        <w:t xml:space="preserve">,” </w:t>
      </w:r>
      <w:r w:rsidRPr="00823DDA">
        <w:rPr>
          <w:color w:val="000000" w:themeColor="text1"/>
          <w:sz w:val="16"/>
          <w:szCs w:val="16"/>
          <w:shd w:val="clear" w:color="auto" w:fill="FFFFFF"/>
        </w:rPr>
        <w:t>said House Committee on Education and the Workforce Ranking Member Bobby Scott. The American Association of Community Colleges will soon have a more detailed review of the president’s proposed budget. Sen. Bernie Sanders (D-Vermont) led Senate Democrats in slamming the bill. For many middle-class and low-income students, the “dream of a college education will evaporate because of major cuts to student financial assistance programs,” he said. But lawmakers also noted that the president’s budget is just his proposal; Congress will offer its own funding plan.</w:t>
      </w:r>
      <w:r w:rsidRPr="00823DDA">
        <w:rPr>
          <w:color w:val="000000" w:themeColor="text1"/>
        </w:rPr>
        <w:t xml:space="preserve"> </w:t>
      </w:r>
      <w:r w:rsidRPr="00823DDA">
        <w:rPr>
          <w:color w:val="000000" w:themeColor="text1"/>
          <w:sz w:val="16"/>
          <w:szCs w:val="16"/>
          <w:shd w:val="clear" w:color="auto" w:fill="FFFFFF"/>
        </w:rPr>
        <w:t xml:space="preserve">“Congress will write the budget and set the spending priorities. Where we find </w:t>
      </w:r>
      <w:proofErr w:type="gramStart"/>
      <w:r w:rsidRPr="00823DDA">
        <w:rPr>
          <w:color w:val="000000" w:themeColor="text1"/>
          <w:sz w:val="16"/>
          <w:szCs w:val="16"/>
          <w:shd w:val="clear" w:color="auto" w:fill="FFFFFF"/>
        </w:rPr>
        <w:t>good ideas</w:t>
      </w:r>
      <w:proofErr w:type="gramEnd"/>
      <w:r w:rsidRPr="00823DDA">
        <w:rPr>
          <w:color w:val="000000" w:themeColor="text1"/>
          <w:sz w:val="16"/>
          <w:szCs w:val="16"/>
          <w:shd w:val="clear" w:color="auto" w:fill="FFFFFF"/>
        </w:rPr>
        <w:t xml:space="preserve"> in the president’s budget, we will use them,” Sen. Lamar Alexander (R-Tennessee), chair of the Senate education committee, said in a written statement. The new fiscal year begins October 1.</w:t>
      </w:r>
      <w:r w:rsidRPr="00823DDA">
        <w:rPr>
          <w:color w:val="000000" w:themeColor="text1"/>
        </w:rPr>
        <w:t xml:space="preserve"> </w:t>
      </w:r>
      <w:r w:rsidRPr="00823DDA">
        <w:rPr>
          <w:color w:val="000000" w:themeColor="text1"/>
          <w:sz w:val="16"/>
          <w:szCs w:val="16"/>
          <w:shd w:val="clear" w:color="auto" w:fill="FFFFFF"/>
        </w:rPr>
        <w:t>The president’s proposal would level fund the Pell Grant program, though it would support year-round eligibility. The current funding resolution reinstated year-round eligibility. As was noted in the “skinny” budget preview released in March, the plan would eliminate $3.9 billion from the program’s surplus. Funding for SEOGs would be scrapped, and FWS would receive $554 million — roughly half its current funding. TRIO program would be trimmed by $90 million, to $808 million. GEAR UP would get $219 million — which is $103 million less than the annualized CR level. “There is very little evidence that this program is effective in achieving its ultimate objectives of increasing high school graduation and college enrollment rates for students in high-poverty schools,” the budget report said about GEAR UP.</w:t>
      </w:r>
      <w:r w:rsidRPr="00823DDA">
        <w:rPr>
          <w:color w:val="000000" w:themeColor="text1"/>
        </w:rPr>
        <w:t xml:space="preserve"> </w:t>
      </w:r>
      <w:r w:rsidRPr="00823DDA">
        <w:rPr>
          <w:color w:val="000000" w:themeColor="text1"/>
          <w:sz w:val="16"/>
          <w:szCs w:val="16"/>
          <w:shd w:val="clear" w:color="auto" w:fill="FFFFFF"/>
        </w:rPr>
        <w:t>President Trump’s budget would also eliminate the public-service loan-forgiveness program and subsidized Stafford Loans, and allow the Perkins Loan program to expire. Discretionary funding for programs to strengthen historically black colleges and universities, Hispanic-serving institutions and tribally controlled colleges and universities would essentially maintain their spending levels.</w:t>
      </w:r>
      <w:r w:rsidRPr="00823DDA">
        <w:rPr>
          <w:color w:val="000000" w:themeColor="text1"/>
        </w:rPr>
        <w:t xml:space="preserve"> </w:t>
      </w:r>
    </w:p>
    <w:p w14:paraId="28BC2E4B" w14:textId="3D6A2AC8" w:rsidR="00823DDA" w:rsidRDefault="00823DDA" w:rsidP="00823DDA">
      <w:pPr>
        <w:pStyle w:val="Heading3"/>
      </w:pPr>
      <w:r>
        <w:t>AT: Military Funding</w:t>
      </w:r>
    </w:p>
    <w:p w14:paraId="2CF81F36" w14:textId="77777777" w:rsidR="00823DDA" w:rsidRPr="00823DDA" w:rsidRDefault="00823DDA" w:rsidP="00823DDA">
      <w:pPr>
        <w:pStyle w:val="Heading4"/>
        <w:rPr>
          <w:color w:val="000000" w:themeColor="text1"/>
        </w:rPr>
      </w:pPr>
      <w:r w:rsidRPr="00823DDA">
        <w:rPr>
          <w:color w:val="000000" w:themeColor="text1"/>
          <w:shd w:val="clear" w:color="auto" w:fill="FFFFFF"/>
        </w:rPr>
        <w:t xml:space="preserve">Trump’s Increase of Military Funding </w:t>
      </w:r>
      <w:proofErr w:type="gramStart"/>
      <w:r w:rsidRPr="00823DDA">
        <w:rPr>
          <w:color w:val="000000" w:themeColor="text1"/>
          <w:shd w:val="clear" w:color="auto" w:fill="FFFFFF"/>
        </w:rPr>
        <w:t>won’t</w:t>
      </w:r>
      <w:proofErr w:type="gramEnd"/>
      <w:r w:rsidRPr="00823DDA">
        <w:rPr>
          <w:color w:val="000000" w:themeColor="text1"/>
          <w:shd w:val="clear" w:color="auto" w:fill="FFFFFF"/>
        </w:rPr>
        <w:t xml:space="preserve"> Accomplish Anything</w:t>
      </w:r>
    </w:p>
    <w:p w14:paraId="45D22B51" w14:textId="77777777" w:rsidR="00823DDA" w:rsidRPr="00823DDA" w:rsidRDefault="00823DDA" w:rsidP="00823DDA">
      <w:pPr>
        <w:spacing w:after="280"/>
        <w:ind w:right="1840"/>
        <w:rPr>
          <w:b/>
          <w:color w:val="000000" w:themeColor="text1"/>
          <w:sz w:val="26"/>
        </w:rPr>
      </w:pPr>
      <w:r w:rsidRPr="00823DDA">
        <w:rPr>
          <w:rStyle w:val="Style13ptBold"/>
          <w:color w:val="000000" w:themeColor="text1"/>
        </w:rPr>
        <w:t xml:space="preserve">Herb 17 </w:t>
      </w:r>
      <w:r w:rsidRPr="00823DDA">
        <w:rPr>
          <w:rFonts w:cs="Arial"/>
          <w:b/>
          <w:bCs/>
          <w:color w:val="000000" w:themeColor="text1"/>
          <w:sz w:val="18"/>
          <w:szCs w:val="18"/>
          <w:shd w:val="clear" w:color="auto" w:fill="FFFFFF"/>
        </w:rPr>
        <w:t xml:space="preserve">(Jeremy Herb, Herb is a National Security Reporter, 1/27/2017, “Trump order sets military buildup in motion”, Accessed July 20, 2017, </w:t>
      </w:r>
      <w:hyperlink r:id="rId101" w:history="1">
        <w:r w:rsidRPr="00823DDA">
          <w:rPr>
            <w:rFonts w:cs="Arial"/>
            <w:b/>
            <w:bCs/>
            <w:color w:val="000000" w:themeColor="text1"/>
            <w:sz w:val="18"/>
            <w:szCs w:val="18"/>
            <w:u w:val="single"/>
            <w:shd w:val="clear" w:color="auto" w:fill="FFFFFF"/>
          </w:rPr>
          <w:t>http://www.politico.com/story/2017/01/trump-rebuild-military-executive-action-234288</w:t>
        </w:r>
      </w:hyperlink>
      <w:r w:rsidRPr="00823DDA">
        <w:rPr>
          <w:rFonts w:cs="Arial"/>
          <w:b/>
          <w:bCs/>
          <w:color w:val="000000" w:themeColor="text1"/>
          <w:sz w:val="18"/>
          <w:szCs w:val="18"/>
          <w:shd w:val="clear" w:color="auto" w:fill="FFFFFF"/>
        </w:rPr>
        <w:t xml:space="preserve">, RM) </w:t>
      </w:r>
    </w:p>
    <w:p w14:paraId="2AD48DF5" w14:textId="77777777" w:rsidR="00823DDA" w:rsidRPr="00823DDA" w:rsidRDefault="00823DDA" w:rsidP="00823DDA">
      <w:pPr>
        <w:rPr>
          <w:rFonts w:eastAsia="Times New Roman"/>
          <w:color w:val="000000" w:themeColor="text1"/>
          <w:sz w:val="16"/>
          <w:szCs w:val="16"/>
        </w:rPr>
      </w:pPr>
      <w:r w:rsidRPr="00823DDA">
        <w:rPr>
          <w:rFonts w:eastAsia="Times New Roman"/>
          <w:color w:val="000000" w:themeColor="text1"/>
          <w:u w:val="single"/>
        </w:rPr>
        <w:t>President Donald Trump on Friday took the first formal step to undertake a costly military buildup,</w:t>
      </w:r>
      <w:r w:rsidRPr="00823DDA">
        <w:rPr>
          <w:rFonts w:eastAsia="Times New Roman"/>
          <w:color w:val="000000" w:themeColor="text1"/>
        </w:rPr>
        <w:t xml:space="preserve"> </w:t>
      </w:r>
      <w:r w:rsidRPr="00823DDA">
        <w:rPr>
          <w:rFonts w:eastAsia="Times New Roman"/>
          <w:color w:val="000000" w:themeColor="text1"/>
          <w:sz w:val="16"/>
          <w:szCs w:val="16"/>
        </w:rPr>
        <w:t xml:space="preserve">signaling what could be a major turnaround from years of relying on a smaller, more agile force and within strict spending limits mandated by Congress. In an executive </w:t>
      </w:r>
      <w:proofErr w:type="gramStart"/>
      <w:r w:rsidRPr="00823DDA">
        <w:rPr>
          <w:rFonts w:eastAsia="Times New Roman"/>
          <w:color w:val="000000" w:themeColor="text1"/>
          <w:sz w:val="16"/>
          <w:szCs w:val="16"/>
        </w:rPr>
        <w:t>memorandum</w:t>
      </w:r>
      <w:proofErr w:type="gramEnd"/>
      <w:r w:rsidRPr="00823DDA">
        <w:rPr>
          <w:rFonts w:eastAsia="Times New Roman"/>
          <w:color w:val="000000" w:themeColor="text1"/>
          <w:sz w:val="16"/>
          <w:szCs w:val="16"/>
        </w:rPr>
        <w:t xml:space="preserve"> he signed during his first visit to the Pentagon, Trump detailed plans to fulfill his campaign promises to invest in a bigger military — including more troops, warships and a modernized nuclear arsenal —</w:t>
      </w:r>
      <w:r w:rsidRPr="00823DDA">
        <w:rPr>
          <w:rFonts w:eastAsia="Times New Roman"/>
          <w:color w:val="000000" w:themeColor="text1"/>
        </w:rPr>
        <w:t xml:space="preserve"> </w:t>
      </w:r>
      <w:r w:rsidRPr="00823DDA">
        <w:rPr>
          <w:rFonts w:eastAsia="Times New Roman"/>
          <w:color w:val="000000" w:themeColor="text1"/>
          <w:u w:val="single"/>
        </w:rPr>
        <w:t xml:space="preserve">declaring he was beginning "a great rebuilding of the armed services of the United States." </w:t>
      </w:r>
      <w:r w:rsidRPr="00823DDA">
        <w:rPr>
          <w:rFonts w:eastAsia="Times New Roman"/>
          <w:color w:val="000000" w:themeColor="text1"/>
        </w:rPr>
        <w:t>"</w:t>
      </w:r>
      <w:r w:rsidRPr="00823DDA">
        <w:rPr>
          <w:rFonts w:eastAsia="Times New Roman"/>
          <w:color w:val="000000" w:themeColor="text1"/>
          <w:sz w:val="16"/>
          <w:szCs w:val="16"/>
        </w:rPr>
        <w:t xml:space="preserve">Developing a plan for new planes, new ships, </w:t>
      </w:r>
      <w:proofErr w:type="gramStart"/>
      <w:r w:rsidRPr="00823DDA">
        <w:rPr>
          <w:rFonts w:eastAsia="Times New Roman"/>
          <w:color w:val="000000" w:themeColor="text1"/>
          <w:sz w:val="16"/>
          <w:szCs w:val="16"/>
        </w:rPr>
        <w:t>new resources</w:t>
      </w:r>
      <w:proofErr w:type="gramEnd"/>
      <w:r w:rsidRPr="00823DDA">
        <w:rPr>
          <w:rFonts w:eastAsia="Times New Roman"/>
          <w:color w:val="000000" w:themeColor="text1"/>
          <w:sz w:val="16"/>
          <w:szCs w:val="16"/>
        </w:rPr>
        <w:t xml:space="preserve"> and new tools for our men and women in uniform — and I’m very proud to be doing that," Trump said at a ceremonial swearing in of Defense Secretary Jim </w:t>
      </w:r>
      <w:proofErr w:type="spellStart"/>
      <w:r w:rsidRPr="00823DDA">
        <w:rPr>
          <w:rFonts w:eastAsia="Times New Roman"/>
          <w:color w:val="000000" w:themeColor="text1"/>
          <w:sz w:val="16"/>
          <w:szCs w:val="16"/>
        </w:rPr>
        <w:t>Mattis</w:t>
      </w:r>
      <w:proofErr w:type="spellEnd"/>
      <w:r w:rsidRPr="00823DDA">
        <w:rPr>
          <w:rFonts w:eastAsia="Times New Roman"/>
          <w:color w:val="000000" w:themeColor="text1"/>
          <w:sz w:val="16"/>
          <w:szCs w:val="16"/>
        </w:rPr>
        <w:t xml:space="preserve">. "As we prepare our budget request for Congress — and I think Congress is going to be very happy to see it — our military strength will be questioned by no one, but neither will our dedication to peace." Trump's proposed military buildup is one of the key ways he's planning for a major departure from the Obama administration on national security issues. The new president also signed an executive action Friday on stricter immigration vetting, and there have been draft executive orders floating around Washington this week that call for safe zones in Syria, </w:t>
      </w:r>
      <w:proofErr w:type="gramStart"/>
      <w:r w:rsidRPr="00823DDA">
        <w:rPr>
          <w:rFonts w:eastAsia="Times New Roman"/>
          <w:color w:val="000000" w:themeColor="text1"/>
          <w:sz w:val="16"/>
          <w:szCs w:val="16"/>
        </w:rPr>
        <w:t>a review U.S. interrogation policies</w:t>
      </w:r>
      <w:proofErr w:type="gramEnd"/>
      <w:r w:rsidRPr="00823DDA">
        <w:rPr>
          <w:rFonts w:eastAsia="Times New Roman"/>
          <w:color w:val="000000" w:themeColor="text1"/>
          <w:sz w:val="16"/>
          <w:szCs w:val="16"/>
        </w:rPr>
        <w:t xml:space="preserve"> and the use of "black sites" for captured terror detainees. “There’s no doubt he’s trying to signal a new direction,” said Mackenzie </w:t>
      </w:r>
      <w:proofErr w:type="spellStart"/>
      <w:r w:rsidRPr="00823DDA">
        <w:rPr>
          <w:rFonts w:eastAsia="Times New Roman"/>
          <w:color w:val="000000" w:themeColor="text1"/>
          <w:sz w:val="16"/>
          <w:szCs w:val="16"/>
        </w:rPr>
        <w:t>Eaglen</w:t>
      </w:r>
      <w:proofErr w:type="spellEnd"/>
      <w:r w:rsidRPr="00823DDA">
        <w:rPr>
          <w:rFonts w:eastAsia="Times New Roman"/>
          <w:color w:val="000000" w:themeColor="text1"/>
          <w:sz w:val="16"/>
          <w:szCs w:val="16"/>
        </w:rPr>
        <w:t xml:space="preserve">, a defense analyst at the American Enterprise Institute.  Trump’s order to </w:t>
      </w:r>
      <w:proofErr w:type="gramStart"/>
      <w:r w:rsidRPr="00823DDA">
        <w:rPr>
          <w:rFonts w:eastAsia="Times New Roman"/>
          <w:color w:val="000000" w:themeColor="text1"/>
          <w:sz w:val="16"/>
          <w:szCs w:val="16"/>
        </w:rPr>
        <w:t>make preparations</w:t>
      </w:r>
      <w:proofErr w:type="gramEnd"/>
      <w:r w:rsidRPr="00823DDA">
        <w:rPr>
          <w:rFonts w:eastAsia="Times New Roman"/>
          <w:color w:val="000000" w:themeColor="text1"/>
          <w:sz w:val="16"/>
          <w:szCs w:val="16"/>
        </w:rPr>
        <w:t xml:space="preserve"> for a military buildup — and to craft a budget plan to support it — will ultimately require the backing of Congress. But the Pentagon will have </w:t>
      </w:r>
      <w:proofErr w:type="gramStart"/>
      <w:r w:rsidRPr="00823DDA">
        <w:rPr>
          <w:rFonts w:eastAsia="Times New Roman"/>
          <w:color w:val="000000" w:themeColor="text1"/>
          <w:sz w:val="16"/>
          <w:szCs w:val="16"/>
        </w:rPr>
        <w:t>significant influence</w:t>
      </w:r>
      <w:proofErr w:type="gramEnd"/>
      <w:r w:rsidRPr="00823DDA">
        <w:rPr>
          <w:rFonts w:eastAsia="Times New Roman"/>
          <w:color w:val="000000" w:themeColor="text1"/>
          <w:sz w:val="16"/>
          <w:szCs w:val="16"/>
        </w:rPr>
        <w:t xml:space="preserve"> on setting the foundation and building the political support, according to experts. “When you have an outfit with $500 [billion] or $600 billion a year to play with, there are a lot of possibilities to reprogram immediately,” said retired Army Col. Joseph Collins, who teaches national security strategy at the Pentagon’s National Defense University. “That takes the permission of Congress, but Congress is not going to say no to improving the readiness of the armed forces. Congress would undoubtedly support many of the measures that are on the Pentagon’s wish list here.” Still, a sustained effort faces major roadblocks, in the view of other close observers, with the potential for turf battles within Trump’s administration over priorities as well as resistance from Democrats and fiscal conservatives in his own party in Congress. </w:t>
      </w:r>
      <w:r w:rsidRPr="00823DDA">
        <w:rPr>
          <w:rFonts w:eastAsia="Times New Roman"/>
          <w:color w:val="000000" w:themeColor="text1"/>
          <w:u w:val="single"/>
        </w:rPr>
        <w:t xml:space="preserve">The executive action itself appears to be mostly symbolic, according to text released Friday. It calls for a review of the military's readiness, and directs the Pentagon to work with the Office of Management and Budget to craft a defense supplemental for the current fiscal year, as well as a budget plan for fiscal 2018. </w:t>
      </w:r>
      <w:r w:rsidRPr="00823DDA">
        <w:rPr>
          <w:rFonts w:eastAsia="Times New Roman"/>
          <w:color w:val="000000" w:themeColor="text1"/>
          <w:sz w:val="16"/>
          <w:szCs w:val="16"/>
        </w:rPr>
        <w:t xml:space="preserve">In addition, it directs the Pentagon to conduct a strategy review and a review of the U.S. nuclear deterrent. The final text sent from the White House on Friday was different from the one Trump signed at the Pentagon, according to a photo of the memorandum Trump held up after he signed it. During an </w:t>
      </w:r>
      <w:proofErr w:type="spellStart"/>
      <w:r w:rsidRPr="00823DDA">
        <w:rPr>
          <w:rFonts w:eastAsia="Times New Roman"/>
          <w:color w:val="000000" w:themeColor="text1"/>
          <w:sz w:val="16"/>
          <w:szCs w:val="16"/>
        </w:rPr>
        <w:t>hourlong</w:t>
      </w:r>
      <w:proofErr w:type="spellEnd"/>
      <w:r w:rsidRPr="00823DDA">
        <w:rPr>
          <w:rFonts w:eastAsia="Times New Roman"/>
          <w:color w:val="000000" w:themeColor="text1"/>
          <w:sz w:val="16"/>
          <w:szCs w:val="16"/>
        </w:rPr>
        <w:t xml:space="preserve"> meeting with the Joint Chiefs of Staff, Trump and senior generals also talked about efforts to accelerate the military campaign against the Islamic State, according to a defense official who briefed reporters afterward. The official said the chiefs "did most of the talking" and declined to discuss more specifics. Trump’s call for a military buildup was one of the few concrete proposals he laid out during the presidential campaign, in which he called for boosting the Army to 540,000 soldiers and increasing the Navy to 350 ships. But</w:t>
      </w:r>
      <w:r w:rsidRPr="00823DDA">
        <w:rPr>
          <w:rFonts w:eastAsia="Times New Roman"/>
          <w:color w:val="000000" w:themeColor="text1"/>
        </w:rPr>
        <w:t xml:space="preserve"> </w:t>
      </w:r>
      <w:r w:rsidRPr="00823DDA">
        <w:rPr>
          <w:rFonts w:eastAsia="Times New Roman"/>
          <w:color w:val="000000" w:themeColor="text1"/>
          <w:sz w:val="16"/>
          <w:szCs w:val="16"/>
        </w:rPr>
        <w:t xml:space="preserve">there could be major roadblocks. For example, Trump's new directive reportedly instructs </w:t>
      </w:r>
      <w:proofErr w:type="spellStart"/>
      <w:r w:rsidRPr="00823DDA">
        <w:rPr>
          <w:rFonts w:eastAsia="Times New Roman"/>
          <w:color w:val="000000" w:themeColor="text1"/>
          <w:sz w:val="16"/>
          <w:szCs w:val="16"/>
        </w:rPr>
        <w:t>Mattis</w:t>
      </w:r>
      <w:proofErr w:type="spellEnd"/>
      <w:r w:rsidRPr="00823DDA">
        <w:rPr>
          <w:rFonts w:eastAsia="Times New Roman"/>
          <w:color w:val="000000" w:themeColor="text1"/>
          <w:sz w:val="16"/>
          <w:szCs w:val="16"/>
        </w:rPr>
        <w:t xml:space="preserve"> to work with the Office of Management and Budget on an emergency budget amendment to begin directing new dollars to the Pentagon this year. Yet trump’s pick for OMB director, Rep. Mick Mulvaney (R-S.C.), could be wary of such a high price tag without cuts elsewhere. Mulvaney clashed with Sen. John McCain (R-Ariz.) at a confirmation hearing earlier this week, during which McCain slammed Mulvaney over his past efforts to cut the defense budget. A major boost to the Pentagon budget would require either changes to the 2011 Budget Control Act, which mandated strict spending limits, or an increase to the separate war budget, which is not subject to the caps. And Mulvaney has been a staunch opponent of using the war budget as a “slush fund” to skirt the 2011 law. Plus, any extra spending still </w:t>
      </w:r>
      <w:proofErr w:type="gramStart"/>
      <w:r w:rsidRPr="00823DDA">
        <w:rPr>
          <w:rFonts w:eastAsia="Times New Roman"/>
          <w:color w:val="000000" w:themeColor="text1"/>
          <w:sz w:val="16"/>
          <w:szCs w:val="16"/>
        </w:rPr>
        <w:t>has to</w:t>
      </w:r>
      <w:proofErr w:type="gramEnd"/>
      <w:r w:rsidRPr="00823DDA">
        <w:rPr>
          <w:rFonts w:eastAsia="Times New Roman"/>
          <w:color w:val="000000" w:themeColor="text1"/>
          <w:sz w:val="16"/>
          <w:szCs w:val="16"/>
        </w:rPr>
        <w:t xml:space="preserve"> get Democratic support in the Senate, where 60 votes are needed to approve an appropriations measure. Defense analyst Roman </w:t>
      </w:r>
      <w:proofErr w:type="spellStart"/>
      <w:r w:rsidRPr="00823DDA">
        <w:rPr>
          <w:rFonts w:eastAsia="Times New Roman"/>
          <w:color w:val="000000" w:themeColor="text1"/>
          <w:sz w:val="16"/>
          <w:szCs w:val="16"/>
        </w:rPr>
        <w:t>Schweizer</w:t>
      </w:r>
      <w:proofErr w:type="spellEnd"/>
      <w:r w:rsidRPr="00823DDA">
        <w:rPr>
          <w:rFonts w:eastAsia="Times New Roman"/>
          <w:color w:val="000000" w:themeColor="text1"/>
          <w:sz w:val="16"/>
          <w:szCs w:val="16"/>
        </w:rPr>
        <w:t xml:space="preserve"> said Democrats in the Senate and Mulvaney’s allies in the House are the two biggest question marks for Trump to secure more defense dollars. “One question is how big of a fight the House Freedom Caucus will put up spending more on defense and tacking on more debt. They have been notably silent recently,” </w:t>
      </w:r>
      <w:proofErr w:type="spellStart"/>
      <w:r w:rsidRPr="00823DDA">
        <w:rPr>
          <w:rFonts w:eastAsia="Times New Roman"/>
          <w:color w:val="000000" w:themeColor="text1"/>
          <w:sz w:val="16"/>
          <w:szCs w:val="16"/>
        </w:rPr>
        <w:t>Schweizer</w:t>
      </w:r>
      <w:proofErr w:type="spellEnd"/>
      <w:r w:rsidRPr="00823DDA">
        <w:rPr>
          <w:rFonts w:eastAsia="Times New Roman"/>
          <w:color w:val="000000" w:themeColor="text1"/>
          <w:sz w:val="16"/>
          <w:szCs w:val="16"/>
        </w:rPr>
        <w:t xml:space="preserve"> said in a note to investors Friday. “Another question is whether eight or more Democrats would vote with the GOP in the Senate. Vulnerable Senate Democrats in Trump states may not want to appear weak on defense.” Trump on Friday did not ask for any new plan for defeating the Islamic State, according to the defense official, as he had telegraphed repeatedly in the past. But his widely anticipated orders to beef up the military campaign against the Islamic State could also face a heavy dose of reality.</w:t>
      </w:r>
      <w:r w:rsidRPr="00823DDA">
        <w:rPr>
          <w:rFonts w:eastAsia="Times New Roman"/>
          <w:color w:val="000000" w:themeColor="text1"/>
        </w:rPr>
        <w:t xml:space="preserve"> “</w:t>
      </w:r>
      <w:r w:rsidRPr="00823DDA">
        <w:rPr>
          <w:rFonts w:eastAsia="Times New Roman"/>
          <w:color w:val="000000" w:themeColor="text1"/>
          <w:u w:val="single"/>
        </w:rPr>
        <w:t>It’s unlikely that there’s going to be any huge change, because, of course, Trump also doesn’t want to put a lot of boots on the ground, and we have already been pummeling them from the air,”</w:t>
      </w:r>
      <w:r w:rsidRPr="00823DDA">
        <w:rPr>
          <w:rFonts w:eastAsia="Times New Roman"/>
          <w:color w:val="000000" w:themeColor="text1"/>
        </w:rPr>
        <w:t xml:space="preserve"> </w:t>
      </w:r>
      <w:r w:rsidRPr="00823DDA">
        <w:rPr>
          <w:rFonts w:eastAsia="Times New Roman"/>
          <w:color w:val="000000" w:themeColor="text1"/>
          <w:sz w:val="16"/>
          <w:szCs w:val="16"/>
        </w:rPr>
        <w:t xml:space="preserve">Central Command, argued Anthony </w:t>
      </w:r>
      <w:proofErr w:type="spellStart"/>
      <w:r w:rsidRPr="00823DDA">
        <w:rPr>
          <w:rFonts w:eastAsia="Times New Roman"/>
          <w:color w:val="000000" w:themeColor="text1"/>
          <w:sz w:val="16"/>
          <w:szCs w:val="16"/>
        </w:rPr>
        <w:t>Cordesman</w:t>
      </w:r>
      <w:proofErr w:type="spellEnd"/>
      <w:r w:rsidRPr="00823DDA">
        <w:rPr>
          <w:rFonts w:eastAsia="Times New Roman"/>
          <w:color w:val="000000" w:themeColor="text1"/>
          <w:sz w:val="16"/>
          <w:szCs w:val="16"/>
        </w:rPr>
        <w:t xml:space="preserve">, a military analyst with the Center for Strategic and International Studies. And the military had already recommended options for the Obama administration to make the Islamic State campaign more effective. But he, too, argued that the demographic, sectarian and economic problems in the region, and particularly Syria, won’t be solved by “bombing Islamic extremists back to the stone </w:t>
      </w:r>
      <w:proofErr w:type="spellStart"/>
      <w:r w:rsidRPr="00823DDA">
        <w:rPr>
          <w:rFonts w:eastAsia="Times New Roman"/>
          <w:color w:val="000000" w:themeColor="text1"/>
          <w:sz w:val="16"/>
          <w:szCs w:val="16"/>
        </w:rPr>
        <w:t>age</w:t>
      </w:r>
      <w:proofErr w:type="gramStart"/>
      <w:r w:rsidRPr="00823DDA">
        <w:rPr>
          <w:rFonts w:eastAsia="Times New Roman"/>
          <w:color w:val="000000" w:themeColor="text1"/>
          <w:sz w:val="16"/>
          <w:szCs w:val="16"/>
        </w:rPr>
        <w:t>.”“</w:t>
      </w:r>
      <w:proofErr w:type="gramEnd"/>
      <w:r w:rsidRPr="00823DDA">
        <w:rPr>
          <w:rFonts w:eastAsia="Times New Roman"/>
          <w:color w:val="000000" w:themeColor="text1"/>
          <w:sz w:val="16"/>
          <w:szCs w:val="16"/>
        </w:rPr>
        <w:t>This</w:t>
      </w:r>
      <w:proofErr w:type="spellEnd"/>
      <w:r w:rsidRPr="00823DDA">
        <w:rPr>
          <w:rFonts w:eastAsia="Times New Roman"/>
          <w:color w:val="000000" w:themeColor="text1"/>
          <w:sz w:val="16"/>
          <w:szCs w:val="16"/>
        </w:rPr>
        <w:t xml:space="preserve"> whole idea you can accelerate your way into regional stability, I think, very clearly is simply something that can’t happen,” </w:t>
      </w:r>
      <w:proofErr w:type="spellStart"/>
      <w:r w:rsidRPr="00823DDA">
        <w:rPr>
          <w:rFonts w:eastAsia="Times New Roman"/>
          <w:color w:val="000000" w:themeColor="text1"/>
          <w:sz w:val="16"/>
          <w:szCs w:val="16"/>
        </w:rPr>
        <w:t>Cordesman</w:t>
      </w:r>
      <w:proofErr w:type="spellEnd"/>
      <w:r w:rsidRPr="00823DDA">
        <w:rPr>
          <w:rFonts w:eastAsia="Times New Roman"/>
          <w:color w:val="000000" w:themeColor="text1"/>
          <w:sz w:val="16"/>
          <w:szCs w:val="16"/>
        </w:rPr>
        <w:t xml:space="preserve"> said. Accelerating the anti-Islamic State campaign in Syria is particularly difficult because of Russia, which has operated militarily to prop up the regime of Syrian President Bashar Assad. Trump’s White House has not articulated how it plans to address Russia’s military efforts in Syria, particularly if the U.S. military sets up so-called safe zones, which Trump said he backed this week in an ABC News interview. “It’s not feasible at all without Russian acquiescence,” said Nick Heras, a fellow at CNAS. “If it’s going to be done, and U.S. military and U.S. diplomatic efforts are going to be put toward building out safe zones in Syria, it will happen as part of a grander bargain with </w:t>
      </w:r>
    </w:p>
    <w:p w14:paraId="5648AEE3" w14:textId="77777777" w:rsidR="00823DDA" w:rsidRPr="00823DDA" w:rsidRDefault="00823DDA" w:rsidP="00823DDA"/>
    <w:p w14:paraId="3B468EBC" w14:textId="77777777" w:rsidR="00823DDA" w:rsidRPr="00823DDA" w:rsidRDefault="00823DDA" w:rsidP="00823DDA">
      <w:pPr>
        <w:pStyle w:val="Heading4"/>
        <w:rPr>
          <w:rFonts w:eastAsiaTheme="minorEastAsia"/>
          <w:color w:val="000000" w:themeColor="text1"/>
        </w:rPr>
      </w:pPr>
      <w:r w:rsidRPr="00823DDA">
        <w:rPr>
          <w:color w:val="000000" w:themeColor="text1"/>
          <w:shd w:val="clear" w:color="auto" w:fill="FFFFFF"/>
        </w:rPr>
        <w:t>Status of Trump’s Support is Waning in the Military- (</w:t>
      </w:r>
      <w:proofErr w:type="spellStart"/>
      <w:proofErr w:type="gramStart"/>
      <w:r w:rsidRPr="00823DDA">
        <w:rPr>
          <w:color w:val="000000" w:themeColor="text1"/>
          <w:shd w:val="clear" w:color="auto" w:fill="FFFFFF"/>
        </w:rPr>
        <w:t>Milit</w:t>
      </w:r>
      <w:proofErr w:type="spellEnd"/>
      <w:r w:rsidRPr="00823DDA">
        <w:rPr>
          <w:color w:val="000000" w:themeColor="text1"/>
          <w:shd w:val="clear" w:color="auto" w:fill="FFFFFF"/>
        </w:rPr>
        <w:t xml:space="preserve"> !</w:t>
      </w:r>
      <w:proofErr w:type="gramEnd"/>
      <w:r w:rsidRPr="00823DDA">
        <w:rPr>
          <w:color w:val="000000" w:themeColor="text1"/>
          <w:shd w:val="clear" w:color="auto" w:fill="FFFFFF"/>
        </w:rPr>
        <w:t>)</w:t>
      </w:r>
    </w:p>
    <w:p w14:paraId="1CDEA4D4" w14:textId="77777777" w:rsidR="00823DDA" w:rsidRPr="00823DDA" w:rsidRDefault="00823DDA" w:rsidP="00823DDA">
      <w:pPr>
        <w:spacing w:after="280"/>
        <w:ind w:right="1840"/>
        <w:rPr>
          <w:b/>
          <w:color w:val="000000" w:themeColor="text1"/>
          <w:sz w:val="26"/>
        </w:rPr>
      </w:pPr>
      <w:r w:rsidRPr="00823DDA">
        <w:rPr>
          <w:rStyle w:val="Style13ptBold"/>
          <w:color w:val="000000" w:themeColor="text1"/>
        </w:rPr>
        <w:t xml:space="preserve">Chinni 17 </w:t>
      </w:r>
      <w:r w:rsidRPr="00823DDA">
        <w:rPr>
          <w:b/>
          <w:bCs/>
          <w:color w:val="000000" w:themeColor="text1"/>
          <w:shd w:val="clear" w:color="auto" w:fill="FFFFFF"/>
        </w:rPr>
        <w:t xml:space="preserve">(Dante Chinni, Chinni is the Director of the American Communities Project, “Trump’s Support Drops in Military Communities” NBC News, 6-4-17, Accessed 7-20-17, </w:t>
      </w:r>
      <w:hyperlink r:id="rId102" w:history="1">
        <w:r w:rsidRPr="00823DDA">
          <w:rPr>
            <w:rStyle w:val="Hyperlink"/>
            <w:b/>
            <w:bCs/>
            <w:color w:val="000000" w:themeColor="text1"/>
            <w:shd w:val="clear" w:color="auto" w:fill="FFFFFF"/>
          </w:rPr>
          <w:t>http://www.nbcnews.com/politics/first-read/trump-s-support-drops-military-communities-n768036</w:t>
        </w:r>
      </w:hyperlink>
      <w:r w:rsidRPr="00823DDA">
        <w:rPr>
          <w:b/>
          <w:bCs/>
          <w:color w:val="000000" w:themeColor="text1"/>
          <w:shd w:val="clear" w:color="auto" w:fill="FFFFFF"/>
        </w:rPr>
        <w:t xml:space="preserve"> RM)</w:t>
      </w:r>
    </w:p>
    <w:p w14:paraId="24662D63" w14:textId="77777777" w:rsidR="00823DDA" w:rsidRPr="00823DDA" w:rsidRDefault="00823DDA" w:rsidP="00823DDA">
      <w:pPr>
        <w:rPr>
          <w:rFonts w:eastAsia="Times New Roman" w:cs="Arial"/>
          <w:b/>
          <w:bCs/>
          <w:color w:val="000000" w:themeColor="text1"/>
          <w:sz w:val="16"/>
          <w:szCs w:val="16"/>
          <w:shd w:val="clear" w:color="auto" w:fill="FFFFFF"/>
        </w:rPr>
      </w:pPr>
      <w:r w:rsidRPr="00823DDA">
        <w:rPr>
          <w:rFonts w:eastAsia="Times New Roman" w:cs="Arial"/>
          <w:color w:val="000000" w:themeColor="text1"/>
          <w:sz w:val="16"/>
          <w:szCs w:val="16"/>
          <w:shd w:val="clear" w:color="auto" w:fill="FFFFFF"/>
        </w:rPr>
        <w:t>In a politically unsettled nation</w:t>
      </w:r>
      <w:r w:rsidRPr="00823DDA">
        <w:rPr>
          <w:rFonts w:eastAsia="Times New Roman" w:cs="Arial"/>
          <w:b/>
          <w:bCs/>
          <w:color w:val="000000" w:themeColor="text1"/>
          <w:u w:val="single"/>
          <w:shd w:val="clear" w:color="auto" w:fill="FFFFFF"/>
        </w:rPr>
        <w:t xml:space="preserve">, military communities </w:t>
      </w:r>
      <w:r w:rsidRPr="00823DDA">
        <w:rPr>
          <w:rFonts w:eastAsia="Times New Roman" w:cs="Arial"/>
          <w:color w:val="000000" w:themeColor="text1"/>
          <w:sz w:val="16"/>
          <w:szCs w:val="16"/>
          <w:shd w:val="clear" w:color="auto" w:fill="FFFFFF"/>
        </w:rPr>
        <w:t>have long been a rock for the Republican Party, solid and true. But new polling data suggest those places</w:t>
      </w:r>
      <w:r w:rsidRPr="00823DDA">
        <w:rPr>
          <w:rFonts w:eastAsia="Times New Roman" w:cs="Arial"/>
          <w:b/>
          <w:bCs/>
          <w:color w:val="000000" w:themeColor="text1"/>
          <w:u w:val="single"/>
          <w:shd w:val="clear" w:color="auto" w:fill="FFFFFF"/>
        </w:rPr>
        <w:t xml:space="preserve"> have developed some concerns about President Donald Trump. </w:t>
      </w:r>
      <w:r w:rsidRPr="00823DDA">
        <w:rPr>
          <w:rFonts w:eastAsia="Times New Roman" w:cs="Arial"/>
          <w:color w:val="000000" w:themeColor="text1"/>
          <w:sz w:val="16"/>
          <w:szCs w:val="16"/>
          <w:shd w:val="clear" w:color="auto" w:fill="FFFFFF"/>
        </w:rPr>
        <w:t>An analysis of Gallup polling data comparing the first 100 days of Trump’s presidency to the month of May shows that</w:t>
      </w:r>
      <w:r w:rsidRPr="00823DDA">
        <w:rPr>
          <w:rFonts w:eastAsia="Times New Roman" w:cs="Arial"/>
          <w:b/>
          <w:bCs/>
          <w:color w:val="000000" w:themeColor="text1"/>
          <w:shd w:val="clear" w:color="auto" w:fill="FFFFFF"/>
        </w:rPr>
        <w:t xml:space="preserve"> </w:t>
      </w:r>
      <w:r w:rsidRPr="00823DDA">
        <w:rPr>
          <w:rFonts w:eastAsia="Times New Roman" w:cs="Arial"/>
          <w:b/>
          <w:bCs/>
          <w:color w:val="000000" w:themeColor="text1"/>
          <w:u w:val="single"/>
          <w:shd w:val="clear" w:color="auto" w:fill="FFFFFF"/>
        </w:rPr>
        <w:t>Trump’s</w:t>
      </w:r>
      <w:r w:rsidRPr="00823DDA">
        <w:rPr>
          <w:rFonts w:eastAsia="Times New Roman" w:cs="Arial"/>
          <w:b/>
          <w:bCs/>
          <w:color w:val="000000" w:themeColor="text1"/>
          <w:shd w:val="clear" w:color="auto" w:fill="FFFFFF"/>
        </w:rPr>
        <w:t xml:space="preserve"> </w:t>
      </w:r>
      <w:r w:rsidRPr="00823DDA">
        <w:rPr>
          <w:rFonts w:eastAsia="Times New Roman" w:cs="Arial"/>
          <w:color w:val="000000" w:themeColor="text1"/>
          <w:sz w:val="16"/>
          <w:szCs w:val="16"/>
          <w:shd w:val="clear" w:color="auto" w:fill="FFFFFF"/>
        </w:rPr>
        <w:t>job</w:t>
      </w:r>
      <w:r w:rsidRPr="00823DDA">
        <w:rPr>
          <w:rFonts w:eastAsia="Times New Roman" w:cs="Arial"/>
          <w:b/>
          <w:bCs/>
          <w:color w:val="000000" w:themeColor="text1"/>
          <w:shd w:val="clear" w:color="auto" w:fill="FFFFFF"/>
        </w:rPr>
        <w:t xml:space="preserve"> </w:t>
      </w:r>
      <w:r w:rsidRPr="00823DDA">
        <w:rPr>
          <w:rFonts w:eastAsia="Times New Roman" w:cs="Arial"/>
          <w:b/>
          <w:bCs/>
          <w:color w:val="000000" w:themeColor="text1"/>
          <w:u w:val="single"/>
          <w:shd w:val="clear" w:color="auto" w:fill="FFFFFF"/>
        </w:rPr>
        <w:t>approval in military counties dropped sharply in the last month — from an average 51 percent</w:t>
      </w:r>
      <w:r w:rsidRPr="00823DDA">
        <w:rPr>
          <w:rFonts w:eastAsia="Times New Roman" w:cs="Arial"/>
          <w:b/>
          <w:bCs/>
          <w:color w:val="000000" w:themeColor="text1"/>
          <w:shd w:val="clear" w:color="auto" w:fill="FFFFFF"/>
        </w:rPr>
        <w:t xml:space="preserve"> approval and 41 percent disapproval in the first 100 days </w:t>
      </w:r>
      <w:r w:rsidRPr="00823DDA">
        <w:rPr>
          <w:rFonts w:eastAsia="Times New Roman" w:cs="Arial"/>
          <w:b/>
          <w:bCs/>
          <w:color w:val="000000" w:themeColor="text1"/>
          <w:u w:val="single"/>
          <w:shd w:val="clear" w:color="auto" w:fill="FFFFFF"/>
        </w:rPr>
        <w:t>to 43 percent approval</w:t>
      </w:r>
      <w:r w:rsidRPr="00823DDA">
        <w:rPr>
          <w:rFonts w:eastAsia="Times New Roman" w:cs="Arial"/>
          <w:b/>
          <w:bCs/>
          <w:color w:val="000000" w:themeColor="text1"/>
          <w:shd w:val="clear" w:color="auto" w:fill="FFFFFF"/>
        </w:rPr>
        <w:t xml:space="preserve"> </w:t>
      </w:r>
      <w:r w:rsidRPr="00823DDA">
        <w:rPr>
          <w:rFonts w:eastAsia="Times New Roman" w:cs="Arial"/>
          <w:color w:val="000000" w:themeColor="text1"/>
          <w:sz w:val="16"/>
          <w:szCs w:val="16"/>
          <w:shd w:val="clear" w:color="auto" w:fill="FFFFFF"/>
        </w:rPr>
        <w:t xml:space="preserve">and 52 percent disapproval for May. Taken together that is a 16-point swing, from a net 7 percentage points on the positive side in the first 100 days to a net 9 points on the negative side in May. That’s far greater than the overall change in the Gallup data and it may be a sign of an important shift in those </w:t>
      </w:r>
      <w:proofErr w:type="spellStart"/>
      <w:proofErr w:type="gramStart"/>
      <w:r w:rsidRPr="00823DDA">
        <w:rPr>
          <w:rFonts w:eastAsia="Times New Roman" w:cs="Arial"/>
          <w:color w:val="000000" w:themeColor="text1"/>
          <w:sz w:val="16"/>
          <w:szCs w:val="16"/>
          <w:shd w:val="clear" w:color="auto" w:fill="FFFFFF"/>
        </w:rPr>
        <w:t>places.The</w:t>
      </w:r>
      <w:proofErr w:type="spellEnd"/>
      <w:proofErr w:type="gramEnd"/>
      <w:r w:rsidRPr="00823DDA">
        <w:rPr>
          <w:rFonts w:eastAsia="Times New Roman" w:cs="Arial"/>
          <w:color w:val="000000" w:themeColor="text1"/>
          <w:sz w:val="16"/>
          <w:szCs w:val="16"/>
          <w:shd w:val="clear" w:color="auto" w:fill="FFFFFF"/>
        </w:rPr>
        <w:t xml:space="preserve"> military communities weren’t the only big movers in the Gallup data. Trump’s job approval in exurban communities — wealthy conservative places largely on the edges of urban centers — slid 12 points and dropped into negative territory. But the decline in military communities would be especially noteworthy if it holds in future </w:t>
      </w:r>
      <w:proofErr w:type="spellStart"/>
      <w:proofErr w:type="gramStart"/>
      <w:r w:rsidRPr="00823DDA">
        <w:rPr>
          <w:rFonts w:eastAsia="Times New Roman" w:cs="Arial"/>
          <w:color w:val="000000" w:themeColor="text1"/>
          <w:sz w:val="16"/>
          <w:szCs w:val="16"/>
          <w:shd w:val="clear" w:color="auto" w:fill="FFFFFF"/>
        </w:rPr>
        <w:t>polls.Those</w:t>
      </w:r>
      <w:proofErr w:type="spellEnd"/>
      <w:proofErr w:type="gramEnd"/>
      <w:r w:rsidRPr="00823DDA">
        <w:rPr>
          <w:rFonts w:eastAsia="Times New Roman" w:cs="Arial"/>
          <w:color w:val="000000" w:themeColor="text1"/>
          <w:sz w:val="16"/>
          <w:szCs w:val="16"/>
          <w:shd w:val="clear" w:color="auto" w:fill="FFFFFF"/>
        </w:rPr>
        <w:t xml:space="preserve"> military communities, defined as Military Post counties in the American Communities Project at George Washington University, have voted for Republican candidates in every presidential election since 2000 by double digits. And they were among Trump’s biggest supporters in November. He won those counties by more than 17 </w:t>
      </w:r>
      <w:proofErr w:type="spellStart"/>
      <w:proofErr w:type="gramStart"/>
      <w:r w:rsidRPr="00823DDA">
        <w:rPr>
          <w:rFonts w:eastAsia="Times New Roman" w:cs="Arial"/>
          <w:color w:val="000000" w:themeColor="text1"/>
          <w:sz w:val="16"/>
          <w:szCs w:val="16"/>
          <w:shd w:val="clear" w:color="auto" w:fill="FFFFFF"/>
        </w:rPr>
        <w:t>points.A</w:t>
      </w:r>
      <w:proofErr w:type="spellEnd"/>
      <w:proofErr w:type="gramEnd"/>
      <w:r w:rsidRPr="00823DDA">
        <w:rPr>
          <w:rFonts w:eastAsia="Times New Roman" w:cs="Arial"/>
          <w:color w:val="000000" w:themeColor="text1"/>
          <w:sz w:val="16"/>
          <w:szCs w:val="16"/>
          <w:shd w:val="clear" w:color="auto" w:fill="FFFFFF"/>
        </w:rPr>
        <w:t xml:space="preserve"> number of factors may have driven the May decline. Among them, the Russia/Trump campaign investigation news that dominated the month, from</w:t>
      </w:r>
      <w:r w:rsidRPr="00823DDA">
        <w:rPr>
          <w:rFonts w:eastAsia="Times New Roman" w:cs="Arial"/>
          <w:color w:val="000000" w:themeColor="text1"/>
          <w:shd w:val="clear" w:color="auto" w:fill="FFFFFF"/>
        </w:rPr>
        <w:t xml:space="preserve"> </w:t>
      </w:r>
      <w:r w:rsidRPr="00823DDA">
        <w:rPr>
          <w:rFonts w:eastAsia="Times New Roman" w:cs="Arial"/>
          <w:color w:val="000000" w:themeColor="text1"/>
          <w:u w:val="single"/>
          <w:shd w:val="clear" w:color="auto" w:fill="FFFFFF"/>
        </w:rPr>
        <w:t xml:space="preserve">the firing of former FBI Director James </w:t>
      </w:r>
      <w:proofErr w:type="spellStart"/>
      <w:r w:rsidRPr="00823DDA">
        <w:rPr>
          <w:rFonts w:eastAsia="Times New Roman" w:cs="Arial"/>
          <w:color w:val="000000" w:themeColor="text1"/>
          <w:u w:val="single"/>
          <w:shd w:val="clear" w:color="auto" w:fill="FFFFFF"/>
        </w:rPr>
        <w:t>Comey</w:t>
      </w:r>
      <w:proofErr w:type="spellEnd"/>
      <w:r w:rsidRPr="00823DDA">
        <w:rPr>
          <w:rFonts w:eastAsia="Times New Roman" w:cs="Arial"/>
          <w:color w:val="000000" w:themeColor="text1"/>
          <w:u w:val="single"/>
          <w:shd w:val="clear" w:color="auto" w:fill="FFFFFF"/>
        </w:rPr>
        <w:t xml:space="preserve"> to the naming of a special counsel, and the president’s often-antagonistic relationship with intelligence services</w:t>
      </w:r>
      <w:r w:rsidRPr="00823DDA">
        <w:rPr>
          <w:rFonts w:eastAsia="Times New Roman" w:cs="Arial"/>
          <w:color w:val="000000" w:themeColor="text1"/>
          <w:shd w:val="clear" w:color="auto" w:fill="FFFFFF"/>
        </w:rPr>
        <w:t xml:space="preserve"> </w:t>
      </w:r>
      <w:r w:rsidRPr="00823DDA">
        <w:rPr>
          <w:rFonts w:eastAsia="Times New Roman" w:cs="Arial"/>
          <w:color w:val="000000" w:themeColor="text1"/>
          <w:sz w:val="16"/>
          <w:szCs w:val="16"/>
          <w:shd w:val="clear" w:color="auto" w:fill="FFFFFF"/>
        </w:rPr>
        <w:t>may have played a role. And</w:t>
      </w:r>
      <w:r w:rsidRPr="00823DDA">
        <w:rPr>
          <w:rFonts w:eastAsia="Times New Roman" w:cs="Arial"/>
          <w:color w:val="000000" w:themeColor="text1"/>
          <w:shd w:val="clear" w:color="auto" w:fill="FFFFFF"/>
        </w:rPr>
        <w:t xml:space="preserve"> </w:t>
      </w:r>
      <w:r w:rsidRPr="00823DDA">
        <w:rPr>
          <w:rFonts w:eastAsia="Times New Roman" w:cs="Arial"/>
          <w:color w:val="000000" w:themeColor="text1"/>
          <w:u w:val="single"/>
          <w:shd w:val="clear" w:color="auto" w:fill="FFFFFF"/>
        </w:rPr>
        <w:t xml:space="preserve">the president’s proposed budget calls for another round of base closures — something likely to be unpopular with the communities that serve the military. </w:t>
      </w:r>
      <w:r w:rsidRPr="00823DDA">
        <w:rPr>
          <w:rFonts w:eastAsia="Times New Roman" w:cs="Arial"/>
          <w:color w:val="000000" w:themeColor="text1"/>
          <w:sz w:val="16"/>
          <w:szCs w:val="16"/>
          <w:shd w:val="clear" w:color="auto" w:fill="FFFFFF"/>
        </w:rPr>
        <w:t xml:space="preserve">The biggest question in the military slide, however, may be what it means politically. Democrats quietly say they see a place to make inroads in 2018. The party has made it clear that it is targeting veterans as candidates for midterm races and there may be some reason to think military voters could be good targets for the party. Along with the poll data, members of racial and ethnic minorities, who are generally Democratic voters, now make up about 40 percent of the active U.S. military — up from 25 percent in 1990, according to data from the Pew Research </w:t>
      </w:r>
      <w:proofErr w:type="spellStart"/>
      <w:r w:rsidRPr="00823DDA">
        <w:rPr>
          <w:rFonts w:eastAsia="Times New Roman" w:cs="Arial"/>
          <w:color w:val="000000" w:themeColor="text1"/>
          <w:sz w:val="16"/>
          <w:szCs w:val="16"/>
          <w:shd w:val="clear" w:color="auto" w:fill="FFFFFF"/>
        </w:rPr>
        <w:t>Center.But</w:t>
      </w:r>
      <w:proofErr w:type="spellEnd"/>
      <w:r w:rsidRPr="00823DDA">
        <w:rPr>
          <w:rFonts w:eastAsia="Times New Roman" w:cs="Arial"/>
          <w:color w:val="000000" w:themeColor="text1"/>
          <w:sz w:val="16"/>
          <w:szCs w:val="16"/>
          <w:shd w:val="clear" w:color="auto" w:fill="FFFFFF"/>
        </w:rPr>
        <w:t xml:space="preserve"> remember, these communities have long been Republican and demographically speaking they still look like </w:t>
      </w:r>
      <w:proofErr w:type="spellStart"/>
      <w:r w:rsidRPr="00823DDA">
        <w:rPr>
          <w:rFonts w:eastAsia="Times New Roman" w:cs="Arial"/>
          <w:color w:val="000000" w:themeColor="text1"/>
          <w:sz w:val="16"/>
          <w:szCs w:val="16"/>
          <w:shd w:val="clear" w:color="auto" w:fill="FFFFFF"/>
        </w:rPr>
        <w:t>Republicans.They</w:t>
      </w:r>
      <w:proofErr w:type="spellEnd"/>
      <w:r w:rsidRPr="00823DDA">
        <w:rPr>
          <w:rFonts w:eastAsia="Times New Roman" w:cs="Arial"/>
          <w:color w:val="000000" w:themeColor="text1"/>
          <w:sz w:val="16"/>
          <w:szCs w:val="16"/>
          <w:shd w:val="clear" w:color="auto" w:fill="FFFFFF"/>
        </w:rPr>
        <w:t xml:space="preserve"> are slightly less diverse than the nation </w:t>
      </w:r>
      <w:proofErr w:type="gramStart"/>
      <w:r w:rsidRPr="00823DDA">
        <w:rPr>
          <w:rFonts w:eastAsia="Times New Roman" w:cs="Arial"/>
          <w:color w:val="000000" w:themeColor="text1"/>
          <w:sz w:val="16"/>
          <w:szCs w:val="16"/>
          <w:shd w:val="clear" w:color="auto" w:fill="FFFFFF"/>
        </w:rPr>
        <w:t>as a whole, 66 percent</w:t>
      </w:r>
      <w:proofErr w:type="gramEnd"/>
      <w:r w:rsidRPr="00823DDA">
        <w:rPr>
          <w:rFonts w:eastAsia="Times New Roman" w:cs="Arial"/>
          <w:color w:val="000000" w:themeColor="text1"/>
          <w:sz w:val="16"/>
          <w:szCs w:val="16"/>
          <w:shd w:val="clear" w:color="auto" w:fill="FFFFFF"/>
        </w:rPr>
        <w:t xml:space="preserve"> non-Hispanic white (versus 63 percent nationally). And they have lower levels of educational attainment — 27 percent have a bachelor’s degree or more (versus 30 percent nationally), according to Census data. Gallup numbers suggest they are more culturally conservative. People living in the military communities are more likely to say religion is important to them than the national average, 66 percent versus 63 percent nationally. In the most Democratic communities, the figure is under 60 </w:t>
      </w:r>
      <w:proofErr w:type="spellStart"/>
      <w:proofErr w:type="gramStart"/>
      <w:r w:rsidRPr="00823DDA">
        <w:rPr>
          <w:rFonts w:eastAsia="Times New Roman" w:cs="Arial"/>
          <w:color w:val="000000" w:themeColor="text1"/>
          <w:sz w:val="16"/>
          <w:szCs w:val="16"/>
          <w:shd w:val="clear" w:color="auto" w:fill="FFFFFF"/>
        </w:rPr>
        <w:t>percent.Even</w:t>
      </w:r>
      <w:proofErr w:type="spellEnd"/>
      <w:proofErr w:type="gramEnd"/>
      <w:r w:rsidRPr="00823DDA">
        <w:rPr>
          <w:rFonts w:eastAsia="Times New Roman" w:cs="Arial"/>
          <w:color w:val="000000" w:themeColor="text1"/>
          <w:sz w:val="16"/>
          <w:szCs w:val="16"/>
          <w:shd w:val="clear" w:color="auto" w:fill="FFFFFF"/>
        </w:rPr>
        <w:t xml:space="preserve"> if it won't be easy for Democrats to break through in these military communities, however, Trump’s drop in these places is still noteworthy for what it may mean within the GOP. The nation’s military communities have long been Republican, but the poll drop in May suggests they are less “Trump Republican” now than they were when the president took office. The numbers look like a softening of support in an important part of the GOP base. And for a president who is having trouble finding support for his agenda, that softening could signal more problems in the months ahead.</w:t>
      </w:r>
      <w:r w:rsidRPr="00823DDA">
        <w:rPr>
          <w:rFonts w:eastAsia="Times New Roman" w:cs="Arial"/>
          <w:b/>
          <w:bCs/>
          <w:color w:val="000000" w:themeColor="text1"/>
          <w:sz w:val="16"/>
          <w:szCs w:val="16"/>
          <w:shd w:val="clear" w:color="auto" w:fill="FFFFFF"/>
        </w:rPr>
        <w:t xml:space="preserve"> </w:t>
      </w:r>
    </w:p>
    <w:p w14:paraId="790B9EFB" w14:textId="77777777" w:rsidR="00E623EE" w:rsidRPr="00823DDA" w:rsidRDefault="00E623EE" w:rsidP="00E623EE">
      <w:pPr>
        <w:pStyle w:val="Heading4"/>
        <w:rPr>
          <w:color w:val="000000" w:themeColor="text1"/>
          <w:sz w:val="24"/>
          <w:szCs w:val="24"/>
        </w:rPr>
      </w:pPr>
      <w:r w:rsidRPr="00823DDA">
        <w:rPr>
          <w:color w:val="000000" w:themeColor="text1"/>
          <w:shd w:val="clear" w:color="auto" w:fill="FFFFFF"/>
        </w:rPr>
        <w:t>Monmouth’s Survey means that Trump can be impeached</w:t>
      </w:r>
    </w:p>
    <w:p w14:paraId="4DDF00EA" w14:textId="77777777" w:rsidR="00E623EE" w:rsidRPr="00823DDA" w:rsidRDefault="00E623EE" w:rsidP="00E623EE">
      <w:pPr>
        <w:pStyle w:val="NormalWeb"/>
        <w:shd w:val="clear" w:color="auto" w:fill="FFFFFF"/>
        <w:spacing w:before="0" w:beforeAutospacing="0" w:after="280" w:afterAutospacing="0"/>
        <w:ind w:right="1840"/>
        <w:rPr>
          <w:color w:val="000000" w:themeColor="text1"/>
        </w:rPr>
      </w:pPr>
      <w:r w:rsidRPr="00823DDA">
        <w:rPr>
          <w:b/>
          <w:bCs/>
          <w:color w:val="000000" w:themeColor="text1"/>
          <w:shd w:val="clear" w:color="auto" w:fill="FFFFFF"/>
        </w:rPr>
        <w:t>Monmouth 17</w:t>
      </w:r>
      <w:r w:rsidRPr="00823DDA">
        <w:rPr>
          <w:color w:val="000000" w:themeColor="text1"/>
        </w:rPr>
        <w:t xml:space="preserve"> </w:t>
      </w:r>
      <w:r w:rsidRPr="00823DDA">
        <w:rPr>
          <w:color w:val="000000" w:themeColor="text1"/>
          <w:shd w:val="clear" w:color="auto" w:fill="FFFFFF"/>
        </w:rPr>
        <w:t xml:space="preserve">(Monmouth University, July 17, 2017, </w:t>
      </w:r>
      <w:hyperlink r:id="rId103" w:history="1">
        <w:r w:rsidRPr="00823DDA">
          <w:rPr>
            <w:rStyle w:val="Hyperlink"/>
            <w:color w:val="000000" w:themeColor="text1"/>
            <w:shd w:val="clear" w:color="auto" w:fill="FFFFFF"/>
          </w:rPr>
          <w:t>https://www.monmouth.edu/polling-institute/reports/MonmouthPoll_NJ_071717/</w:t>
        </w:r>
      </w:hyperlink>
      <w:r w:rsidRPr="00823DDA">
        <w:rPr>
          <w:color w:val="000000" w:themeColor="text1"/>
          <w:shd w:val="clear" w:color="auto" w:fill="FFFFFF"/>
        </w:rPr>
        <w:t xml:space="preserve">, JO) </w:t>
      </w:r>
    </w:p>
    <w:p w14:paraId="7F32E30D" w14:textId="77777777" w:rsidR="00E623EE" w:rsidRPr="00823DDA" w:rsidRDefault="00E623EE" w:rsidP="00E623EE">
      <w:pPr>
        <w:rPr>
          <w:rFonts w:eastAsia="Times New Roman"/>
          <w:color w:val="000000" w:themeColor="text1"/>
        </w:rPr>
      </w:pPr>
      <w:r w:rsidRPr="00823DDA">
        <w:rPr>
          <w:rFonts w:eastAsia="Times New Roman"/>
          <w:i/>
          <w:iCs/>
          <w:color w:val="000000" w:themeColor="text1"/>
          <w:u w:val="single"/>
          <w:shd w:val="clear" w:color="auto" w:fill="FFFFFF"/>
        </w:rPr>
        <w:t xml:space="preserve">West Long Branch, </w:t>
      </w:r>
      <w:proofErr w:type="gramStart"/>
      <w:r w:rsidRPr="00823DDA">
        <w:rPr>
          <w:rFonts w:eastAsia="Times New Roman"/>
          <w:i/>
          <w:iCs/>
          <w:color w:val="000000" w:themeColor="text1"/>
          <w:u w:val="single"/>
          <w:shd w:val="clear" w:color="auto" w:fill="FFFFFF"/>
        </w:rPr>
        <w:t>NJ</w:t>
      </w:r>
      <w:r w:rsidRPr="00823DDA">
        <w:rPr>
          <w:rFonts w:eastAsia="Times New Roman"/>
          <w:color w:val="000000" w:themeColor="text1"/>
          <w:u w:val="single"/>
          <w:shd w:val="clear" w:color="auto" w:fill="FFFFFF"/>
        </w:rPr>
        <w:t xml:space="preserve">  -</w:t>
      </w:r>
      <w:proofErr w:type="gramEnd"/>
      <w:r w:rsidRPr="00823DDA">
        <w:rPr>
          <w:rFonts w:eastAsia="Times New Roman"/>
          <w:color w:val="000000" w:themeColor="text1"/>
          <w:u w:val="single"/>
          <w:shd w:val="clear" w:color="auto" w:fill="FFFFFF"/>
        </w:rPr>
        <w:t xml:space="preserve"> Donald Trump's approval rating has held fairly steady since the last </w:t>
      </w:r>
      <w:r w:rsidRPr="00823DDA">
        <w:rPr>
          <w:rFonts w:eastAsia="Times New Roman"/>
          <w:b/>
          <w:bCs/>
          <w:i/>
          <w:iCs/>
          <w:color w:val="000000" w:themeColor="text1"/>
          <w:u w:val="single"/>
          <w:shd w:val="clear" w:color="auto" w:fill="FFFFFF"/>
        </w:rPr>
        <w:t>Monmouth University Poll</w:t>
      </w:r>
      <w:r w:rsidRPr="00823DDA">
        <w:rPr>
          <w:rFonts w:eastAsia="Times New Roman"/>
          <w:color w:val="000000" w:themeColor="text1"/>
          <w:u w:val="single"/>
          <w:shd w:val="clear" w:color="auto" w:fill="FFFFFF"/>
        </w:rPr>
        <w:t xml:space="preserve"> despite recent revelations that family members and campaign aids met with Russian operatives during the 2016 campaign. In fact, concern about Russia's influence in the White House has barely budged in the past two months. About 4-in-10 Americans currently support impeaching Trump six months into his term, which is significantly higher than the number who called for Richard Nixon's impeachment six months into that president's second term. The president's job rating currently stands at a net negative 39% approve and 52% disapprove. This is nearly identical to his 39%-53% rating in May. About one-third (32%) of the public says Pres. Trump's agenda so far has focused a lot on issues that are important to average Americans, another 31% say he has focused a little on these issues and 35% say he has not focused at all on issues important to average Americans.  These results are largely unchanged from two months ago. "Donald Trump's job rating has basically held steady amid another round of supposedly damaging news. Most Americans disapprove of his son and other advisers meeting with a Russian lawyer during the 2016 campaign, but that hasn't really moved the needle on any other public opinion metric related to the president," said Patrick Murray, director of the independent Monmouth University Polling Institute. More than three-quarters (80%) of the public have heard last week's news about the 2016 meeting between Trump campaign advisers, including the president's son, and a Russian lawyer. Most Americans (59%) say the meeting was not appropriate, while just 31% say it was appropriate. Most say that the Trump team went into the meeting expecting to obtain negative information on Hillary Clinton - 50% say this was the main purpose for the meeting and another 6% volunteer that this was one of the reasons for the meeting. One-third (33%) believe the meeting was for some other reason. Among those who believe the Trump team walked into the meeting expecting to get dirt on Clinton, 21% say attending was appropriate and 76% say it was not appropriate. Among those who say the Trump team believed the meeting was for another reason altogether, 49% say having the meeting was appropriate while 40% still say it was inappropriate to meet with the Russians during the campaign. The president's son-in-law Jared Kushner, who is now an unpaid White House adviser with access to classified information, was also at that 2016 meeting. The public is divided on whether Kushner should be made to resign (39%), lose his security clearance but keep his position (22%), or be able to continue in his current role with no change to his clearance (31%). Nearly two-thirds of the public believes the Russian government </w:t>
      </w:r>
      <w:proofErr w:type="gramStart"/>
      <w:r w:rsidRPr="00823DDA">
        <w:rPr>
          <w:rFonts w:eastAsia="Times New Roman"/>
          <w:color w:val="000000" w:themeColor="text1"/>
          <w:u w:val="single"/>
          <w:shd w:val="clear" w:color="auto" w:fill="FFFFFF"/>
        </w:rPr>
        <w:t>either definitely</w:t>
      </w:r>
      <w:proofErr w:type="gramEnd"/>
      <w:r w:rsidRPr="00823DDA">
        <w:rPr>
          <w:rFonts w:eastAsia="Times New Roman"/>
          <w:color w:val="000000" w:themeColor="text1"/>
          <w:u w:val="single"/>
          <w:shd w:val="clear" w:color="auto" w:fill="FFFFFF"/>
        </w:rPr>
        <w:t xml:space="preserve"> (36%) or probably (29%) tried to interfere in the 2016 presidential election</w:t>
      </w:r>
      <w:r w:rsidRPr="00823DDA">
        <w:rPr>
          <w:rFonts w:eastAsia="Times New Roman"/>
          <w:color w:val="000000" w:themeColor="text1"/>
          <w:shd w:val="clear" w:color="auto" w:fill="FFFFFF"/>
        </w:rPr>
        <w:t xml:space="preserve">. </w:t>
      </w:r>
      <w:r w:rsidRPr="00823DDA">
        <w:rPr>
          <w:rFonts w:eastAsia="Times New Roman"/>
          <w:color w:val="000000" w:themeColor="text1"/>
          <w:sz w:val="16"/>
          <w:szCs w:val="16"/>
          <w:shd w:val="clear" w:color="auto" w:fill="FFFFFF"/>
        </w:rPr>
        <w:t xml:space="preserve">Just over 1-in-4 say the Russians probably (18%) </w:t>
      </w:r>
      <w:proofErr w:type="gramStart"/>
      <w:r w:rsidRPr="00823DDA">
        <w:rPr>
          <w:rFonts w:eastAsia="Times New Roman"/>
          <w:color w:val="000000" w:themeColor="text1"/>
          <w:sz w:val="16"/>
          <w:szCs w:val="16"/>
          <w:shd w:val="clear" w:color="auto" w:fill="FFFFFF"/>
        </w:rPr>
        <w:t>or definitely</w:t>
      </w:r>
      <w:proofErr w:type="gramEnd"/>
      <w:r w:rsidRPr="00823DDA">
        <w:rPr>
          <w:rFonts w:eastAsia="Times New Roman"/>
          <w:color w:val="000000" w:themeColor="text1"/>
          <w:sz w:val="16"/>
          <w:szCs w:val="16"/>
          <w:shd w:val="clear" w:color="auto" w:fill="FFFFFF"/>
        </w:rPr>
        <w:t xml:space="preserve"> (10%) did not interfere. Given the premise that Russia did in fact try to interfere in the election, most believe this caused either a lot (47%) or a little (21%) damage to American democracy. Another 28%, on the other hand, believe that Russian interference did no damage to American democracy. This opinion is driven by a huge partisan divide. Specifically, 60% of Republicans believe that Russian interference in the election caused no damage at all to American democracy while only 28% of independents and 6% of Democrats feel the same. "We'd like to believe that concerns about external interference in our democratic processes would unite Americans regardless of ideology. But in an era of partisan tribalism, it looks like short-term political ends justify the means," said Murray. A majority (54%) of Americans are concerned that Trump may be too friendly toward Russia. This level of concern has been creeping up from 45% during the 2016 campaign to 48% in the first months of Trump's presidency, and 51% two months ago when Trump fired former FBI director James </w:t>
      </w:r>
      <w:proofErr w:type="spellStart"/>
      <w:r w:rsidRPr="00823DDA">
        <w:rPr>
          <w:rFonts w:eastAsia="Times New Roman"/>
          <w:color w:val="000000" w:themeColor="text1"/>
          <w:sz w:val="16"/>
          <w:szCs w:val="16"/>
          <w:shd w:val="clear" w:color="auto" w:fill="FFFFFF"/>
        </w:rPr>
        <w:t>Comey</w:t>
      </w:r>
      <w:proofErr w:type="spellEnd"/>
      <w:r w:rsidRPr="00823DDA">
        <w:rPr>
          <w:rFonts w:eastAsia="Times New Roman"/>
          <w:color w:val="000000" w:themeColor="text1"/>
          <w:sz w:val="16"/>
          <w:szCs w:val="16"/>
          <w:shd w:val="clear" w:color="auto" w:fill="FFFFFF"/>
        </w:rPr>
        <w:t xml:space="preserve">. A similar majority (55%) of the public is concerned that other members of the Trump administration may be too friendly toward Russia. This number is up slightly from 49% in May. The public is divided on whether Pres. Trump pressed his Russian counterpart, Vladimir Putin, about that government's interference in the U.S. election when the two met in person earlier this month. Just under half - 46% - say it is either very likely (20%) or somewhat likely (26%) that Trump did this, while a similar number - 48% - say it is not too likely (22%) or not at all likely (26%). The public continues to be split on whether Trump's attitude toward Russia does (48%) or does not (48%) present a national security threat to the United States. This opinion is nearly identical to the May poll results, when 48% said Trump's position toward Russia poses a security risk and 46% said it does not. Over 6-in-10 (62%) Americans say the special counsel investigation into Russian interference should continue while 33% say it should be </w:t>
      </w:r>
      <w:proofErr w:type="gramStart"/>
      <w:r w:rsidRPr="00823DDA">
        <w:rPr>
          <w:rFonts w:eastAsia="Times New Roman"/>
          <w:color w:val="000000" w:themeColor="text1"/>
          <w:sz w:val="16"/>
          <w:szCs w:val="16"/>
          <w:shd w:val="clear" w:color="auto" w:fill="FFFFFF"/>
        </w:rPr>
        <w:t>brought to an end</w:t>
      </w:r>
      <w:proofErr w:type="gramEnd"/>
      <w:r w:rsidRPr="00823DDA">
        <w:rPr>
          <w:rFonts w:eastAsia="Times New Roman"/>
          <w:color w:val="000000" w:themeColor="text1"/>
          <w:sz w:val="16"/>
          <w:szCs w:val="16"/>
          <w:shd w:val="clear" w:color="auto" w:fill="FFFFFF"/>
        </w:rPr>
        <w:t xml:space="preserve">. Two months ago, 73% supported continuing the related FBI investigation into Russia - before the special counsel was appointed - and 24% wanted it to end. Currently, 41% of the public think that Trump should be impeached and compelled to leave the presidency, while 53% disagree. The </w:t>
      </w:r>
      <w:r w:rsidRPr="00823DDA">
        <w:rPr>
          <w:rFonts w:eastAsia="Times New Roman"/>
          <w:i/>
          <w:iCs/>
          <w:color w:val="000000" w:themeColor="text1"/>
          <w:sz w:val="16"/>
          <w:szCs w:val="16"/>
          <w:shd w:val="clear" w:color="auto" w:fill="FFFFFF"/>
        </w:rPr>
        <w:t>Monmouth University Poll</w:t>
      </w:r>
      <w:r w:rsidRPr="00823DDA">
        <w:rPr>
          <w:rFonts w:eastAsia="Times New Roman"/>
          <w:color w:val="000000" w:themeColor="text1"/>
          <w:sz w:val="16"/>
          <w:szCs w:val="16"/>
          <w:shd w:val="clear" w:color="auto" w:fill="FFFFFF"/>
        </w:rPr>
        <w:t xml:space="preserve"> asked the same question used by the Gallup Poll during Nixon's presidency. In July 1973 as the Watergate scandal started to unfold, just 24% of the public supported impeachment and 62% were opposed. Support for Nixon's impeachment was significantly lower six months into his second term as president than it is for the incumbent today. Interestingly, Nixon's job rating at that point in his tenure - 39% approve and 49% disapprove - was about the same as Trump's current rating. "Even though Trump's approval rating is </w:t>
      </w:r>
      <w:proofErr w:type="gramStart"/>
      <w:r w:rsidRPr="00823DDA">
        <w:rPr>
          <w:rFonts w:eastAsia="Times New Roman"/>
          <w:color w:val="000000" w:themeColor="text1"/>
          <w:sz w:val="16"/>
          <w:szCs w:val="16"/>
          <w:shd w:val="clear" w:color="auto" w:fill="FFFFFF"/>
        </w:rPr>
        <w:t>similar to</w:t>
      </w:r>
      <w:proofErr w:type="gramEnd"/>
      <w:r w:rsidRPr="00823DDA">
        <w:rPr>
          <w:rFonts w:eastAsia="Times New Roman"/>
          <w:color w:val="000000" w:themeColor="text1"/>
          <w:sz w:val="16"/>
          <w:szCs w:val="16"/>
          <w:shd w:val="clear" w:color="auto" w:fill="FFFFFF"/>
        </w:rPr>
        <w:t xml:space="preserve"> Nixon's, more Americans support impeachment today than did in 1973. That's partly due to the current epidemic of hyper-partisanship that was simply not prevalent forty years ago," said </w:t>
      </w:r>
      <w:proofErr w:type="gramStart"/>
      <w:r w:rsidRPr="00823DDA">
        <w:rPr>
          <w:rFonts w:eastAsia="Times New Roman"/>
          <w:color w:val="000000" w:themeColor="text1"/>
          <w:sz w:val="16"/>
          <w:szCs w:val="16"/>
          <w:shd w:val="clear" w:color="auto" w:fill="FFFFFF"/>
        </w:rPr>
        <w:t>Murray.</w:t>
      </w:r>
      <w:r w:rsidRPr="00823DDA">
        <w:rPr>
          <w:rFonts w:eastAsia="Times New Roman"/>
          <w:i/>
          <w:iCs/>
          <w:color w:val="000000" w:themeColor="text1"/>
          <w:sz w:val="16"/>
          <w:szCs w:val="16"/>
          <w:shd w:val="clear" w:color="auto" w:fill="FFFFFF"/>
        </w:rPr>
        <w:t>[</w:t>
      </w:r>
      <w:proofErr w:type="gramEnd"/>
      <w:r w:rsidRPr="00823DDA">
        <w:rPr>
          <w:rFonts w:eastAsia="Times New Roman"/>
          <w:i/>
          <w:iCs/>
          <w:color w:val="000000" w:themeColor="text1"/>
          <w:sz w:val="16"/>
          <w:szCs w:val="16"/>
          <w:shd w:val="clear" w:color="auto" w:fill="FFFFFF"/>
        </w:rPr>
        <w:t xml:space="preserve">Note: the 1973 Gallup dataset was obtained from the </w:t>
      </w:r>
      <w:hyperlink r:id="rId104" w:history="1">
        <w:r w:rsidRPr="00823DDA">
          <w:rPr>
            <w:rStyle w:val="Hyperlink"/>
            <w:rFonts w:eastAsia="Times New Roman"/>
            <w:i/>
            <w:iCs/>
            <w:color w:val="000000" w:themeColor="text1"/>
            <w:sz w:val="16"/>
            <w:szCs w:val="16"/>
            <w:shd w:val="clear" w:color="auto" w:fill="FFFFFF"/>
          </w:rPr>
          <w:t>Roper Center for Public Opinion Research</w:t>
        </w:r>
      </w:hyperlink>
      <w:r w:rsidRPr="00823DDA">
        <w:rPr>
          <w:rFonts w:eastAsia="Times New Roman"/>
          <w:i/>
          <w:iCs/>
          <w:color w:val="000000" w:themeColor="text1"/>
          <w:sz w:val="16"/>
          <w:szCs w:val="16"/>
          <w:shd w:val="clear" w:color="auto" w:fill="FFFFFF"/>
        </w:rPr>
        <w:t xml:space="preserve"> archives. Murray's blog post on the history of Gallup's impeachment polling during Watergate can be found </w:t>
      </w:r>
      <w:hyperlink r:id="rId105" w:history="1">
        <w:r w:rsidRPr="00823DDA">
          <w:rPr>
            <w:rStyle w:val="Hyperlink"/>
            <w:rFonts w:eastAsia="Times New Roman"/>
            <w:i/>
            <w:iCs/>
            <w:color w:val="000000" w:themeColor="text1"/>
            <w:sz w:val="16"/>
            <w:szCs w:val="16"/>
            <w:shd w:val="clear" w:color="auto" w:fill="FFFFFF"/>
          </w:rPr>
          <w:t>here</w:t>
        </w:r>
      </w:hyperlink>
      <w:r w:rsidRPr="00823DDA">
        <w:rPr>
          <w:rFonts w:eastAsia="Times New Roman"/>
          <w:i/>
          <w:iCs/>
          <w:color w:val="000000" w:themeColor="text1"/>
          <w:sz w:val="16"/>
          <w:szCs w:val="16"/>
          <w:shd w:val="clear" w:color="auto" w:fill="FFFFFF"/>
        </w:rPr>
        <w:t>.]</w:t>
      </w:r>
      <w:r w:rsidRPr="00823DDA">
        <w:rPr>
          <w:rFonts w:eastAsia="Times New Roman"/>
          <w:color w:val="000000" w:themeColor="text1"/>
          <w:sz w:val="16"/>
          <w:szCs w:val="16"/>
          <w:shd w:val="clear" w:color="auto" w:fill="FFFFFF"/>
        </w:rPr>
        <w:t xml:space="preserve">   Just 34% of Democrats supported impeaching Nixon in the summer of 1973, compared to 70% of Democrats who support impeaching Trump today. There are much smaller differences in support for impeachment of the two presidents among independents (22% for Nixon and 32% for Trump) and Republicans (7% for Nixon and 12% for Trump). Another difference in the two polls that underlines today's partisan tribalism is that Nixon had a higher approval rating than Trump among Democrats (24% versus 7% for Trump) and a lower approval rating than Trump among his fellow Republicans (67% versus 79% for Trump). Approval among independents was the same for Nixon in 1973 (41%) as it is for Trump today (41%). The </w:t>
      </w:r>
      <w:r w:rsidRPr="00823DDA">
        <w:rPr>
          <w:rFonts w:eastAsia="Times New Roman"/>
          <w:i/>
          <w:iCs/>
          <w:color w:val="000000" w:themeColor="text1"/>
          <w:sz w:val="16"/>
          <w:szCs w:val="16"/>
          <w:shd w:val="clear" w:color="auto" w:fill="FFFFFF"/>
        </w:rPr>
        <w:t>Monmouth University Poll</w:t>
      </w:r>
      <w:r w:rsidRPr="00823DDA">
        <w:rPr>
          <w:rFonts w:eastAsia="Times New Roman"/>
          <w:color w:val="000000" w:themeColor="text1"/>
          <w:sz w:val="16"/>
          <w:szCs w:val="16"/>
          <w:shd w:val="clear" w:color="auto" w:fill="FFFFFF"/>
        </w:rPr>
        <w:t xml:space="preserve"> was conducted by telephone from July 13 to 16, 2017 with 800 adults in the United States.  The results in this release have a margin of error of +/- 3.5 percent.  The poll was conducted by the Monmouth University Polling Institute in West Long Branch, NJ.</w:t>
      </w:r>
    </w:p>
    <w:p w14:paraId="5E3D65F4" w14:textId="77777777" w:rsidR="00E623EE" w:rsidRPr="00823DDA" w:rsidRDefault="00E623EE" w:rsidP="00E623EE">
      <w:pPr>
        <w:pStyle w:val="NormalWeb"/>
        <w:spacing w:before="0" w:beforeAutospacing="0" w:after="270" w:afterAutospacing="0" w:line="276" w:lineRule="auto"/>
        <w:rPr>
          <w:color w:val="000000" w:themeColor="text1"/>
          <w:sz w:val="16"/>
          <w:szCs w:val="27"/>
        </w:rPr>
      </w:pPr>
    </w:p>
    <w:p w14:paraId="424B5150" w14:textId="77777777" w:rsidR="003F092F" w:rsidRPr="00823DDA" w:rsidRDefault="003F092F" w:rsidP="003F092F"/>
    <w:p w14:paraId="2BBAE731" w14:textId="77777777" w:rsidR="003C6C7E" w:rsidRPr="00823DDA" w:rsidRDefault="003C6C7E" w:rsidP="003C6C7E">
      <w:pPr>
        <w:rPr>
          <w:color w:val="000000" w:themeColor="text1"/>
          <w:sz w:val="26"/>
          <w:szCs w:val="26"/>
          <w:u w:val="single"/>
        </w:rPr>
      </w:pPr>
    </w:p>
    <w:p w14:paraId="436D6B13" w14:textId="60A2F7CC" w:rsidR="00B043BA" w:rsidRPr="00823DDA" w:rsidRDefault="00733406" w:rsidP="00B043BA">
      <w:pPr>
        <w:pStyle w:val="Heading2"/>
        <w:rPr>
          <w:color w:val="000000" w:themeColor="text1"/>
        </w:rPr>
      </w:pPr>
      <w:r>
        <w:rPr>
          <w:color w:val="000000" w:themeColor="text1"/>
        </w:rPr>
        <w:t>DOE DA</w:t>
      </w:r>
      <w:bookmarkStart w:id="0" w:name="_GoBack"/>
      <w:bookmarkEnd w:id="0"/>
    </w:p>
    <w:p w14:paraId="4B690B89" w14:textId="17EC6508" w:rsidR="00E91234" w:rsidRPr="00823DDA" w:rsidRDefault="00E91234" w:rsidP="00E91234">
      <w:pPr>
        <w:pStyle w:val="Heading3"/>
        <w:rPr>
          <w:color w:val="000000" w:themeColor="text1"/>
        </w:rPr>
      </w:pPr>
      <w:r w:rsidRPr="00823DDA">
        <w:rPr>
          <w:color w:val="000000" w:themeColor="text1"/>
        </w:rPr>
        <w:t>UQ</w:t>
      </w:r>
    </w:p>
    <w:p w14:paraId="57B17F4F" w14:textId="77777777" w:rsidR="00B043BA" w:rsidRPr="00823DDA" w:rsidRDefault="00B043BA" w:rsidP="00B043BA">
      <w:pPr>
        <w:rPr>
          <w:color w:val="000000" w:themeColor="text1"/>
          <w:sz w:val="26"/>
          <w:szCs w:val="26"/>
          <w:u w:val="single"/>
        </w:rPr>
      </w:pPr>
    </w:p>
    <w:p w14:paraId="4F6DD782" w14:textId="77777777" w:rsidR="00B043BA" w:rsidRPr="00823DDA" w:rsidRDefault="00B043BA" w:rsidP="00B043BA">
      <w:pPr>
        <w:pStyle w:val="Heading4"/>
        <w:rPr>
          <w:color w:val="000000" w:themeColor="text1"/>
        </w:rPr>
      </w:pPr>
      <w:r w:rsidRPr="00823DDA">
        <w:rPr>
          <w:color w:val="000000" w:themeColor="text1"/>
        </w:rPr>
        <w:t>Trump looking to ax more than $1 billion in CLC funding</w:t>
      </w:r>
    </w:p>
    <w:p w14:paraId="43F17FF3" w14:textId="77777777" w:rsidR="00B043BA" w:rsidRPr="00823DDA" w:rsidRDefault="00B043BA" w:rsidP="00B043BA">
      <w:pPr>
        <w:rPr>
          <w:rStyle w:val="Style13ptBold"/>
          <w:b w:val="0"/>
          <w:color w:val="000000" w:themeColor="text1"/>
        </w:rPr>
      </w:pPr>
      <w:r w:rsidRPr="00823DDA">
        <w:rPr>
          <w:rStyle w:val="Style13ptBold"/>
          <w:color w:val="000000" w:themeColor="text1"/>
        </w:rPr>
        <w:t xml:space="preserve">Brown 16- </w:t>
      </w:r>
      <w:r w:rsidRPr="00823DDA">
        <w:rPr>
          <w:rStyle w:val="Style13ptBold"/>
          <w:b w:val="0"/>
          <w:color w:val="000000" w:themeColor="text1"/>
        </w:rPr>
        <w:t xml:space="preserve">(Emma Brown writes about national education and people with a stake in schools, “Trump Budget casualty: After-School Programs for 1.6 million kids. Most are poor.” The Washington Post, March 2016, accessed 7-20-17,  </w:t>
      </w:r>
      <w:hyperlink r:id="rId106" w:history="1">
        <w:r w:rsidRPr="00823DDA">
          <w:rPr>
            <w:rStyle w:val="Hyperlink"/>
            <w:color w:val="000000" w:themeColor="text1"/>
          </w:rPr>
          <w:t>https://www.washingtonpost.com/local/education/trump-budget-casualty-afterschool-programs-for-16-million-kids-most-are-poor/2017/03/16/78802430-0a6f-11e7-b77c-0047d15a24e0_story.html?utm_term=.1d331db3b413</w:t>
        </w:r>
      </w:hyperlink>
      <w:r w:rsidRPr="00823DDA">
        <w:rPr>
          <w:rStyle w:val="Style13ptBold"/>
          <w:b w:val="0"/>
          <w:color w:val="000000" w:themeColor="text1"/>
        </w:rPr>
        <w:t xml:space="preserve"> JH)</w:t>
      </w:r>
    </w:p>
    <w:p w14:paraId="22C6726F" w14:textId="77777777" w:rsidR="00B043BA" w:rsidRPr="00823DDA" w:rsidRDefault="00B043BA" w:rsidP="00B043BA">
      <w:pPr>
        <w:rPr>
          <w:color w:val="000000" w:themeColor="text1"/>
          <w:sz w:val="16"/>
          <w:szCs w:val="26"/>
        </w:rPr>
      </w:pPr>
      <w:r w:rsidRPr="00823DDA">
        <w:rPr>
          <w:color w:val="000000" w:themeColor="text1"/>
          <w:sz w:val="26"/>
          <w:szCs w:val="26"/>
          <w:u w:val="single"/>
        </w:rPr>
        <w:t>Every weekday, 700 children from some of the poorest parts of the Atlanta area stay after school for three hours with Wings for Kids, a program that aims to bolster not only academic performance, but also social skills, relationships with caring adults and a sense of belonging at school</w:t>
      </w:r>
      <w:r w:rsidRPr="00823DDA">
        <w:rPr>
          <w:color w:val="000000" w:themeColor="text1"/>
          <w:sz w:val="16"/>
          <w:szCs w:val="26"/>
        </w:rPr>
        <w:t xml:space="preserve">. The kids get a safe and enriching place to spend the afternoon and early evening, and their working parents get child care. </w:t>
      </w:r>
      <w:r w:rsidRPr="00823DDA">
        <w:rPr>
          <w:color w:val="000000" w:themeColor="text1"/>
          <w:sz w:val="26"/>
          <w:szCs w:val="26"/>
          <w:u w:val="single"/>
        </w:rPr>
        <w:t xml:space="preserve">But now, Wings for Kids and thousands of programs like it are on the chopping block, threatened by President Trump’s proposal to eliminate $1.2 billion in grants for after-school and summer programs. </w:t>
      </w:r>
      <w:r w:rsidRPr="00823DDA">
        <w:rPr>
          <w:color w:val="000000" w:themeColor="text1"/>
          <w:sz w:val="16"/>
          <w:szCs w:val="26"/>
        </w:rPr>
        <w:t xml:space="preserve">“It’s heart-wrenching,” said Bridget Laird, chief executive of Wings for Kids, which serves 1,600 children in Atlanta; Charlotte; Charleston, S.C.; and rural Lake City, S.C. She said Thursday that without federal aid, those programs would be eliminated or gutted. “I can’t imagine if that were turned off — all of those kids running around the streets.” </w:t>
      </w:r>
      <w:r w:rsidRPr="00823DDA">
        <w:rPr>
          <w:color w:val="000000" w:themeColor="text1"/>
          <w:sz w:val="26"/>
          <w:szCs w:val="26"/>
          <w:u w:val="single"/>
        </w:rPr>
        <w:t xml:space="preserve">The program Trump is seeking to ax — known as the 21st Century Community Learning Centers — helps school districts, churches and nonprofit groups serve more than 1.6 million children nationwide. </w:t>
      </w:r>
      <w:r w:rsidRPr="00823DDA">
        <w:rPr>
          <w:color w:val="000000" w:themeColor="text1"/>
          <w:sz w:val="16"/>
          <w:szCs w:val="26"/>
        </w:rPr>
        <w:t>The administration argues that there is no evidence the program has been effective. But Heather Weiss of the independent Global Family Research Project — who has studied after-school programs for nearly 20 years — said that’s not true. “There is a lot of evidence,” she said. “</w:t>
      </w:r>
      <w:r w:rsidRPr="00823DDA">
        <w:rPr>
          <w:color w:val="000000" w:themeColor="text1"/>
          <w:sz w:val="26"/>
          <w:szCs w:val="26"/>
          <w:u w:val="single"/>
        </w:rPr>
        <w:t xml:space="preserve">Engaging kids in high-quality after-school programs, many of which are supported by 21st Century Community Learning Centers grants, results in kids doing better in school. They’re more likely to graduate and to excel in the labor market.” The proposal is one cut among many in a budget that would slash federal education spending by $9 billion, or 13.5 percent, in 2018. Trump aims to eliminate billions for teacher training and scale back or end several programs that help low-income students prepare and pay for college. At the same time, Trump is seeking to shift a historic amount of money — $1.4 billion — into charter schools, private-school vouchers and Title I “portability,” a controversial form of choice that would allow $1 billion in federal funds to follow poor children to the public school of their choice. </w:t>
      </w:r>
      <w:r w:rsidRPr="00823DDA">
        <w:rPr>
          <w:color w:val="000000" w:themeColor="text1"/>
          <w:sz w:val="16"/>
          <w:szCs w:val="26"/>
        </w:rPr>
        <w:t xml:space="preserve">Advocates hope it would give poor children access to better schools and critics fear it would dilute funds available to the nation’s neediest schools. “The budget places power in the hands of parents and families to choose schools that are best for their children,” Education Secretary Betsy DeVos said in a statement. It is “the first step in investing in education programs that work.” Some conservatives hailed the budget as a sign that Trump intends to make good on his campaign pledge to downsize the Education Department. “I see this as a good step toward limiting federal intervention in education and restoring state and local control,” said Lindsey Burke of the Heritage Foundation. “It’s not appropriate for the federal government to be funding and managing after-school programs.” But </w:t>
      </w:r>
      <w:r w:rsidRPr="00823DDA">
        <w:rPr>
          <w:color w:val="000000" w:themeColor="text1"/>
          <w:sz w:val="26"/>
          <w:szCs w:val="26"/>
          <w:u w:val="single"/>
        </w:rPr>
        <w:t>the budget proposal drew condemnation from many in the education world, including teachers’ unions, superintendents, school boards, and representatives of state education chiefs and urban school systems.</w:t>
      </w:r>
      <w:r w:rsidRPr="00823DDA">
        <w:rPr>
          <w:color w:val="000000" w:themeColor="text1"/>
          <w:sz w:val="16"/>
          <w:szCs w:val="26"/>
        </w:rPr>
        <w:t xml:space="preserve"> John King Jr., who was education secretary under President Barack Obama, called the proposal “an assault on the American Dream that would disproportionately harm the poor and children of color. Randi Weingarten, president of the American Federation of Teachers, said it would “take a meat cleaver to public education.” </w:t>
      </w:r>
      <w:r w:rsidRPr="00823DDA">
        <w:rPr>
          <w:color w:val="000000" w:themeColor="text1"/>
          <w:sz w:val="26"/>
          <w:szCs w:val="26"/>
          <w:u w:val="single"/>
        </w:rPr>
        <w:t xml:space="preserve">Even some advocates for charter schools — which would get a 50 percent funding increase — rejected the blueprint: “Charter schools are part of—not a substitute for—a strong public education system,” Greg Richmond, president of the National Association of Charter School Authorizers, said in a statement. “Charter schools cannot succeed without strong teachers and a seamless, affordable path to college for their graduates.” </w:t>
      </w:r>
      <w:r w:rsidRPr="00823DDA">
        <w:rPr>
          <w:color w:val="000000" w:themeColor="text1"/>
          <w:sz w:val="16"/>
          <w:szCs w:val="26"/>
        </w:rPr>
        <w:t xml:space="preserve">Adding to the unease is the fact that more reductions have yet to be identified. Those disclosed in the two-page budget summary do not add up to the $9 billion total proposed by the administration. “There are a bunch of cuts we don’t know about,” said Chris </w:t>
      </w:r>
      <w:proofErr w:type="spellStart"/>
      <w:r w:rsidRPr="00823DDA">
        <w:rPr>
          <w:color w:val="000000" w:themeColor="text1"/>
          <w:sz w:val="16"/>
          <w:szCs w:val="26"/>
        </w:rPr>
        <w:t>Minnich</w:t>
      </w:r>
      <w:proofErr w:type="spellEnd"/>
      <w:r w:rsidRPr="00823DDA">
        <w:rPr>
          <w:color w:val="000000" w:themeColor="text1"/>
          <w:sz w:val="16"/>
          <w:szCs w:val="26"/>
        </w:rPr>
        <w:t xml:space="preserve">, executive director of the Council of Chief State School Officers. </w:t>
      </w:r>
      <w:proofErr w:type="spellStart"/>
      <w:r w:rsidRPr="00823DDA">
        <w:rPr>
          <w:color w:val="000000" w:themeColor="text1"/>
          <w:sz w:val="26"/>
          <w:szCs w:val="26"/>
          <w:u w:val="single"/>
        </w:rPr>
        <w:t>Minnich</w:t>
      </w:r>
      <w:proofErr w:type="spellEnd"/>
      <w:r w:rsidRPr="00823DDA">
        <w:rPr>
          <w:color w:val="000000" w:themeColor="text1"/>
          <w:sz w:val="26"/>
          <w:szCs w:val="26"/>
          <w:u w:val="single"/>
        </w:rPr>
        <w:t xml:space="preserve"> said state education chiefs are “deeply concerned” that the budget prioritizes school-choice experiments over existing programs that serve all students. Among the chiefs’ top priorities is saving the money for teacher training. The administration proposed eliminating the $2.4 billion program, arguing that it is “poorly targeted and spread thinly across thousands of districts with scant evidence of impact.” </w:t>
      </w:r>
      <w:proofErr w:type="spellStart"/>
      <w:r w:rsidRPr="00823DDA">
        <w:rPr>
          <w:color w:val="000000" w:themeColor="text1"/>
          <w:sz w:val="16"/>
          <w:szCs w:val="26"/>
        </w:rPr>
        <w:t>Minnich</w:t>
      </w:r>
      <w:proofErr w:type="spellEnd"/>
      <w:r w:rsidRPr="00823DDA">
        <w:rPr>
          <w:color w:val="000000" w:themeColor="text1"/>
          <w:sz w:val="16"/>
          <w:szCs w:val="26"/>
        </w:rPr>
        <w:t xml:space="preserve"> said there are obviously ways to improve how the money is spent. “But it doesn’t mean we cut the money,” he added. “We should be talking about using that money to make sure every kid has a great teacher.” Michael </w:t>
      </w:r>
      <w:proofErr w:type="spellStart"/>
      <w:r w:rsidRPr="00823DDA">
        <w:rPr>
          <w:color w:val="000000" w:themeColor="text1"/>
          <w:sz w:val="16"/>
          <w:szCs w:val="26"/>
        </w:rPr>
        <w:t>Casserly</w:t>
      </w:r>
      <w:proofErr w:type="spellEnd"/>
      <w:r w:rsidRPr="00823DDA">
        <w:rPr>
          <w:color w:val="000000" w:themeColor="text1"/>
          <w:sz w:val="16"/>
          <w:szCs w:val="26"/>
        </w:rPr>
        <w:t xml:space="preserve">, executive director of the Council of the Great City Schools, a coalition of 68 urban school systems, said his members rely on the fund mostly to reduce class size, which is allowed under current rules. </w:t>
      </w:r>
      <w:proofErr w:type="spellStart"/>
      <w:r w:rsidRPr="00823DDA">
        <w:rPr>
          <w:color w:val="000000" w:themeColor="text1"/>
          <w:sz w:val="16"/>
          <w:szCs w:val="26"/>
        </w:rPr>
        <w:t>Casserly</w:t>
      </w:r>
      <w:proofErr w:type="spellEnd"/>
      <w:r w:rsidRPr="00823DDA">
        <w:rPr>
          <w:color w:val="000000" w:themeColor="text1"/>
          <w:sz w:val="16"/>
          <w:szCs w:val="26"/>
        </w:rPr>
        <w:t xml:space="preserve"> estimated that schools in his coalition, including those in the District, receive about $600 million from the program, which pays the salaries of thousands of teachers. Several observers said it’s too soon to predict how Trump’s proposal will play in Congress. Despite the Republican zeal for shrinking the Education Department, lawmakers are likely to face pressure to preserve funding for their constituents. Trump’s push for choice is also likely to face political head winds: Democrats almost uniformly oppose vouchers. </w:t>
      </w:r>
      <w:proofErr w:type="gramStart"/>
      <w:r w:rsidRPr="00823DDA">
        <w:rPr>
          <w:color w:val="000000" w:themeColor="text1"/>
          <w:sz w:val="16"/>
          <w:szCs w:val="26"/>
        </w:rPr>
        <w:t>So</w:t>
      </w:r>
      <w:proofErr w:type="gramEnd"/>
      <w:r w:rsidRPr="00823DDA">
        <w:rPr>
          <w:color w:val="000000" w:themeColor="text1"/>
          <w:sz w:val="16"/>
          <w:szCs w:val="26"/>
        </w:rPr>
        <w:t xml:space="preserve"> do some Republicans. And the president’s proposal to allow $1 billion in federal funds to follow poor children to the public schools of their choice — while thin on details — sounds a lot like a proposal that failed to pass the GOP-led Senate in 2015. “It’s unclear to me that the politics of that has changed just in the last year and a half,” </w:t>
      </w:r>
      <w:proofErr w:type="spellStart"/>
      <w:r w:rsidRPr="00823DDA">
        <w:rPr>
          <w:color w:val="000000" w:themeColor="text1"/>
          <w:sz w:val="16"/>
          <w:szCs w:val="26"/>
        </w:rPr>
        <w:t>Casserly</w:t>
      </w:r>
      <w:proofErr w:type="spellEnd"/>
      <w:r w:rsidRPr="00823DDA">
        <w:rPr>
          <w:color w:val="000000" w:themeColor="text1"/>
          <w:sz w:val="16"/>
          <w:szCs w:val="26"/>
        </w:rPr>
        <w:t xml:space="preserve"> said.</w:t>
      </w:r>
    </w:p>
    <w:p w14:paraId="14008D3E" w14:textId="77777777" w:rsidR="00A97C88" w:rsidRPr="00823DDA" w:rsidRDefault="00A97C88" w:rsidP="00B043BA">
      <w:pPr>
        <w:rPr>
          <w:color w:val="000000" w:themeColor="text1"/>
          <w:sz w:val="16"/>
          <w:szCs w:val="26"/>
        </w:rPr>
      </w:pPr>
    </w:p>
    <w:p w14:paraId="74373EA4" w14:textId="77777777" w:rsidR="00A97C88" w:rsidRPr="00823DDA" w:rsidRDefault="00A97C88" w:rsidP="00B043BA">
      <w:pPr>
        <w:rPr>
          <w:color w:val="000000" w:themeColor="text1"/>
          <w:sz w:val="16"/>
          <w:szCs w:val="26"/>
        </w:rPr>
      </w:pPr>
    </w:p>
    <w:p w14:paraId="3006B678" w14:textId="77777777" w:rsidR="00A97C88" w:rsidRPr="00823DDA" w:rsidRDefault="00A97C88" w:rsidP="00A97C88">
      <w:pPr>
        <w:rPr>
          <w:color w:val="000000" w:themeColor="text1"/>
          <w:sz w:val="26"/>
          <w:szCs w:val="26"/>
          <w:u w:val="single"/>
        </w:rPr>
      </w:pPr>
    </w:p>
    <w:p w14:paraId="405E3CB6" w14:textId="4C043A8F" w:rsidR="00945D88" w:rsidRPr="00823DDA" w:rsidRDefault="00A97C88" w:rsidP="00945D88">
      <w:pPr>
        <w:pStyle w:val="Heading4"/>
        <w:rPr>
          <w:color w:val="000000" w:themeColor="text1"/>
        </w:rPr>
      </w:pPr>
      <w:r w:rsidRPr="00823DDA">
        <w:rPr>
          <w:color w:val="000000" w:themeColor="text1"/>
        </w:rPr>
        <w:t xml:space="preserve">CLCs </w:t>
      </w:r>
      <w:r w:rsidR="00945D88" w:rsidRPr="00823DDA">
        <w:rPr>
          <w:color w:val="000000" w:themeColor="text1"/>
        </w:rPr>
        <w:t>are helping thousands in Milwaukee; Trump is looking to cut these programs</w:t>
      </w:r>
    </w:p>
    <w:p w14:paraId="00CDFF89" w14:textId="3F4F8E41" w:rsidR="00A97C88" w:rsidRPr="00823DDA" w:rsidRDefault="00A97C88" w:rsidP="00A97C88">
      <w:pPr>
        <w:rPr>
          <w:rStyle w:val="Style13ptBold"/>
          <w:b w:val="0"/>
          <w:color w:val="000000" w:themeColor="text1"/>
        </w:rPr>
      </w:pPr>
      <w:proofErr w:type="spellStart"/>
      <w:r w:rsidRPr="00823DDA">
        <w:rPr>
          <w:rStyle w:val="Style13ptBold"/>
          <w:color w:val="000000" w:themeColor="text1"/>
        </w:rPr>
        <w:t>Carloni</w:t>
      </w:r>
      <w:proofErr w:type="spellEnd"/>
      <w:r w:rsidRPr="00823DDA">
        <w:rPr>
          <w:rStyle w:val="Style13ptBold"/>
          <w:color w:val="000000" w:themeColor="text1"/>
        </w:rPr>
        <w:t xml:space="preserve"> </w:t>
      </w:r>
      <w:r w:rsidR="00945D88" w:rsidRPr="00823DDA">
        <w:rPr>
          <w:rStyle w:val="Style13ptBold"/>
          <w:color w:val="000000" w:themeColor="text1"/>
        </w:rPr>
        <w:t>3/28- (</w:t>
      </w:r>
      <w:r w:rsidR="00945D88" w:rsidRPr="00823DDA">
        <w:rPr>
          <w:rStyle w:val="Style13ptBold"/>
          <w:b w:val="0"/>
          <w:color w:val="000000" w:themeColor="text1"/>
        </w:rPr>
        <w:t xml:space="preserve">Brittany </w:t>
      </w:r>
      <w:proofErr w:type="spellStart"/>
      <w:r w:rsidR="00945D88" w:rsidRPr="00823DDA">
        <w:rPr>
          <w:rStyle w:val="Style13ptBold"/>
          <w:b w:val="0"/>
          <w:color w:val="000000" w:themeColor="text1"/>
        </w:rPr>
        <w:t>Carloni</w:t>
      </w:r>
      <w:proofErr w:type="spellEnd"/>
      <w:r w:rsidR="00945D88" w:rsidRPr="00823DDA">
        <w:rPr>
          <w:rStyle w:val="Style13ptBold"/>
          <w:b w:val="0"/>
          <w:color w:val="000000" w:themeColor="text1"/>
        </w:rPr>
        <w:t xml:space="preserve"> is an NDN intern and a journalism graduate, graduated from Marquette University, “Donald Trump’s Budget Proposal Cuts After-School Programs for Wisconsin’s neediest Children” Journal </w:t>
      </w:r>
      <w:proofErr w:type="spellStart"/>
      <w:r w:rsidR="00945D88" w:rsidRPr="00823DDA">
        <w:rPr>
          <w:rStyle w:val="Style13ptBold"/>
          <w:b w:val="0"/>
          <w:color w:val="000000" w:themeColor="text1"/>
        </w:rPr>
        <w:t>Sentinal</w:t>
      </w:r>
      <w:proofErr w:type="spellEnd"/>
      <w:r w:rsidR="00945D88" w:rsidRPr="00823DDA">
        <w:rPr>
          <w:rStyle w:val="Style13ptBold"/>
          <w:b w:val="0"/>
          <w:color w:val="000000" w:themeColor="text1"/>
        </w:rPr>
        <w:t xml:space="preserve">, 3-28-17, Accessed 7-20-17, </w:t>
      </w:r>
      <w:hyperlink r:id="rId107" w:history="1">
        <w:r w:rsidR="00945D88" w:rsidRPr="00823DDA">
          <w:rPr>
            <w:rStyle w:val="Hyperlink"/>
            <w:color w:val="000000" w:themeColor="text1"/>
          </w:rPr>
          <w:t>http://www.jsonline.com/story/news/education/2017/03/28/donald-trumps-budget-propoal-cuts-after-school-programs-wisconsins-neediest-children/99452134/</w:t>
        </w:r>
      </w:hyperlink>
      <w:r w:rsidR="00945D88" w:rsidRPr="00823DDA">
        <w:rPr>
          <w:rStyle w:val="Style13ptBold"/>
          <w:b w:val="0"/>
          <w:color w:val="000000" w:themeColor="text1"/>
        </w:rPr>
        <w:t xml:space="preserve"> JH)</w:t>
      </w:r>
    </w:p>
    <w:p w14:paraId="78B9B040" w14:textId="3A998EC4" w:rsidR="00A97C88" w:rsidRPr="00823DDA" w:rsidRDefault="00A97C88" w:rsidP="00A97C88">
      <w:pPr>
        <w:rPr>
          <w:color w:val="000000" w:themeColor="text1"/>
          <w:sz w:val="16"/>
          <w:szCs w:val="26"/>
        </w:rPr>
      </w:pPr>
      <w:r w:rsidRPr="00823DDA">
        <w:rPr>
          <w:color w:val="000000" w:themeColor="text1"/>
          <w:sz w:val="26"/>
          <w:szCs w:val="26"/>
          <w:u w:val="single"/>
        </w:rPr>
        <w:t xml:space="preserve">When David Enriquez gets off work at 3 p.m. each day, he knows his three young children are already getting help with their homework and participating in activities like music and sports. Like thousands of other Wisconsin students, Daniel, 12, </w:t>
      </w:r>
      <w:proofErr w:type="spellStart"/>
      <w:r w:rsidRPr="00823DDA">
        <w:rPr>
          <w:color w:val="000000" w:themeColor="text1"/>
          <w:sz w:val="26"/>
          <w:szCs w:val="26"/>
          <w:u w:val="single"/>
        </w:rPr>
        <w:t>Shadenny</w:t>
      </w:r>
      <w:proofErr w:type="spellEnd"/>
      <w:r w:rsidRPr="00823DDA">
        <w:rPr>
          <w:color w:val="000000" w:themeColor="text1"/>
          <w:sz w:val="26"/>
          <w:szCs w:val="26"/>
          <w:u w:val="single"/>
        </w:rPr>
        <w:t>, 10, and Damian, 8, attend a federally funded after-school program for academic support and other activities. Many also provide snacks or dinner and serve as child care for working parents. "My kids aren't out on the streets," said Enriquez</w:t>
      </w:r>
      <w:r w:rsidRPr="00823DDA">
        <w:rPr>
          <w:color w:val="000000" w:themeColor="text1"/>
          <w:sz w:val="16"/>
          <w:szCs w:val="26"/>
        </w:rPr>
        <w:t>, whose children attend La Causa Charter School's program in Milwaukee. "</w:t>
      </w:r>
      <w:r w:rsidRPr="00823DDA">
        <w:rPr>
          <w:color w:val="000000" w:themeColor="text1"/>
          <w:sz w:val="26"/>
          <w:szCs w:val="26"/>
          <w:u w:val="single"/>
        </w:rPr>
        <w:t xml:space="preserve">The biggest benefit is that my kids are getting more education. They're using that time to do something positive instead of playing video games or staying in the house." But La Causa's after-school program is one of 221 statewide that are at risk under President Donald Trump's proposed budget. In </w:t>
      </w:r>
      <w:proofErr w:type="gramStart"/>
      <w:r w:rsidRPr="00823DDA">
        <w:rPr>
          <w:color w:val="000000" w:themeColor="text1"/>
          <w:sz w:val="26"/>
          <w:szCs w:val="26"/>
          <w:u w:val="single"/>
        </w:rPr>
        <w:t>Milwaukee</w:t>
      </w:r>
      <w:proofErr w:type="gramEnd"/>
      <w:r w:rsidRPr="00823DDA">
        <w:rPr>
          <w:color w:val="000000" w:themeColor="text1"/>
          <w:sz w:val="26"/>
          <w:szCs w:val="26"/>
          <w:u w:val="single"/>
        </w:rPr>
        <w:t xml:space="preserve"> Public Schools that could mean wiping out programs that serve about 5,000 students every day. </w:t>
      </w:r>
      <w:r w:rsidRPr="00823DDA">
        <w:rPr>
          <w:color w:val="000000" w:themeColor="text1"/>
          <w:sz w:val="16"/>
          <w:szCs w:val="26"/>
        </w:rPr>
        <w:t>"</w:t>
      </w:r>
      <w:r w:rsidRPr="00823DDA">
        <w:rPr>
          <w:color w:val="000000" w:themeColor="text1"/>
          <w:sz w:val="26"/>
          <w:szCs w:val="26"/>
          <w:u w:val="single"/>
        </w:rPr>
        <w:t xml:space="preserve">This would be devastating, not only for the </w:t>
      </w:r>
      <w:proofErr w:type="gramStart"/>
      <w:r w:rsidRPr="00823DDA">
        <w:rPr>
          <w:color w:val="000000" w:themeColor="text1"/>
          <w:sz w:val="26"/>
          <w:szCs w:val="26"/>
          <w:u w:val="single"/>
        </w:rPr>
        <w:t>5,000 young</w:t>
      </w:r>
      <w:proofErr w:type="gramEnd"/>
      <w:r w:rsidRPr="00823DDA">
        <w:rPr>
          <w:color w:val="000000" w:themeColor="text1"/>
          <w:sz w:val="26"/>
          <w:szCs w:val="26"/>
          <w:u w:val="single"/>
        </w:rPr>
        <w:t xml:space="preserve"> people and their families in Milwaukee who depend on these programs each day but also for the entire city," said Denise Callaway, MPS spokeswoman. "If you care about making Milwaukee and cities like it across the country safer, stripping away programs that keep our young people off the streets is not the way to do it." Trump's budget proposal,</w:t>
      </w:r>
      <w:r w:rsidRPr="00823DDA">
        <w:rPr>
          <w:color w:val="000000" w:themeColor="text1"/>
          <w:sz w:val="16"/>
          <w:szCs w:val="26"/>
        </w:rPr>
        <w:t xml:space="preserve"> released earlier this month, w</w:t>
      </w:r>
      <w:r w:rsidRPr="00823DDA">
        <w:rPr>
          <w:color w:val="000000" w:themeColor="text1"/>
          <w:sz w:val="26"/>
          <w:szCs w:val="26"/>
          <w:u w:val="single"/>
        </w:rPr>
        <w:t>ould eliminate the $1.2 billion 21st Century Community Learning Center grant program, which serves about 1.6 million children nationally.</w:t>
      </w:r>
      <w:r w:rsidRPr="00823DDA">
        <w:rPr>
          <w:color w:val="000000" w:themeColor="text1"/>
          <w:sz w:val="16"/>
          <w:szCs w:val="26"/>
        </w:rPr>
        <w:t xml:space="preserve"> In Wisconsin, the CLCs receive federal funding from the Department of Public Instruction via the U.S. Department of Education, which provides the grants for summer and before- and after-school programs. The programs are often geared toward schools with a high percentage of low-income families. This year, DPI received just over $15.4 million in CLC grants, which served about 42,400 Wisconsin children, according to the most recent state enrollment records. Three out of four regular attendees were economically disadvantaged, according to the state. In defense of the proposed cuts, White House budget director Mick Mulvaney said there is no evidence that the programs help kids do better in school and eventually move on to get good jobs. In Wisconsin, the outcome data is mixed. On the one hand, students using the centers showed only </w:t>
      </w:r>
      <w:proofErr w:type="gramStart"/>
      <w:r w:rsidRPr="00823DDA">
        <w:rPr>
          <w:color w:val="000000" w:themeColor="text1"/>
          <w:sz w:val="16"/>
          <w:szCs w:val="26"/>
        </w:rPr>
        <w:t>a small increase</w:t>
      </w:r>
      <w:proofErr w:type="gramEnd"/>
      <w:r w:rsidRPr="00823DDA">
        <w:rPr>
          <w:color w:val="000000" w:themeColor="text1"/>
          <w:sz w:val="16"/>
          <w:szCs w:val="26"/>
        </w:rPr>
        <w:t xml:space="preserve"> in math scores and no gains in reading, according to the most recent state-level data. But </w:t>
      </w:r>
      <w:r w:rsidRPr="00823DDA">
        <w:rPr>
          <w:color w:val="000000" w:themeColor="text1"/>
          <w:sz w:val="26"/>
          <w:szCs w:val="26"/>
          <w:u w:val="single"/>
        </w:rPr>
        <w:t xml:space="preserve">a 2014 state evaluation showed CLC participation had other important benefits, such as positively impacting graduation rates, post-secondary enrollment, school attendance and student behavior. Backers of the centers say their importance goes beyond academic impact — they give thousands of mostly disadvantaged children a safe place after school. </w:t>
      </w:r>
      <w:r w:rsidRPr="00823DDA">
        <w:rPr>
          <w:color w:val="000000" w:themeColor="text1"/>
          <w:sz w:val="16"/>
          <w:szCs w:val="26"/>
        </w:rPr>
        <w:t xml:space="preserve">Stan </w:t>
      </w:r>
      <w:proofErr w:type="spellStart"/>
      <w:r w:rsidRPr="00823DDA">
        <w:rPr>
          <w:color w:val="000000" w:themeColor="text1"/>
          <w:sz w:val="16"/>
          <w:szCs w:val="26"/>
        </w:rPr>
        <w:t>Kocos</w:t>
      </w:r>
      <w:proofErr w:type="spellEnd"/>
      <w:r w:rsidRPr="00823DDA">
        <w:rPr>
          <w:color w:val="000000" w:themeColor="text1"/>
          <w:sz w:val="16"/>
          <w:szCs w:val="26"/>
        </w:rPr>
        <w:t>, a technical consultant for the Wisconsin Afterschool Network, said the centers can offer additional instructional time and extra enrichment.</w:t>
      </w:r>
    </w:p>
    <w:p w14:paraId="066AFF7C" w14:textId="77777777" w:rsidR="00A97C88" w:rsidRPr="00823DDA" w:rsidRDefault="00A97C88" w:rsidP="00B043BA">
      <w:pPr>
        <w:rPr>
          <w:color w:val="000000" w:themeColor="text1"/>
          <w:sz w:val="16"/>
          <w:szCs w:val="26"/>
        </w:rPr>
      </w:pPr>
    </w:p>
    <w:p w14:paraId="499B44C1" w14:textId="77777777" w:rsidR="008D0EDD" w:rsidRPr="00823DDA" w:rsidRDefault="008D0EDD" w:rsidP="008D0EDD">
      <w:pPr>
        <w:pStyle w:val="Heading4"/>
        <w:rPr>
          <w:rFonts w:cs="Times New Roman"/>
          <w:sz w:val="24"/>
          <w:szCs w:val="24"/>
        </w:rPr>
      </w:pPr>
      <w:r w:rsidRPr="00823DDA">
        <w:t>CLC funding will be in question</w:t>
      </w:r>
    </w:p>
    <w:p w14:paraId="64A97BC0" w14:textId="77777777" w:rsidR="008D0EDD" w:rsidRPr="00823DDA" w:rsidRDefault="008D0EDD" w:rsidP="008D0EDD">
      <w:pPr>
        <w:pStyle w:val="NormalWeb"/>
        <w:spacing w:before="0" w:beforeAutospacing="0" w:after="160" w:afterAutospacing="0"/>
        <w:rPr>
          <w:color w:val="000000" w:themeColor="text1"/>
        </w:rPr>
      </w:pPr>
      <w:r w:rsidRPr="00823DDA">
        <w:rPr>
          <w:b/>
          <w:bCs/>
          <w:color w:val="000000" w:themeColor="text1"/>
          <w:sz w:val="26"/>
          <w:szCs w:val="26"/>
        </w:rPr>
        <w:t>Holland and Simonton 5/14</w:t>
      </w:r>
    </w:p>
    <w:p w14:paraId="54FD5435" w14:textId="77777777" w:rsidR="008D0EDD" w:rsidRPr="00823DDA" w:rsidRDefault="008D0EDD" w:rsidP="008D0EDD">
      <w:pPr>
        <w:pStyle w:val="NormalWeb"/>
        <w:spacing w:before="0" w:beforeAutospacing="0" w:after="160" w:afterAutospacing="0"/>
        <w:rPr>
          <w:color w:val="000000" w:themeColor="text1"/>
        </w:rPr>
      </w:pPr>
      <w:r w:rsidRPr="00823DDA">
        <w:rPr>
          <w:color w:val="000000" w:themeColor="text1"/>
        </w:rPr>
        <w:t xml:space="preserve">(John Holland and </w:t>
      </w:r>
      <w:proofErr w:type="spellStart"/>
      <w:r w:rsidRPr="00823DDA">
        <w:rPr>
          <w:color w:val="000000" w:themeColor="text1"/>
        </w:rPr>
        <w:t>Stell</w:t>
      </w:r>
      <w:proofErr w:type="spellEnd"/>
      <w:r w:rsidRPr="00823DDA">
        <w:rPr>
          <w:color w:val="000000" w:themeColor="text1"/>
        </w:rPr>
        <w:t xml:space="preserve"> Simonton are writers for youth today. ”Cuts in 21st Century Learning Centers Could Drastically Hurt Mississippi, Leaders Say”, May 14, 2017, Accessed July 20,2017, </w:t>
      </w:r>
      <w:hyperlink r:id="rId108" w:history="1">
        <w:r w:rsidRPr="00823DDA">
          <w:rPr>
            <w:rStyle w:val="Hyperlink"/>
            <w:color w:val="000000" w:themeColor="text1"/>
          </w:rPr>
          <w:t>http://youthtoday.org/2017/05/cuts-in-21st-century-learning-centers-could-drastically-hurt-mississippi-leaders-say/</w:t>
        </w:r>
      </w:hyperlink>
      <w:r w:rsidRPr="00823DDA">
        <w:rPr>
          <w:color w:val="000000" w:themeColor="text1"/>
        </w:rPr>
        <w:t xml:space="preserve">, RM) </w:t>
      </w:r>
      <w:r w:rsidRPr="00823DDA">
        <w:rPr>
          <w:color w:val="000000" w:themeColor="text1"/>
          <w:sz w:val="16"/>
          <w:szCs w:val="16"/>
        </w:rPr>
        <w:t xml:space="preserve">Some youth-serving organizations in Mississippi are holding their breaths. They’re waiting to see whether $14 million dries up. That’s the amount currently reaching out-of-school programs for kids in high-need, high-poverty communities in the state. </w:t>
      </w:r>
      <w:r w:rsidRPr="00823DDA">
        <w:rPr>
          <w:b/>
          <w:bCs/>
          <w:color w:val="000000" w:themeColor="text1"/>
          <w:u w:val="single"/>
        </w:rPr>
        <w:t>If federal 21st Century Community Learning Centers funding is lost, “there’s going to be a cut in services that will affect kids, families, schools and communities</w:t>
      </w:r>
      <w:r w:rsidRPr="00823DDA">
        <w:rPr>
          <w:b/>
          <w:bCs/>
          <w:color w:val="000000" w:themeColor="text1"/>
        </w:rPr>
        <w:t xml:space="preserve">,” </w:t>
      </w:r>
      <w:r w:rsidRPr="00823DDA">
        <w:rPr>
          <w:color w:val="000000" w:themeColor="text1"/>
          <w:sz w:val="16"/>
          <w:szCs w:val="16"/>
        </w:rPr>
        <w:t xml:space="preserve">said Robert Langford, executive director of </w:t>
      </w:r>
      <w:hyperlink r:id="rId109" w:history="1">
        <w:r w:rsidRPr="00823DDA">
          <w:rPr>
            <w:rStyle w:val="Hyperlink"/>
            <w:color w:val="000000" w:themeColor="text1"/>
            <w:sz w:val="16"/>
            <w:szCs w:val="16"/>
          </w:rPr>
          <w:t>Operation Shoestring</w:t>
        </w:r>
      </w:hyperlink>
      <w:r w:rsidRPr="00823DDA">
        <w:rPr>
          <w:color w:val="000000" w:themeColor="text1"/>
          <w:sz w:val="16"/>
          <w:szCs w:val="16"/>
        </w:rPr>
        <w:t>, which provides intensive after-school and summer programs for 250 children in Jackson. “We have very good people and culture [in Mississippi] but we are a poor state,” he said. Aside from the 21st Century funding’s benefit to children,</w:t>
      </w:r>
      <w:r w:rsidRPr="00823DDA">
        <w:rPr>
          <w:b/>
          <w:bCs/>
          <w:color w:val="000000" w:themeColor="text1"/>
        </w:rPr>
        <w:t xml:space="preserve"> </w:t>
      </w:r>
      <w:r w:rsidRPr="00823DDA">
        <w:rPr>
          <w:b/>
          <w:bCs/>
          <w:color w:val="000000" w:themeColor="text1"/>
          <w:u w:val="single"/>
        </w:rPr>
        <w:t>parents depend on the after-school and summer programs to work and to know that their kids are safe, he said.</w:t>
      </w:r>
      <w:r w:rsidRPr="00823DDA">
        <w:rPr>
          <w:b/>
          <w:bCs/>
          <w:color w:val="000000" w:themeColor="text1"/>
        </w:rPr>
        <w:t xml:space="preserve"> </w:t>
      </w:r>
      <w:r w:rsidRPr="00823DDA">
        <w:rPr>
          <w:b/>
          <w:bCs/>
          <w:color w:val="000000" w:themeColor="text1"/>
          <w:sz w:val="16"/>
          <w:szCs w:val="16"/>
        </w:rPr>
        <w:t xml:space="preserve">For the next few months at least, 21st Century has a reprieve. The federal budget deal hammered out in Congress last week [May 2] preserves funding for the program and </w:t>
      </w:r>
      <w:proofErr w:type="gramStart"/>
      <w:r w:rsidRPr="00823DDA">
        <w:rPr>
          <w:b/>
          <w:bCs/>
          <w:color w:val="000000" w:themeColor="text1"/>
          <w:sz w:val="16"/>
          <w:szCs w:val="16"/>
        </w:rPr>
        <w:t>actually increases</w:t>
      </w:r>
      <w:proofErr w:type="gramEnd"/>
      <w:r w:rsidRPr="00823DDA">
        <w:rPr>
          <w:b/>
          <w:bCs/>
          <w:color w:val="000000" w:themeColor="text1"/>
          <w:sz w:val="16"/>
          <w:szCs w:val="16"/>
        </w:rPr>
        <w:t xml:space="preserve"> government spending by $25 million. The vote came less than six weeks after President Donald Trump released a budget proposal that killed the out-of-school time program’s budget entirely. The president’s March proposal sparked fear nationwide among educators, juvenile justice counselors and others who provide services for lower-income youth and their families. They responded by contacting representatives of both parties who have long supported the program, which for nearly two decades has provided training in the arts and health issues, traditional education and drug counseling, among other services. In April Langford </w:t>
      </w:r>
      <w:hyperlink r:id="rId110" w:history="1">
        <w:r w:rsidRPr="00823DDA">
          <w:rPr>
            <w:rStyle w:val="Hyperlink"/>
            <w:b/>
            <w:bCs/>
            <w:color w:val="000000" w:themeColor="text1"/>
            <w:sz w:val="16"/>
            <w:szCs w:val="16"/>
          </w:rPr>
          <w:t>took eight students to Washington</w:t>
        </w:r>
      </w:hyperlink>
      <w:r w:rsidRPr="00823DDA">
        <w:rPr>
          <w:b/>
          <w:bCs/>
          <w:color w:val="000000" w:themeColor="text1"/>
          <w:sz w:val="16"/>
          <w:szCs w:val="16"/>
        </w:rPr>
        <w:t xml:space="preserve"> to meet with members of Congress to talk about the program’s benefits. They were among the 30 students in a youth leadership and civic engagement training that </w:t>
      </w:r>
      <w:hyperlink r:id="rId111" w:history="1">
        <w:r w:rsidRPr="00823DDA">
          <w:rPr>
            <w:rStyle w:val="Hyperlink"/>
            <w:b/>
            <w:bCs/>
            <w:color w:val="000000" w:themeColor="text1"/>
            <w:sz w:val="16"/>
            <w:szCs w:val="16"/>
          </w:rPr>
          <w:t xml:space="preserve">Operation </w:t>
        </w:r>
        <w:proofErr w:type="spellStart"/>
        <w:r w:rsidRPr="00823DDA">
          <w:rPr>
            <w:rStyle w:val="Hyperlink"/>
            <w:b/>
            <w:bCs/>
            <w:color w:val="000000" w:themeColor="text1"/>
            <w:sz w:val="16"/>
            <w:szCs w:val="16"/>
          </w:rPr>
          <w:t>Shoestring</w:t>
        </w:r>
      </w:hyperlink>
      <w:r w:rsidRPr="00823DDA">
        <w:rPr>
          <w:b/>
          <w:bCs/>
          <w:color w:val="000000" w:themeColor="text1"/>
          <w:sz w:val="16"/>
          <w:szCs w:val="16"/>
        </w:rPr>
        <w:t>sponsors</w:t>
      </w:r>
      <w:proofErr w:type="spellEnd"/>
      <w:r w:rsidRPr="00823DDA">
        <w:rPr>
          <w:b/>
          <w:bCs/>
          <w:color w:val="000000" w:themeColor="text1"/>
          <w:sz w:val="16"/>
          <w:szCs w:val="16"/>
        </w:rPr>
        <w:t xml:space="preserve"> with </w:t>
      </w:r>
      <w:hyperlink r:id="rId112" w:history="1">
        <w:proofErr w:type="spellStart"/>
        <w:r w:rsidRPr="00823DDA">
          <w:rPr>
            <w:rStyle w:val="Hyperlink"/>
            <w:b/>
            <w:bCs/>
            <w:color w:val="000000" w:themeColor="text1"/>
            <w:sz w:val="16"/>
            <w:szCs w:val="16"/>
          </w:rPr>
          <w:t>ChildFund</w:t>
        </w:r>
        <w:proofErr w:type="spellEnd"/>
        <w:r w:rsidRPr="00823DDA">
          <w:rPr>
            <w:rStyle w:val="Hyperlink"/>
            <w:b/>
            <w:bCs/>
            <w:color w:val="000000" w:themeColor="text1"/>
            <w:sz w:val="16"/>
            <w:szCs w:val="16"/>
          </w:rPr>
          <w:t xml:space="preserve"> International</w:t>
        </w:r>
      </w:hyperlink>
      <w:r w:rsidRPr="00823DDA">
        <w:rPr>
          <w:b/>
          <w:bCs/>
          <w:color w:val="000000" w:themeColor="text1"/>
          <w:sz w:val="16"/>
          <w:szCs w:val="16"/>
        </w:rPr>
        <w:t xml:space="preserve"> in partnership with Jackson public schools. Hundreds of national and state organizations that provide services through the 21st Century program sent a letter to leaders of the House and the Senate from both parties, outlining the program’s importance and asking that it be preserved. The efforts worked even better than many advocates had hoped. “I thought it was interesting that Congress provided a slight increase, because I thought they might chip away at that a bit,” said John </w:t>
      </w:r>
      <w:proofErr w:type="spellStart"/>
      <w:r w:rsidRPr="00823DDA">
        <w:rPr>
          <w:b/>
          <w:bCs/>
          <w:color w:val="000000" w:themeColor="text1"/>
          <w:sz w:val="16"/>
          <w:szCs w:val="16"/>
        </w:rPr>
        <w:t>Sciamanna</w:t>
      </w:r>
      <w:proofErr w:type="spellEnd"/>
      <w:r w:rsidRPr="00823DDA">
        <w:rPr>
          <w:b/>
          <w:bCs/>
          <w:color w:val="000000" w:themeColor="text1"/>
          <w:sz w:val="16"/>
          <w:szCs w:val="16"/>
        </w:rPr>
        <w:t>, vice president for policy at the Child Welfare League of America. “</w:t>
      </w:r>
      <w:proofErr w:type="gramStart"/>
      <w:r w:rsidRPr="00823DDA">
        <w:rPr>
          <w:b/>
          <w:bCs/>
          <w:color w:val="000000" w:themeColor="text1"/>
          <w:sz w:val="16"/>
          <w:szCs w:val="16"/>
        </w:rPr>
        <w:t>Certainly</w:t>
      </w:r>
      <w:proofErr w:type="gramEnd"/>
      <w:r w:rsidRPr="00823DDA">
        <w:rPr>
          <w:b/>
          <w:bCs/>
          <w:color w:val="000000" w:themeColor="text1"/>
          <w:sz w:val="16"/>
          <w:szCs w:val="16"/>
        </w:rPr>
        <w:t xml:space="preserve"> there have been a lot of signals that Republicans don’t like a lot of things that were said [in the president’s budget proposal] about 21st Century Learning, and this shows there is something to that.” While last week’s budget compromise saved the program until at least Sept. 30, there is no guarantee after that. </w:t>
      </w:r>
      <w:r w:rsidRPr="00823DDA">
        <w:rPr>
          <w:b/>
          <w:bCs/>
          <w:color w:val="000000" w:themeColor="text1"/>
          <w:u w:val="single"/>
        </w:rPr>
        <w:t>Trump has suggested that a government shutdown in support of his budget priorities may be a “good” solution to the country’s budget battles.</w:t>
      </w:r>
      <w:r w:rsidRPr="00823DDA">
        <w:rPr>
          <w:b/>
          <w:bCs/>
          <w:color w:val="000000" w:themeColor="text1"/>
        </w:rPr>
        <w:t xml:space="preserve"> </w:t>
      </w:r>
      <w:proofErr w:type="spellStart"/>
      <w:r w:rsidRPr="00823DDA">
        <w:rPr>
          <w:b/>
          <w:bCs/>
          <w:color w:val="000000" w:themeColor="text1"/>
          <w:sz w:val="16"/>
          <w:szCs w:val="16"/>
        </w:rPr>
        <w:t>Sciamanna</w:t>
      </w:r>
      <w:proofErr w:type="spellEnd"/>
      <w:r w:rsidRPr="00823DDA">
        <w:rPr>
          <w:b/>
          <w:bCs/>
          <w:color w:val="000000" w:themeColor="text1"/>
          <w:sz w:val="16"/>
          <w:szCs w:val="16"/>
        </w:rPr>
        <w:t xml:space="preserve"> said he expects the president will submit a complete, line-item budget sometime in the next few weeks. Trump, who used his Twitter account to criticize the budget compromise,</w:t>
      </w:r>
      <w:r w:rsidRPr="00823DDA">
        <w:rPr>
          <w:b/>
          <w:bCs/>
          <w:color w:val="000000" w:themeColor="text1"/>
        </w:rPr>
        <w:t xml:space="preserve"> </w:t>
      </w:r>
      <w:r w:rsidRPr="00823DDA">
        <w:rPr>
          <w:b/>
          <w:bCs/>
          <w:color w:val="000000" w:themeColor="text1"/>
          <w:u w:val="single"/>
        </w:rPr>
        <w:t>could again call for the program to be abolished</w:t>
      </w:r>
      <w:r w:rsidRPr="00823DDA">
        <w:rPr>
          <w:b/>
          <w:bCs/>
          <w:color w:val="000000" w:themeColor="text1"/>
        </w:rPr>
        <w:t xml:space="preserve">. </w:t>
      </w:r>
      <w:r w:rsidRPr="00823DDA">
        <w:rPr>
          <w:b/>
          <w:bCs/>
          <w:color w:val="000000" w:themeColor="text1"/>
          <w:sz w:val="16"/>
          <w:szCs w:val="16"/>
        </w:rPr>
        <w:t xml:space="preserve">But for now, 21st Century’s national budget will jump to $1.19 billion for fiscal year 2017, and serve about 1.6 million families, according to a review of the pending budget and a 2016 analysis by the Afterschool Alliance. In his March budget proposal, Trump and his budget director, Mick Mulvaney, argued that the program had been ineffective. That assertion was contradicted by providers, families, members of Congress and a detailed 2016 study by the Charles Stewart Mott Foundation. Supporters of 21st Century and service providers said federal funding is crucial to making after-school programs work, and cannot be replaced by foundations. Complicating matters is the fact that programs serving the elderly, food and nutrition programs and other services for the poor or those with health needs also face steep cuts. </w:t>
      </w:r>
      <w:proofErr w:type="spellStart"/>
      <w:r w:rsidRPr="00823DDA">
        <w:rPr>
          <w:b/>
          <w:bCs/>
          <w:color w:val="000000" w:themeColor="text1"/>
          <w:sz w:val="16"/>
          <w:szCs w:val="16"/>
        </w:rPr>
        <w:t>Tamu</w:t>
      </w:r>
      <w:proofErr w:type="spellEnd"/>
      <w:r w:rsidRPr="00823DDA">
        <w:rPr>
          <w:b/>
          <w:bCs/>
          <w:color w:val="000000" w:themeColor="text1"/>
          <w:sz w:val="16"/>
          <w:szCs w:val="16"/>
        </w:rPr>
        <w:t xml:space="preserve"> Green, founder of the nonprofit after-school program SR1 in Ridgeland [Mississippi], said after-school programs could experience a double whammy, since the president has proposed cutting the AmeriCorps program. SRI has had 64 AmeriCorps volunteers, he said, and many after-school programs rely on them.</w:t>
      </w:r>
      <w:r w:rsidRPr="00823DDA">
        <w:rPr>
          <w:b/>
          <w:bCs/>
          <w:color w:val="000000" w:themeColor="text1"/>
        </w:rPr>
        <w:t xml:space="preserve"> </w:t>
      </w:r>
      <w:r w:rsidRPr="00823DDA">
        <w:rPr>
          <w:b/>
          <w:bCs/>
          <w:color w:val="000000" w:themeColor="text1"/>
          <w:u w:val="single"/>
        </w:rPr>
        <w:t>State and local governments will be asked to fill part of the funding void, but many don’t have the money needed. “We are nowhere near meeting the demand for after-school opportunities now, so if the worst happens, and the funding isn’t renewed, there is no way to replace</w:t>
      </w:r>
      <w:r w:rsidRPr="00823DDA">
        <w:rPr>
          <w:b/>
          <w:bCs/>
          <w:color w:val="000000" w:themeColor="text1"/>
        </w:rPr>
        <w:t xml:space="preserve"> </w:t>
      </w:r>
      <w:r w:rsidRPr="00823DDA">
        <w:rPr>
          <w:b/>
          <w:bCs/>
          <w:color w:val="000000" w:themeColor="text1"/>
          <w:sz w:val="16"/>
          <w:szCs w:val="16"/>
        </w:rPr>
        <w:t xml:space="preserve">that,” said Ellie Mitchell, executive director of </w:t>
      </w:r>
      <w:hyperlink r:id="rId113" w:history="1">
        <w:r w:rsidRPr="00823DDA">
          <w:rPr>
            <w:rStyle w:val="Hyperlink"/>
            <w:b/>
            <w:bCs/>
            <w:color w:val="000000" w:themeColor="text1"/>
            <w:sz w:val="16"/>
            <w:szCs w:val="16"/>
          </w:rPr>
          <w:t>Maryland Out of School Time</w:t>
        </w:r>
      </w:hyperlink>
      <w:r w:rsidRPr="00823DDA">
        <w:rPr>
          <w:b/>
          <w:bCs/>
          <w:color w:val="000000" w:themeColor="text1"/>
          <w:sz w:val="16"/>
          <w:szCs w:val="16"/>
        </w:rPr>
        <w:t>, in a recent interview. “If you name a public service — whether it is feeding people, dealing with the elderly or whatever — so many are on the chopping block it takes your breath away. “There is no way that local tax dollars or private foundations will ever be able to fill that need,” Mitchell said. Langford said that Operation Shoestring is working with a lot of service organizations, philanthropists and agencies such as the state Department of Human Services to preserve funding. “Our philanthropists have very limited resources,” Langford said. “We don’t know what’s going to happen starting Oct. 1,” he said.</w:t>
      </w:r>
    </w:p>
    <w:p w14:paraId="15945ED5" w14:textId="77777777" w:rsidR="008D0EDD" w:rsidRPr="00823DDA" w:rsidRDefault="008D0EDD" w:rsidP="008D0EDD">
      <w:pPr>
        <w:rPr>
          <w:rFonts w:eastAsia="Times New Roman"/>
          <w:color w:val="000000" w:themeColor="text1"/>
        </w:rPr>
      </w:pPr>
    </w:p>
    <w:p w14:paraId="42BEA991" w14:textId="77777777" w:rsidR="008D0EDD" w:rsidRPr="00823DDA" w:rsidRDefault="008D0EDD" w:rsidP="00B043BA">
      <w:pPr>
        <w:rPr>
          <w:color w:val="000000" w:themeColor="text1"/>
          <w:sz w:val="16"/>
          <w:szCs w:val="26"/>
        </w:rPr>
      </w:pPr>
    </w:p>
    <w:p w14:paraId="6FD93B28" w14:textId="77777777" w:rsidR="00500953" w:rsidRPr="00823DDA" w:rsidRDefault="00500953" w:rsidP="00AC2A4D">
      <w:pPr>
        <w:pStyle w:val="NormalWeb"/>
        <w:spacing w:before="0" w:beforeAutospacing="0" w:after="270" w:afterAutospacing="0" w:line="276" w:lineRule="auto"/>
        <w:rPr>
          <w:color w:val="000000" w:themeColor="text1"/>
          <w:sz w:val="27"/>
          <w:szCs w:val="27"/>
          <w:u w:val="single"/>
        </w:rPr>
      </w:pPr>
    </w:p>
    <w:p w14:paraId="57506DD2" w14:textId="77777777" w:rsidR="00945D88" w:rsidRPr="00823DDA" w:rsidRDefault="00945D88" w:rsidP="00945D88">
      <w:pPr>
        <w:rPr>
          <w:color w:val="000000" w:themeColor="text1"/>
          <w:sz w:val="26"/>
          <w:szCs w:val="26"/>
          <w:u w:val="single"/>
        </w:rPr>
      </w:pPr>
    </w:p>
    <w:p w14:paraId="4391ECED" w14:textId="5234D22D" w:rsidR="00945D88" w:rsidRPr="00823DDA" w:rsidRDefault="00122BC3" w:rsidP="00945D88">
      <w:pPr>
        <w:pStyle w:val="Heading4"/>
        <w:rPr>
          <w:color w:val="000000" w:themeColor="text1"/>
        </w:rPr>
      </w:pPr>
      <w:r w:rsidRPr="00823DDA">
        <w:rPr>
          <w:color w:val="000000" w:themeColor="text1"/>
        </w:rPr>
        <w:t>CLCs provide relief for families in poverty</w:t>
      </w:r>
    </w:p>
    <w:p w14:paraId="0F232450" w14:textId="1CFC715E" w:rsidR="00122BC3" w:rsidRPr="00823DDA" w:rsidRDefault="00122BC3" w:rsidP="00122BC3">
      <w:pPr>
        <w:rPr>
          <w:rStyle w:val="Style13ptBold"/>
          <w:b w:val="0"/>
          <w:color w:val="000000" w:themeColor="text1"/>
        </w:rPr>
      </w:pPr>
      <w:r w:rsidRPr="00823DDA">
        <w:rPr>
          <w:rStyle w:val="Style13ptBold"/>
          <w:color w:val="000000" w:themeColor="text1"/>
        </w:rPr>
        <w:t xml:space="preserve">Fessler 5/1- </w:t>
      </w:r>
      <w:r w:rsidRPr="00823DDA">
        <w:rPr>
          <w:rStyle w:val="Style13ptBold"/>
          <w:b w:val="0"/>
          <w:color w:val="000000" w:themeColor="text1"/>
        </w:rPr>
        <w:t xml:space="preserve">(Pam Fessler is a correspondent on NPR’s National Desk, covering issues relating to poverty and philanthropy, and her reporting received the 2011 First Place Headliner award in the </w:t>
      </w:r>
      <w:proofErr w:type="gramStart"/>
      <w:r w:rsidRPr="00823DDA">
        <w:rPr>
          <w:rStyle w:val="Style13ptBold"/>
          <w:b w:val="0"/>
          <w:color w:val="000000" w:themeColor="text1"/>
        </w:rPr>
        <w:t>human interest</w:t>
      </w:r>
      <w:proofErr w:type="gramEnd"/>
      <w:r w:rsidRPr="00823DDA">
        <w:rPr>
          <w:rStyle w:val="Style13ptBold"/>
          <w:b w:val="0"/>
          <w:color w:val="000000" w:themeColor="text1"/>
        </w:rPr>
        <w:t xml:space="preserve"> category, “Trump’s Budget Proposal Threatens Funding for Major After-School Program” NPR, 5-1-17, Accessed 7-20-17, http://www.npr.org/2017/05/01/526436087/trumps-budget-proposal-threatens-funding-for-major-after-school-program)</w:t>
      </w:r>
    </w:p>
    <w:p w14:paraId="44196A6A" w14:textId="727D9880" w:rsidR="00945D88" w:rsidRPr="00823DDA" w:rsidRDefault="00945D88" w:rsidP="00945D88">
      <w:pPr>
        <w:rPr>
          <w:color w:val="000000" w:themeColor="text1"/>
          <w:sz w:val="16"/>
          <w:szCs w:val="26"/>
        </w:rPr>
      </w:pPr>
      <w:r w:rsidRPr="00823DDA">
        <w:rPr>
          <w:color w:val="000000" w:themeColor="text1"/>
          <w:sz w:val="26"/>
          <w:szCs w:val="26"/>
          <w:u w:val="single"/>
        </w:rPr>
        <w:t>President Trump's budget would eliminate all funding for 21st Century Community Learning Centers, after-school programs for 1.8 million mostly poor children</w:t>
      </w:r>
      <w:r w:rsidRPr="00823DDA">
        <w:rPr>
          <w:color w:val="000000" w:themeColor="text1"/>
          <w:sz w:val="16"/>
          <w:szCs w:val="26"/>
        </w:rPr>
        <w:t xml:space="preserve">. The administration says there's no evidence that the program works. </w:t>
      </w:r>
      <w:r w:rsidRPr="00823DDA">
        <w:rPr>
          <w:color w:val="000000" w:themeColor="text1"/>
          <w:sz w:val="26"/>
          <w:szCs w:val="26"/>
          <w:u w:val="single"/>
        </w:rPr>
        <w:t>Advocates argue there is evidence that it does help improve children's test scores and other learning skills</w:t>
      </w:r>
      <w:r w:rsidRPr="00823DDA">
        <w:rPr>
          <w:color w:val="000000" w:themeColor="text1"/>
          <w:sz w:val="16"/>
          <w:szCs w:val="26"/>
        </w:rPr>
        <w:t xml:space="preserve">. Those who participate in the program in a small Appalachian community in Virginia say it's invaluable for both kids and their struggling parents. KELLY MCEVERS, HOST: </w:t>
      </w:r>
      <w:r w:rsidRPr="00823DDA">
        <w:rPr>
          <w:color w:val="000000" w:themeColor="text1"/>
          <w:sz w:val="26"/>
          <w:szCs w:val="26"/>
          <w:u w:val="single"/>
        </w:rPr>
        <w:t>The Trump administration wants to eliminate an after-school program for poor children. It costs $1.2 billion a year. And Budget Director Mick Mulvaney says there is no evidence it works.</w:t>
      </w:r>
      <w:r w:rsidRPr="00823DDA">
        <w:rPr>
          <w:color w:val="000000" w:themeColor="text1"/>
          <w:sz w:val="16"/>
          <w:szCs w:val="26"/>
        </w:rPr>
        <w:t xml:space="preserve"> (SOUNDBITE OF ARCHIVED RECORDING) MICK MULVANEY: When we took your money from you to say look, we're going to go spend it on an afterschool program, the way we justified it was these programs are going to help these kids do better in school and get better jobs. And we can't prove that that's happening. MCEVERS: But participants say the evidence is clear to them. NPR's Pam Fessler reports. PAM FESSLER, BYLINE: </w:t>
      </w:r>
      <w:r w:rsidRPr="00823DDA">
        <w:rPr>
          <w:color w:val="000000" w:themeColor="text1"/>
          <w:sz w:val="26"/>
          <w:szCs w:val="26"/>
          <w:u w:val="single"/>
        </w:rPr>
        <w:t>To Mary Beth Burkes, the administration's argument that her son's after-school program doesn't work is, well, uneducated</w:t>
      </w:r>
      <w:r w:rsidRPr="00823DDA">
        <w:rPr>
          <w:color w:val="000000" w:themeColor="text1"/>
          <w:sz w:val="16"/>
          <w:szCs w:val="26"/>
        </w:rPr>
        <w:t xml:space="preserve">. MARY BETH BURKES: </w:t>
      </w:r>
      <w:r w:rsidRPr="00823DDA">
        <w:rPr>
          <w:color w:val="000000" w:themeColor="text1"/>
          <w:sz w:val="26"/>
          <w:szCs w:val="26"/>
          <w:u w:val="single"/>
        </w:rPr>
        <w:t xml:space="preserve">They </w:t>
      </w:r>
      <w:r w:rsidRPr="00823DDA">
        <w:rPr>
          <w:color w:val="000000" w:themeColor="text1"/>
          <w:sz w:val="16"/>
          <w:szCs w:val="26"/>
        </w:rPr>
        <w:t xml:space="preserve">do not </w:t>
      </w:r>
      <w:r w:rsidRPr="00823DDA">
        <w:rPr>
          <w:color w:val="000000" w:themeColor="text1"/>
          <w:sz w:val="26"/>
          <w:szCs w:val="26"/>
          <w:u w:val="single"/>
        </w:rPr>
        <w:t>live</w:t>
      </w:r>
      <w:r w:rsidRPr="00823DDA">
        <w:rPr>
          <w:color w:val="000000" w:themeColor="text1"/>
          <w:sz w:val="16"/>
          <w:szCs w:val="26"/>
        </w:rPr>
        <w:t xml:space="preserve"> in rural America. And they don't live in the Appalachian Mountains. FESSLER: But she does </w:t>
      </w:r>
      <w:r w:rsidRPr="00823DDA">
        <w:rPr>
          <w:color w:val="000000" w:themeColor="text1"/>
          <w:sz w:val="26"/>
          <w:szCs w:val="26"/>
          <w:u w:val="single"/>
        </w:rPr>
        <w:t xml:space="preserve">in Buchanan County, Va., a depressed coal mining region where 1 in 4 families lives in poverty and where her autistic son gets extra help after school at Riverview Elementary Middle School. Burke says for her and other parents it's a godsend. </w:t>
      </w:r>
      <w:r w:rsidRPr="00823DDA">
        <w:rPr>
          <w:color w:val="000000" w:themeColor="text1"/>
          <w:sz w:val="16"/>
          <w:szCs w:val="26"/>
        </w:rPr>
        <w:t xml:space="preserve">BURKES: </w:t>
      </w:r>
      <w:r w:rsidRPr="00823DDA">
        <w:rPr>
          <w:color w:val="000000" w:themeColor="text1"/>
          <w:sz w:val="26"/>
          <w:szCs w:val="26"/>
          <w:u w:val="single"/>
        </w:rPr>
        <w:t>Having a safe place for them, I mean, because these - their parents work. There is no daycare here in this area.</w:t>
      </w:r>
      <w:r w:rsidRPr="00823DDA">
        <w:rPr>
          <w:color w:val="000000" w:themeColor="text1"/>
          <w:sz w:val="16"/>
          <w:szCs w:val="26"/>
        </w:rPr>
        <w:t xml:space="preserve"> FESSLER: </w:t>
      </w:r>
      <w:proofErr w:type="gramStart"/>
      <w:r w:rsidRPr="00823DDA">
        <w:rPr>
          <w:color w:val="000000" w:themeColor="text1"/>
          <w:sz w:val="16"/>
          <w:szCs w:val="26"/>
        </w:rPr>
        <w:t>So</w:t>
      </w:r>
      <w:proofErr w:type="gramEnd"/>
      <w:r w:rsidRPr="00823DDA">
        <w:rPr>
          <w:color w:val="000000" w:themeColor="text1"/>
          <w:sz w:val="16"/>
          <w:szCs w:val="26"/>
        </w:rPr>
        <w:t xml:space="preserve"> every day, </w:t>
      </w:r>
      <w:r w:rsidRPr="00823DDA">
        <w:rPr>
          <w:color w:val="000000" w:themeColor="text1"/>
          <w:sz w:val="26"/>
          <w:szCs w:val="26"/>
          <w:u w:val="single"/>
        </w:rPr>
        <w:t xml:space="preserve">about 80 children here stay after school as part of the 21st Century Community Learning Center's Program. It serves 1.8 million students nationwide. First, the kids get a healthy snack, then an hour of help with subjects like English and math and another hour doing something fun... </w:t>
      </w:r>
      <w:r w:rsidRPr="00823DDA">
        <w:rPr>
          <w:color w:val="000000" w:themeColor="text1"/>
          <w:sz w:val="16"/>
          <w:szCs w:val="26"/>
        </w:rPr>
        <w:t xml:space="preserve">UNIDENTIFIED WOMAN: OK. You might need your steering to go a little less on the power side. FESSLER: ...Which on this day means robotics. Three middle schoolers try to program a robot so it rolls across a table and delivers a package to just the right spot. UNIDENTIFIED CHILD #1: It's so close. FESSLER: </w:t>
      </w:r>
      <w:r w:rsidRPr="00823DDA">
        <w:rPr>
          <w:color w:val="000000" w:themeColor="text1"/>
          <w:sz w:val="26"/>
          <w:szCs w:val="26"/>
          <w:u w:val="single"/>
        </w:rPr>
        <w:t xml:space="preserve">Teachers here say that's the beauty of this program which is aimed at high-poverty, low-performing schools. Kids get to spend a lot of time helping each other do things they wouldn't otherwise do. Teacher Kay Ratliff pulls me aside and points to one boy in another room as he eagerly explains rational numbers to another child. She says the boy never talks in class during the day but thrives here. KAY RATLIFF: He has a little bit of a speech impediment. And in front of his whole class, he's more self-conscious but he glows and he learns so much more. </w:t>
      </w:r>
      <w:r w:rsidRPr="00823DDA">
        <w:rPr>
          <w:color w:val="000000" w:themeColor="text1"/>
          <w:sz w:val="16"/>
          <w:szCs w:val="26"/>
        </w:rPr>
        <w:t xml:space="preserve">FESSLER: </w:t>
      </w:r>
      <w:r w:rsidRPr="00823DDA">
        <w:rPr>
          <w:color w:val="000000" w:themeColor="text1"/>
          <w:sz w:val="26"/>
          <w:szCs w:val="26"/>
          <w:u w:val="single"/>
        </w:rPr>
        <w:t>Teachers here say grades and attendance are up for those in the program. They're still waiting for standardized test scores, but they think they'll be up, too. That's the big debate - how to measure the program's success</w:t>
      </w:r>
      <w:r w:rsidRPr="00823DDA">
        <w:rPr>
          <w:color w:val="000000" w:themeColor="text1"/>
          <w:sz w:val="16"/>
          <w:szCs w:val="26"/>
        </w:rPr>
        <w:t xml:space="preserve">. The U.S. Government Accountability Office last week said the evidence isn't all that clear. There are signs it improved student behavior more than test scores. Opponents argue the program's little more than government-funded childcare. LINDSEY BURKE: It's </w:t>
      </w:r>
      <w:proofErr w:type="gramStart"/>
      <w:r w:rsidRPr="00823DDA">
        <w:rPr>
          <w:color w:val="000000" w:themeColor="text1"/>
          <w:sz w:val="16"/>
          <w:szCs w:val="26"/>
        </w:rPr>
        <w:t>really not</w:t>
      </w:r>
      <w:proofErr w:type="gramEnd"/>
      <w:r w:rsidRPr="00823DDA">
        <w:rPr>
          <w:color w:val="000000" w:themeColor="text1"/>
          <w:sz w:val="16"/>
          <w:szCs w:val="26"/>
        </w:rPr>
        <w:t xml:space="preserve"> the responsibility of the federal government to manage after-school programs. FESSLER: Lindsey Burke is director of education policy at the conservative Heritage Foundation. She says one of the most extensive studies of the program found no evidence that it improved academics. BURKE: And there was no impact on homework outcomes for those students. And there were also some negative behavioral impacts, as well. FESSLER: But supporters say more recent studies show just the opposite. Heather Weiss is co-director of the Global Family Research Project which compiles such evaluations. She says there's substantial evidence that children who participate in 21st Century programs can benefit greatly. HEATHER WEISS: And those benefits include things that contribute to academic achievement and in-school success, you know, specific skills around math and literacy and then things like better attitudes to school and lower dropouts, better attendance. FESSLER: And supporters point to other benefits in communities where resources are especially tight. Riverview parent Amy Bowen says the after-school program allows her to work. She couldn't afford to pay a babysitter $12 an hour. She also says her kids really like it there. When she recently came to pick up her daughters, her youngest didn't want to leave. AMY BOWEN: Well, honey, do you want to stay and mommy go on and do what she needs to do? FESSLER: The answer was a resounding yes. UNIDENTIFIED CHILD #2: Thank you, Mommy. Thank you, Mommy. Thank you. FESSLER: Pam Fessler, NPR News.</w:t>
      </w:r>
    </w:p>
    <w:p w14:paraId="1E143835" w14:textId="77777777" w:rsidR="00945D88" w:rsidRPr="00823DDA" w:rsidRDefault="00945D88" w:rsidP="00945D88">
      <w:pPr>
        <w:rPr>
          <w:rFonts w:eastAsia="Times New Roman"/>
          <w:color w:val="000000" w:themeColor="text1"/>
        </w:rPr>
      </w:pPr>
    </w:p>
    <w:p w14:paraId="30A793EE" w14:textId="2F7A5F59" w:rsidR="00B20BD9" w:rsidRPr="00823DDA" w:rsidRDefault="00B20BD9" w:rsidP="00B20BD9">
      <w:pPr>
        <w:pStyle w:val="Heading3"/>
        <w:rPr>
          <w:color w:val="000000" w:themeColor="text1"/>
        </w:rPr>
      </w:pPr>
      <w:r w:rsidRPr="00823DDA">
        <w:rPr>
          <w:color w:val="000000" w:themeColor="text1"/>
        </w:rPr>
        <w:t>Specific Link: IDEA Act</w:t>
      </w:r>
    </w:p>
    <w:p w14:paraId="04A89760" w14:textId="77777777" w:rsidR="00B20BD9" w:rsidRPr="00823DDA" w:rsidRDefault="00B20BD9" w:rsidP="00B20BD9">
      <w:pPr>
        <w:pStyle w:val="Heading4"/>
        <w:rPr>
          <w:color w:val="000000" w:themeColor="text1"/>
        </w:rPr>
      </w:pPr>
      <w:r w:rsidRPr="00823DDA">
        <w:rPr>
          <w:color w:val="000000" w:themeColor="text1"/>
        </w:rPr>
        <w:t>IDEA Act costs more the $10 billion to fund, kills federal government budget</w:t>
      </w:r>
    </w:p>
    <w:p w14:paraId="52C400A3" w14:textId="630D692F" w:rsidR="00B20BD9" w:rsidRPr="00823DDA" w:rsidRDefault="00B20BD9" w:rsidP="00B20BD9">
      <w:pPr>
        <w:rPr>
          <w:rStyle w:val="Style13ptBold"/>
          <w:b w:val="0"/>
          <w:color w:val="000000" w:themeColor="text1"/>
          <w:szCs w:val="26"/>
        </w:rPr>
      </w:pPr>
      <w:proofErr w:type="spellStart"/>
      <w:r w:rsidRPr="00823DDA">
        <w:rPr>
          <w:rStyle w:val="Style13ptBold"/>
          <w:color w:val="000000" w:themeColor="text1"/>
          <w:szCs w:val="26"/>
        </w:rPr>
        <w:t>Tiede</w:t>
      </w:r>
      <w:proofErr w:type="spellEnd"/>
      <w:r w:rsidRPr="00823DDA">
        <w:rPr>
          <w:rStyle w:val="Style13ptBold"/>
          <w:color w:val="000000" w:themeColor="text1"/>
          <w:szCs w:val="26"/>
        </w:rPr>
        <w:t xml:space="preserve"> 16- </w:t>
      </w:r>
      <w:r w:rsidRPr="00823DDA">
        <w:rPr>
          <w:rStyle w:val="Style13ptBold"/>
          <w:b w:val="0"/>
          <w:color w:val="000000" w:themeColor="text1"/>
          <w:szCs w:val="26"/>
        </w:rPr>
        <w:t xml:space="preserve">(Full time honor student, was an intern at </w:t>
      </w:r>
      <w:proofErr w:type="spellStart"/>
      <w:r w:rsidRPr="00823DDA">
        <w:rPr>
          <w:rStyle w:val="Style13ptBold"/>
          <w:b w:val="0"/>
          <w:color w:val="000000" w:themeColor="text1"/>
          <w:szCs w:val="26"/>
        </w:rPr>
        <w:t>PolitiFact</w:t>
      </w:r>
      <w:proofErr w:type="spellEnd"/>
      <w:r w:rsidRPr="00823DDA">
        <w:rPr>
          <w:rStyle w:val="Style13ptBold"/>
          <w:b w:val="0"/>
          <w:color w:val="000000" w:themeColor="text1"/>
          <w:szCs w:val="26"/>
        </w:rPr>
        <w:t xml:space="preserve">, anchor and producer for TCU News Now and The Leap, “IDEA school funding bills are in detention” Published by </w:t>
      </w:r>
      <w:proofErr w:type="spellStart"/>
      <w:r w:rsidRPr="00823DDA">
        <w:rPr>
          <w:rStyle w:val="Style13ptBold"/>
          <w:b w:val="0"/>
          <w:color w:val="000000" w:themeColor="text1"/>
          <w:szCs w:val="26"/>
        </w:rPr>
        <w:t>PolitiFact</w:t>
      </w:r>
      <w:proofErr w:type="spellEnd"/>
      <w:r w:rsidRPr="00823DDA">
        <w:rPr>
          <w:rStyle w:val="Style13ptBold"/>
          <w:b w:val="0"/>
          <w:color w:val="000000" w:themeColor="text1"/>
          <w:szCs w:val="26"/>
        </w:rPr>
        <w:t xml:space="preserve">, 9-12-16, Accessed 7/20/17, </w:t>
      </w:r>
      <w:hyperlink r:id="rId114" w:history="1">
        <w:r w:rsidRPr="00823DDA">
          <w:rPr>
            <w:rStyle w:val="Hyperlink"/>
            <w:color w:val="000000" w:themeColor="text1"/>
            <w:sz w:val="26"/>
            <w:szCs w:val="26"/>
          </w:rPr>
          <w:t>http://www.politifact.com/truth-o-meter/promises/obameter/promise/89/fully-fund-the-individuals-with-disabilities-educa/</w:t>
        </w:r>
      </w:hyperlink>
      <w:r w:rsidRPr="00823DDA">
        <w:rPr>
          <w:rStyle w:val="Style13ptBold"/>
          <w:b w:val="0"/>
          <w:color w:val="000000" w:themeColor="text1"/>
          <w:szCs w:val="26"/>
        </w:rPr>
        <w:t xml:space="preserve"> JH)</w:t>
      </w:r>
    </w:p>
    <w:p w14:paraId="445940FC" w14:textId="77777777" w:rsidR="00B20BD9" w:rsidRPr="00823DDA" w:rsidRDefault="00B20BD9" w:rsidP="00B20BD9">
      <w:pPr>
        <w:pStyle w:val="NormalWeb"/>
        <w:shd w:val="clear" w:color="auto" w:fill="FFFFFF"/>
        <w:spacing w:before="0" w:beforeAutospacing="0" w:after="360" w:afterAutospacing="0"/>
        <w:textAlignment w:val="baseline"/>
        <w:rPr>
          <w:color w:val="000000" w:themeColor="text1"/>
          <w:sz w:val="16"/>
          <w:szCs w:val="30"/>
        </w:rPr>
      </w:pPr>
      <w:r w:rsidRPr="00823DDA">
        <w:rPr>
          <w:color w:val="000000" w:themeColor="text1"/>
          <w:sz w:val="16"/>
          <w:szCs w:val="30"/>
        </w:rPr>
        <w:t>During his 2008 campaign, President Barack Obama emphasized federally funding the Individuals with Disabilities Education Act (IDEA) to the promised target -- 40 percent of each state's "excess cost" of educating children with disabilities -- but it came nowhere close to that level. In 2011, we rated this</w:t>
      </w:r>
      <w:r w:rsidRPr="00823DDA">
        <w:rPr>
          <w:rStyle w:val="apple-converted-space"/>
          <w:color w:val="000000" w:themeColor="text1"/>
          <w:sz w:val="16"/>
          <w:szCs w:val="30"/>
        </w:rPr>
        <w:t xml:space="preserve"> </w:t>
      </w:r>
      <w:hyperlink r:id="rId115" w:history="1">
        <w:r w:rsidRPr="00823DDA">
          <w:rPr>
            <w:rStyle w:val="Hyperlink"/>
            <w:color w:val="000000" w:themeColor="text1"/>
            <w:sz w:val="16"/>
            <w:szCs w:val="30"/>
            <w:bdr w:val="none" w:sz="0" w:space="0" w:color="auto" w:frame="1"/>
          </w:rPr>
          <w:t>Promise Broken</w:t>
        </w:r>
      </w:hyperlink>
      <w:r w:rsidRPr="00823DDA">
        <w:rPr>
          <w:color w:val="000000" w:themeColor="text1"/>
          <w:sz w:val="16"/>
          <w:szCs w:val="30"/>
        </w:rPr>
        <w:t xml:space="preserve">, as funding hovered between 17 and 20 percent. </w:t>
      </w:r>
      <w:r w:rsidRPr="00823DDA">
        <w:rPr>
          <w:color w:val="000000" w:themeColor="text1"/>
          <w:sz w:val="30"/>
          <w:szCs w:val="30"/>
          <w:u w:val="single"/>
        </w:rPr>
        <w:t>In 2016, $12.98 billion was appropriated for IDEA</w:t>
      </w:r>
      <w:r w:rsidRPr="00823DDA">
        <w:rPr>
          <w:color w:val="000000" w:themeColor="text1"/>
          <w:sz w:val="16"/>
          <w:szCs w:val="30"/>
        </w:rPr>
        <w:t xml:space="preserve"> -- not much higher than the 2011 level of</w:t>
      </w:r>
      <w:r w:rsidRPr="00823DDA">
        <w:rPr>
          <w:rStyle w:val="apple-converted-space"/>
          <w:color w:val="000000" w:themeColor="text1"/>
          <w:sz w:val="16"/>
          <w:szCs w:val="30"/>
        </w:rPr>
        <w:t xml:space="preserve"> </w:t>
      </w:r>
      <w:r w:rsidRPr="00823DDA">
        <w:rPr>
          <w:color w:val="000000" w:themeColor="text1"/>
          <w:sz w:val="16"/>
          <w:szCs w:val="30"/>
        </w:rPr>
        <w:t xml:space="preserve">IDEA was enacted in 1975 under President Gerald Ford, as </w:t>
      </w:r>
      <w:r w:rsidRPr="00823DDA">
        <w:rPr>
          <w:color w:val="000000" w:themeColor="text1"/>
          <w:sz w:val="30"/>
          <w:szCs w:val="30"/>
          <w:u w:val="single"/>
        </w:rPr>
        <w:t>the</w:t>
      </w:r>
      <w:r w:rsidRPr="00823DDA">
        <w:rPr>
          <w:color w:val="000000" w:themeColor="text1"/>
          <w:sz w:val="16"/>
          <w:szCs w:val="30"/>
        </w:rPr>
        <w:t xml:space="preserve"> then-</w:t>
      </w:r>
      <w:r w:rsidRPr="00823DDA">
        <w:rPr>
          <w:color w:val="000000" w:themeColor="text1"/>
          <w:sz w:val="30"/>
          <w:szCs w:val="30"/>
          <w:u w:val="single"/>
        </w:rPr>
        <w:t>Education for All Handicapped Children Act</w:t>
      </w:r>
      <w:r w:rsidRPr="00823DDA">
        <w:rPr>
          <w:color w:val="000000" w:themeColor="text1"/>
          <w:sz w:val="16"/>
          <w:szCs w:val="30"/>
        </w:rPr>
        <w:t xml:space="preserve">. It </w:t>
      </w:r>
      <w:r w:rsidRPr="00823DDA">
        <w:rPr>
          <w:color w:val="000000" w:themeColor="text1"/>
          <w:sz w:val="30"/>
          <w:szCs w:val="30"/>
          <w:u w:val="single"/>
        </w:rPr>
        <w:t>strove to provide 40 percent of IDEA funding</w:t>
      </w:r>
      <w:r w:rsidRPr="00823DDA">
        <w:rPr>
          <w:color w:val="000000" w:themeColor="text1"/>
          <w:sz w:val="16"/>
          <w:szCs w:val="30"/>
        </w:rPr>
        <w:t>, making public schools more inclusive to students with disabilities. Thanks to the bill,</w:t>
      </w:r>
      <w:hyperlink r:id="rId116" w:history="1">
        <w:r w:rsidRPr="00823DDA">
          <w:rPr>
            <w:rStyle w:val="apple-converted-space"/>
            <w:color w:val="000000" w:themeColor="text1"/>
            <w:sz w:val="16"/>
            <w:szCs w:val="30"/>
            <w:bdr w:val="none" w:sz="0" w:space="0" w:color="auto" w:frame="1"/>
          </w:rPr>
          <w:t xml:space="preserve"> </w:t>
        </w:r>
        <w:r w:rsidRPr="00823DDA">
          <w:rPr>
            <w:rStyle w:val="Hyperlink"/>
            <w:color w:val="000000" w:themeColor="text1"/>
            <w:sz w:val="16"/>
            <w:szCs w:val="30"/>
            <w:bdr w:val="none" w:sz="0" w:space="0" w:color="auto" w:frame="1"/>
          </w:rPr>
          <w:t>60 percent of students</w:t>
        </w:r>
      </w:hyperlink>
      <w:r w:rsidRPr="00823DDA">
        <w:rPr>
          <w:rStyle w:val="apple-converted-space"/>
          <w:color w:val="000000" w:themeColor="text1"/>
          <w:sz w:val="16"/>
          <w:szCs w:val="30"/>
        </w:rPr>
        <w:t xml:space="preserve"> </w:t>
      </w:r>
      <w:r w:rsidRPr="00823DDA">
        <w:rPr>
          <w:color w:val="000000" w:themeColor="text1"/>
          <w:sz w:val="16"/>
          <w:szCs w:val="30"/>
        </w:rPr>
        <w:t xml:space="preserve">with disabilities spend 80 percent of their time in general education classrooms today. The bill also provided early intervention services and programs to meet individual needs. But federal funding never reached the 40 percent mark. However, there are two bills making their way through Congress that might change that. If passed, the IDEA Full Funding Act would reauthorize and make appropriations for the grant program. It would increase the grant money each fiscal year from 2016 to 2025, until funding reaches the maximum amount each state </w:t>
      </w:r>
      <w:proofErr w:type="gramStart"/>
      <w:r w:rsidRPr="00823DDA">
        <w:rPr>
          <w:color w:val="000000" w:themeColor="text1"/>
          <w:sz w:val="16"/>
          <w:szCs w:val="30"/>
        </w:rPr>
        <w:t>is allowed to</w:t>
      </w:r>
      <w:proofErr w:type="gramEnd"/>
      <w:r w:rsidRPr="00823DDA">
        <w:rPr>
          <w:color w:val="000000" w:themeColor="text1"/>
          <w:sz w:val="16"/>
          <w:szCs w:val="30"/>
        </w:rPr>
        <w:t xml:space="preserve"> receive. </w:t>
      </w:r>
      <w:hyperlink r:id="rId117" w:history="1">
        <w:r w:rsidRPr="00823DDA">
          <w:rPr>
            <w:rStyle w:val="Hyperlink"/>
            <w:color w:val="000000" w:themeColor="text1"/>
            <w:sz w:val="16"/>
            <w:szCs w:val="30"/>
            <w:bdr w:val="none" w:sz="0" w:space="0" w:color="auto" w:frame="1"/>
          </w:rPr>
          <w:t>The IDEA High Cost Pool Funding Act</w:t>
        </w:r>
        <w:r w:rsidRPr="00823DDA">
          <w:rPr>
            <w:rStyle w:val="apple-converted-space"/>
            <w:color w:val="000000" w:themeColor="text1"/>
            <w:sz w:val="16"/>
            <w:szCs w:val="30"/>
            <w:bdr w:val="none" w:sz="0" w:space="0" w:color="auto" w:frame="1"/>
          </w:rPr>
          <w:t xml:space="preserve"> </w:t>
        </w:r>
      </w:hyperlink>
      <w:r w:rsidRPr="00823DDA">
        <w:rPr>
          <w:color w:val="000000" w:themeColor="text1"/>
          <w:sz w:val="16"/>
          <w:szCs w:val="30"/>
        </w:rPr>
        <w:t>would amend IDEA to</w:t>
      </w:r>
      <w:r w:rsidRPr="00823DDA">
        <w:rPr>
          <w:rStyle w:val="apple-converted-space"/>
          <w:color w:val="000000" w:themeColor="text1"/>
          <w:sz w:val="16"/>
          <w:szCs w:val="30"/>
        </w:rPr>
        <w:t xml:space="preserve"> </w:t>
      </w:r>
      <w:hyperlink r:id="rId118" w:history="1">
        <w:r w:rsidRPr="00823DDA">
          <w:rPr>
            <w:rStyle w:val="Hyperlink"/>
            <w:color w:val="000000" w:themeColor="text1"/>
            <w:sz w:val="16"/>
            <w:szCs w:val="30"/>
            <w:bdr w:val="none" w:sz="0" w:space="0" w:color="auto" w:frame="1"/>
          </w:rPr>
          <w:t>provide fund "</w:t>
        </w:r>
        <w:proofErr w:type="spellStart"/>
        <w:r w:rsidRPr="00823DDA">
          <w:rPr>
            <w:rStyle w:val="Hyperlink"/>
            <w:color w:val="000000" w:themeColor="text1"/>
            <w:sz w:val="16"/>
            <w:szCs w:val="30"/>
            <w:bdr w:val="none" w:sz="0" w:space="0" w:color="auto" w:frame="1"/>
          </w:rPr>
          <w:t>pools"</w:t>
        </w:r>
      </w:hyperlink>
      <w:r w:rsidRPr="00823DDA">
        <w:rPr>
          <w:color w:val="000000" w:themeColor="text1"/>
          <w:sz w:val="16"/>
          <w:szCs w:val="30"/>
        </w:rPr>
        <w:t>to</w:t>
      </w:r>
      <w:proofErr w:type="spellEnd"/>
      <w:r w:rsidRPr="00823DDA">
        <w:rPr>
          <w:color w:val="000000" w:themeColor="text1"/>
          <w:sz w:val="16"/>
          <w:szCs w:val="30"/>
        </w:rPr>
        <w:t xml:space="preserve"> schools for special education programs that are three times or more the average cost per student, reimbursing local schools. But there is no guarantee either of these will pass through Congress, or if the states will receive the full 40 percent of funding promised. The promise remains Promise Broken.</w:t>
      </w:r>
    </w:p>
    <w:p w14:paraId="2F1EE03C" w14:textId="6244F3BB" w:rsidR="00B20BD9" w:rsidRPr="00823DDA" w:rsidRDefault="00B20BD9" w:rsidP="00B20BD9">
      <w:pPr>
        <w:pStyle w:val="Heading4"/>
        <w:rPr>
          <w:color w:val="000000" w:themeColor="text1"/>
        </w:rPr>
      </w:pPr>
      <w:r w:rsidRPr="00823DDA">
        <w:rPr>
          <w:color w:val="000000" w:themeColor="text1"/>
        </w:rPr>
        <w:t>More than $17 billion required</w:t>
      </w:r>
      <w:r w:rsidR="0003666B" w:rsidRPr="00823DDA">
        <w:rPr>
          <w:color w:val="000000" w:themeColor="text1"/>
        </w:rPr>
        <w:t xml:space="preserve"> to fully fund the IDEA Act, ensures DOE funding is zero sum</w:t>
      </w:r>
    </w:p>
    <w:p w14:paraId="4E8D2BB9" w14:textId="6DBE20CE" w:rsidR="00B20BD9" w:rsidRPr="00823DDA" w:rsidRDefault="00B20BD9" w:rsidP="00B20BD9">
      <w:pPr>
        <w:rPr>
          <w:rStyle w:val="Style13ptBold"/>
          <w:color w:val="000000" w:themeColor="text1"/>
        </w:rPr>
      </w:pPr>
      <w:proofErr w:type="spellStart"/>
      <w:r w:rsidRPr="00823DDA">
        <w:rPr>
          <w:rStyle w:val="Style13ptBold"/>
          <w:color w:val="000000" w:themeColor="text1"/>
        </w:rPr>
        <w:t>Heasley</w:t>
      </w:r>
      <w:proofErr w:type="spellEnd"/>
      <w:r w:rsidRPr="00823DDA">
        <w:rPr>
          <w:rStyle w:val="Style13ptBold"/>
          <w:color w:val="000000" w:themeColor="text1"/>
        </w:rPr>
        <w:t xml:space="preserve"> 16 </w:t>
      </w:r>
      <w:r w:rsidRPr="00823DDA">
        <w:rPr>
          <w:rStyle w:val="Style13ptBold"/>
          <w:b w:val="0"/>
          <w:color w:val="000000" w:themeColor="text1"/>
        </w:rPr>
        <w:t>(Founder of Disability Scoop, worked as an editorial and commercial photographer, pictures have been published worldwide by websites such as Forbes and Reuters, “Senator Calls For Full Funding of IDEA” Disability Sco</w:t>
      </w:r>
      <w:r w:rsidR="0003666B" w:rsidRPr="00823DDA">
        <w:rPr>
          <w:rStyle w:val="Style13ptBold"/>
          <w:b w:val="0"/>
          <w:color w:val="000000" w:themeColor="text1"/>
        </w:rPr>
        <w:t>op, 5/23/16, Accessed 7/20</w:t>
      </w:r>
      <w:r w:rsidRPr="00823DDA">
        <w:rPr>
          <w:rStyle w:val="Style13ptBold"/>
          <w:b w:val="0"/>
          <w:color w:val="000000" w:themeColor="text1"/>
        </w:rPr>
        <w:t>/17,</w:t>
      </w:r>
      <w:r w:rsidRPr="00823DDA">
        <w:rPr>
          <w:rStyle w:val="Style13ptBold"/>
          <w:color w:val="000000" w:themeColor="text1"/>
        </w:rPr>
        <w:t xml:space="preserve"> </w:t>
      </w:r>
      <w:hyperlink r:id="rId119" w:history="1">
        <w:r w:rsidRPr="00823DDA">
          <w:rPr>
            <w:rStyle w:val="Hyperlink"/>
            <w:color w:val="000000" w:themeColor="text1"/>
          </w:rPr>
          <w:t>https://www.disabilityscoop.com/2016/05/23/senator-calls-full-funding-idea/22343/</w:t>
        </w:r>
      </w:hyperlink>
      <w:r w:rsidR="0003666B" w:rsidRPr="00823DDA">
        <w:rPr>
          <w:rStyle w:val="Hyperlink"/>
          <w:color w:val="000000" w:themeColor="text1"/>
        </w:rPr>
        <w:t xml:space="preserve"> JH</w:t>
      </w:r>
      <w:r w:rsidRPr="00823DDA">
        <w:rPr>
          <w:rStyle w:val="Hyperlink"/>
          <w:color w:val="000000" w:themeColor="text1"/>
        </w:rPr>
        <w:t>)</w:t>
      </w:r>
    </w:p>
    <w:p w14:paraId="18D32E74" w14:textId="77777777" w:rsidR="00B20BD9" w:rsidRPr="00823DDA" w:rsidRDefault="00B20BD9" w:rsidP="00B20BD9">
      <w:pPr>
        <w:rPr>
          <w:color w:val="000000" w:themeColor="text1"/>
        </w:rPr>
      </w:pPr>
    </w:p>
    <w:p w14:paraId="78A9CE3C" w14:textId="77777777" w:rsidR="00B20BD9" w:rsidRPr="00823DDA" w:rsidRDefault="00B20BD9" w:rsidP="00B20BD9">
      <w:pPr>
        <w:rPr>
          <w:color w:val="000000" w:themeColor="text1"/>
          <w:sz w:val="16"/>
        </w:rPr>
      </w:pPr>
      <w:r w:rsidRPr="00823DDA">
        <w:rPr>
          <w:color w:val="000000" w:themeColor="text1"/>
          <w:u w:val="single"/>
        </w:rPr>
        <w:t>An influential U.S. senator is urging his colleagues to work toward plugging a special education funding shortfall of more than $17 billion</w:t>
      </w:r>
      <w:r w:rsidRPr="00823DDA">
        <w:rPr>
          <w:color w:val="000000" w:themeColor="text1"/>
          <w:sz w:val="16"/>
        </w:rPr>
        <w:t xml:space="preserve">. U.S. </w:t>
      </w:r>
      <w:r w:rsidRPr="00823DDA">
        <w:rPr>
          <w:color w:val="000000" w:themeColor="text1"/>
          <w:u w:val="single"/>
        </w:rPr>
        <w:t>Sen. Chuck Schumer</w:t>
      </w:r>
      <w:r w:rsidRPr="00823DDA">
        <w:rPr>
          <w:color w:val="000000" w:themeColor="text1"/>
          <w:sz w:val="16"/>
        </w:rPr>
        <w:t xml:space="preserve">, D-N.Y., </w:t>
      </w:r>
      <w:r w:rsidRPr="00823DDA">
        <w:rPr>
          <w:color w:val="000000" w:themeColor="text1"/>
          <w:u w:val="single"/>
        </w:rPr>
        <w:t>is calling for the federal government to fully fund the Individuals with Disabilities Education Act.</w:t>
      </w:r>
      <w:r w:rsidRPr="00823DDA">
        <w:rPr>
          <w:color w:val="000000" w:themeColor="text1"/>
          <w:sz w:val="16"/>
        </w:rPr>
        <w:t xml:space="preserve"> “For far too long, federal funding for special educational services has fallen short by tens of billions of dollars,” Schumer said. “With millions of children living with autism and other developmental disabilities, it’s time to provide full federal funding towards the Individuals with Disabilities Education Act, which will help our nation’s children thrive and help countless families breathe easy knowing their kids have the services needed to succeed.” When Congress originally passed the IDEA in 1975 mandating special education services in the nation’s public schools, lawmakers committed to footing 40 percent of the bill, leaving states and local officials to pick up the rest. But that never happened. In fiscal year 2016, </w:t>
      </w:r>
      <w:r w:rsidRPr="00823DDA">
        <w:rPr>
          <w:color w:val="000000" w:themeColor="text1"/>
          <w:u w:val="single"/>
        </w:rPr>
        <w:t>the federal government plans to cover just 16 percent of the cost of special education for kids ages 3 to 21, Schumer said, a figure that’s some $17.85 billion shy of the original commitment</w:t>
      </w:r>
      <w:r w:rsidRPr="00823DDA">
        <w:rPr>
          <w:color w:val="000000" w:themeColor="text1"/>
          <w:sz w:val="16"/>
        </w:rPr>
        <w:t>. In a letter to leaders of the Senate Appropriations Committee, Schumer is asking his colleagues to increase funding for special education calling it “critical that we work to close the gap” between current spending and full funding. This is not the first time that a lawmaker has called for increased funding for IDEA. Multiple bills have been introduced in Congress over the years designed to spur the federal government toward full funding, but they’ve been unsuccessful in garnering much traction.</w:t>
      </w:r>
    </w:p>
    <w:p w14:paraId="19676AD6" w14:textId="4E011B8E" w:rsidR="00B20BD9" w:rsidRPr="00823DDA" w:rsidRDefault="002E3D71" w:rsidP="002E3D71">
      <w:pPr>
        <w:pStyle w:val="Heading3"/>
        <w:rPr>
          <w:color w:val="000000" w:themeColor="text1"/>
        </w:rPr>
      </w:pPr>
      <w:r w:rsidRPr="00823DDA">
        <w:rPr>
          <w:color w:val="000000" w:themeColor="text1"/>
        </w:rPr>
        <w:t>Specific Link: Charter Schools</w:t>
      </w:r>
    </w:p>
    <w:p w14:paraId="28F3DEBD" w14:textId="7AEDAC93" w:rsidR="002E3D71" w:rsidRPr="00823DDA" w:rsidRDefault="002E3D71" w:rsidP="002E3D71">
      <w:pPr>
        <w:pStyle w:val="Heading4"/>
        <w:rPr>
          <w:rStyle w:val="Style13ptBold"/>
          <w:b/>
          <w:color w:val="000000" w:themeColor="text1"/>
        </w:rPr>
      </w:pPr>
      <w:r w:rsidRPr="00823DDA">
        <w:rPr>
          <w:rStyle w:val="Style13ptBold"/>
          <w:b/>
          <w:color w:val="000000" w:themeColor="text1"/>
        </w:rPr>
        <w:t>Federal Government has spent $3.3 billion on charter schools; doing the plan will require even more spending on charter schools, leaving no money for CLCs</w:t>
      </w:r>
    </w:p>
    <w:p w14:paraId="2EB4C769" w14:textId="770A3F6E" w:rsidR="002E3D71" w:rsidRPr="00823DDA" w:rsidRDefault="002E3D71" w:rsidP="002E3D71">
      <w:pPr>
        <w:rPr>
          <w:rStyle w:val="Style13ptBold"/>
          <w:b w:val="0"/>
          <w:color w:val="000000" w:themeColor="text1"/>
          <w:sz w:val="16"/>
          <w:szCs w:val="16"/>
        </w:rPr>
      </w:pPr>
      <w:r w:rsidRPr="00823DDA">
        <w:rPr>
          <w:rStyle w:val="Style13ptBold"/>
          <w:color w:val="000000" w:themeColor="text1"/>
        </w:rPr>
        <w:t xml:space="preserve">Persson 15 </w:t>
      </w:r>
      <w:r w:rsidRPr="00823DDA">
        <w:rPr>
          <w:rStyle w:val="Style13ptBold"/>
          <w:b w:val="0"/>
          <w:color w:val="000000" w:themeColor="text1"/>
        </w:rPr>
        <w:t>(</w:t>
      </w:r>
      <w:r w:rsidRPr="00823DDA">
        <w:rPr>
          <w:rStyle w:val="Style13ptBold"/>
          <w:b w:val="0"/>
          <w:color w:val="000000" w:themeColor="text1"/>
          <w:szCs w:val="26"/>
        </w:rPr>
        <w:t xml:space="preserve">writer at the Center for Media and Democracy, focusing on education policy, “Feds Spent $3.3 Billion on Charter Schools, with Few Controls (Part 1)” Published by The Center for Media and Democracy, 5-12-15, Accessed 7/2017, </w:t>
      </w:r>
      <w:hyperlink r:id="rId120" w:history="1">
        <w:r w:rsidRPr="00823DDA">
          <w:rPr>
            <w:rStyle w:val="Hyperlink"/>
            <w:color w:val="000000" w:themeColor="text1"/>
            <w:sz w:val="26"/>
            <w:szCs w:val="26"/>
          </w:rPr>
          <w:t>http://www.prwatch.org/news/2015/05/12830/federal-billions-fuel-charter-school-industry</w:t>
        </w:r>
      </w:hyperlink>
      <w:r w:rsidRPr="00823DDA">
        <w:rPr>
          <w:rStyle w:val="Style13ptBold"/>
          <w:b w:val="0"/>
          <w:color w:val="000000" w:themeColor="text1"/>
          <w:szCs w:val="26"/>
        </w:rPr>
        <w:t xml:space="preserve"> JH)</w:t>
      </w:r>
    </w:p>
    <w:p w14:paraId="6B689AC2" w14:textId="6852DD4F" w:rsidR="004364F0" w:rsidRDefault="002E3D71" w:rsidP="002E3D71">
      <w:pPr>
        <w:pStyle w:val="NormalWeb"/>
        <w:spacing w:before="0" w:beforeAutospacing="0" w:after="270" w:afterAutospacing="0" w:line="276" w:lineRule="auto"/>
        <w:rPr>
          <w:color w:val="000000" w:themeColor="text1"/>
          <w:sz w:val="16"/>
        </w:rPr>
      </w:pPr>
      <w:r w:rsidRPr="00823DDA">
        <w:rPr>
          <w:color w:val="000000" w:themeColor="text1"/>
          <w:sz w:val="16"/>
        </w:rPr>
        <w:t xml:space="preserve">“The waste of taxpayer money—none of us can feel good about,” Education Secretary Arne Duncan told the Appropriations Subcommittee on Labor, Health &amp; Human Services and Education just last month. Yet, </w:t>
      </w:r>
      <w:hyperlink r:id="rId121" w:tgtFrame="_blank" w:history="1">
        <w:r w:rsidRPr="00823DDA">
          <w:rPr>
            <w:color w:val="000000" w:themeColor="text1"/>
            <w:sz w:val="16"/>
          </w:rPr>
          <w:t>he is calling for a 48% increase</w:t>
        </w:r>
      </w:hyperlink>
      <w:r w:rsidRPr="00823DDA">
        <w:rPr>
          <w:color w:val="000000" w:themeColor="text1"/>
          <w:sz w:val="16"/>
        </w:rPr>
        <w:t xml:space="preserve"> in the U.S. Department of Education’s (ED) quarter-billion-dollar-a-year ($253.2 million) program designed to create, expand, and replicate charter schools—an initiative repeatedly criticized by the Office of the Inspector General (OIG) for suspected waste and inadequate financial controls. </w:t>
      </w:r>
      <w:r w:rsidRPr="00823DDA">
        <w:rPr>
          <w:color w:val="000000" w:themeColor="text1"/>
          <w:u w:val="single"/>
        </w:rPr>
        <w:t>CMD’s review of appropriations reveals that the federal government has spent a staggering sum, $3.3 billion, of taxpayer money creating and expanding the charter school industry over the past two decades, but it has done so without requiring the most basic transparency in who ultimately receives the funds and what those tax dollars are being used for, especially in contrast to the public information about truly public schools. Even more tellingly, other documents reveal that ED has knowingly awarded charter grant to states with no statutory oversight of charter authorizers and schools as the grant applications are evaluated based on how much "flexibility" from state laws charter schools enjoy</w:t>
      </w:r>
      <w:r w:rsidRPr="00823DDA">
        <w:rPr>
          <w:color w:val="000000" w:themeColor="text1"/>
          <w:sz w:val="16"/>
        </w:rPr>
        <w:t xml:space="preserve">. This lack of oversight, which is a design feature rather than a bug, is a recipe for disaster for far too many American school children, and for taxpayers, when large chunks of the money end up either missing in action or in the corporate coffers of charter school "management organizations" exempt from democratic control. </w:t>
      </w:r>
      <w:r w:rsidRPr="00823DDA">
        <w:rPr>
          <w:color w:val="000000" w:themeColor="text1"/>
          <w:u w:val="single"/>
        </w:rPr>
        <w:t>Federal charter school funding has expanded 60-fold since its inception in 1995, and—despite statements by ED and others of regret regarding enormous amounts squandered by incompetent or greedy charter school operators—very little has been done by the government to require strong financial controls to protect the educational opportunities of kids attending charters and to protect our tax dollars from rip-offs and waste.</w:t>
      </w:r>
      <w:r w:rsidRPr="00823DDA">
        <w:rPr>
          <w:color w:val="000000" w:themeColor="text1"/>
          <w:sz w:val="16"/>
        </w:rPr>
        <w:t xml:space="preserve"> 1. New Finding: The U.S. Government Has Spent $3.3 Billion on Charters Since 1995 The Center for Media and Democracy, a national non-profit investigative watchdog group, launched a review of how U.S. tax dollars are being spent by the charter school industry, </w:t>
      </w:r>
      <w:proofErr w:type="gramStart"/>
      <w:r w:rsidRPr="00823DDA">
        <w:rPr>
          <w:color w:val="000000" w:themeColor="text1"/>
          <w:sz w:val="16"/>
        </w:rPr>
        <w:t>in light of</w:t>
      </w:r>
      <w:proofErr w:type="gramEnd"/>
      <w:r w:rsidRPr="00823DDA">
        <w:rPr>
          <w:color w:val="000000" w:themeColor="text1"/>
          <w:sz w:val="16"/>
        </w:rPr>
        <w:t xml:space="preserve"> news reports of numerous criminal indictments for fraud of charter school operators. Especially troubling were the findings of the Center for Popular Democracy’s </w:t>
      </w:r>
      <w:hyperlink r:id="rId122" w:tgtFrame="_blank" w:history="1">
        <w:r w:rsidRPr="00823DDA">
          <w:rPr>
            <w:color w:val="000000" w:themeColor="text1"/>
            <w:sz w:val="16"/>
          </w:rPr>
          <w:t>April 2015 review</w:t>
        </w:r>
      </w:hyperlink>
      <w:r w:rsidRPr="00823DDA">
        <w:rPr>
          <w:color w:val="000000" w:themeColor="text1"/>
          <w:sz w:val="16"/>
        </w:rPr>
        <w:t>, showing how criminal misuse in 14 states and Washington D.C. has cost taxpayers at least $203 million—a figure, they conclude, that might be “just the tip of the iceberg.” That’s a huge sum but there’s a lot more that is unknown about how federal tax dollars are spent by charters.</w:t>
      </w:r>
    </w:p>
    <w:p w14:paraId="44CBF890" w14:textId="77777777" w:rsidR="00413D60" w:rsidRPr="00823DDA" w:rsidRDefault="00413D60" w:rsidP="002E3D71">
      <w:pPr>
        <w:pStyle w:val="NormalWeb"/>
        <w:spacing w:before="0" w:beforeAutospacing="0" w:after="270" w:afterAutospacing="0" w:line="276" w:lineRule="auto"/>
        <w:rPr>
          <w:color w:val="000000" w:themeColor="text1"/>
          <w:sz w:val="16"/>
        </w:rPr>
      </w:pPr>
    </w:p>
    <w:p w14:paraId="2C71F551" w14:textId="73E8A0E5" w:rsidR="002E3D71" w:rsidRDefault="002E3D71" w:rsidP="002E3D71">
      <w:pPr>
        <w:pStyle w:val="Heading3"/>
        <w:rPr>
          <w:color w:val="000000" w:themeColor="text1"/>
        </w:rPr>
      </w:pPr>
      <w:r w:rsidRPr="00823DDA">
        <w:rPr>
          <w:color w:val="000000" w:themeColor="text1"/>
        </w:rPr>
        <w:t xml:space="preserve">Specific Link: </w:t>
      </w:r>
      <w:r w:rsidR="00413D60">
        <w:rPr>
          <w:color w:val="000000" w:themeColor="text1"/>
        </w:rPr>
        <w:t>CTE</w:t>
      </w:r>
    </w:p>
    <w:p w14:paraId="6EE52F6C" w14:textId="7E16D247" w:rsidR="00413D60" w:rsidRPr="00823DDA" w:rsidRDefault="00413D60" w:rsidP="00413D60">
      <w:pPr>
        <w:pStyle w:val="Heading4"/>
        <w:rPr>
          <w:color w:val="000000" w:themeColor="text1"/>
        </w:rPr>
      </w:pPr>
      <w:r w:rsidRPr="00823DDA">
        <w:rPr>
          <w:color w:val="000000" w:themeColor="text1"/>
        </w:rPr>
        <w:t>Proper funding for education</w:t>
      </w:r>
      <w:r>
        <w:rPr>
          <w:color w:val="000000" w:themeColor="text1"/>
        </w:rPr>
        <w:t xml:space="preserve"> such as CTE</w:t>
      </w:r>
      <w:r w:rsidRPr="00823DDA">
        <w:rPr>
          <w:color w:val="000000" w:themeColor="text1"/>
        </w:rPr>
        <w:t xml:space="preserve"> is expensive, taking money out of the federal budget for CLC funding</w:t>
      </w:r>
    </w:p>
    <w:p w14:paraId="69593792" w14:textId="77777777" w:rsidR="00413D60" w:rsidRPr="00823DDA" w:rsidRDefault="00413D60" w:rsidP="00413D60">
      <w:pPr>
        <w:rPr>
          <w:rStyle w:val="Style13ptBold"/>
          <w:b w:val="0"/>
          <w:color w:val="000000" w:themeColor="text1"/>
        </w:rPr>
      </w:pPr>
      <w:r w:rsidRPr="00823DDA">
        <w:rPr>
          <w:rStyle w:val="Style13ptBold"/>
          <w:color w:val="000000" w:themeColor="text1"/>
        </w:rPr>
        <w:t xml:space="preserve">Gonzalez 16 </w:t>
      </w:r>
      <w:r w:rsidRPr="00823DDA">
        <w:rPr>
          <w:rStyle w:val="Style13ptBold"/>
          <w:b w:val="0"/>
          <w:color w:val="000000" w:themeColor="text1"/>
        </w:rPr>
        <w:t xml:space="preserve">(Youth and </w:t>
      </w:r>
      <w:proofErr w:type="gramStart"/>
      <w:r w:rsidRPr="00823DDA">
        <w:rPr>
          <w:rStyle w:val="Style13ptBold"/>
          <w:b w:val="0"/>
          <w:color w:val="000000" w:themeColor="text1"/>
        </w:rPr>
        <w:t>families</w:t>
      </w:r>
      <w:proofErr w:type="gramEnd"/>
      <w:r w:rsidRPr="00823DDA">
        <w:rPr>
          <w:rStyle w:val="Style13ptBold"/>
          <w:b w:val="0"/>
          <w:color w:val="000000" w:themeColor="text1"/>
        </w:rPr>
        <w:t xml:space="preserve"> reporter at WNYC, her reporting has received national awards, “Taking on Poverty and Education In School Costs a Lot of Money.” Published by NPR, 4/30/16, Accessed 7/20/17, </w:t>
      </w:r>
      <w:hyperlink r:id="rId123" w:history="1">
        <w:r w:rsidRPr="00823DDA">
          <w:rPr>
            <w:rStyle w:val="Hyperlink"/>
            <w:color w:val="000000" w:themeColor="text1"/>
            <w:sz w:val="26"/>
          </w:rPr>
          <w:t>http://www.wnyc.org/story/taking-on-poverty-and-education-in-school-costs-a-lot-of-money/</w:t>
        </w:r>
      </w:hyperlink>
      <w:r w:rsidRPr="00823DDA">
        <w:rPr>
          <w:rStyle w:val="Style13ptBold"/>
          <w:b w:val="0"/>
          <w:color w:val="000000" w:themeColor="text1"/>
        </w:rPr>
        <w:t xml:space="preserve"> JH)</w:t>
      </w:r>
    </w:p>
    <w:p w14:paraId="68DC84F2" w14:textId="1EB5C744" w:rsidR="00413D60" w:rsidRPr="00413D60" w:rsidRDefault="00413D60" w:rsidP="00413D60">
      <w:r w:rsidRPr="00823DDA">
        <w:rPr>
          <w:color w:val="000000" w:themeColor="text1"/>
          <w:sz w:val="26"/>
          <w:szCs w:val="26"/>
          <w:u w:val="single"/>
        </w:rPr>
        <w:t xml:space="preserve">There's a long-held debate in education. " 'Do you fix education to cure poverty or do you cure poverty to cure education?' And I think that's a false dichotomy," says the superintendent of Camden schools in New Jersey, </w:t>
      </w:r>
      <w:proofErr w:type="spellStart"/>
      <w:r w:rsidRPr="00823DDA">
        <w:rPr>
          <w:color w:val="000000" w:themeColor="text1"/>
          <w:sz w:val="26"/>
          <w:szCs w:val="26"/>
          <w:u w:val="single"/>
        </w:rPr>
        <w:t>Paymon</w:t>
      </w:r>
      <w:proofErr w:type="spellEnd"/>
      <w:r w:rsidRPr="00823DDA">
        <w:rPr>
          <w:color w:val="000000" w:themeColor="text1"/>
          <w:sz w:val="26"/>
          <w:szCs w:val="26"/>
          <w:u w:val="single"/>
        </w:rPr>
        <w:t xml:space="preserve"> </w:t>
      </w:r>
      <w:proofErr w:type="spellStart"/>
      <w:r w:rsidRPr="00823DDA">
        <w:rPr>
          <w:color w:val="000000" w:themeColor="text1"/>
          <w:sz w:val="26"/>
          <w:szCs w:val="26"/>
          <w:u w:val="single"/>
        </w:rPr>
        <w:t>Rouhanifard</w:t>
      </w:r>
      <w:proofErr w:type="spellEnd"/>
      <w:r w:rsidRPr="00823DDA">
        <w:rPr>
          <w:color w:val="000000" w:themeColor="text1"/>
          <w:sz w:val="26"/>
          <w:szCs w:val="26"/>
          <w:u w:val="single"/>
        </w:rPr>
        <w:t>. "You have to address both." That can be expensive. In 1997, the New Jersey Supreme Court ruled that the state's school funding formula was leaving behind poor students. It ordered millions of dollars in additional funding to 31 of the then-poorest districts. One result: Camden City School District spends $35 million a year on preschool</w:t>
      </w:r>
      <w:r w:rsidRPr="00823DDA">
        <w:rPr>
          <w:color w:val="000000" w:themeColor="text1"/>
          <w:sz w:val="16"/>
          <w:szCs w:val="26"/>
        </w:rPr>
        <w:t>. That buys two teachers for every 15 students and quality coaches for those teachers. Four-year-old Kennedy Parker is in her second year of pre-K at Early Childhood Development Center. She can spell her name, count to 20 and write her ABCs, she says.</w:t>
      </w:r>
    </w:p>
    <w:p w14:paraId="2ADCFE44" w14:textId="6D8275F4" w:rsidR="002E3D71" w:rsidRPr="00823DDA" w:rsidRDefault="002E3D71" w:rsidP="002E3D71">
      <w:pPr>
        <w:pStyle w:val="Heading4"/>
        <w:rPr>
          <w:color w:val="000000" w:themeColor="text1"/>
        </w:rPr>
      </w:pPr>
      <w:proofErr w:type="spellStart"/>
      <w:r w:rsidRPr="00823DDA">
        <w:rPr>
          <w:color w:val="000000" w:themeColor="text1"/>
        </w:rPr>
        <w:t>Emprics</w:t>
      </w:r>
      <w:proofErr w:type="spellEnd"/>
      <w:r w:rsidRPr="00823DDA">
        <w:rPr>
          <w:color w:val="000000" w:themeColor="text1"/>
        </w:rPr>
        <w:t xml:space="preserve"> show; doing the plan w</w:t>
      </w:r>
      <w:r w:rsidR="006968F0" w:rsidRPr="00823DDA">
        <w:rPr>
          <w:color w:val="000000" w:themeColor="text1"/>
        </w:rPr>
        <w:t>ill cost billions; this leaves no funding for CLCs.</w:t>
      </w:r>
    </w:p>
    <w:p w14:paraId="7B13485F" w14:textId="57337106" w:rsidR="002E3D71" w:rsidRPr="00823DDA" w:rsidRDefault="002E3D71" w:rsidP="002E3D71">
      <w:pPr>
        <w:rPr>
          <w:rStyle w:val="Style13ptBold"/>
          <w:b w:val="0"/>
          <w:color w:val="000000" w:themeColor="text1"/>
        </w:rPr>
      </w:pPr>
      <w:r w:rsidRPr="00823DDA">
        <w:rPr>
          <w:rStyle w:val="Style13ptBold"/>
          <w:color w:val="000000" w:themeColor="text1"/>
        </w:rPr>
        <w:t xml:space="preserve">Camera 16 </w:t>
      </w:r>
      <w:r w:rsidRPr="00823DDA">
        <w:rPr>
          <w:rStyle w:val="Style13ptBold"/>
          <w:b w:val="0"/>
          <w:color w:val="000000" w:themeColor="text1"/>
        </w:rPr>
        <w:t xml:space="preserve">(Education reporter at U.S. news &amp; World Report, covered education topics for over a decade, was a 2013 Spencer Education Fellow at Columbia University’s School Of Education, “Feds to States: Use Federal Dollars for STEM” Published by U.S. News, 4/13/16, Accessed 7/20/17, </w:t>
      </w:r>
      <w:hyperlink r:id="rId124" w:history="1">
        <w:r w:rsidRPr="00823DDA">
          <w:rPr>
            <w:rStyle w:val="Hyperlink"/>
            <w:color w:val="000000" w:themeColor="text1"/>
            <w:sz w:val="26"/>
          </w:rPr>
          <w:t>https://www.usnews.com/news/articles/2016-04-13/feds-to-states-use-federal-dollars-for-stem</w:t>
        </w:r>
      </w:hyperlink>
      <w:r w:rsidRPr="00823DDA">
        <w:rPr>
          <w:rStyle w:val="Style13ptBold"/>
          <w:b w:val="0"/>
          <w:color w:val="000000" w:themeColor="text1"/>
        </w:rPr>
        <w:t xml:space="preserve"> JH)</w:t>
      </w:r>
    </w:p>
    <w:p w14:paraId="2DCC6444" w14:textId="77777777" w:rsidR="002E3D71" w:rsidRDefault="002E3D71" w:rsidP="002E3D71">
      <w:pPr>
        <w:rPr>
          <w:color w:val="000000" w:themeColor="text1"/>
          <w:sz w:val="16"/>
        </w:rPr>
      </w:pPr>
      <w:r w:rsidRPr="00823DDA">
        <w:rPr>
          <w:color w:val="000000" w:themeColor="text1"/>
          <w:u w:val="single"/>
        </w:rPr>
        <w:t>The Department of Education wants more states to tap federal dollars for</w:t>
      </w:r>
      <w:r w:rsidRPr="00823DDA">
        <w:rPr>
          <w:color w:val="000000" w:themeColor="text1"/>
          <w:sz w:val="16"/>
        </w:rPr>
        <w:t xml:space="preserve"> science, technology, engineering and math, or </w:t>
      </w:r>
      <w:hyperlink r:id="rId125" w:history="1">
        <w:r w:rsidRPr="00823DDA">
          <w:rPr>
            <w:color w:val="000000" w:themeColor="text1"/>
            <w:u w:val="single"/>
          </w:rPr>
          <w:t>STEM</w:t>
        </w:r>
      </w:hyperlink>
      <w:r w:rsidRPr="00823DDA">
        <w:rPr>
          <w:color w:val="000000" w:themeColor="text1"/>
          <w:u w:val="single"/>
        </w:rPr>
        <w:t xml:space="preserve"> education</w:t>
      </w:r>
      <w:r w:rsidRPr="00823DDA">
        <w:rPr>
          <w:color w:val="000000" w:themeColor="text1"/>
          <w:sz w:val="16"/>
        </w:rPr>
        <w:t xml:space="preserve">, especially for poor students, students of color and other historically underserved students. “Too often many of our students, especially those who are most vulnerable, do not have equitable access to high-quality STEM and computer science opportunities, which are part of a well-rounded education and can change the course of a child’s life,” Secretary of Education John King said. “We are committed to ensuring that all students have the same opportunities to access a rigorous and challenging education.” In a </w:t>
      </w:r>
      <w:hyperlink r:id="rId126" w:tgtFrame="_blank" w:history="1">
        <w:r w:rsidRPr="00823DDA">
          <w:rPr>
            <w:color w:val="000000" w:themeColor="text1"/>
            <w:sz w:val="16"/>
          </w:rPr>
          <w:t>letter</w:t>
        </w:r>
      </w:hyperlink>
      <w:r w:rsidRPr="00823DDA">
        <w:rPr>
          <w:color w:val="000000" w:themeColor="text1"/>
          <w:sz w:val="16"/>
        </w:rPr>
        <w:t xml:space="preserve"> sent Wednesday to states, school districts and schools, top officials at the Education Department provided examples of allowable uses of federal funds for the development, implementation and expansion of STEM classes and programs for the 2016-2017 school year. The examples include recommendations for both improving access for students and supporting educators in STEM disciplines, including computer science. “</w:t>
      </w:r>
      <w:r w:rsidRPr="00823DDA">
        <w:rPr>
          <w:color w:val="000000" w:themeColor="text1"/>
          <w:u w:val="single"/>
        </w:rPr>
        <w:t>Enhancing the impact of STEM education programs and maximizing the impact of available federal resources necessitate leveraging various sources of support,</w:t>
      </w:r>
      <w:r w:rsidRPr="00823DDA">
        <w:rPr>
          <w:color w:val="000000" w:themeColor="text1"/>
          <w:sz w:val="16"/>
        </w:rPr>
        <w:t xml:space="preserve">” they wrote. For example, districts could use the federal pot of money they receive to help educate poor students to purchase STEM materials, devices or STEM-focused digital learning resources. Alternately, they could use the federal money for teacher support to train educators on new STEM concepts. The guidance was announced during the sixth White House Science Fair, where more than 130 students from more than 30 states showed off their STEM projects. During the event, </w:t>
      </w:r>
      <w:r w:rsidRPr="00823DDA">
        <w:rPr>
          <w:color w:val="000000" w:themeColor="text1"/>
          <w:u w:val="single"/>
        </w:rPr>
        <w:t>President Barack Obama</w:t>
      </w:r>
      <w:r w:rsidRPr="00823DDA">
        <w:rPr>
          <w:color w:val="000000" w:themeColor="text1"/>
          <w:sz w:val="16"/>
        </w:rPr>
        <w:t xml:space="preserve"> also </w:t>
      </w:r>
      <w:r w:rsidRPr="00823DDA">
        <w:rPr>
          <w:color w:val="000000" w:themeColor="text1"/>
          <w:u w:val="single"/>
        </w:rPr>
        <w:t xml:space="preserve">announced a handful of </w:t>
      </w:r>
      <w:hyperlink r:id="rId127" w:tgtFrame="_blank" w:history="1">
        <w:r w:rsidRPr="00823DDA">
          <w:rPr>
            <w:color w:val="000000" w:themeColor="text1"/>
            <w:u w:val="single"/>
          </w:rPr>
          <w:t>new STEM initiatives</w:t>
        </w:r>
      </w:hyperlink>
      <w:r w:rsidRPr="00823DDA">
        <w:rPr>
          <w:color w:val="000000" w:themeColor="text1"/>
          <w:u w:val="single"/>
        </w:rPr>
        <w:t>, including a $200 million investment by Oracle to support computer science education for an additional 125,000 students</w:t>
      </w:r>
      <w:r w:rsidRPr="00823DDA">
        <w:rPr>
          <w:color w:val="000000" w:themeColor="text1"/>
          <w:sz w:val="16"/>
        </w:rPr>
        <w:t xml:space="preserve">; a commitment from more than 500 schools to expand access to computer science with help from Code.org; and the launch of a mentorship program to help STEM professionals who want to volunteer match with nearby schools. </w:t>
      </w:r>
      <w:r w:rsidRPr="00823DDA">
        <w:rPr>
          <w:color w:val="000000" w:themeColor="text1"/>
          <w:u w:val="single"/>
        </w:rPr>
        <w:t xml:space="preserve">The announcements come on the heels of the </w:t>
      </w:r>
      <w:hyperlink r:id="rId128" w:tgtFrame="_blank" w:history="1">
        <w:r w:rsidRPr="00823DDA">
          <w:rPr>
            <w:color w:val="000000" w:themeColor="text1"/>
            <w:u w:val="single"/>
          </w:rPr>
          <w:t>president’s budget proposal</w:t>
        </w:r>
      </w:hyperlink>
      <w:r w:rsidRPr="00823DDA">
        <w:rPr>
          <w:color w:val="000000" w:themeColor="text1"/>
          <w:u w:val="single"/>
        </w:rPr>
        <w:t xml:space="preserve">, which included $3 billion for STEM education programs and a $4 billion proposal to offer computer science to all students. </w:t>
      </w:r>
      <w:r w:rsidRPr="00823DDA">
        <w:rPr>
          <w:color w:val="000000" w:themeColor="text1"/>
          <w:sz w:val="16"/>
        </w:rPr>
        <w:t xml:space="preserve">The Obama administration’s focus on STEM and computer science is largely an economic one. According to the </w:t>
      </w:r>
      <w:hyperlink r:id="rId129" w:tooltip="Link: https://www.usnews.com/news/stem-index/articles/2015/06/29/the-2015-us-news-raytheon-stem-index" w:history="1">
        <w:r w:rsidRPr="00823DDA">
          <w:rPr>
            <w:color w:val="000000" w:themeColor="text1"/>
            <w:sz w:val="16"/>
          </w:rPr>
          <w:t>U.S. News/Raytheon STEM Index</w:t>
        </w:r>
      </w:hyperlink>
      <w:r w:rsidRPr="00823DDA">
        <w:rPr>
          <w:color w:val="000000" w:themeColor="text1"/>
          <w:sz w:val="16"/>
        </w:rPr>
        <w:t>, computer science jobs are helping to drive wages in the U.S. higher, and seven of the top 10 most rapidly growing fields involve computers, from support positions to software engineering. But currently, only one-quarter of all K-12 schools in the U.S. offer computer science and coding classes, and only 28 states allow those classes to count as credits toward high school graduation.</w:t>
      </w:r>
    </w:p>
    <w:p w14:paraId="36DE240E" w14:textId="77777777" w:rsidR="00413D60" w:rsidRPr="00823DDA" w:rsidRDefault="00413D60" w:rsidP="00413D60">
      <w:pPr>
        <w:pStyle w:val="Heading4"/>
        <w:rPr>
          <w:color w:val="000000" w:themeColor="text1"/>
        </w:rPr>
      </w:pPr>
      <w:r w:rsidRPr="00823DDA">
        <w:rPr>
          <w:color w:val="000000" w:themeColor="text1"/>
          <w:shd w:val="clear" w:color="auto" w:fill="FFFFFF"/>
        </w:rPr>
        <w:t>Trump is going against his base and will cut spending on education</w:t>
      </w:r>
    </w:p>
    <w:p w14:paraId="0319F5C5" w14:textId="77777777" w:rsidR="00413D60" w:rsidRPr="00823DDA" w:rsidRDefault="00413D60" w:rsidP="00413D60">
      <w:pPr>
        <w:pStyle w:val="NormalWeb"/>
        <w:spacing w:before="0" w:beforeAutospacing="0" w:after="280" w:afterAutospacing="0"/>
        <w:ind w:right="1840"/>
        <w:rPr>
          <w:color w:val="000000" w:themeColor="text1"/>
        </w:rPr>
      </w:pPr>
      <w:r w:rsidRPr="00823DDA">
        <w:rPr>
          <w:b/>
          <w:bCs/>
          <w:color w:val="000000" w:themeColor="text1"/>
          <w:shd w:val="clear" w:color="auto" w:fill="FFFFFF"/>
        </w:rPr>
        <w:t>Danilova – 17</w:t>
      </w:r>
      <w:r w:rsidRPr="00823DDA">
        <w:rPr>
          <w:color w:val="000000" w:themeColor="text1"/>
        </w:rPr>
        <w:t xml:space="preserve"> </w:t>
      </w:r>
      <w:r w:rsidRPr="00823DDA">
        <w:rPr>
          <w:b/>
          <w:bCs/>
          <w:color w:val="000000" w:themeColor="text1"/>
          <w:shd w:val="clear" w:color="auto" w:fill="FFFFFF"/>
        </w:rPr>
        <w:t xml:space="preserve">(Maria Danilova, Danilova is with the Associated Press for </w:t>
      </w:r>
      <w:proofErr w:type="spellStart"/>
      <w:r w:rsidRPr="00823DDA">
        <w:rPr>
          <w:b/>
          <w:bCs/>
          <w:color w:val="000000" w:themeColor="text1"/>
          <w:shd w:val="clear" w:color="auto" w:fill="FFFFFF"/>
        </w:rPr>
        <w:t>TIme</w:t>
      </w:r>
      <w:proofErr w:type="spellEnd"/>
      <w:r w:rsidRPr="00823DDA">
        <w:rPr>
          <w:b/>
          <w:bCs/>
          <w:color w:val="000000" w:themeColor="text1"/>
          <w:shd w:val="clear" w:color="auto" w:fill="FFFFFF"/>
        </w:rPr>
        <w:t xml:space="preserve">, May 23, 2017, </w:t>
      </w:r>
      <w:proofErr w:type="gramStart"/>
      <w:r w:rsidRPr="00823DDA">
        <w:rPr>
          <w:b/>
          <w:bCs/>
          <w:color w:val="000000" w:themeColor="text1"/>
          <w:shd w:val="clear" w:color="auto" w:fill="FFFFFF"/>
        </w:rPr>
        <w:t>“ Donald</w:t>
      </w:r>
      <w:proofErr w:type="gramEnd"/>
      <w:r w:rsidRPr="00823DDA">
        <w:rPr>
          <w:b/>
          <w:bCs/>
          <w:color w:val="000000" w:themeColor="text1"/>
          <w:shd w:val="clear" w:color="auto" w:fill="FFFFFF"/>
        </w:rPr>
        <w:t xml:space="preserve"> Trump’s 20118 Budget Slashes Education Department Funding by 13.5%, Accessed July 20, 2017, </w:t>
      </w:r>
      <w:hyperlink r:id="rId130" w:history="1">
        <w:r w:rsidRPr="00823DDA">
          <w:rPr>
            <w:rStyle w:val="Hyperlink"/>
            <w:b/>
            <w:bCs/>
            <w:color w:val="000000" w:themeColor="text1"/>
            <w:shd w:val="clear" w:color="auto" w:fill="FFFFFF"/>
          </w:rPr>
          <w:t>http://time.com/4791618/donald-trump-budget-education-funding/</w:t>
        </w:r>
      </w:hyperlink>
      <w:r w:rsidRPr="00823DDA">
        <w:rPr>
          <w:b/>
          <w:bCs/>
          <w:color w:val="000000" w:themeColor="text1"/>
          <w:shd w:val="clear" w:color="auto" w:fill="FFFFFF"/>
        </w:rPr>
        <w:t>, JO)</w:t>
      </w:r>
    </w:p>
    <w:p w14:paraId="15F64163" w14:textId="77777777" w:rsidR="00413D60" w:rsidRDefault="00413D60" w:rsidP="00413D60">
      <w:pPr>
        <w:pStyle w:val="NormalWeb"/>
        <w:spacing w:before="0" w:beforeAutospacing="0" w:after="0" w:afterAutospacing="0"/>
        <w:rPr>
          <w:color w:val="000000" w:themeColor="text1"/>
          <w:sz w:val="16"/>
          <w:szCs w:val="16"/>
          <w:shd w:val="clear" w:color="auto" w:fill="FFFFFF"/>
        </w:rPr>
      </w:pPr>
      <w:r w:rsidRPr="00823DDA">
        <w:rPr>
          <w:color w:val="000000" w:themeColor="text1"/>
          <w:u w:val="single"/>
          <w:shd w:val="clear" w:color="auto" w:fill="FFFFFF"/>
        </w:rPr>
        <w:t xml:space="preserve">Education advocates say President Donald Trump's budget contradicts his campaign pledge to make college more affordable with its proposed elimination of subsidized student loans and cuts in other programs that help students pay tuition. </w:t>
      </w:r>
      <w:r w:rsidRPr="00823DDA">
        <w:rPr>
          <w:color w:val="000000" w:themeColor="text1"/>
          <w:shd w:val="clear" w:color="auto" w:fill="FFFFFF"/>
        </w:rPr>
        <w:t>T</w:t>
      </w:r>
      <w:r w:rsidRPr="00823DDA">
        <w:rPr>
          <w:color w:val="000000" w:themeColor="text1"/>
          <w:sz w:val="16"/>
          <w:szCs w:val="16"/>
          <w:shd w:val="clear" w:color="auto" w:fill="FFFFFF"/>
        </w:rPr>
        <w:t xml:space="preserve">he 2018 budget, unveiled Tuesday, slashes funding for the Education Department by 13.5 percent. Education Secretary Betsy DeVos said in a statement that it "reflects a series of tough choices we have had to make when assessing the best use of taxpayer money. It ensures funding for programs with proven results for students while taking a hard look at programs that sound nice but simply haven't yielded the desired outcomes." </w:t>
      </w:r>
      <w:r w:rsidRPr="00823DDA">
        <w:rPr>
          <w:color w:val="000000" w:themeColor="text1"/>
          <w:u w:val="single"/>
          <w:shd w:val="clear" w:color="auto" w:fill="FFFFFF"/>
        </w:rPr>
        <w:t>But critics said it contradicts President Donald Trump's campaign promises to make college more affordable at a time when student debt is ballooning. "Donald Trump ran as a populist, but he is a governing as an elitist</w:t>
      </w:r>
      <w:r w:rsidRPr="00823DDA">
        <w:rPr>
          <w:color w:val="000000" w:themeColor="text1"/>
          <w:shd w:val="clear" w:color="auto" w:fill="FFFFFF"/>
        </w:rPr>
        <w:t xml:space="preserve"> </w:t>
      </w:r>
      <w:r w:rsidRPr="00823DDA">
        <w:rPr>
          <w:color w:val="000000" w:themeColor="text1"/>
          <w:sz w:val="16"/>
          <w:szCs w:val="16"/>
          <w:shd w:val="clear" w:color="auto" w:fill="FFFFFF"/>
        </w:rPr>
        <w:t>and this budget is a clear indication of that," said Randi Weingarten, president of the American Federation of Teachers. When he accepted the Republican presidential nomination last year, Trump had said, "We're going to work with all of our students who are drowning in debt to take the pressure off these people just starting out in their adult lives. Tremendous problem." His first budget seeks to save over $1 billion by eliminating subsidized student loans. For undergraduate students who qualify, the government pays the interest while they remain in college. Students can borrow up to $23,000 during their four years in college. The current interest rate is 3.76 percent. An additional $859 million would be saved by ending student debt forgiveness for those who enter public service. The program was launched in 2007 with the idea to motivate university graduates to take government and teaching jobs in remote rural areas. Under the program, the remainder of a student's debt is forgiven after he or she makes 120 qualifying payments, or typically after 10 years. Natalia Abrams, executive director of Student Debt Crisis, an advocacy group, said that over 550,000 borrowers are currently enrolled in the debt forgiveness program. The Education Department said those already in the program will not be affected by the change. "We need to make it easier for people to go to and pay for college, this budget does the exact opposite," Abrams said. The budget also proposes to nearly halve the federal work-study program to $500 million. The program provides funding to colleges and universities to create jobs for students, which help them pay tuition. It maintains funding for Pell grants and makes them available year-round. Former Education Secretary John King called Trump's budget "an assault on the American dream" and said it will make it harder for students to attend and finish college. "They are harming the long-term future not just of students but also of the country," he told The Associated Press. Lily Eskelsen Garcia, president the National Education Association, describes the document "a wrecking ball of a budget" and that they would work to defeat it. For elementary and secondary education, the budget seeks to expand charter and voucher-type programs for private schools around the country. It calls for an additional $1 billion in funds to encourage school districts to advance choice options, $250 million in scholarships to low-income families to attend private schools and $167 million to start or expand charter schools. However, the budget stops short of launching a sweeping $20 billion school choice project that Trump talked about on the campaign trail. The American Federation of Children, a school choice advocacy group, which DeVos used to head, praised the increase in school choice funding. "We're pleased to see the administration put funding muscle behind their pledge to facilitate an expansion of school choice options across the country," the group said in a statement</w:t>
      </w:r>
    </w:p>
    <w:p w14:paraId="6F29B4B0" w14:textId="77777777" w:rsidR="00413D60" w:rsidRPr="00823DDA" w:rsidRDefault="00413D60" w:rsidP="00413D60">
      <w:pPr>
        <w:pStyle w:val="Heading4"/>
        <w:rPr>
          <w:color w:val="000000" w:themeColor="text1"/>
        </w:rPr>
      </w:pPr>
      <w:r w:rsidRPr="00823DDA">
        <w:rPr>
          <w:color w:val="000000" w:themeColor="text1"/>
        </w:rPr>
        <w:t>The ESSA prevents proper funding means DOE funding is zero-sum</w:t>
      </w:r>
    </w:p>
    <w:p w14:paraId="2E05ADF6" w14:textId="77777777" w:rsidR="00413D60" w:rsidRPr="00823DDA" w:rsidRDefault="00413D60" w:rsidP="00413D60">
      <w:pPr>
        <w:rPr>
          <w:rStyle w:val="Style13ptBold"/>
          <w:b w:val="0"/>
          <w:color w:val="000000" w:themeColor="text1"/>
        </w:rPr>
      </w:pPr>
      <w:proofErr w:type="spellStart"/>
      <w:r w:rsidRPr="00823DDA">
        <w:rPr>
          <w:rStyle w:val="Style13ptBold"/>
          <w:color w:val="000000" w:themeColor="text1"/>
        </w:rPr>
        <w:t>Ujifusa</w:t>
      </w:r>
      <w:proofErr w:type="spellEnd"/>
      <w:r w:rsidRPr="00823DDA">
        <w:rPr>
          <w:rStyle w:val="Style13ptBold"/>
          <w:color w:val="000000" w:themeColor="text1"/>
        </w:rPr>
        <w:t xml:space="preserve"> 16 </w:t>
      </w:r>
      <w:r w:rsidRPr="00823DDA">
        <w:rPr>
          <w:rStyle w:val="Style13ptBold"/>
          <w:b w:val="0"/>
          <w:color w:val="000000" w:themeColor="text1"/>
        </w:rPr>
        <w:t xml:space="preserve">(reporter for Education Week, covers education policy at federal and state levels, graduated from Harvard University, “Funding Twists, Tight Budgets Loom for States at ESSA’s Debut”) Published by Education Week, 12/30/16, Accessed 7/20/16, </w:t>
      </w:r>
      <w:hyperlink r:id="rId131" w:history="1">
        <w:r w:rsidRPr="00823DDA">
          <w:rPr>
            <w:rStyle w:val="Hyperlink"/>
            <w:color w:val="000000" w:themeColor="text1"/>
            <w:sz w:val="26"/>
          </w:rPr>
          <w:t>http://www.edweek.org/ew/articles/2017/01/04/funding-twists-tight-budgets-loom-for-states.html</w:t>
        </w:r>
      </w:hyperlink>
      <w:r w:rsidRPr="00823DDA">
        <w:rPr>
          <w:rStyle w:val="Style13ptBold"/>
          <w:b w:val="0"/>
          <w:color w:val="000000" w:themeColor="text1"/>
        </w:rPr>
        <w:t xml:space="preserve"> JH)</w:t>
      </w:r>
    </w:p>
    <w:p w14:paraId="2AEF911B" w14:textId="77777777" w:rsidR="00413D60" w:rsidRDefault="00413D60" w:rsidP="00413D60">
      <w:pPr>
        <w:rPr>
          <w:color w:val="000000" w:themeColor="text1"/>
          <w:u w:val="single"/>
        </w:rPr>
      </w:pPr>
      <w:r w:rsidRPr="00823DDA">
        <w:rPr>
          <w:color w:val="000000" w:themeColor="text1"/>
          <w:u w:val="single"/>
        </w:rPr>
        <w:t xml:space="preserve">Changes to the way spending on schools must be reported under the </w:t>
      </w:r>
      <w:hyperlink r:id="rId132" w:history="1">
        <w:r w:rsidRPr="00823DDA">
          <w:rPr>
            <w:color w:val="000000" w:themeColor="text1"/>
            <w:u w:val="single"/>
          </w:rPr>
          <w:t>Every Student Succeeds Act</w:t>
        </w:r>
      </w:hyperlink>
      <w:r w:rsidRPr="00823DDA">
        <w:rPr>
          <w:color w:val="000000" w:themeColor="text1"/>
          <w:u w:val="single"/>
        </w:rPr>
        <w:t xml:space="preserve"> —along with a dramatic political fight</w:t>
      </w:r>
      <w:r w:rsidRPr="00823DDA">
        <w:rPr>
          <w:color w:val="000000" w:themeColor="text1"/>
          <w:sz w:val="16"/>
        </w:rPr>
        <w:t xml:space="preserve"> in Washington </w:t>
      </w:r>
      <w:r w:rsidRPr="00823DDA">
        <w:rPr>
          <w:color w:val="000000" w:themeColor="text1"/>
          <w:u w:val="single"/>
        </w:rPr>
        <w:t xml:space="preserve">about proper use of federal money in schools—are part of the picture as schools prepare for the new environment under ESSA come the 2017-18 school year. </w:t>
      </w:r>
      <w:r w:rsidRPr="00823DDA">
        <w:rPr>
          <w:color w:val="000000" w:themeColor="text1"/>
          <w:sz w:val="16"/>
        </w:rPr>
        <w:t xml:space="preserve">With the election of Donald Trump to the presidency and Republicans' continued control of Congress for at least the next two years, the prospects for increased education funding are not stellar </w:t>
      </w:r>
      <w:proofErr w:type="gramStart"/>
      <w:r w:rsidRPr="00823DDA">
        <w:rPr>
          <w:color w:val="000000" w:themeColor="text1"/>
          <w:sz w:val="16"/>
        </w:rPr>
        <w:t>in the near future</w:t>
      </w:r>
      <w:proofErr w:type="gramEnd"/>
      <w:r w:rsidRPr="00823DDA">
        <w:rPr>
          <w:color w:val="000000" w:themeColor="text1"/>
          <w:sz w:val="16"/>
        </w:rPr>
        <w:t xml:space="preserve">. As an authorization bill, ESSA did not by itself increase or decrease the amount of money available for various federal education programs. That job is up to the lawmakers in charge of appropriations, subject to approval by the full Congress and the president. Meanwhile, budget caps are still in place for federal spending after years of acrimonious spending negotiations (including the portions of the budget that pays for education). But with unified control of Congress and the White House, Republicans are </w:t>
      </w:r>
      <w:proofErr w:type="gramStart"/>
      <w:r w:rsidRPr="00823DDA">
        <w:rPr>
          <w:color w:val="000000" w:themeColor="text1"/>
          <w:sz w:val="16"/>
        </w:rPr>
        <w:t>in a position to</w:t>
      </w:r>
      <w:proofErr w:type="gramEnd"/>
      <w:r w:rsidRPr="00823DDA">
        <w:rPr>
          <w:color w:val="000000" w:themeColor="text1"/>
          <w:sz w:val="16"/>
        </w:rPr>
        <w:t xml:space="preserve"> significantly recast the federal budget. Last month, Congress passed and President Barack Obama signed a continuing resolution for the federal budget that funds the government through April 28. The resolution does not make significant changes to K-12 funding and puts off longer-term education spending issues until later this year. </w:t>
      </w:r>
      <w:proofErr w:type="gramStart"/>
      <w:r w:rsidRPr="00823DDA">
        <w:rPr>
          <w:color w:val="000000" w:themeColor="text1"/>
          <w:u w:val="single"/>
        </w:rPr>
        <w:t>In the near future</w:t>
      </w:r>
      <w:proofErr w:type="gramEnd"/>
      <w:r w:rsidRPr="00823DDA">
        <w:rPr>
          <w:color w:val="000000" w:themeColor="text1"/>
          <w:u w:val="single"/>
        </w:rPr>
        <w:t xml:space="preserve">, it will likely be "tough to get additional money" from Congress for major education programs that undergird ESSA, said Noelle </w:t>
      </w:r>
      <w:proofErr w:type="spellStart"/>
      <w:r w:rsidRPr="00823DDA">
        <w:rPr>
          <w:color w:val="000000" w:themeColor="text1"/>
          <w:u w:val="single"/>
        </w:rPr>
        <w:t>Ellerson</w:t>
      </w:r>
      <w:proofErr w:type="spellEnd"/>
      <w:r w:rsidRPr="00823DDA">
        <w:rPr>
          <w:color w:val="000000" w:themeColor="text1"/>
          <w:u w:val="single"/>
        </w:rPr>
        <w:t xml:space="preserve"> Ng, the associate executive director of AASA, the School Superintendents Association. </w:t>
      </w:r>
      <w:proofErr w:type="gramStart"/>
      <w:r w:rsidRPr="00823DDA">
        <w:rPr>
          <w:color w:val="000000" w:themeColor="text1"/>
          <w:u w:val="single"/>
        </w:rPr>
        <w:t>It's</w:t>
      </w:r>
      <w:proofErr w:type="gramEnd"/>
      <w:r w:rsidRPr="00823DDA">
        <w:rPr>
          <w:color w:val="000000" w:themeColor="text1"/>
          <w:u w:val="single"/>
        </w:rPr>
        <w:t xml:space="preserve"> possible Congress could cut overall domestic spending, creating competition for funding among programs within the Education Department, as well as between the department and other domestic agencies, she said. </w:t>
      </w:r>
      <w:r w:rsidRPr="00823DDA">
        <w:rPr>
          <w:color w:val="000000" w:themeColor="text1"/>
          <w:sz w:val="16"/>
        </w:rPr>
        <w:t>"</w:t>
      </w:r>
      <w:r w:rsidRPr="00823DDA">
        <w:rPr>
          <w:color w:val="000000" w:themeColor="text1"/>
          <w:u w:val="single"/>
        </w:rPr>
        <w:t xml:space="preserve">I don't see Congress coughing up the money to support the bill they passed a year ago," </w:t>
      </w:r>
      <w:proofErr w:type="spellStart"/>
      <w:r w:rsidRPr="00823DDA">
        <w:rPr>
          <w:color w:val="000000" w:themeColor="text1"/>
          <w:u w:val="single"/>
        </w:rPr>
        <w:t>Ellerson</w:t>
      </w:r>
      <w:proofErr w:type="spellEnd"/>
      <w:r w:rsidRPr="00823DDA">
        <w:rPr>
          <w:color w:val="000000" w:themeColor="text1"/>
          <w:u w:val="single"/>
        </w:rPr>
        <w:t xml:space="preserve"> Ng said. "I think it's a missed opportunity because there was great, strong, bipartisan work to move a reauthorization of ESEA."</w:t>
      </w:r>
    </w:p>
    <w:p w14:paraId="71AD3E05" w14:textId="77777777" w:rsidR="00413D60" w:rsidRPr="00823DDA" w:rsidRDefault="00413D60" w:rsidP="00413D60">
      <w:pPr>
        <w:pStyle w:val="Heading4"/>
        <w:rPr>
          <w:rFonts w:cs="Times New Roman"/>
          <w:sz w:val="24"/>
          <w:szCs w:val="24"/>
        </w:rPr>
      </w:pPr>
      <w:r w:rsidRPr="00823DDA">
        <w:rPr>
          <w:shd w:val="clear" w:color="auto" w:fill="FFFFFF"/>
        </w:rPr>
        <w:t>Trumps Agenda will cut CTE in addition to other programs administered by the Department of Education</w:t>
      </w:r>
    </w:p>
    <w:p w14:paraId="1E314007" w14:textId="77777777" w:rsidR="00413D60" w:rsidRPr="00823DDA" w:rsidRDefault="00413D60" w:rsidP="00413D60">
      <w:pPr>
        <w:pStyle w:val="NormalWeb"/>
        <w:spacing w:before="0" w:beforeAutospacing="0" w:after="280" w:afterAutospacing="0"/>
        <w:ind w:right="1840"/>
        <w:rPr>
          <w:color w:val="000000" w:themeColor="text1"/>
        </w:rPr>
      </w:pPr>
      <w:proofErr w:type="spellStart"/>
      <w:r w:rsidRPr="00823DDA">
        <w:rPr>
          <w:b/>
          <w:bCs/>
          <w:color w:val="000000" w:themeColor="text1"/>
          <w:shd w:val="clear" w:color="auto" w:fill="FFFFFF"/>
        </w:rPr>
        <w:t>Ujifusa</w:t>
      </w:r>
      <w:proofErr w:type="spellEnd"/>
      <w:r w:rsidRPr="00823DDA">
        <w:rPr>
          <w:b/>
          <w:bCs/>
          <w:color w:val="000000" w:themeColor="text1"/>
          <w:shd w:val="clear" w:color="auto" w:fill="FFFFFF"/>
        </w:rPr>
        <w:t xml:space="preserve"> – 17</w:t>
      </w:r>
      <w:r w:rsidRPr="00823DDA">
        <w:rPr>
          <w:color w:val="000000" w:themeColor="text1"/>
        </w:rPr>
        <w:t xml:space="preserve"> </w:t>
      </w:r>
      <w:r w:rsidRPr="00823DDA">
        <w:rPr>
          <w:b/>
          <w:bCs/>
          <w:color w:val="000000" w:themeColor="text1"/>
          <w:shd w:val="clear" w:color="auto" w:fill="FFFFFF"/>
        </w:rPr>
        <w:t xml:space="preserve">(Andrew </w:t>
      </w:r>
      <w:proofErr w:type="spellStart"/>
      <w:r w:rsidRPr="00823DDA">
        <w:rPr>
          <w:b/>
          <w:bCs/>
          <w:color w:val="000000" w:themeColor="text1"/>
          <w:shd w:val="clear" w:color="auto" w:fill="FFFFFF"/>
        </w:rPr>
        <w:t>Ujifusa</w:t>
      </w:r>
      <w:proofErr w:type="spellEnd"/>
      <w:r w:rsidRPr="00823DDA">
        <w:rPr>
          <w:b/>
          <w:bCs/>
          <w:color w:val="000000" w:themeColor="text1"/>
          <w:shd w:val="clear" w:color="auto" w:fill="FFFFFF"/>
        </w:rPr>
        <w:t xml:space="preserve">, </w:t>
      </w:r>
      <w:proofErr w:type="spellStart"/>
      <w:r w:rsidRPr="00823DDA">
        <w:rPr>
          <w:b/>
          <w:bCs/>
          <w:color w:val="000000" w:themeColor="text1"/>
          <w:shd w:val="clear" w:color="auto" w:fill="FFFFFF"/>
        </w:rPr>
        <w:t>Ujifusa</w:t>
      </w:r>
      <w:proofErr w:type="spellEnd"/>
      <w:r w:rsidRPr="00823DDA">
        <w:rPr>
          <w:b/>
          <w:bCs/>
          <w:color w:val="000000" w:themeColor="text1"/>
          <w:shd w:val="clear" w:color="auto" w:fill="FFFFFF"/>
        </w:rPr>
        <w:t xml:space="preserve"> is an education reporter for Education Week, May 23, 2017, “Trump Budget Would Slash Education Dept. Spending, Boost School Choice” , Accessed July 20, 2017, </w:t>
      </w:r>
      <w:hyperlink r:id="rId133" w:history="1">
        <w:r w:rsidRPr="00823DDA">
          <w:rPr>
            <w:rStyle w:val="Hyperlink"/>
            <w:b/>
            <w:bCs/>
            <w:color w:val="000000" w:themeColor="text1"/>
            <w:shd w:val="clear" w:color="auto" w:fill="FFFFFF"/>
          </w:rPr>
          <w:t>http://blogs.edweek.org/edweek/campaign-k-12/2017/05/trump_budget_would_slash_Education_Dept._Spending_Boost_School_Choice.html</w:t>
        </w:r>
      </w:hyperlink>
      <w:r w:rsidRPr="00823DDA">
        <w:rPr>
          <w:b/>
          <w:bCs/>
          <w:color w:val="000000" w:themeColor="text1"/>
          <w:shd w:val="clear" w:color="auto" w:fill="FFFFFF"/>
        </w:rPr>
        <w:t>, JO)</w:t>
      </w:r>
    </w:p>
    <w:p w14:paraId="627209E8" w14:textId="77777777" w:rsidR="00413D60" w:rsidRPr="00823DDA" w:rsidRDefault="00413D60" w:rsidP="00413D60">
      <w:pPr>
        <w:rPr>
          <w:rFonts w:eastAsia="Times New Roman"/>
          <w:color w:val="000000" w:themeColor="text1"/>
        </w:rPr>
      </w:pPr>
    </w:p>
    <w:p w14:paraId="4BF3006B" w14:textId="77777777" w:rsidR="00413D60" w:rsidRDefault="00413D60" w:rsidP="00413D60">
      <w:pPr>
        <w:pStyle w:val="NormalWeb"/>
        <w:shd w:val="clear" w:color="auto" w:fill="FFFFFF"/>
        <w:spacing w:after="150" w:afterAutospacing="0" w:line="276" w:lineRule="auto"/>
        <w:rPr>
          <w:rFonts w:cs="Arial"/>
          <w:color w:val="000000" w:themeColor="text1"/>
          <w:sz w:val="16"/>
          <w:szCs w:val="26"/>
        </w:rPr>
      </w:pPr>
      <w:r w:rsidRPr="00823DDA">
        <w:rPr>
          <w:color w:val="000000" w:themeColor="text1"/>
          <w:sz w:val="26"/>
          <w:szCs w:val="26"/>
          <w:u w:val="single"/>
          <w:shd w:val="clear" w:color="auto" w:fill="FFFFFF"/>
        </w:rPr>
        <w:t>President Donald Trump's full budget proposal for the U.S. Department of Education, released on Tuesday, includes big shifts in funding priorities and makes cuts to spending for teacher development, after-school enrichment, and career and technical education</w:t>
      </w:r>
      <w:r w:rsidRPr="00823DDA">
        <w:rPr>
          <w:color w:val="000000" w:themeColor="text1"/>
          <w:sz w:val="16"/>
          <w:szCs w:val="26"/>
          <w:shd w:val="clear" w:color="auto" w:fill="FFFFFF"/>
        </w:rPr>
        <w:t>, while ramping up investments in school choice. A $1 billion cash infusion for Title I's services for needy children would be earmarked as grants designed to promote public school choice, instead of going out by traditional formulas to school districts. These would be called Furthering Options for Children to Unlock Success (FOCUS) grants, according to a summary of the department's budget.</w:t>
      </w:r>
      <w:r w:rsidRPr="00823DDA">
        <w:rPr>
          <w:rFonts w:cs="Arial"/>
          <w:color w:val="000000" w:themeColor="text1"/>
          <w:sz w:val="16"/>
          <w:szCs w:val="26"/>
        </w:rPr>
        <w:t xml:space="preserve"> </w:t>
      </w:r>
      <w:r w:rsidRPr="00823DDA">
        <w:rPr>
          <w:rFonts w:cs="Arial"/>
          <w:color w:val="000000" w:themeColor="text1"/>
          <w:sz w:val="26"/>
          <w:szCs w:val="26"/>
          <w:u w:val="single"/>
        </w:rPr>
        <w:t>$1 billion cash infusion for Title I's services for needy children would be earmarked as grants designed to promote public school choice, instead of going out by traditional formulas to school districts.</w:t>
      </w:r>
      <w:r w:rsidRPr="00823DDA">
        <w:rPr>
          <w:rFonts w:cs="Arial"/>
          <w:color w:val="000000" w:themeColor="text1"/>
          <w:sz w:val="16"/>
          <w:szCs w:val="26"/>
        </w:rPr>
        <w:t xml:space="preserve"> These would be called Furthering Options for Children to Unlock Success (FOCUS) grants, </w:t>
      </w:r>
      <w:hyperlink r:id="rId134" w:tgtFrame="_blank" w:history="1">
        <w:r w:rsidRPr="00823DDA">
          <w:rPr>
            <w:rStyle w:val="Hyperlink"/>
            <w:rFonts w:cs="Arial"/>
            <w:b/>
            <w:bCs/>
            <w:color w:val="000000" w:themeColor="text1"/>
            <w:sz w:val="16"/>
            <w:szCs w:val="26"/>
          </w:rPr>
          <w:t>according to a summary of the department's budget</w:t>
        </w:r>
      </w:hyperlink>
      <w:r w:rsidRPr="00823DDA">
        <w:rPr>
          <w:rFonts w:cs="Arial"/>
          <w:color w:val="000000" w:themeColor="text1"/>
          <w:sz w:val="16"/>
          <w:szCs w:val="26"/>
        </w:rPr>
        <w:t>, that would provide money to school districts using weighted student funding formulas and open enrollment policies. That would bring Title I grants up to $15.9 billion in all. However, in Trump's budget</w:t>
      </w:r>
      <w:r w:rsidRPr="00823DDA">
        <w:rPr>
          <w:rFonts w:cs="Arial"/>
          <w:color w:val="000000" w:themeColor="text1"/>
          <w:sz w:val="26"/>
          <w:szCs w:val="26"/>
          <w:u w:val="single"/>
        </w:rPr>
        <w:t xml:space="preserve">, states would lose out on the $550 million increase in formula-based funding that Congress approved in a budget deal earlier this year. Total Title I </w:t>
      </w:r>
      <w:proofErr w:type="gramStart"/>
      <w:r w:rsidRPr="00823DDA">
        <w:rPr>
          <w:rFonts w:cs="Arial"/>
          <w:color w:val="000000" w:themeColor="text1"/>
          <w:sz w:val="26"/>
          <w:szCs w:val="26"/>
          <w:u w:val="single"/>
        </w:rPr>
        <w:t>grants</w:t>
      </w:r>
      <w:proofErr w:type="gramEnd"/>
      <w:r w:rsidRPr="00823DDA">
        <w:rPr>
          <w:rFonts w:cs="Arial"/>
          <w:color w:val="000000" w:themeColor="text1"/>
          <w:sz w:val="26"/>
          <w:szCs w:val="26"/>
          <w:u w:val="single"/>
        </w:rPr>
        <w:t xml:space="preserve"> to districts through those formulas would be funded at $14.9 billion in Trump's proposed budget. And charter school grants, which currently get $342 million in federal aid, would get nearly a 50 percent increase and get $500 million. Finally, a program originally tailored to research innovative school practices would be retooled to research and promote vouchers, and get a funding boost of $270 million, bringing it up to $370 million. </w:t>
      </w:r>
      <w:r w:rsidRPr="00823DDA">
        <w:rPr>
          <w:rFonts w:cs="Arial"/>
          <w:color w:val="000000" w:themeColor="text1"/>
          <w:sz w:val="16"/>
          <w:szCs w:val="26"/>
        </w:rPr>
        <w:t xml:space="preserve">Grants for special education, which also go out by formula, get $12.7 billion in Trump's budget, a decline of about $112 million from the amount in the fiscal 2017 budget deal. The biggest single line-item to be eliminated is $2.1 billion for supporting teacher development and reducing class size under Title II. </w:t>
      </w:r>
      <w:r w:rsidRPr="00823DDA">
        <w:rPr>
          <w:rFonts w:cs="Arial"/>
          <w:color w:val="000000" w:themeColor="text1"/>
          <w:sz w:val="26"/>
          <w:szCs w:val="26"/>
          <w:u w:val="single"/>
        </w:rPr>
        <w:t xml:space="preserve">Overall, Trump's detailed spending plan for K-12 mostly sticks to </w:t>
      </w:r>
      <w:r w:rsidRPr="00823DDA">
        <w:rPr>
          <w:color w:val="000000" w:themeColor="text1"/>
          <w:sz w:val="26"/>
          <w:szCs w:val="26"/>
          <w:u w:val="single"/>
        </w:rPr>
        <w:t xml:space="preserve">the </w:t>
      </w:r>
      <w:hyperlink r:id="rId135" w:tgtFrame="_blank" w:history="1">
        <w:r w:rsidRPr="00823DDA">
          <w:rPr>
            <w:color w:val="000000" w:themeColor="text1"/>
            <w:sz w:val="26"/>
            <w:szCs w:val="26"/>
            <w:u w:val="single"/>
          </w:rPr>
          <w:t>preliminary budget his administration released in mid-March</w:t>
        </w:r>
      </w:hyperlink>
      <w:r w:rsidRPr="00823DDA">
        <w:rPr>
          <w:rFonts w:cs="Arial"/>
          <w:color w:val="000000" w:themeColor="text1"/>
          <w:sz w:val="26"/>
          <w:szCs w:val="26"/>
          <w:u w:val="single"/>
        </w:rPr>
        <w:t xml:space="preserve"> by cutting $9.2 billion, or 13.5 percent, from the Education Department's current $68.2 billion budget for fiscal 2017. It is the largest single-year cut that a president has looked to make to the Education Department's discretionary budget (by percentage) </w:t>
      </w:r>
      <w:hyperlink r:id="rId136" w:tgtFrame="_blank" w:history="1">
        <w:r w:rsidRPr="00823DDA">
          <w:rPr>
            <w:color w:val="000000" w:themeColor="text1"/>
            <w:sz w:val="26"/>
            <w:szCs w:val="26"/>
            <w:u w:val="single"/>
          </w:rPr>
          <w:t>since President Ronald Reagan sought a 35.7 percent cut</w:t>
        </w:r>
      </w:hyperlink>
      <w:r w:rsidRPr="00823DDA">
        <w:rPr>
          <w:rFonts w:cs="Arial"/>
          <w:color w:val="000000" w:themeColor="text1"/>
          <w:sz w:val="26"/>
          <w:szCs w:val="26"/>
          <w:u w:val="single"/>
        </w:rPr>
        <w:t xml:space="preserve"> to the department in his proposed fiscal 1983 budget. Congress ultimately increased the department's budget for fiscal 1983. And this time around, Congress might very well might end up disregarding many of Trump's budget proposals. Over 30 programs would be eliminated or reduced. </w:t>
      </w:r>
      <w:r w:rsidRPr="00823DDA">
        <w:rPr>
          <w:rFonts w:cs="Arial"/>
          <w:color w:val="000000" w:themeColor="text1"/>
          <w:sz w:val="16"/>
          <w:szCs w:val="26"/>
        </w:rPr>
        <w:t>The budget would primarily impact the 2018-19 school year. Cuts would occur to higher education as well as K-12 programs.</w:t>
      </w:r>
    </w:p>
    <w:p w14:paraId="240BBF0E" w14:textId="77777777" w:rsidR="00413D60" w:rsidRPr="00823DDA" w:rsidRDefault="00413D60" w:rsidP="00413D60">
      <w:pPr>
        <w:rPr>
          <w:color w:val="000000" w:themeColor="text1"/>
          <w:u w:val="single"/>
        </w:rPr>
      </w:pPr>
    </w:p>
    <w:p w14:paraId="7A2EC432" w14:textId="77777777" w:rsidR="00413D60" w:rsidRPr="00823DDA" w:rsidRDefault="00413D60" w:rsidP="00413D60">
      <w:pPr>
        <w:pStyle w:val="NormalWeb"/>
        <w:spacing w:before="0" w:beforeAutospacing="0" w:after="0" w:afterAutospacing="0"/>
        <w:rPr>
          <w:color w:val="000000" w:themeColor="text1"/>
        </w:rPr>
      </w:pPr>
    </w:p>
    <w:p w14:paraId="600B919D" w14:textId="77777777" w:rsidR="00413D60" w:rsidRPr="00823DDA" w:rsidRDefault="00413D60" w:rsidP="002E3D71">
      <w:pPr>
        <w:rPr>
          <w:color w:val="000000" w:themeColor="text1"/>
          <w:sz w:val="16"/>
        </w:rPr>
      </w:pPr>
    </w:p>
    <w:p w14:paraId="1AE65555" w14:textId="43AAC64B" w:rsidR="008D0EDD" w:rsidRPr="00823DDA" w:rsidRDefault="00413D60" w:rsidP="008D0EDD">
      <w:pPr>
        <w:pStyle w:val="Heading3"/>
        <w:rPr>
          <w:color w:val="000000" w:themeColor="text1"/>
        </w:rPr>
      </w:pPr>
      <w:r>
        <w:rPr>
          <w:color w:val="000000" w:themeColor="text1"/>
        </w:rPr>
        <w:t>Link: CTE discrimination</w:t>
      </w:r>
    </w:p>
    <w:p w14:paraId="63656B55" w14:textId="77777777" w:rsidR="008D0EDD" w:rsidRPr="00823DDA" w:rsidRDefault="008D0EDD" w:rsidP="008D0EDD">
      <w:pPr>
        <w:rPr>
          <w:color w:val="000000" w:themeColor="text1"/>
          <w:u w:val="single"/>
        </w:rPr>
      </w:pPr>
    </w:p>
    <w:p w14:paraId="44D39916" w14:textId="3BE00EBC" w:rsidR="008D0EDD" w:rsidRPr="00823DDA" w:rsidRDefault="008D0EDD" w:rsidP="008D0EDD">
      <w:pPr>
        <w:pStyle w:val="Heading4"/>
        <w:rPr>
          <w:color w:val="000000" w:themeColor="text1"/>
        </w:rPr>
      </w:pPr>
      <w:r w:rsidRPr="00823DDA">
        <w:rPr>
          <w:color w:val="000000" w:themeColor="text1"/>
        </w:rPr>
        <w:t>Loss of CLC programs impact millions of kids in poverty getting education</w:t>
      </w:r>
    </w:p>
    <w:p w14:paraId="04A4A87A" w14:textId="16046C62" w:rsidR="008D0EDD" w:rsidRPr="00823DDA" w:rsidRDefault="008D0EDD" w:rsidP="008D0EDD">
      <w:pPr>
        <w:rPr>
          <w:rStyle w:val="Style13ptBold"/>
          <w:b w:val="0"/>
          <w:color w:val="000000" w:themeColor="text1"/>
        </w:rPr>
      </w:pPr>
      <w:r w:rsidRPr="00823DDA">
        <w:rPr>
          <w:rStyle w:val="Style13ptBold"/>
          <w:color w:val="000000" w:themeColor="text1"/>
        </w:rPr>
        <w:t>Simonton 4/20/17- (</w:t>
      </w:r>
      <w:proofErr w:type="spellStart"/>
      <w:r w:rsidRPr="00823DDA">
        <w:rPr>
          <w:rStyle w:val="Style13ptBold"/>
          <w:b w:val="0"/>
          <w:color w:val="000000" w:themeColor="text1"/>
        </w:rPr>
        <w:t>Stell</w:t>
      </w:r>
      <w:proofErr w:type="spellEnd"/>
      <w:r w:rsidRPr="00823DDA">
        <w:rPr>
          <w:rStyle w:val="Style13ptBold"/>
          <w:b w:val="0"/>
          <w:color w:val="000000" w:themeColor="text1"/>
        </w:rPr>
        <w:t xml:space="preserve"> Simonton is a freelance journalist in Atlanta focusing on innovative work with youth, “Funding Cut for 21</w:t>
      </w:r>
      <w:r w:rsidRPr="00823DDA">
        <w:rPr>
          <w:rStyle w:val="Style13ptBold"/>
          <w:b w:val="0"/>
          <w:color w:val="000000" w:themeColor="text1"/>
          <w:vertAlign w:val="superscript"/>
        </w:rPr>
        <w:t>st</w:t>
      </w:r>
      <w:r w:rsidRPr="00823DDA">
        <w:rPr>
          <w:rStyle w:val="Style13ptBold"/>
          <w:b w:val="0"/>
          <w:color w:val="000000" w:themeColor="text1"/>
        </w:rPr>
        <w:t xml:space="preserve"> Century Community Learning Centers Could Maim After-School for Low-Income Kids, Advocates Say” </w:t>
      </w:r>
      <w:proofErr w:type="spellStart"/>
      <w:r w:rsidRPr="00823DDA">
        <w:rPr>
          <w:rStyle w:val="Style13ptBold"/>
          <w:b w:val="0"/>
          <w:color w:val="000000" w:themeColor="text1"/>
        </w:rPr>
        <w:t>YouthToday</w:t>
      </w:r>
      <w:proofErr w:type="spellEnd"/>
      <w:r w:rsidRPr="00823DDA">
        <w:rPr>
          <w:rStyle w:val="Style13ptBold"/>
          <w:b w:val="0"/>
          <w:color w:val="000000" w:themeColor="text1"/>
        </w:rPr>
        <w:t xml:space="preserve">, 4-20-17, Accessed 7-20-17, </w:t>
      </w:r>
      <w:hyperlink r:id="rId137" w:history="1">
        <w:r w:rsidRPr="00823DDA">
          <w:rPr>
            <w:rStyle w:val="Hyperlink"/>
            <w:color w:val="000000" w:themeColor="text1"/>
          </w:rPr>
          <w:t>http://youthtoday.org/2017/04/funding-cut-for-21st-century-community-learning-centers-could-maim-after-school-for-low-income-kids-advocates-say/</w:t>
        </w:r>
      </w:hyperlink>
      <w:r w:rsidRPr="00823DDA">
        <w:rPr>
          <w:rStyle w:val="Style13ptBold"/>
          <w:b w:val="0"/>
          <w:color w:val="000000" w:themeColor="text1"/>
        </w:rPr>
        <w:t xml:space="preserve"> JH)</w:t>
      </w:r>
    </w:p>
    <w:p w14:paraId="6F139044" w14:textId="5C9278BD" w:rsidR="00413D60" w:rsidRPr="00823DDA" w:rsidRDefault="008D0EDD" w:rsidP="008D0EDD">
      <w:pPr>
        <w:rPr>
          <w:color w:val="000000" w:themeColor="text1"/>
          <w:sz w:val="16"/>
        </w:rPr>
      </w:pPr>
      <w:r w:rsidRPr="00823DDA">
        <w:rPr>
          <w:color w:val="000000" w:themeColor="text1"/>
          <w:u w:val="single"/>
        </w:rPr>
        <w:t xml:space="preserve">Each day after school, kids at </w:t>
      </w:r>
      <w:hyperlink r:id="rId138" w:tgtFrame="_blank" w:history="1">
        <w:r w:rsidRPr="00823DDA">
          <w:rPr>
            <w:color w:val="000000" w:themeColor="text1"/>
            <w:u w:val="single"/>
          </w:rPr>
          <w:t>Community Works</w:t>
        </w:r>
      </w:hyperlink>
      <w:r w:rsidRPr="00823DDA">
        <w:rPr>
          <w:color w:val="000000" w:themeColor="text1"/>
          <w:u w:val="single"/>
        </w:rPr>
        <w:t xml:space="preserve"> in New Orleans can be found gardening, playing sports, programming software, making music and doing theater in activities led by professional artists and instructors. These are not the privileged children of New Orleans. Most are from single-parent families, and 87 percent are eligible for free or reduced school lunch. </w:t>
      </w:r>
      <w:r w:rsidRPr="00823DDA">
        <w:rPr>
          <w:color w:val="000000" w:themeColor="text1"/>
          <w:sz w:val="16"/>
        </w:rPr>
        <w:t>The enrichment activities they get are intended to r</w:t>
      </w:r>
      <w:hyperlink r:id="rId139" w:anchor="sthash.wu7umBJa.dpbs" w:tgtFrame="_blank" w:history="1">
        <w:r w:rsidRPr="00823DDA">
          <w:rPr>
            <w:color w:val="000000" w:themeColor="text1"/>
            <w:sz w:val="16"/>
          </w:rPr>
          <w:t>educe the gap</w:t>
        </w:r>
      </w:hyperlink>
      <w:r w:rsidRPr="00823DDA">
        <w:rPr>
          <w:color w:val="000000" w:themeColor="text1"/>
          <w:sz w:val="16"/>
        </w:rPr>
        <w:t xml:space="preserve"> that leaves low-income kids with 6,000 fewer hours of enrichment by sixth grade than affluent kids.</w:t>
      </w:r>
      <w:r w:rsidRPr="00823DDA">
        <w:rPr>
          <w:color w:val="000000" w:themeColor="text1"/>
          <w:u w:val="single"/>
        </w:rPr>
        <w:t xml:space="preserve"> Community Works seeks to give kids the boost they need to make it in a 21st-century economy, where skills and education matter. The after-school program reaches 700 students in 11 New Orleans schools. </w:t>
      </w:r>
      <w:r w:rsidRPr="00823DDA">
        <w:rPr>
          <w:color w:val="000000" w:themeColor="text1"/>
          <w:sz w:val="16"/>
        </w:rPr>
        <w:t>But</w:t>
      </w:r>
      <w:r w:rsidRPr="00823DDA">
        <w:rPr>
          <w:color w:val="000000" w:themeColor="text1"/>
          <w:u w:val="single"/>
        </w:rPr>
        <w:t xml:space="preserve"> Community Works stands to lose more than half its funding if President Trump’s proposed “skinny budget” is approved. The White House budget </w:t>
      </w:r>
      <w:hyperlink r:id="rId140" w:history="1">
        <w:r w:rsidRPr="00823DDA">
          <w:rPr>
            <w:color w:val="000000" w:themeColor="text1"/>
            <w:u w:val="single"/>
          </w:rPr>
          <w:t xml:space="preserve">would cut $1.1 billion </w:t>
        </w:r>
      </w:hyperlink>
      <w:r w:rsidRPr="00823DDA">
        <w:rPr>
          <w:color w:val="000000" w:themeColor="text1"/>
          <w:u w:val="single"/>
        </w:rPr>
        <w:t xml:space="preserve">in 21st Century Community Learning Centers funding, which provides after-school and summer learning programs for 1.6 million children in high-poverty communities across the nation, </w:t>
      </w:r>
      <w:hyperlink r:id="rId141" w:tgtFrame="_blank" w:history="1">
        <w:r w:rsidRPr="00823DDA">
          <w:rPr>
            <w:color w:val="000000" w:themeColor="text1"/>
            <w:u w:val="single"/>
          </w:rPr>
          <w:t>according to the Afterschool Alliance</w:t>
        </w:r>
      </w:hyperlink>
      <w:r w:rsidRPr="00823DDA">
        <w:rPr>
          <w:color w:val="000000" w:themeColor="text1"/>
          <w:u w:val="single"/>
        </w:rPr>
        <w:t xml:space="preserve">. Thousands of after-school programs serving low-income kids across the country could sink or be injured, advocates say. “If we were to lose this funding, we would have to scale down the programs,” said Chandler </w:t>
      </w:r>
      <w:proofErr w:type="spellStart"/>
      <w:r w:rsidRPr="00823DDA">
        <w:rPr>
          <w:color w:val="000000" w:themeColor="text1"/>
          <w:u w:val="single"/>
        </w:rPr>
        <w:t>Nutik</w:t>
      </w:r>
      <w:proofErr w:type="spellEnd"/>
      <w:r w:rsidRPr="00823DDA">
        <w:rPr>
          <w:color w:val="000000" w:themeColor="text1"/>
          <w:u w:val="single"/>
        </w:rPr>
        <w:t xml:space="preserve">, Community Works executive director. </w:t>
      </w:r>
      <w:r w:rsidRPr="00823DDA">
        <w:rPr>
          <w:color w:val="000000" w:themeColor="text1"/>
          <w:sz w:val="16"/>
        </w:rPr>
        <w:t>“</w:t>
      </w:r>
      <w:r w:rsidRPr="00823DDA">
        <w:rPr>
          <w:color w:val="000000" w:themeColor="text1"/>
          <w:u w:val="single"/>
        </w:rPr>
        <w:t xml:space="preserve">We have our program evaluated by an external evaluator each year. Results show the students perform better academically than students at the same schools who are not in the program,” he said. Roughly 22,000 children in Louisiana are served through 21st Century programs, </w:t>
      </w:r>
      <w:hyperlink r:id="rId142" w:tgtFrame="_blank" w:history="1">
        <w:r w:rsidRPr="00823DDA">
          <w:rPr>
            <w:color w:val="000000" w:themeColor="text1"/>
            <w:sz w:val="16"/>
          </w:rPr>
          <w:t>according to the Afterschool Alliance</w:t>
        </w:r>
      </w:hyperlink>
      <w:r w:rsidRPr="00823DDA">
        <w:rPr>
          <w:color w:val="000000" w:themeColor="text1"/>
          <w:sz w:val="16"/>
        </w:rPr>
        <w:t>, based on Department of Education figures.</w:t>
      </w:r>
      <w:r w:rsidRPr="00823DDA">
        <w:rPr>
          <w:color w:val="000000" w:themeColor="text1"/>
          <w:u w:val="single"/>
        </w:rPr>
        <w:t xml:space="preserve"> Twenty-eight percent of children under 18 in Louisiana live in poverty, </w:t>
      </w:r>
      <w:r w:rsidRPr="00823DDA">
        <w:rPr>
          <w:color w:val="000000" w:themeColor="text1"/>
          <w:sz w:val="16"/>
        </w:rPr>
        <w:t>according to the</w:t>
      </w:r>
      <w:hyperlink r:id="rId143" w:anchor="detailed/2/2-52/false/573,869,36,868,867/any/321,322" w:tgtFrame="_blank" w:history="1">
        <w:r w:rsidRPr="00823DDA">
          <w:rPr>
            <w:color w:val="000000" w:themeColor="text1"/>
            <w:sz w:val="16"/>
          </w:rPr>
          <w:t xml:space="preserve"> Annie E. Casey Kids Count Data Center.</w:t>
        </w:r>
      </w:hyperlink>
      <w:r w:rsidRPr="00823DDA">
        <w:rPr>
          <w:color w:val="000000" w:themeColor="text1"/>
          <w:u w:val="single"/>
        </w:rPr>
        <w:t xml:space="preserve"> Loss of funding would also impact millions of kids who are getting science, technology, engineering and math education after school and in the summer, wrote Ron </w:t>
      </w:r>
      <w:proofErr w:type="spellStart"/>
      <w:r w:rsidRPr="00823DDA">
        <w:rPr>
          <w:color w:val="000000" w:themeColor="text1"/>
          <w:u w:val="single"/>
        </w:rPr>
        <w:t>Ottinger</w:t>
      </w:r>
      <w:proofErr w:type="spellEnd"/>
      <w:r w:rsidRPr="00823DDA">
        <w:rPr>
          <w:color w:val="000000" w:themeColor="text1"/>
          <w:u w:val="single"/>
        </w:rPr>
        <w:t xml:space="preserve">, director of </w:t>
      </w:r>
      <w:hyperlink r:id="rId144" w:tgtFrame="_blank" w:history="1">
        <w:r w:rsidRPr="00823DDA">
          <w:rPr>
            <w:color w:val="000000" w:themeColor="text1"/>
            <w:u w:val="single"/>
          </w:rPr>
          <w:t>STEM Next</w:t>
        </w:r>
      </w:hyperlink>
      <w:r w:rsidRPr="00823DDA">
        <w:rPr>
          <w:color w:val="000000" w:themeColor="text1"/>
          <w:u w:val="single"/>
        </w:rPr>
        <w:t xml:space="preserve"> </w:t>
      </w:r>
      <w:hyperlink r:id="rId145" w:tgtFrame="_blank" w:history="1">
        <w:r w:rsidRPr="00823DDA">
          <w:rPr>
            <w:color w:val="000000" w:themeColor="text1"/>
            <w:u w:val="single"/>
          </w:rPr>
          <w:t>in a blog for the organization</w:t>
        </w:r>
      </w:hyperlink>
      <w:r w:rsidRPr="00823DDA">
        <w:rPr>
          <w:color w:val="000000" w:themeColor="text1"/>
          <w:u w:val="single"/>
        </w:rPr>
        <w:t xml:space="preserve">, which promotes STEM education. </w:t>
      </w:r>
      <w:proofErr w:type="spellStart"/>
      <w:r w:rsidRPr="00823DDA">
        <w:rPr>
          <w:color w:val="000000" w:themeColor="text1"/>
          <w:u w:val="single"/>
        </w:rPr>
        <w:t>Ottinger</w:t>
      </w:r>
      <w:proofErr w:type="spellEnd"/>
      <w:r w:rsidRPr="00823DDA">
        <w:rPr>
          <w:color w:val="000000" w:themeColor="text1"/>
          <w:u w:val="single"/>
        </w:rPr>
        <w:t xml:space="preserve"> is co-chair of the STEM Funders Network and former executive director of the </w:t>
      </w:r>
      <w:hyperlink r:id="rId146" w:tgtFrame="_blank" w:history="1">
        <w:r w:rsidRPr="00823DDA">
          <w:rPr>
            <w:color w:val="000000" w:themeColor="text1"/>
            <w:u w:val="single"/>
          </w:rPr>
          <w:t>Noyce Foundation</w:t>
        </w:r>
      </w:hyperlink>
      <w:r w:rsidRPr="00823DDA">
        <w:rPr>
          <w:color w:val="000000" w:themeColor="text1"/>
          <w:u w:val="single"/>
        </w:rPr>
        <w:t xml:space="preserve">. The effect would be to reduce and weaken the development of the country’s future engineers, scientists, business leaders and inventors, he wrote. Kids would have fewer opportunity to develop the skills they need “to advance in school, work, citizenship and life,” he wrote. </w:t>
      </w:r>
      <w:r w:rsidRPr="00823DDA">
        <w:rPr>
          <w:color w:val="000000" w:themeColor="text1"/>
          <w:sz w:val="16"/>
        </w:rPr>
        <w:t xml:space="preserve">Across Florida, where 23 percent of Florida children live in poverty, according to the Annie E. Casey Foundation, </w:t>
      </w:r>
      <w:hyperlink r:id="rId147" w:tgtFrame="_blank" w:history="1">
        <w:r w:rsidRPr="00823DDA">
          <w:rPr>
            <w:color w:val="000000" w:themeColor="text1"/>
            <w:sz w:val="16"/>
          </w:rPr>
          <w:t>61,667 children are in after-school and summer learning programs</w:t>
        </w:r>
      </w:hyperlink>
      <w:r w:rsidRPr="00823DDA">
        <w:rPr>
          <w:color w:val="000000" w:themeColor="text1"/>
          <w:sz w:val="16"/>
        </w:rPr>
        <w:t xml:space="preserve"> funded by 21st CCLC — like the </w:t>
      </w:r>
      <w:hyperlink r:id="rId148" w:tgtFrame="_blank" w:history="1">
        <w:r w:rsidRPr="00823DDA">
          <w:rPr>
            <w:color w:val="000000" w:themeColor="text1"/>
            <w:sz w:val="16"/>
          </w:rPr>
          <w:t>ROXY Theatre Group</w:t>
        </w:r>
      </w:hyperlink>
      <w:r w:rsidRPr="00823DDA">
        <w:rPr>
          <w:color w:val="000000" w:themeColor="text1"/>
          <w:sz w:val="16"/>
        </w:rPr>
        <w:t xml:space="preserve"> in Miami, which reaches nearly 100 students from two Title I middle schools with free acting, dancing and voice classes. If the funding is cut, “it would leave 90 to 100 students without an after-school program,” said Ana Andreu, program director for the Roxy Theatre Group. The program uses theater arts to draw kids in so they can experience “learning in disguise,” Andreu said. Kids learn math as they build props and stage sets, she said. As they read scripts, they discuss history and context, she said. The program focuses on underserved kids, helps keep them off the streets and engages them in a safe environment, according to the organization. Loss of 21st Century funding would mean that Roxy classes would only be available to kids who can pay for them, Andreu said.</w:t>
      </w:r>
    </w:p>
    <w:p w14:paraId="0BA9EAAD" w14:textId="417B2B1B" w:rsidR="003F092F" w:rsidRPr="00823DDA" w:rsidRDefault="003F092F" w:rsidP="003F092F">
      <w:pPr>
        <w:pStyle w:val="Heading3"/>
      </w:pPr>
      <w:r w:rsidRPr="00823DDA">
        <w:t>CTE: Turn</w:t>
      </w:r>
    </w:p>
    <w:p w14:paraId="259BA898" w14:textId="77777777" w:rsidR="003F092F" w:rsidRPr="00823DDA" w:rsidRDefault="003F092F" w:rsidP="008D0EDD">
      <w:pPr>
        <w:rPr>
          <w:color w:val="000000" w:themeColor="text1"/>
          <w:sz w:val="16"/>
        </w:rPr>
      </w:pPr>
    </w:p>
    <w:p w14:paraId="5F9F98DF" w14:textId="77777777" w:rsidR="003F092F" w:rsidRPr="00823DDA" w:rsidRDefault="003F092F" w:rsidP="008D0EDD">
      <w:pPr>
        <w:rPr>
          <w:color w:val="000000" w:themeColor="text1"/>
          <w:sz w:val="16"/>
        </w:rPr>
      </w:pPr>
    </w:p>
    <w:p w14:paraId="2BC80445" w14:textId="77777777" w:rsidR="003F092F" w:rsidRPr="00823DDA" w:rsidRDefault="003F092F" w:rsidP="003F092F">
      <w:pPr>
        <w:pStyle w:val="Heading4"/>
        <w:rPr>
          <w:color w:val="000000" w:themeColor="text1"/>
        </w:rPr>
      </w:pPr>
      <w:r w:rsidRPr="00823DDA">
        <w:rPr>
          <w:color w:val="000000" w:themeColor="text1"/>
        </w:rPr>
        <w:t>Increasing Support for Incorporation of CTE in Education</w:t>
      </w:r>
    </w:p>
    <w:p w14:paraId="33589519" w14:textId="77777777" w:rsidR="003F092F" w:rsidRPr="00823DDA" w:rsidRDefault="003F092F" w:rsidP="003F092F">
      <w:pPr>
        <w:pStyle w:val="NormalWeb"/>
        <w:spacing w:before="0" w:beforeAutospacing="0" w:after="0" w:afterAutospacing="0"/>
        <w:rPr>
          <w:color w:val="000000" w:themeColor="text1"/>
        </w:rPr>
      </w:pPr>
      <w:r w:rsidRPr="00823DDA">
        <w:rPr>
          <w:b/>
          <w:bCs/>
          <w:color w:val="000000" w:themeColor="text1"/>
          <w:sz w:val="28"/>
          <w:szCs w:val="28"/>
        </w:rPr>
        <w:t>McFadden 7-13</w:t>
      </w:r>
      <w:r w:rsidRPr="00823DDA">
        <w:rPr>
          <w:color w:val="000000" w:themeColor="text1"/>
        </w:rPr>
        <w:t xml:space="preserve"> </w:t>
      </w:r>
      <w:r w:rsidRPr="00823DDA">
        <w:rPr>
          <w:color w:val="000000" w:themeColor="text1"/>
          <w:sz w:val="18"/>
          <w:szCs w:val="18"/>
        </w:rPr>
        <w:t xml:space="preserve">(Ashleigh McFadden is the State Policy Manager for Advance CTE, 7/13/17, “Unpacking Putting Learner Success </w:t>
      </w:r>
      <w:proofErr w:type="spellStart"/>
      <w:r w:rsidRPr="00823DDA">
        <w:rPr>
          <w:color w:val="000000" w:themeColor="text1"/>
          <w:sz w:val="18"/>
          <w:szCs w:val="18"/>
        </w:rPr>
        <w:t>FIrst</w:t>
      </w:r>
      <w:proofErr w:type="spellEnd"/>
      <w:r w:rsidRPr="00823DDA">
        <w:rPr>
          <w:color w:val="000000" w:themeColor="text1"/>
          <w:sz w:val="18"/>
          <w:szCs w:val="18"/>
        </w:rPr>
        <w:t xml:space="preserve">: Empowering All Learners”, </w:t>
      </w:r>
      <w:hyperlink r:id="rId149" w:history="1">
        <w:r w:rsidRPr="00823DDA">
          <w:rPr>
            <w:rStyle w:val="Hyperlink"/>
            <w:color w:val="000000" w:themeColor="text1"/>
            <w:sz w:val="18"/>
            <w:szCs w:val="18"/>
          </w:rPr>
          <w:t>http://blog.careertech.org/</w:t>
        </w:r>
      </w:hyperlink>
      <w:r w:rsidRPr="00823DDA">
        <w:rPr>
          <w:color w:val="000000" w:themeColor="text1"/>
          <w:sz w:val="18"/>
          <w:szCs w:val="18"/>
        </w:rPr>
        <w:t>, Accessed July 14, 2017, RM)</w:t>
      </w:r>
    </w:p>
    <w:p w14:paraId="685CA53D" w14:textId="77777777" w:rsidR="003F092F" w:rsidRPr="00823DDA" w:rsidRDefault="003F092F" w:rsidP="003F092F">
      <w:pPr>
        <w:rPr>
          <w:rFonts w:eastAsia="Times New Roman"/>
          <w:color w:val="000000" w:themeColor="text1"/>
        </w:rPr>
      </w:pPr>
    </w:p>
    <w:p w14:paraId="453C081A" w14:textId="77777777" w:rsidR="003F092F" w:rsidRPr="00823DDA" w:rsidRDefault="003F092F" w:rsidP="003F092F">
      <w:pPr>
        <w:pStyle w:val="NormalWeb"/>
        <w:spacing w:before="0" w:beforeAutospacing="0" w:after="0" w:afterAutospacing="0"/>
        <w:rPr>
          <w:color w:val="000000" w:themeColor="text1"/>
        </w:rPr>
      </w:pPr>
      <w:r w:rsidRPr="00823DDA">
        <w:rPr>
          <w:color w:val="000000" w:themeColor="text1"/>
          <w:shd w:val="clear" w:color="auto" w:fill="FFFFFF"/>
        </w:rPr>
        <w:t xml:space="preserve">Career exploration and guidance have in the past been considered as services only for CTE students, and particularly for CTE students who are not considering attending a postsecondary institution. </w:t>
      </w:r>
      <w:r w:rsidRPr="00823DDA">
        <w:rPr>
          <w:b/>
          <w:bCs/>
          <w:color w:val="000000" w:themeColor="text1"/>
          <w:u w:val="single"/>
          <w:shd w:val="clear" w:color="auto" w:fill="FFFFFF"/>
        </w:rPr>
        <w:t>Now state leaders are working to change this misconception by promoting career advisement as an integral part of the educational process for all learners.</w:t>
      </w:r>
    </w:p>
    <w:p w14:paraId="2B0F9959" w14:textId="77777777" w:rsidR="003F092F" w:rsidRPr="00823DDA" w:rsidRDefault="003F092F" w:rsidP="003F092F">
      <w:pPr>
        <w:pStyle w:val="NormalWeb"/>
        <w:spacing w:before="0" w:beforeAutospacing="0" w:after="0" w:afterAutospacing="0"/>
        <w:rPr>
          <w:color w:val="000000" w:themeColor="text1"/>
        </w:rPr>
      </w:pPr>
      <w:r w:rsidRPr="00823DDA">
        <w:rPr>
          <w:b/>
          <w:bCs/>
          <w:color w:val="000000" w:themeColor="text1"/>
          <w:u w:val="single"/>
          <w:shd w:val="clear" w:color="auto" w:fill="FFFFFF"/>
        </w:rPr>
        <w:t>A comprehensive career advising system must be supported not just by school counselors, but state leaders, local administrators, and employer partners as well.</w:t>
      </w:r>
    </w:p>
    <w:p w14:paraId="107AC540" w14:textId="77777777" w:rsidR="003F092F" w:rsidRPr="00823DDA" w:rsidRDefault="003F092F" w:rsidP="003F092F">
      <w:pPr>
        <w:pStyle w:val="NormalWeb"/>
        <w:spacing w:before="0" w:beforeAutospacing="0" w:after="0" w:afterAutospacing="0"/>
        <w:rPr>
          <w:color w:val="000000" w:themeColor="text1"/>
        </w:rPr>
      </w:pPr>
      <w:r w:rsidRPr="00823DDA">
        <w:rPr>
          <w:color w:val="000000" w:themeColor="text1"/>
          <w:shd w:val="clear" w:color="auto" w:fill="FFFFFF"/>
        </w:rPr>
        <w:t xml:space="preserve">Those who have signed onto the principle have committed to accomplishing this objective through the following actions: </w:t>
      </w:r>
      <w:r w:rsidRPr="00823DDA">
        <w:rPr>
          <w:b/>
          <w:bCs/>
          <w:color w:val="000000" w:themeColor="text1"/>
          <w:u w:val="single"/>
          <w:shd w:val="clear" w:color="auto" w:fill="FFFFFF"/>
        </w:rPr>
        <w:t>Develop and implement a career advisement system that allows all learners to be successful in a career pathway of interest; Provide all learners with authentic, real-world experiences linked to a career interest of their choice</w:t>
      </w:r>
      <w:r w:rsidRPr="00823DDA">
        <w:rPr>
          <w:color w:val="000000" w:themeColor="text1"/>
          <w:shd w:val="clear" w:color="auto" w:fill="FFFFFF"/>
        </w:rPr>
        <w:t xml:space="preserve">. </w:t>
      </w:r>
      <w:r w:rsidRPr="00823DDA">
        <w:rPr>
          <w:color w:val="000000" w:themeColor="text1"/>
          <w:sz w:val="16"/>
          <w:szCs w:val="16"/>
          <w:shd w:val="clear" w:color="auto" w:fill="FFFFFF"/>
        </w:rPr>
        <w:t xml:space="preserve">Since the launch of </w:t>
      </w:r>
      <w:r w:rsidRPr="00823DDA">
        <w:rPr>
          <w:i/>
          <w:iCs/>
          <w:color w:val="000000" w:themeColor="text1"/>
          <w:sz w:val="16"/>
          <w:szCs w:val="16"/>
          <w:shd w:val="clear" w:color="auto" w:fill="FFFFFF"/>
        </w:rPr>
        <w:t>Putting Learner Success First</w:t>
      </w:r>
      <w:r w:rsidRPr="00823DDA">
        <w:rPr>
          <w:color w:val="000000" w:themeColor="text1"/>
          <w:sz w:val="16"/>
          <w:szCs w:val="16"/>
          <w:shd w:val="clear" w:color="auto" w:fill="FFFFFF"/>
        </w:rPr>
        <w:t>, Advance CTE has been conducting research and policy scans to raise up examples and promising practices related to this principle.</w:t>
      </w:r>
      <w:r w:rsidRPr="00823DDA">
        <w:rPr>
          <w:color w:val="000000" w:themeColor="text1"/>
          <w:shd w:val="clear" w:color="auto" w:fill="FFFFFF"/>
        </w:rPr>
        <w:t xml:space="preserve"> Now, when state leaders focus their attention on career advisement, they have access to multiple resources related to counseling, guided pathways, student supports and career awareness, among others.</w:t>
      </w:r>
    </w:p>
    <w:p w14:paraId="50EDDA87" w14:textId="77777777" w:rsidR="003F092F" w:rsidRPr="00823DDA" w:rsidRDefault="003F092F" w:rsidP="003F092F">
      <w:pPr>
        <w:rPr>
          <w:rFonts w:eastAsia="Times New Roman"/>
          <w:color w:val="000000" w:themeColor="text1"/>
        </w:rPr>
      </w:pPr>
    </w:p>
    <w:p w14:paraId="4FE54250" w14:textId="77777777" w:rsidR="003F092F" w:rsidRPr="00823DDA" w:rsidRDefault="003F092F" w:rsidP="003F092F">
      <w:pPr>
        <w:pStyle w:val="Heading4"/>
        <w:rPr>
          <w:color w:val="000000" w:themeColor="text1"/>
        </w:rPr>
      </w:pPr>
      <w:r w:rsidRPr="00823DDA">
        <w:rPr>
          <w:color w:val="000000" w:themeColor="text1"/>
        </w:rPr>
        <w:t>Policymakers have gained critical insight CTE - They Can Effectively Frame Future Policies</w:t>
      </w:r>
    </w:p>
    <w:p w14:paraId="292DC5AA" w14:textId="77777777" w:rsidR="003F092F" w:rsidRPr="00823DDA" w:rsidRDefault="003F092F" w:rsidP="003F092F">
      <w:pPr>
        <w:pStyle w:val="NormalWeb"/>
        <w:spacing w:before="0" w:beforeAutospacing="0" w:after="0" w:afterAutospacing="0"/>
        <w:rPr>
          <w:color w:val="000000" w:themeColor="text1"/>
        </w:rPr>
      </w:pPr>
      <w:r w:rsidRPr="00823DDA">
        <w:rPr>
          <w:b/>
          <w:bCs/>
          <w:color w:val="000000" w:themeColor="text1"/>
        </w:rPr>
        <w:t>Lynch &amp; Fitzgerald 16</w:t>
      </w:r>
      <w:r w:rsidRPr="00823DDA">
        <w:rPr>
          <w:color w:val="000000" w:themeColor="text1"/>
        </w:rPr>
        <w:t xml:space="preserve"> </w:t>
      </w:r>
      <w:r w:rsidRPr="00823DDA">
        <w:rPr>
          <w:color w:val="000000" w:themeColor="text1"/>
          <w:sz w:val="18"/>
          <w:szCs w:val="18"/>
        </w:rPr>
        <w:t xml:space="preserve">(Sean Lynch and Katie Fitzgerald work for ACTE, ACTE, Association for career and Technical Education, is the nation’s largest </w:t>
      </w:r>
      <w:proofErr w:type="spellStart"/>
      <w:r w:rsidRPr="00823DDA">
        <w:rPr>
          <w:color w:val="000000" w:themeColor="text1"/>
          <w:sz w:val="18"/>
          <w:szCs w:val="18"/>
        </w:rPr>
        <w:t>non profit</w:t>
      </w:r>
      <w:proofErr w:type="spellEnd"/>
      <w:r w:rsidRPr="00823DDA">
        <w:rPr>
          <w:color w:val="000000" w:themeColor="text1"/>
          <w:sz w:val="18"/>
          <w:szCs w:val="18"/>
        </w:rPr>
        <w:t xml:space="preserve"> committed to the advancement of education, January 21, 2016, “CTE Remains a </w:t>
      </w:r>
      <w:proofErr w:type="spellStart"/>
      <w:r w:rsidRPr="00823DDA">
        <w:rPr>
          <w:color w:val="000000" w:themeColor="text1"/>
          <w:sz w:val="18"/>
          <w:szCs w:val="18"/>
        </w:rPr>
        <w:t>TOp</w:t>
      </w:r>
      <w:proofErr w:type="spellEnd"/>
      <w:r w:rsidRPr="00823DDA">
        <w:rPr>
          <w:color w:val="000000" w:themeColor="text1"/>
          <w:sz w:val="18"/>
          <w:szCs w:val="18"/>
        </w:rPr>
        <w:t xml:space="preserve"> Priority for State Leaders in 2015”, </w:t>
      </w:r>
      <w:hyperlink r:id="rId150" w:anchor=".WWkTQdUrJD9" w:history="1">
        <w:r w:rsidRPr="00823DDA">
          <w:rPr>
            <w:rStyle w:val="Hyperlink"/>
            <w:color w:val="000000" w:themeColor="text1"/>
            <w:sz w:val="18"/>
            <w:szCs w:val="18"/>
          </w:rPr>
          <w:t>https://www.acteonline.org/general.aspx?id=9363#.WWkTQdUrJD9</w:t>
        </w:r>
      </w:hyperlink>
      <w:r w:rsidRPr="00823DDA">
        <w:rPr>
          <w:color w:val="000000" w:themeColor="text1"/>
          <w:sz w:val="18"/>
          <w:szCs w:val="18"/>
        </w:rPr>
        <w:t>, Accessed July 14, 2017, RM)</w:t>
      </w:r>
    </w:p>
    <w:p w14:paraId="5C04D2FD" w14:textId="77777777" w:rsidR="003F092F" w:rsidRPr="00823DDA" w:rsidRDefault="003F092F" w:rsidP="003F092F">
      <w:pPr>
        <w:pStyle w:val="NormalWeb"/>
        <w:spacing w:before="0" w:beforeAutospacing="0" w:after="0" w:afterAutospacing="0"/>
        <w:rPr>
          <w:b/>
          <w:bCs/>
          <w:color w:val="000000" w:themeColor="text1"/>
          <w:u w:val="single"/>
        </w:rPr>
      </w:pPr>
      <w:r w:rsidRPr="00823DDA">
        <w:rPr>
          <w:color w:val="000000" w:themeColor="text1"/>
          <w:sz w:val="16"/>
          <w:szCs w:val="16"/>
        </w:rPr>
        <w:t>Today, the Association for Career and Technical Education (ACTE) and the National Association of State Directors of Career Technical Education Consortium (</w:t>
      </w:r>
      <w:proofErr w:type="spellStart"/>
      <w:r w:rsidRPr="00823DDA">
        <w:rPr>
          <w:color w:val="000000" w:themeColor="text1"/>
          <w:sz w:val="16"/>
          <w:szCs w:val="16"/>
        </w:rPr>
        <w:t>NASDCTEc</w:t>
      </w:r>
      <w:proofErr w:type="spellEnd"/>
      <w:r w:rsidRPr="00823DDA">
        <w:rPr>
          <w:color w:val="000000" w:themeColor="text1"/>
          <w:sz w:val="16"/>
          <w:szCs w:val="16"/>
        </w:rPr>
        <w:t>), released the third annual report, "State Policies Impacting CTE: 2015 Year in Review." It is the only report of its kind that provides a comprehensive scan of all newly passed policies impacting Career Technical Education (CTE) across the 50 states and the District of Columbia. By taking a state-by-state look at the more than 125 CTE-related laws, executive orders, board of education actions and budget provisions passed across the country during 2015, this report reveals the year's major themes and trends in policymaking</w:t>
      </w:r>
      <w:r w:rsidRPr="00823DDA">
        <w:rPr>
          <w:color w:val="000000" w:themeColor="text1"/>
        </w:rPr>
        <w:t xml:space="preserve">. </w:t>
      </w:r>
      <w:r w:rsidRPr="00823DDA">
        <w:rPr>
          <w:color w:val="000000" w:themeColor="text1"/>
          <w:u w:val="single"/>
        </w:rPr>
        <w:t>Last year, there was a strong focus on leveraging CTE in meaningful ways to boost state economies and close the skills gap, including encouraging business and education partnerships and improving work-based learning opportunities for students.</w:t>
      </w:r>
      <w:r w:rsidRPr="00823DDA">
        <w:rPr>
          <w:color w:val="000000" w:themeColor="text1"/>
        </w:rPr>
        <w:t xml:space="preserve"> </w:t>
      </w:r>
      <w:r w:rsidRPr="00823DDA">
        <w:rPr>
          <w:color w:val="000000" w:themeColor="text1"/>
          <w:sz w:val="16"/>
          <w:szCs w:val="16"/>
        </w:rPr>
        <w:t>Additionally, there was a dramatic increase in</w:t>
      </w:r>
      <w:r w:rsidRPr="00823DDA">
        <w:rPr>
          <w:color w:val="000000" w:themeColor="text1"/>
        </w:rPr>
        <w:t xml:space="preserve"> p</w:t>
      </w:r>
      <w:r w:rsidRPr="00823DDA">
        <w:rPr>
          <w:color w:val="000000" w:themeColor="text1"/>
          <w:u w:val="single"/>
        </w:rPr>
        <w:t>olicies supporting career and academic guidance and awareness, with twice as many states enacting policies compared to the previous year. "High-quality CTE is a solution to the skills gap affecting many state economies, and I am thrilled to see additional emphasis placed on these programs through the policies detailed in this report," said ACTE's Executive Director, LeAnn Wilson. "This report will provide insight to all CTE stakeholders - from policymakers to business leaders seeking to be more engaged in CTE in their community. By examining this report's findings, we can foster a stronger CTE enterprise for all."</w:t>
      </w:r>
      <w:r w:rsidRPr="00823DDA">
        <w:rPr>
          <w:color w:val="000000" w:themeColor="text1"/>
        </w:rPr>
        <w:t xml:space="preserve"> </w:t>
      </w:r>
      <w:r w:rsidRPr="00823DDA">
        <w:rPr>
          <w:color w:val="000000" w:themeColor="text1"/>
          <w:sz w:val="16"/>
          <w:szCs w:val="16"/>
        </w:rPr>
        <w:t xml:space="preserve">"We are excited to see the sustained interest and support for high-quality CTE across the states," said </w:t>
      </w:r>
      <w:proofErr w:type="spellStart"/>
      <w:r w:rsidRPr="00823DDA">
        <w:rPr>
          <w:color w:val="000000" w:themeColor="text1"/>
          <w:sz w:val="16"/>
          <w:szCs w:val="16"/>
        </w:rPr>
        <w:t>NASDCTEc's</w:t>
      </w:r>
      <w:proofErr w:type="spellEnd"/>
      <w:r w:rsidRPr="00823DDA">
        <w:rPr>
          <w:color w:val="000000" w:themeColor="text1"/>
          <w:sz w:val="16"/>
          <w:szCs w:val="16"/>
        </w:rPr>
        <w:t xml:space="preserve"> Executive Director, Kimberly Green. "This report underscores how critical CTE is to states' efforts to expand educational opportunity that leads to successful careers. </w:t>
      </w:r>
      <w:r w:rsidRPr="00823DDA">
        <w:rPr>
          <w:b/>
          <w:bCs/>
          <w:color w:val="000000" w:themeColor="text1"/>
          <w:u w:val="single"/>
        </w:rPr>
        <w:t>We encourage CTE leaders and policymakers to use this report as a resource and guide when crafting CTE policies and strategies in their own states."</w:t>
      </w:r>
    </w:p>
    <w:p w14:paraId="02F4C9B3" w14:textId="77777777" w:rsidR="003F092F" w:rsidRPr="00823DDA" w:rsidRDefault="003F092F" w:rsidP="003F092F">
      <w:pPr>
        <w:pStyle w:val="Heading4"/>
        <w:rPr>
          <w:color w:val="000000" w:themeColor="text1"/>
        </w:rPr>
      </w:pPr>
      <w:r w:rsidRPr="00823DDA">
        <w:rPr>
          <w:color w:val="000000" w:themeColor="text1"/>
        </w:rPr>
        <w:t>DOE critical to funding &amp; sustaining CTE</w:t>
      </w:r>
    </w:p>
    <w:p w14:paraId="03EA9AF1" w14:textId="77777777" w:rsidR="003F092F" w:rsidRPr="00823DDA" w:rsidRDefault="003F092F" w:rsidP="003F092F">
      <w:pPr>
        <w:pStyle w:val="NormalWeb"/>
        <w:spacing w:before="0" w:beforeAutospacing="0" w:after="0" w:afterAutospacing="0"/>
        <w:rPr>
          <w:color w:val="000000" w:themeColor="text1"/>
        </w:rPr>
      </w:pPr>
      <w:proofErr w:type="spellStart"/>
      <w:r w:rsidRPr="00823DDA">
        <w:rPr>
          <w:b/>
          <w:bCs/>
          <w:color w:val="000000" w:themeColor="text1"/>
          <w:sz w:val="28"/>
          <w:szCs w:val="28"/>
        </w:rPr>
        <w:t>NASDTCTEc</w:t>
      </w:r>
      <w:proofErr w:type="spellEnd"/>
      <w:r w:rsidRPr="00823DDA">
        <w:rPr>
          <w:b/>
          <w:bCs/>
          <w:color w:val="000000" w:themeColor="text1"/>
          <w:sz w:val="28"/>
          <w:szCs w:val="28"/>
        </w:rPr>
        <w:t xml:space="preserve"> 15</w:t>
      </w:r>
      <w:r w:rsidRPr="00823DDA">
        <w:rPr>
          <w:color w:val="000000" w:themeColor="text1"/>
        </w:rPr>
        <w:t xml:space="preserve"> </w:t>
      </w:r>
      <w:r w:rsidRPr="00823DDA">
        <w:rPr>
          <w:color w:val="000000" w:themeColor="text1"/>
          <w:sz w:val="18"/>
          <w:szCs w:val="18"/>
        </w:rPr>
        <w:t xml:space="preserve">(The paper was prepared by the National Association of State Directors of Career Technical Education Consortium, </w:t>
      </w:r>
      <w:proofErr w:type="spellStart"/>
      <w:r w:rsidRPr="00823DDA">
        <w:rPr>
          <w:color w:val="000000" w:themeColor="text1"/>
          <w:sz w:val="18"/>
          <w:szCs w:val="18"/>
        </w:rPr>
        <w:t>NASDCTEc</w:t>
      </w:r>
      <w:proofErr w:type="spellEnd"/>
      <w:r w:rsidRPr="00823DDA">
        <w:rPr>
          <w:color w:val="000000" w:themeColor="text1"/>
          <w:sz w:val="18"/>
          <w:szCs w:val="18"/>
        </w:rPr>
        <w:t xml:space="preserve">, and the Association for Career and Technical Education, ACTE, January 29, 2015, “State Policies Impacting CTE” , </w:t>
      </w:r>
      <w:hyperlink r:id="rId151" w:history="1">
        <w:r w:rsidRPr="00823DDA">
          <w:rPr>
            <w:rStyle w:val="Hyperlink"/>
            <w:color w:val="000000" w:themeColor="text1"/>
            <w:sz w:val="18"/>
            <w:szCs w:val="18"/>
          </w:rPr>
          <w:t>https://www.acteonline.org/uploadedFiles/Resources/Publications/2014_State_Policy_Review_FINAL.pdf</w:t>
        </w:r>
      </w:hyperlink>
      <w:r w:rsidRPr="00823DDA">
        <w:rPr>
          <w:color w:val="000000" w:themeColor="text1"/>
          <w:sz w:val="18"/>
          <w:szCs w:val="18"/>
        </w:rPr>
        <w:t>, Accessed July 14, 2017, RM)</w:t>
      </w:r>
    </w:p>
    <w:p w14:paraId="5A46CAE5" w14:textId="77777777" w:rsidR="003F092F" w:rsidRPr="00823DDA" w:rsidRDefault="003F092F" w:rsidP="003F092F">
      <w:pPr>
        <w:rPr>
          <w:rFonts w:eastAsia="Times New Roman"/>
          <w:color w:val="000000" w:themeColor="text1"/>
          <w:u w:val="single"/>
        </w:rPr>
      </w:pPr>
      <w:r w:rsidRPr="00823DDA">
        <w:rPr>
          <w:rFonts w:eastAsia="Times New Roman"/>
          <w:color w:val="000000" w:themeColor="text1"/>
          <w:sz w:val="16"/>
          <w:szCs w:val="16"/>
        </w:rPr>
        <w:t>Several laws passed in 2014 relate to secondary CTE. SB66 encourages the establishment of</w:t>
      </w:r>
      <w:r w:rsidRPr="00823DDA">
        <w:rPr>
          <w:rFonts w:eastAsia="Times New Roman"/>
          <w:color w:val="000000" w:themeColor="text1"/>
        </w:rPr>
        <w:t xml:space="preserve"> </w:t>
      </w:r>
      <w:r w:rsidRPr="00823DDA">
        <w:rPr>
          <w:rFonts w:eastAsia="Times New Roman"/>
          <w:color w:val="000000" w:themeColor="text1"/>
          <w:u w:val="single"/>
        </w:rPr>
        <w:t>CTE programs</w:t>
      </w:r>
      <w:r w:rsidRPr="00823DDA">
        <w:rPr>
          <w:rFonts w:eastAsia="Times New Roman"/>
          <w:color w:val="000000" w:themeColor="text1"/>
        </w:rPr>
        <w:t xml:space="preserve"> </w:t>
      </w:r>
      <w:r w:rsidRPr="00823DDA">
        <w:rPr>
          <w:rFonts w:eastAsia="Times New Roman"/>
          <w:color w:val="000000" w:themeColor="text1"/>
          <w:sz w:val="16"/>
          <w:szCs w:val="16"/>
        </w:rPr>
        <w:t>that lead to credit toward an industry-recognized credential. It also</w:t>
      </w:r>
      <w:r w:rsidRPr="00823DDA">
        <w:rPr>
          <w:rFonts w:eastAsia="Times New Roman"/>
          <w:color w:val="000000" w:themeColor="text1"/>
        </w:rPr>
        <w:t xml:space="preserve"> </w:t>
      </w:r>
      <w:r w:rsidRPr="00823DDA">
        <w:rPr>
          <w:rFonts w:eastAsia="Times New Roman"/>
          <w:color w:val="000000" w:themeColor="text1"/>
          <w:u w:val="single"/>
        </w:rPr>
        <w:t>requires the Department of Education to make available to districts information on CTE programs that fulfill graduation requirements, while also requiring the Department to post CTE information online, including graduation requirements, successful programs and business partnerships. Two bills impacting graduation requirements were approved in June 2014.</w:t>
      </w:r>
      <w:r w:rsidRPr="00823DDA">
        <w:rPr>
          <w:rFonts w:eastAsia="Times New Roman"/>
          <w:color w:val="000000" w:themeColor="text1"/>
        </w:rPr>
        <w:t xml:space="preserve"> </w:t>
      </w:r>
      <w:r w:rsidRPr="00823DDA">
        <w:rPr>
          <w:rFonts w:eastAsia="Times New Roman"/>
          <w:color w:val="000000" w:themeColor="text1"/>
          <w:sz w:val="16"/>
          <w:szCs w:val="16"/>
        </w:rPr>
        <w:t xml:space="preserve">Changes under HB4465 and HB4466 include: The Algebra II requirement and the requirement for a fourth credit of math can be met by CTE. Anatomy, computer science, </w:t>
      </w:r>
      <w:proofErr w:type="spellStart"/>
      <w:r w:rsidRPr="00823DDA">
        <w:rPr>
          <w:rFonts w:eastAsia="Times New Roman"/>
          <w:color w:val="000000" w:themeColor="text1"/>
          <w:sz w:val="16"/>
          <w:szCs w:val="16"/>
        </w:rPr>
        <w:t>agriscience</w:t>
      </w:r>
      <w:proofErr w:type="spellEnd"/>
      <w:r w:rsidRPr="00823DDA">
        <w:rPr>
          <w:rFonts w:eastAsia="Times New Roman"/>
          <w:color w:val="000000" w:themeColor="text1"/>
          <w:sz w:val="16"/>
          <w:szCs w:val="16"/>
        </w:rPr>
        <w:t xml:space="preserve"> and other approved CTE courses can fulfill science credits. One foreign language credit can now be waived for CTE or art credit. On the postsecondary level, minority students in health-care programs will receive grants through SB649 in exchange for working in the state for as many years as the grant was given</w:t>
      </w:r>
      <w:r w:rsidRPr="00823DDA">
        <w:rPr>
          <w:rFonts w:eastAsia="Times New Roman"/>
          <w:color w:val="000000" w:themeColor="text1"/>
        </w:rPr>
        <w:t xml:space="preserve">. </w:t>
      </w:r>
      <w:r w:rsidRPr="00823DDA">
        <w:rPr>
          <w:rFonts w:eastAsia="Times New Roman"/>
          <w:color w:val="000000" w:themeColor="text1"/>
          <w:u w:val="single"/>
        </w:rPr>
        <w:t>Signed this past summer, the Michigan budget includes a 3 percent increase in operations funding for community colleges</w:t>
      </w:r>
      <w:r w:rsidRPr="00823DDA">
        <w:rPr>
          <w:rFonts w:eastAsia="Times New Roman"/>
          <w:color w:val="000000" w:themeColor="text1"/>
        </w:rPr>
        <w:t xml:space="preserve"> </w:t>
      </w:r>
      <w:r w:rsidRPr="00823DDA">
        <w:rPr>
          <w:rFonts w:eastAsia="Times New Roman"/>
          <w:color w:val="000000" w:themeColor="text1"/>
          <w:sz w:val="16"/>
          <w:szCs w:val="16"/>
        </w:rPr>
        <w:t>and $2 million for the FIRST Robotics program. In addition, the</w:t>
      </w:r>
      <w:r w:rsidRPr="00823DDA">
        <w:rPr>
          <w:rFonts w:eastAsia="Times New Roman"/>
          <w:color w:val="000000" w:themeColor="text1"/>
        </w:rPr>
        <w:t xml:space="preserve"> </w:t>
      </w:r>
      <w:r w:rsidRPr="00823DDA">
        <w:rPr>
          <w:rFonts w:eastAsia="Times New Roman"/>
          <w:color w:val="000000" w:themeColor="text1"/>
          <w:sz w:val="16"/>
          <w:szCs w:val="16"/>
        </w:rPr>
        <w:t>state</w:t>
      </w:r>
      <w:r w:rsidRPr="00823DDA">
        <w:rPr>
          <w:rFonts w:eastAsia="Times New Roman"/>
          <w:color w:val="000000" w:themeColor="text1"/>
        </w:rPr>
        <w:t xml:space="preserve"> </w:t>
      </w:r>
      <w:r w:rsidRPr="00823DDA">
        <w:rPr>
          <w:rFonts w:eastAsia="Times New Roman"/>
          <w:color w:val="000000" w:themeColor="text1"/>
          <w:u w:val="single"/>
        </w:rPr>
        <w:t>has funded $50 million for the Community College Skilled Trades Equipment Program (CCSTEP). Community colleges can apply for up to $4.8 million from the CCSTEP program. Each award requires the community college to come up with a 25 percent match of the total equipment cost</w:t>
      </w:r>
      <w:r w:rsidRPr="00823DDA">
        <w:rPr>
          <w:rFonts w:eastAsia="Times New Roman"/>
          <w:color w:val="000000" w:themeColor="text1"/>
        </w:rPr>
        <w:t xml:space="preserve">. </w:t>
      </w:r>
      <w:r w:rsidRPr="00823DDA">
        <w:rPr>
          <w:rFonts w:eastAsia="Times New Roman"/>
          <w:color w:val="000000" w:themeColor="text1"/>
          <w:sz w:val="16"/>
          <w:szCs w:val="16"/>
        </w:rPr>
        <w:t>The state also funded $10 million for the Skilled Trades Training Fund, which offers grants to 25 Michigan Works! agencies that award funding to Michigan companies for providing on-the-job training,</w:t>
      </w:r>
      <w:r w:rsidRPr="00823DDA">
        <w:rPr>
          <w:rFonts w:eastAsia="Times New Roman"/>
          <w:color w:val="000000" w:themeColor="text1"/>
        </w:rPr>
        <w:t xml:space="preserve"> </w:t>
      </w:r>
      <w:r w:rsidRPr="00823DDA">
        <w:rPr>
          <w:rFonts w:eastAsia="Times New Roman"/>
          <w:color w:val="000000" w:themeColor="text1"/>
          <w:u w:val="single"/>
        </w:rPr>
        <w:t xml:space="preserve">as well as $1 million to support the Michigan Advanced Technician Training program, which combines classroom instruction with paid work experience in a three-year, no-cost program in the fields of mechatronics, IT and technical product design. </w:t>
      </w:r>
    </w:p>
    <w:p w14:paraId="68E29EA1" w14:textId="77777777" w:rsidR="003F092F" w:rsidRPr="00823DDA" w:rsidRDefault="003F092F" w:rsidP="003F092F">
      <w:pPr>
        <w:pStyle w:val="Heading4"/>
        <w:rPr>
          <w:color w:val="000000" w:themeColor="text1"/>
          <w:sz w:val="24"/>
          <w:szCs w:val="24"/>
        </w:rPr>
      </w:pPr>
      <w:r w:rsidRPr="00823DDA">
        <w:rPr>
          <w:color w:val="000000" w:themeColor="text1"/>
        </w:rPr>
        <w:t>CTE not important - still sustainable after major funding cuts with minimum funding</w:t>
      </w:r>
    </w:p>
    <w:p w14:paraId="58EC632C" w14:textId="77777777" w:rsidR="003F092F" w:rsidRPr="00823DDA" w:rsidRDefault="003F092F" w:rsidP="003F092F">
      <w:pPr>
        <w:pStyle w:val="NormalWeb"/>
        <w:spacing w:before="0" w:beforeAutospacing="0" w:after="0" w:afterAutospacing="0"/>
        <w:rPr>
          <w:color w:val="000000" w:themeColor="text1"/>
        </w:rPr>
      </w:pPr>
      <w:r w:rsidRPr="00823DDA">
        <w:rPr>
          <w:b/>
          <w:bCs/>
          <w:color w:val="000000" w:themeColor="text1"/>
        </w:rPr>
        <w:t>Radcliffe 16</w:t>
      </w:r>
      <w:r w:rsidRPr="00823DDA">
        <w:rPr>
          <w:color w:val="000000" w:themeColor="text1"/>
        </w:rPr>
        <w:t xml:space="preserve"> </w:t>
      </w:r>
      <w:r w:rsidRPr="00823DDA">
        <w:rPr>
          <w:color w:val="000000" w:themeColor="text1"/>
          <w:sz w:val="18"/>
          <w:szCs w:val="18"/>
        </w:rPr>
        <w:t xml:space="preserve">(Richard E. Radcliffe Jr, Works in the Organizational Leadership program at Brandman University [A division of the Chapman University System], 12/19/16, “A Mixed-Methods Study Examining Effective Practices for Increasing Secondary Student Enrollment </w:t>
      </w:r>
      <w:proofErr w:type="spellStart"/>
      <w:r w:rsidRPr="00823DDA">
        <w:rPr>
          <w:color w:val="000000" w:themeColor="text1"/>
          <w:sz w:val="18"/>
          <w:szCs w:val="18"/>
        </w:rPr>
        <w:t>i</w:t>
      </w:r>
      <w:proofErr w:type="spellEnd"/>
      <w:r w:rsidRPr="00823DDA">
        <w:rPr>
          <w:color w:val="000000" w:themeColor="text1"/>
          <w:sz w:val="18"/>
          <w:szCs w:val="18"/>
        </w:rPr>
        <w:t xml:space="preserve"> Career and Technological Education Courses”, Brandman University, </w:t>
      </w:r>
      <w:proofErr w:type="spellStart"/>
      <w:r w:rsidRPr="00823DDA">
        <w:rPr>
          <w:color w:val="000000" w:themeColor="text1"/>
          <w:sz w:val="18"/>
          <w:szCs w:val="18"/>
        </w:rPr>
        <w:t>pg</w:t>
      </w:r>
      <w:proofErr w:type="spellEnd"/>
      <w:r w:rsidRPr="00823DDA">
        <w:rPr>
          <w:color w:val="000000" w:themeColor="text1"/>
          <w:sz w:val="18"/>
          <w:szCs w:val="18"/>
        </w:rPr>
        <w:t xml:space="preserve"> 2, Accessed 7/17/17 </w:t>
      </w:r>
      <w:hyperlink r:id="rId152" w:history="1">
        <w:r w:rsidRPr="00823DDA">
          <w:rPr>
            <w:rStyle w:val="Hyperlink"/>
            <w:color w:val="000000" w:themeColor="text1"/>
            <w:sz w:val="18"/>
            <w:szCs w:val="18"/>
          </w:rPr>
          <w:t>http://digitalcommons.brandman.edu/cgi/viewcontent.cgi?article=1015&amp;context=edd_dissertations</w:t>
        </w:r>
      </w:hyperlink>
      <w:r w:rsidRPr="00823DDA">
        <w:rPr>
          <w:color w:val="000000" w:themeColor="text1"/>
          <w:sz w:val="18"/>
          <w:szCs w:val="18"/>
        </w:rPr>
        <w:t>, RM)</w:t>
      </w:r>
    </w:p>
    <w:p w14:paraId="7FA58345" w14:textId="77777777" w:rsidR="003F092F" w:rsidRPr="00823DDA" w:rsidRDefault="003F092F" w:rsidP="003F092F">
      <w:pPr>
        <w:pStyle w:val="NormalWeb"/>
        <w:spacing w:before="0" w:beforeAutospacing="0" w:after="0" w:afterAutospacing="0"/>
        <w:rPr>
          <w:color w:val="000000" w:themeColor="text1"/>
        </w:rPr>
      </w:pPr>
      <w:r w:rsidRPr="00823DDA">
        <w:rPr>
          <w:color w:val="000000" w:themeColor="text1"/>
          <w:u w:val="single"/>
        </w:rPr>
        <w:t xml:space="preserve">In 1983, A Nation at Risk indicated that America was declining in economic competitiveness in comparison to other industrialized nations </w:t>
      </w:r>
      <w:proofErr w:type="gramStart"/>
      <w:r w:rsidRPr="00823DDA">
        <w:rPr>
          <w:color w:val="000000" w:themeColor="text1"/>
          <w:u w:val="single"/>
        </w:rPr>
        <w:t>as a result of</w:t>
      </w:r>
      <w:proofErr w:type="gramEnd"/>
      <w:r w:rsidRPr="00823DDA">
        <w:rPr>
          <w:color w:val="000000" w:themeColor="text1"/>
          <w:u w:val="single"/>
        </w:rPr>
        <w:t xml:space="preserve"> a substandard educational system. The impact of this report was to increase the focus on academics and college education for all students throughout the country.</w:t>
      </w:r>
      <w:r w:rsidRPr="00823DDA">
        <w:rPr>
          <w:color w:val="000000" w:themeColor="text1"/>
        </w:rPr>
        <w:t xml:space="preserve"> </w:t>
      </w:r>
      <w:proofErr w:type="spellStart"/>
      <w:r w:rsidRPr="00823DDA">
        <w:rPr>
          <w:color w:val="000000" w:themeColor="text1"/>
          <w:sz w:val="16"/>
          <w:szCs w:val="16"/>
        </w:rPr>
        <w:t>Cashen</w:t>
      </w:r>
      <w:proofErr w:type="spellEnd"/>
      <w:r w:rsidRPr="00823DDA">
        <w:rPr>
          <w:color w:val="000000" w:themeColor="text1"/>
          <w:sz w:val="16"/>
          <w:szCs w:val="16"/>
        </w:rPr>
        <w:t xml:space="preserve"> (2014) stated the impact of “College for All” resulted in a 31% increase in the number of academic courses 3 taken by high school graduates between the years of 1982 and 2000. In 2001, President George W. Bush reauthorized the Elementary and Secondary Education Act (ESEA), renaming it No Child Left Behind (NCLB). NCLB instituted new accountability requirements for ensuring all students were proficient in reading and math by the end of the 11th grade (</w:t>
      </w:r>
      <w:proofErr w:type="spellStart"/>
      <w:r w:rsidRPr="00823DDA">
        <w:rPr>
          <w:color w:val="000000" w:themeColor="text1"/>
          <w:sz w:val="16"/>
          <w:szCs w:val="16"/>
        </w:rPr>
        <w:t>Chadd</w:t>
      </w:r>
      <w:proofErr w:type="spellEnd"/>
      <w:r w:rsidRPr="00823DDA">
        <w:rPr>
          <w:color w:val="000000" w:themeColor="text1"/>
          <w:sz w:val="16"/>
          <w:szCs w:val="16"/>
        </w:rPr>
        <w:t xml:space="preserve"> &amp; </w:t>
      </w:r>
      <w:proofErr w:type="spellStart"/>
      <w:r w:rsidRPr="00823DDA">
        <w:rPr>
          <w:color w:val="000000" w:themeColor="text1"/>
          <w:sz w:val="16"/>
          <w:szCs w:val="16"/>
        </w:rPr>
        <w:t>Drage</w:t>
      </w:r>
      <w:proofErr w:type="spellEnd"/>
      <w:r w:rsidRPr="00823DDA">
        <w:rPr>
          <w:color w:val="000000" w:themeColor="text1"/>
          <w:sz w:val="16"/>
          <w:szCs w:val="16"/>
        </w:rPr>
        <w:t xml:space="preserve">, 2006; </w:t>
      </w:r>
      <w:r w:rsidRPr="00823DDA">
        <w:rPr>
          <w:color w:val="000000" w:themeColor="text1"/>
          <w:u w:val="single"/>
        </w:rPr>
        <w:t>U.S.</w:t>
      </w:r>
      <w:r w:rsidRPr="00823DDA">
        <w:rPr>
          <w:color w:val="000000" w:themeColor="text1"/>
        </w:rPr>
        <w:t xml:space="preserve"> </w:t>
      </w:r>
      <w:r w:rsidRPr="00823DDA">
        <w:rPr>
          <w:color w:val="000000" w:themeColor="text1"/>
          <w:sz w:val="16"/>
          <w:szCs w:val="16"/>
        </w:rPr>
        <w:t>Department of Education</w:t>
      </w:r>
      <w:r w:rsidRPr="00823DDA">
        <w:rPr>
          <w:color w:val="000000" w:themeColor="text1"/>
        </w:rPr>
        <w:t xml:space="preserve"> [</w:t>
      </w:r>
      <w:r w:rsidRPr="00823DDA">
        <w:rPr>
          <w:color w:val="000000" w:themeColor="text1"/>
          <w:u w:val="single"/>
        </w:rPr>
        <w:t>DOE</w:t>
      </w:r>
      <w:r w:rsidRPr="00823DDA">
        <w:rPr>
          <w:color w:val="000000" w:themeColor="text1"/>
        </w:rPr>
        <w:t>],</w:t>
      </w:r>
      <w:r w:rsidRPr="00823DDA">
        <w:rPr>
          <w:color w:val="000000" w:themeColor="text1"/>
          <w:sz w:val="16"/>
          <w:szCs w:val="16"/>
        </w:rPr>
        <w:t xml:space="preserve"> </w:t>
      </w:r>
      <w:proofErr w:type="spellStart"/>
      <w:r w:rsidRPr="00823DDA">
        <w:rPr>
          <w:color w:val="000000" w:themeColor="text1"/>
          <w:sz w:val="16"/>
          <w:szCs w:val="16"/>
        </w:rPr>
        <w:t>n.d.</w:t>
      </w:r>
      <w:proofErr w:type="spellEnd"/>
      <w:r w:rsidRPr="00823DDA">
        <w:rPr>
          <w:color w:val="000000" w:themeColor="text1"/>
          <w:sz w:val="16"/>
          <w:szCs w:val="16"/>
        </w:rPr>
        <w:t xml:space="preserve">). </w:t>
      </w:r>
      <w:proofErr w:type="spellStart"/>
      <w:r w:rsidRPr="00823DDA">
        <w:rPr>
          <w:color w:val="000000" w:themeColor="text1"/>
          <w:sz w:val="16"/>
          <w:szCs w:val="16"/>
        </w:rPr>
        <w:t>Chadd</w:t>
      </w:r>
      <w:proofErr w:type="spellEnd"/>
      <w:r w:rsidRPr="00823DDA">
        <w:rPr>
          <w:color w:val="000000" w:themeColor="text1"/>
          <w:sz w:val="16"/>
          <w:szCs w:val="16"/>
        </w:rPr>
        <w:t xml:space="preserve"> and </w:t>
      </w:r>
      <w:proofErr w:type="spellStart"/>
      <w:r w:rsidRPr="00823DDA">
        <w:rPr>
          <w:color w:val="000000" w:themeColor="text1"/>
          <w:sz w:val="16"/>
          <w:szCs w:val="16"/>
        </w:rPr>
        <w:t>Drage</w:t>
      </w:r>
      <w:proofErr w:type="spellEnd"/>
      <w:r w:rsidRPr="00823DDA">
        <w:rPr>
          <w:color w:val="000000" w:themeColor="text1"/>
          <w:sz w:val="16"/>
          <w:szCs w:val="16"/>
        </w:rPr>
        <w:t xml:space="preserve"> (2006)</w:t>
      </w:r>
      <w:r w:rsidRPr="00823DDA">
        <w:rPr>
          <w:color w:val="000000" w:themeColor="text1"/>
        </w:rPr>
        <w:t xml:space="preserve"> </w:t>
      </w:r>
      <w:r w:rsidRPr="00823DDA">
        <w:rPr>
          <w:color w:val="000000" w:themeColor="text1"/>
          <w:u w:val="single"/>
        </w:rPr>
        <w:t>stated that NCLB forced schools to allocate more instructional time to academic courses, reducing the time available for students to participate in vocational education.</w:t>
      </w:r>
      <w:r w:rsidRPr="00823DDA">
        <w:rPr>
          <w:color w:val="000000" w:themeColor="text1"/>
        </w:rPr>
        <w:t xml:space="preserve"> </w:t>
      </w:r>
      <w:proofErr w:type="spellStart"/>
      <w:r w:rsidRPr="00823DDA">
        <w:rPr>
          <w:color w:val="000000" w:themeColor="text1"/>
          <w:sz w:val="16"/>
          <w:szCs w:val="16"/>
        </w:rPr>
        <w:t>Cashen</w:t>
      </w:r>
      <w:proofErr w:type="spellEnd"/>
      <w:r w:rsidRPr="00823DDA">
        <w:rPr>
          <w:color w:val="000000" w:themeColor="text1"/>
          <w:sz w:val="16"/>
          <w:szCs w:val="16"/>
        </w:rPr>
        <w:t xml:space="preserve"> (2014) took a slightly </w:t>
      </w:r>
      <w:proofErr w:type="gramStart"/>
      <w:r w:rsidRPr="00823DDA">
        <w:rPr>
          <w:color w:val="000000" w:themeColor="text1"/>
          <w:sz w:val="16"/>
          <w:szCs w:val="16"/>
        </w:rPr>
        <w:t>different perspective</w:t>
      </w:r>
      <w:proofErr w:type="gramEnd"/>
      <w:r w:rsidRPr="00823DDA">
        <w:rPr>
          <w:color w:val="000000" w:themeColor="text1"/>
          <w:sz w:val="16"/>
          <w:szCs w:val="16"/>
        </w:rPr>
        <w:t>, saying the impact of NCLB was to force the majority of students to follow a predominantly academic program of study. Although the focus was on academics</w:t>
      </w:r>
      <w:r w:rsidRPr="00823DDA">
        <w:rPr>
          <w:color w:val="000000" w:themeColor="text1"/>
        </w:rPr>
        <w:t xml:space="preserve">, </w:t>
      </w:r>
      <w:r w:rsidRPr="00823DDA">
        <w:rPr>
          <w:color w:val="000000" w:themeColor="text1"/>
          <w:u w:val="single"/>
        </w:rPr>
        <w:t>many American teens continued to take career and technical education (CTE) courses in high schools</w:t>
      </w:r>
      <w:r w:rsidRPr="00823DDA">
        <w:rPr>
          <w:color w:val="000000" w:themeColor="text1"/>
        </w:rPr>
        <w:t xml:space="preserve"> </w:t>
      </w:r>
      <w:r w:rsidRPr="00823DDA">
        <w:rPr>
          <w:color w:val="000000" w:themeColor="text1"/>
          <w:sz w:val="16"/>
          <w:szCs w:val="16"/>
        </w:rPr>
        <w:t>and community colleges (</w:t>
      </w:r>
      <w:proofErr w:type="spellStart"/>
      <w:r w:rsidRPr="00823DDA">
        <w:rPr>
          <w:color w:val="000000" w:themeColor="text1"/>
          <w:sz w:val="16"/>
          <w:szCs w:val="16"/>
        </w:rPr>
        <w:t>Cashen</w:t>
      </w:r>
      <w:proofErr w:type="spellEnd"/>
      <w:r w:rsidRPr="00823DDA">
        <w:rPr>
          <w:color w:val="000000" w:themeColor="text1"/>
          <w:sz w:val="16"/>
          <w:szCs w:val="16"/>
        </w:rPr>
        <w:t xml:space="preserve">, 2014). </w:t>
      </w:r>
      <w:proofErr w:type="spellStart"/>
      <w:r w:rsidRPr="00823DDA">
        <w:rPr>
          <w:color w:val="000000" w:themeColor="text1"/>
          <w:sz w:val="16"/>
          <w:szCs w:val="16"/>
        </w:rPr>
        <w:t>Cashen</w:t>
      </w:r>
      <w:proofErr w:type="spellEnd"/>
      <w:r w:rsidRPr="00823DDA">
        <w:rPr>
          <w:color w:val="000000" w:themeColor="text1"/>
          <w:sz w:val="16"/>
          <w:szCs w:val="16"/>
        </w:rPr>
        <w:t xml:space="preserve"> (2014) indicated that even though NCLB focused on academics, some students and their parents still found value in CTE courses and not every child went on to complete a university education. Although NCLB reduced the number of CTE courses taken by students, the federal government did not eliminate funding for CTE and supported vocational education continuously from the 1917 adoption of the </w:t>
      </w:r>
      <w:proofErr w:type="spellStart"/>
      <w:r w:rsidRPr="00823DDA">
        <w:rPr>
          <w:color w:val="000000" w:themeColor="text1"/>
          <w:sz w:val="16"/>
          <w:szCs w:val="16"/>
        </w:rPr>
        <w:t>SmithHughes</w:t>
      </w:r>
      <w:proofErr w:type="spellEnd"/>
      <w:r w:rsidRPr="00823DDA">
        <w:rPr>
          <w:color w:val="000000" w:themeColor="text1"/>
          <w:sz w:val="16"/>
          <w:szCs w:val="16"/>
        </w:rPr>
        <w:t xml:space="preserve"> Act to the most recent reauthorization of the Carl D. Perkins Career and Technical Education Act in 2006, known as Perkins 4 (Gordon, 2008).</w:t>
      </w:r>
    </w:p>
    <w:p w14:paraId="08B8920F" w14:textId="718F3502" w:rsidR="003F092F" w:rsidRPr="00823DDA" w:rsidRDefault="003F092F" w:rsidP="003F092F">
      <w:pPr>
        <w:pStyle w:val="Heading3"/>
      </w:pPr>
      <w:r w:rsidRPr="00823DDA">
        <w:t>Impact</w:t>
      </w:r>
    </w:p>
    <w:p w14:paraId="267C56B2" w14:textId="77777777" w:rsidR="003F092F" w:rsidRPr="00823DDA" w:rsidRDefault="003F092F" w:rsidP="003F092F">
      <w:pPr>
        <w:pStyle w:val="Heading4"/>
        <w:rPr>
          <w:rFonts w:eastAsia="Times New Roman" w:cs="Times New Roman"/>
          <w:sz w:val="24"/>
          <w:szCs w:val="24"/>
        </w:rPr>
      </w:pPr>
      <w:r w:rsidRPr="00823DDA">
        <w:rPr>
          <w:rFonts w:eastAsia="Times New Roman"/>
          <w:color w:val="000000"/>
        </w:rPr>
        <w:t>Investment in education is key to the economy and competitiveness in global markets</w:t>
      </w:r>
    </w:p>
    <w:p w14:paraId="0B16B48C" w14:textId="77777777" w:rsidR="003F092F" w:rsidRPr="00823DDA" w:rsidRDefault="003F092F" w:rsidP="003F092F">
      <w:pPr>
        <w:pStyle w:val="NormalWeb"/>
        <w:spacing w:before="0" w:beforeAutospacing="0" w:after="160" w:afterAutospacing="0"/>
      </w:pPr>
      <w:r w:rsidRPr="00823DDA">
        <w:rPr>
          <w:b/>
          <w:bCs/>
          <w:color w:val="000000"/>
          <w:sz w:val="26"/>
          <w:szCs w:val="26"/>
        </w:rPr>
        <w:t>Epstein 11</w:t>
      </w:r>
    </w:p>
    <w:p w14:paraId="01191616" w14:textId="77777777" w:rsidR="003F092F" w:rsidRPr="00823DDA" w:rsidRDefault="003F092F" w:rsidP="003F092F">
      <w:pPr>
        <w:pStyle w:val="NormalWeb"/>
        <w:spacing w:before="0" w:beforeAutospacing="0" w:after="160" w:afterAutospacing="0"/>
      </w:pPr>
      <w:r w:rsidRPr="00823DDA">
        <w:rPr>
          <w:color w:val="000000"/>
        </w:rPr>
        <w:t xml:space="preserve">(Diana Epstein, Epstein is a senior education policy analyst with degrees from Brown, UC Berkley, and RAND she writes </w:t>
      </w:r>
      <w:proofErr w:type="spellStart"/>
      <w:r w:rsidRPr="00823DDA">
        <w:rPr>
          <w:color w:val="000000"/>
        </w:rPr>
        <w:t>forERIC</w:t>
      </w:r>
      <w:proofErr w:type="spellEnd"/>
      <w:r w:rsidRPr="00823DDA">
        <w:rPr>
          <w:color w:val="000000"/>
        </w:rPr>
        <w:t xml:space="preserve">, “Investing in Education Powers U.S. Competitiveness: Education Funding Must Be Preserved”, September 6, 2011, Accessed July 20, 2017, </w:t>
      </w:r>
      <w:hyperlink r:id="rId153" w:history="1">
        <w:r w:rsidRPr="00823DDA">
          <w:rPr>
            <w:rStyle w:val="Hyperlink"/>
            <w:color w:val="1155CC"/>
          </w:rPr>
          <w:t>https://eric.ed.gov/?q=investing+in+education+Powers+US+competitiveness&amp;id=ED535994</w:t>
        </w:r>
      </w:hyperlink>
      <w:r w:rsidRPr="00823DDA">
        <w:rPr>
          <w:color w:val="000000"/>
        </w:rPr>
        <w:t xml:space="preserve">, RM) </w:t>
      </w:r>
    </w:p>
    <w:p w14:paraId="3A70F873" w14:textId="77777777" w:rsidR="003F092F" w:rsidRPr="00823DDA" w:rsidRDefault="003F092F" w:rsidP="003F092F">
      <w:pPr>
        <w:rPr>
          <w:rFonts w:eastAsia="Times New Roman"/>
        </w:rPr>
      </w:pPr>
    </w:p>
    <w:p w14:paraId="1AF81EEF" w14:textId="77777777" w:rsidR="003F092F" w:rsidRPr="00823DDA" w:rsidRDefault="003F092F" w:rsidP="003F092F">
      <w:pPr>
        <w:pStyle w:val="NormalWeb"/>
        <w:spacing w:before="0" w:beforeAutospacing="0" w:after="160" w:afterAutospacing="0"/>
      </w:pPr>
      <w:r w:rsidRPr="00823DDA">
        <w:rPr>
          <w:color w:val="222222"/>
          <w:u w:val="single"/>
          <w:shd w:val="clear" w:color="auto" w:fill="FFFFFF"/>
        </w:rPr>
        <w:t>Education is the key to American competitiveness and a strong economy</w:t>
      </w:r>
      <w:r w:rsidRPr="00823DDA">
        <w:rPr>
          <w:color w:val="222222"/>
          <w:shd w:val="clear" w:color="auto" w:fill="FFFFFF"/>
        </w:rPr>
        <w:t xml:space="preserve">, </w:t>
      </w:r>
      <w:r w:rsidRPr="00823DDA">
        <w:rPr>
          <w:color w:val="222222"/>
          <w:sz w:val="16"/>
          <w:szCs w:val="16"/>
          <w:shd w:val="clear" w:color="auto" w:fill="FFFFFF"/>
        </w:rPr>
        <w:t>and</w:t>
      </w:r>
      <w:r w:rsidRPr="00823DDA">
        <w:rPr>
          <w:color w:val="222222"/>
          <w:shd w:val="clear" w:color="auto" w:fill="FFFFFF"/>
        </w:rPr>
        <w:t xml:space="preserve"> </w:t>
      </w:r>
      <w:r w:rsidRPr="00823DDA">
        <w:rPr>
          <w:color w:val="222222"/>
          <w:u w:val="single"/>
          <w:shd w:val="clear" w:color="auto" w:fill="FFFFFF"/>
        </w:rPr>
        <w:t>continued federal investment in education is needed</w:t>
      </w:r>
      <w:r w:rsidRPr="00823DDA">
        <w:rPr>
          <w:color w:val="222222"/>
          <w:shd w:val="clear" w:color="auto" w:fill="FFFFFF"/>
        </w:rPr>
        <w:t xml:space="preserve"> </w:t>
      </w:r>
      <w:proofErr w:type="gramStart"/>
      <w:r w:rsidRPr="00823DDA">
        <w:rPr>
          <w:color w:val="222222"/>
          <w:sz w:val="16"/>
          <w:szCs w:val="16"/>
          <w:shd w:val="clear" w:color="auto" w:fill="FFFFFF"/>
        </w:rPr>
        <w:t>in order to</w:t>
      </w:r>
      <w:proofErr w:type="gramEnd"/>
      <w:r w:rsidRPr="00823DDA">
        <w:rPr>
          <w:color w:val="222222"/>
          <w:sz w:val="16"/>
          <w:szCs w:val="16"/>
          <w:shd w:val="clear" w:color="auto" w:fill="FFFFFF"/>
        </w:rPr>
        <w:t xml:space="preserve"> support improvements in student achievement and put American economy on the path to sustained growth</w:t>
      </w:r>
      <w:r w:rsidRPr="00823DDA">
        <w:rPr>
          <w:color w:val="222222"/>
          <w:shd w:val="clear" w:color="auto" w:fill="FFFFFF"/>
        </w:rPr>
        <w:t xml:space="preserve">. </w:t>
      </w:r>
      <w:r w:rsidRPr="00823DDA">
        <w:rPr>
          <w:color w:val="222222"/>
          <w:u w:val="single"/>
          <w:shd w:val="clear" w:color="auto" w:fill="FFFFFF"/>
        </w:rPr>
        <w:t xml:space="preserve">The United States must continue to invest in education </w:t>
      </w:r>
      <w:proofErr w:type="gramStart"/>
      <w:r w:rsidRPr="00823DDA">
        <w:rPr>
          <w:color w:val="222222"/>
          <w:u w:val="single"/>
          <w:shd w:val="clear" w:color="auto" w:fill="FFFFFF"/>
        </w:rPr>
        <w:t>in order to</w:t>
      </w:r>
      <w:proofErr w:type="gramEnd"/>
      <w:r w:rsidRPr="00823DDA">
        <w:rPr>
          <w:color w:val="222222"/>
          <w:u w:val="single"/>
          <w:shd w:val="clear" w:color="auto" w:fill="FFFFFF"/>
        </w:rPr>
        <w:t xml:space="preserve"> create a system that is more equitable and that produces American students who are more competitive in the global marketplace for talent</w:t>
      </w:r>
      <w:r w:rsidRPr="00823DDA">
        <w:rPr>
          <w:color w:val="222222"/>
          <w:shd w:val="clear" w:color="auto" w:fill="FFFFFF"/>
        </w:rPr>
        <w:t xml:space="preserve">. </w:t>
      </w:r>
      <w:r w:rsidRPr="00823DDA">
        <w:rPr>
          <w:color w:val="222222"/>
          <w:sz w:val="16"/>
          <w:szCs w:val="16"/>
          <w:shd w:val="clear" w:color="auto" w:fill="FFFFFF"/>
        </w:rPr>
        <w:t>Investment in education makes intuitive sense to the American people, but</w:t>
      </w:r>
      <w:r w:rsidRPr="00823DDA">
        <w:rPr>
          <w:color w:val="222222"/>
          <w:shd w:val="clear" w:color="auto" w:fill="FFFFFF"/>
        </w:rPr>
        <w:t xml:space="preserve"> </w:t>
      </w:r>
      <w:r w:rsidRPr="00823DDA">
        <w:rPr>
          <w:color w:val="222222"/>
          <w:u w:val="single"/>
          <w:shd w:val="clear" w:color="auto" w:fill="FFFFFF"/>
        </w:rPr>
        <w:t>in this tough budgetary climate, it seems that every public investment is on the table to be cut</w:t>
      </w:r>
      <w:r w:rsidRPr="00823DDA">
        <w:rPr>
          <w:color w:val="222222"/>
          <w:shd w:val="clear" w:color="auto" w:fill="FFFFFF"/>
        </w:rPr>
        <w:t xml:space="preserve">. </w:t>
      </w:r>
      <w:r w:rsidRPr="00823DDA">
        <w:rPr>
          <w:color w:val="222222"/>
          <w:sz w:val="16"/>
          <w:szCs w:val="16"/>
          <w:shd w:val="clear" w:color="auto" w:fill="FFFFFF"/>
        </w:rPr>
        <w:t xml:space="preserve">This paper discusses six reasons why continued federal investment in education should be a no-brainer as the congressional super committee negotiates this fall: (1) Global competitiveness; (2) Ensuring all students reach </w:t>
      </w:r>
      <w:proofErr w:type="gramStart"/>
      <w:r w:rsidRPr="00823DDA">
        <w:rPr>
          <w:color w:val="222222"/>
          <w:sz w:val="16"/>
          <w:szCs w:val="16"/>
          <w:shd w:val="clear" w:color="auto" w:fill="FFFFFF"/>
        </w:rPr>
        <w:t>high standards</w:t>
      </w:r>
      <w:proofErr w:type="gramEnd"/>
      <w:r w:rsidRPr="00823DDA">
        <w:rPr>
          <w:color w:val="222222"/>
          <w:sz w:val="16"/>
          <w:szCs w:val="16"/>
          <w:shd w:val="clear" w:color="auto" w:fill="FFFFFF"/>
        </w:rPr>
        <w:t xml:space="preserve"> of achievement; (3) Economic returns; (4) Jobs; (5) Savings elsewhere; and (6) Path to the middle class. Of course, investing in education isn't going to increase student achievement by itself. It matters how that money is spent, and now more than ever it is important to ensure money is spent fairly, efficiently, and effectively. Here are a couple of key principles to follow: (1) Spend scarce federal money where it is most needed; and (2) Education funding should be efficient and effective, emphasizing returns on investment. The author concludes that investment in education is a social and economic imperative, and efficient and effective federal education spending must be protected in this fall's super committee negotiations. (Contains 35 endnotes.)</w:t>
      </w:r>
    </w:p>
    <w:p w14:paraId="68DC96B9" w14:textId="77777777" w:rsidR="003F092F" w:rsidRPr="00823DDA" w:rsidRDefault="003F092F" w:rsidP="003F092F"/>
    <w:p w14:paraId="0AB20EAB" w14:textId="77777777" w:rsidR="008D0EDD" w:rsidRPr="00823DDA" w:rsidRDefault="008D0EDD" w:rsidP="008D0EDD">
      <w:pPr>
        <w:rPr>
          <w:rFonts w:eastAsia="Times New Roman" w:cs="Arial"/>
          <w:color w:val="000000" w:themeColor="text1"/>
        </w:rPr>
      </w:pPr>
    </w:p>
    <w:p w14:paraId="1164552E" w14:textId="77777777" w:rsidR="008D0EDD" w:rsidRPr="00823DDA" w:rsidRDefault="008D0EDD" w:rsidP="008D0EDD">
      <w:pPr>
        <w:rPr>
          <w:color w:val="000000" w:themeColor="text1"/>
        </w:rPr>
      </w:pPr>
    </w:p>
    <w:p w14:paraId="266DED59" w14:textId="77777777" w:rsidR="003C6C7E" w:rsidRPr="00823DDA" w:rsidRDefault="003C6C7E" w:rsidP="00500953">
      <w:pPr>
        <w:rPr>
          <w:color w:val="000000" w:themeColor="text1"/>
          <w:sz w:val="26"/>
          <w:szCs w:val="26"/>
          <w:u w:val="single"/>
        </w:rPr>
      </w:pPr>
    </w:p>
    <w:p w14:paraId="0DA2DB61" w14:textId="77777777" w:rsidR="00AB3ADE" w:rsidRPr="00823DDA" w:rsidRDefault="00AB3ADE" w:rsidP="00500953">
      <w:pPr>
        <w:rPr>
          <w:color w:val="000000" w:themeColor="text1"/>
          <w:sz w:val="26"/>
          <w:szCs w:val="26"/>
          <w:u w:val="single"/>
        </w:rPr>
      </w:pPr>
    </w:p>
    <w:p w14:paraId="3BBA3602" w14:textId="77777777" w:rsidR="00194E74" w:rsidRPr="00823DDA" w:rsidRDefault="00194E74" w:rsidP="00194E74">
      <w:pPr>
        <w:rPr>
          <w:rFonts w:eastAsia="Times New Roman"/>
          <w:color w:val="000000" w:themeColor="text1"/>
        </w:rPr>
      </w:pPr>
    </w:p>
    <w:p w14:paraId="4FFB150A" w14:textId="77777777" w:rsidR="00AB3ADE" w:rsidRPr="00823DDA" w:rsidRDefault="00AB3ADE" w:rsidP="00AB3ADE">
      <w:pPr>
        <w:rPr>
          <w:rFonts w:eastAsia="Times New Roman"/>
          <w:color w:val="000000" w:themeColor="text1"/>
        </w:rPr>
      </w:pPr>
    </w:p>
    <w:p w14:paraId="2CCF6234" w14:textId="77777777" w:rsidR="00500953" w:rsidRPr="00823DDA" w:rsidRDefault="00500953" w:rsidP="00500953">
      <w:pPr>
        <w:shd w:val="clear" w:color="auto" w:fill="FFFFFF"/>
        <w:rPr>
          <w:rFonts w:eastAsia="Times New Roman"/>
          <w:color w:val="000000" w:themeColor="text1"/>
          <w:sz w:val="27"/>
          <w:szCs w:val="27"/>
        </w:rPr>
      </w:pPr>
    </w:p>
    <w:p w14:paraId="0C8C6A9D" w14:textId="3F7361B3" w:rsidR="00B20BD9" w:rsidRPr="00823DDA" w:rsidRDefault="00B20BD9" w:rsidP="00B20BD9">
      <w:pPr>
        <w:pStyle w:val="NormalWeb"/>
        <w:shd w:val="clear" w:color="auto" w:fill="FFFFFF"/>
        <w:spacing w:before="0" w:beforeAutospacing="0" w:after="160" w:afterAutospacing="0" w:line="480" w:lineRule="auto"/>
        <w:ind w:right="1840"/>
        <w:rPr>
          <w:color w:val="000000" w:themeColor="text1"/>
        </w:rPr>
      </w:pPr>
    </w:p>
    <w:p w14:paraId="01E2B16D" w14:textId="77777777" w:rsidR="00B20BD9" w:rsidRPr="00823DDA" w:rsidRDefault="00B20BD9" w:rsidP="00B20BD9">
      <w:pPr>
        <w:rPr>
          <w:rFonts w:eastAsia="Times New Roman"/>
          <w:color w:val="000000" w:themeColor="text1"/>
        </w:rPr>
      </w:pPr>
    </w:p>
    <w:p w14:paraId="64520562" w14:textId="77777777" w:rsidR="00B20BD9" w:rsidRPr="00823DDA" w:rsidRDefault="00B20BD9" w:rsidP="00AC2A4D">
      <w:pPr>
        <w:pStyle w:val="NormalWeb"/>
        <w:spacing w:before="0" w:beforeAutospacing="0" w:after="270" w:afterAutospacing="0" w:line="276" w:lineRule="auto"/>
        <w:rPr>
          <w:color w:val="000000" w:themeColor="text1"/>
          <w:sz w:val="16"/>
          <w:szCs w:val="27"/>
        </w:rPr>
      </w:pPr>
    </w:p>
    <w:p w14:paraId="3D13E7E9" w14:textId="77777777" w:rsidR="00A31B32" w:rsidRPr="00823DDA" w:rsidRDefault="00A31B32" w:rsidP="00717DBC">
      <w:pPr>
        <w:rPr>
          <w:rStyle w:val="Style13ptBold"/>
          <w:b w:val="0"/>
          <w:color w:val="000000" w:themeColor="text1"/>
        </w:rPr>
      </w:pPr>
    </w:p>
    <w:p w14:paraId="347C47EB" w14:textId="77777777" w:rsidR="00A31B32" w:rsidRPr="00823DDA" w:rsidRDefault="00A31B32" w:rsidP="00717DBC">
      <w:pPr>
        <w:rPr>
          <w:rStyle w:val="Style13ptBold"/>
          <w:b w:val="0"/>
          <w:color w:val="000000" w:themeColor="text1"/>
        </w:rPr>
      </w:pPr>
    </w:p>
    <w:p w14:paraId="2E34C46E" w14:textId="77777777" w:rsidR="007345FA" w:rsidRPr="00823DDA" w:rsidRDefault="007345FA" w:rsidP="00BA5583">
      <w:pPr>
        <w:rPr>
          <w:rFonts w:eastAsiaTheme="majorEastAsia" w:cstheme="majorBidi"/>
          <w:b/>
          <w:bCs/>
          <w:color w:val="000000" w:themeColor="text1"/>
          <w:sz w:val="32"/>
          <w:szCs w:val="32"/>
          <w:u w:val="single"/>
        </w:rPr>
      </w:pPr>
    </w:p>
    <w:p w14:paraId="7DDF86CD" w14:textId="77777777" w:rsidR="007345FA" w:rsidRPr="00823DDA" w:rsidRDefault="007345FA" w:rsidP="007345FA">
      <w:pPr>
        <w:rPr>
          <w:rFonts w:eastAsia="Times New Roman"/>
          <w:color w:val="000000" w:themeColor="text1"/>
        </w:rPr>
      </w:pPr>
    </w:p>
    <w:p w14:paraId="1C4A84B7" w14:textId="77777777" w:rsidR="007345FA" w:rsidRPr="00823DDA" w:rsidRDefault="007345FA" w:rsidP="007345FA">
      <w:pPr>
        <w:pStyle w:val="NormalWeb"/>
        <w:spacing w:before="0" w:beforeAutospacing="0" w:after="160" w:afterAutospacing="0"/>
        <w:rPr>
          <w:color w:val="000000" w:themeColor="text1"/>
        </w:rPr>
      </w:pPr>
    </w:p>
    <w:p w14:paraId="2034A577" w14:textId="77777777" w:rsidR="00AB3ADE" w:rsidRPr="00823DDA" w:rsidRDefault="00AB3ADE" w:rsidP="00AC2A4D">
      <w:pPr>
        <w:pStyle w:val="NormalWeb"/>
        <w:spacing w:before="0" w:beforeAutospacing="0" w:after="0" w:afterAutospacing="0"/>
        <w:rPr>
          <w:color w:val="000000" w:themeColor="text1"/>
          <w:sz w:val="16"/>
          <w:szCs w:val="16"/>
          <w:shd w:val="clear" w:color="auto" w:fill="FFFFFF"/>
        </w:rPr>
      </w:pPr>
    </w:p>
    <w:p w14:paraId="7EE88A86" w14:textId="77777777" w:rsidR="00E91234" w:rsidRPr="00823DDA" w:rsidRDefault="00E91234" w:rsidP="00B043BA">
      <w:pPr>
        <w:spacing w:after="280"/>
        <w:ind w:right="1840"/>
        <w:rPr>
          <w:b/>
          <w:bCs/>
          <w:color w:val="000000" w:themeColor="text1"/>
          <w:shd w:val="clear" w:color="auto" w:fill="FFFFFF"/>
        </w:rPr>
      </w:pPr>
    </w:p>
    <w:p w14:paraId="3A172413" w14:textId="77777777" w:rsidR="00E91234" w:rsidRPr="00823DDA" w:rsidRDefault="00E91234" w:rsidP="00B043BA">
      <w:pPr>
        <w:spacing w:after="280"/>
        <w:ind w:right="1840"/>
        <w:rPr>
          <w:b/>
          <w:bCs/>
          <w:color w:val="000000" w:themeColor="text1"/>
          <w:shd w:val="clear" w:color="auto" w:fill="FFFFFF"/>
        </w:rPr>
      </w:pPr>
    </w:p>
    <w:p w14:paraId="4D315B30" w14:textId="77777777" w:rsidR="00E91234" w:rsidRPr="00823DDA" w:rsidRDefault="00E91234" w:rsidP="00E91234">
      <w:pPr>
        <w:spacing w:after="280"/>
        <w:ind w:right="1840"/>
        <w:rPr>
          <w:b/>
          <w:bCs/>
          <w:color w:val="000000" w:themeColor="text1"/>
          <w:shd w:val="clear" w:color="auto" w:fill="FFFFFF"/>
        </w:rPr>
      </w:pPr>
    </w:p>
    <w:p w14:paraId="519A2D76" w14:textId="77777777" w:rsidR="00E91234" w:rsidRPr="00823DDA" w:rsidRDefault="00E91234" w:rsidP="00E91234">
      <w:pPr>
        <w:rPr>
          <w:rFonts w:eastAsia="Times New Roman"/>
          <w:color w:val="000000" w:themeColor="text1"/>
          <w:sz w:val="16"/>
          <w:szCs w:val="16"/>
        </w:rPr>
      </w:pPr>
    </w:p>
    <w:p w14:paraId="59474D33" w14:textId="77777777" w:rsidR="00945D88" w:rsidRPr="00823DDA" w:rsidRDefault="00945D88" w:rsidP="00E91234">
      <w:pPr>
        <w:rPr>
          <w:color w:val="000000" w:themeColor="text1"/>
        </w:rPr>
      </w:pPr>
    </w:p>
    <w:p w14:paraId="1B95EA8F" w14:textId="77777777" w:rsidR="00122BC3" w:rsidRPr="00823DDA" w:rsidRDefault="00122BC3" w:rsidP="00945D88">
      <w:pPr>
        <w:rPr>
          <w:rFonts w:eastAsia="Times New Roman"/>
          <w:color w:val="000000" w:themeColor="text1"/>
        </w:rPr>
      </w:pPr>
    </w:p>
    <w:p w14:paraId="30CC715A" w14:textId="77777777" w:rsidR="002E3D71" w:rsidRPr="00823DDA" w:rsidRDefault="002E3D71" w:rsidP="002E3D71">
      <w:pPr>
        <w:rPr>
          <w:rFonts w:eastAsia="Times New Roman"/>
          <w:color w:val="000000" w:themeColor="text1"/>
        </w:rPr>
      </w:pPr>
    </w:p>
    <w:p w14:paraId="40F3FF90" w14:textId="77777777" w:rsidR="006968F0" w:rsidRPr="00823DDA" w:rsidRDefault="006968F0" w:rsidP="002E3D71">
      <w:pPr>
        <w:pStyle w:val="NormalWeb"/>
        <w:spacing w:before="120" w:beforeAutospacing="0" w:after="120" w:afterAutospacing="0"/>
        <w:rPr>
          <w:bCs/>
          <w:color w:val="000000" w:themeColor="text1"/>
          <w:u w:val="single"/>
          <w:shd w:val="clear" w:color="auto" w:fill="FFFFFF"/>
        </w:rPr>
      </w:pPr>
    </w:p>
    <w:p w14:paraId="73860111" w14:textId="77777777" w:rsidR="002E3D71" w:rsidRPr="00823DDA" w:rsidRDefault="002E3D71" w:rsidP="002E3D71">
      <w:pPr>
        <w:rPr>
          <w:rFonts w:eastAsia="Times New Roman"/>
          <w:color w:val="000000" w:themeColor="text1"/>
        </w:rPr>
      </w:pPr>
    </w:p>
    <w:p w14:paraId="72ACC288" w14:textId="77777777" w:rsidR="00122BC3" w:rsidRPr="00823DDA" w:rsidRDefault="00122BC3" w:rsidP="00122BC3">
      <w:pPr>
        <w:rPr>
          <w:rFonts w:eastAsia="Times New Roman"/>
          <w:color w:val="000000" w:themeColor="text1"/>
        </w:rPr>
      </w:pPr>
    </w:p>
    <w:p w14:paraId="7478376A" w14:textId="77777777" w:rsidR="00122BC3" w:rsidRPr="00823DDA" w:rsidRDefault="00122BC3" w:rsidP="00945D88">
      <w:pPr>
        <w:rPr>
          <w:rFonts w:eastAsia="Times New Roman"/>
          <w:color w:val="000000" w:themeColor="text1"/>
        </w:rPr>
      </w:pPr>
    </w:p>
    <w:p w14:paraId="1F6981C9" w14:textId="77777777" w:rsidR="00945D88" w:rsidRPr="00823DDA" w:rsidRDefault="00945D88" w:rsidP="00E91234">
      <w:pPr>
        <w:rPr>
          <w:color w:val="000000" w:themeColor="text1"/>
        </w:rPr>
      </w:pPr>
    </w:p>
    <w:p w14:paraId="1C9DB18E" w14:textId="77777777" w:rsidR="00E91234" w:rsidRPr="00823DDA" w:rsidRDefault="00E91234" w:rsidP="00E91234">
      <w:pPr>
        <w:rPr>
          <w:color w:val="000000" w:themeColor="text1"/>
        </w:rPr>
      </w:pPr>
    </w:p>
    <w:p w14:paraId="68B1632F" w14:textId="77777777" w:rsidR="00E91234" w:rsidRPr="00823DDA" w:rsidRDefault="00E91234" w:rsidP="00E91234">
      <w:pPr>
        <w:rPr>
          <w:color w:val="000000" w:themeColor="text1"/>
        </w:rPr>
      </w:pPr>
    </w:p>
    <w:p w14:paraId="42371AC0" w14:textId="77777777" w:rsidR="00E91234" w:rsidRPr="00823DDA" w:rsidRDefault="00E91234" w:rsidP="00E91234">
      <w:pPr>
        <w:rPr>
          <w:rFonts w:eastAsia="Times New Roman"/>
          <w:color w:val="000000" w:themeColor="text1"/>
        </w:rPr>
      </w:pPr>
    </w:p>
    <w:p w14:paraId="7836F0AA" w14:textId="77777777" w:rsidR="00E91234" w:rsidRPr="00823DDA" w:rsidRDefault="00E91234" w:rsidP="00E91234">
      <w:pPr>
        <w:rPr>
          <w:rFonts w:eastAsia="Times New Roman"/>
          <w:color w:val="000000" w:themeColor="text1"/>
        </w:rPr>
      </w:pPr>
    </w:p>
    <w:p w14:paraId="22CEF26B" w14:textId="77777777" w:rsidR="00E91234" w:rsidRPr="00823DDA" w:rsidRDefault="00E91234" w:rsidP="00E91234">
      <w:pPr>
        <w:rPr>
          <w:rFonts w:eastAsia="Times New Roman"/>
          <w:color w:val="000000" w:themeColor="text1"/>
        </w:rPr>
      </w:pPr>
    </w:p>
    <w:p w14:paraId="59A6186B" w14:textId="77777777" w:rsidR="00E91234" w:rsidRPr="00823DDA" w:rsidRDefault="00E91234" w:rsidP="00B043BA">
      <w:pPr>
        <w:rPr>
          <w:rFonts w:eastAsia="Times New Roman"/>
          <w:color w:val="000000" w:themeColor="text1"/>
        </w:rPr>
      </w:pPr>
    </w:p>
    <w:p w14:paraId="1F3F5C07" w14:textId="77777777" w:rsidR="00B043BA" w:rsidRPr="00823DDA" w:rsidRDefault="00B043BA" w:rsidP="00AB3ADE">
      <w:pPr>
        <w:pStyle w:val="NormalWeb"/>
        <w:spacing w:before="0" w:beforeAutospacing="0" w:after="220" w:afterAutospacing="0"/>
        <w:rPr>
          <w:color w:val="000000" w:themeColor="text1"/>
          <w:sz w:val="16"/>
          <w:szCs w:val="16"/>
          <w:shd w:val="clear" w:color="auto" w:fill="FFFFFF"/>
        </w:rPr>
      </w:pPr>
    </w:p>
    <w:p w14:paraId="29E6ED6F" w14:textId="77777777" w:rsidR="00B043BA" w:rsidRPr="00823DDA" w:rsidRDefault="00B043BA" w:rsidP="00AB3ADE">
      <w:pPr>
        <w:pStyle w:val="NormalWeb"/>
        <w:spacing w:before="0" w:beforeAutospacing="0" w:after="220" w:afterAutospacing="0"/>
        <w:rPr>
          <w:color w:val="000000" w:themeColor="text1"/>
          <w:sz w:val="16"/>
          <w:szCs w:val="16"/>
          <w:shd w:val="clear" w:color="auto" w:fill="FFFFFF"/>
        </w:rPr>
      </w:pPr>
    </w:p>
    <w:p w14:paraId="41EC314D" w14:textId="77777777" w:rsidR="00B043BA" w:rsidRPr="00823DDA" w:rsidRDefault="00B043BA" w:rsidP="00B043BA">
      <w:pPr>
        <w:rPr>
          <w:color w:val="000000" w:themeColor="text1"/>
        </w:rPr>
      </w:pPr>
    </w:p>
    <w:p w14:paraId="7C1726FB" w14:textId="77777777" w:rsidR="00B043BA" w:rsidRPr="00823DDA" w:rsidRDefault="00B043BA" w:rsidP="00B043BA">
      <w:pPr>
        <w:rPr>
          <w:color w:val="000000" w:themeColor="text1"/>
        </w:rPr>
      </w:pPr>
    </w:p>
    <w:p w14:paraId="0A242D53" w14:textId="77777777" w:rsidR="00B043BA" w:rsidRPr="00823DDA" w:rsidRDefault="00B043BA" w:rsidP="00B043BA">
      <w:pPr>
        <w:rPr>
          <w:color w:val="000000" w:themeColor="text1"/>
        </w:rPr>
      </w:pPr>
    </w:p>
    <w:p w14:paraId="1D0CF7CC" w14:textId="77777777" w:rsidR="00AB3ADE" w:rsidRPr="00823DDA" w:rsidRDefault="00AB3ADE" w:rsidP="00AB3ADE">
      <w:pPr>
        <w:rPr>
          <w:rFonts w:eastAsia="Times New Roman"/>
          <w:color w:val="000000" w:themeColor="text1"/>
        </w:rPr>
      </w:pPr>
    </w:p>
    <w:p w14:paraId="1EBC8147" w14:textId="77777777" w:rsidR="00AB3ADE" w:rsidRPr="00823DDA" w:rsidRDefault="00AB3ADE" w:rsidP="00AC2A4D">
      <w:pPr>
        <w:pStyle w:val="NormalWeb"/>
        <w:spacing w:before="0" w:beforeAutospacing="0" w:after="0" w:afterAutospacing="0"/>
        <w:rPr>
          <w:color w:val="000000" w:themeColor="text1"/>
        </w:rPr>
      </w:pPr>
    </w:p>
    <w:p w14:paraId="00F71424" w14:textId="77777777" w:rsidR="00AC2A4D" w:rsidRPr="00823DDA" w:rsidRDefault="00AC2A4D" w:rsidP="00AC2A4D">
      <w:pPr>
        <w:rPr>
          <w:rFonts w:eastAsia="Times New Roman"/>
          <w:color w:val="000000" w:themeColor="text1"/>
        </w:rPr>
      </w:pPr>
    </w:p>
    <w:p w14:paraId="6C2C8D5E" w14:textId="77777777" w:rsidR="00AC2A4D" w:rsidRPr="00823DDA" w:rsidRDefault="00AC2A4D" w:rsidP="007345FA">
      <w:pPr>
        <w:pStyle w:val="NormalWeb"/>
        <w:spacing w:before="0" w:beforeAutospacing="0" w:after="0" w:afterAutospacing="0"/>
        <w:rPr>
          <w:color w:val="000000" w:themeColor="text1"/>
        </w:rPr>
      </w:pPr>
    </w:p>
    <w:p w14:paraId="07B8C0F7" w14:textId="77777777" w:rsidR="007345FA" w:rsidRPr="00823DDA" w:rsidRDefault="007345FA" w:rsidP="007345FA">
      <w:pPr>
        <w:rPr>
          <w:rFonts w:eastAsia="Times New Roman"/>
          <w:color w:val="000000" w:themeColor="text1"/>
        </w:rPr>
      </w:pPr>
    </w:p>
    <w:p w14:paraId="5B9CD838" w14:textId="77777777" w:rsidR="007345FA" w:rsidRPr="00823DDA" w:rsidRDefault="007345FA" w:rsidP="00165EFD">
      <w:pPr>
        <w:rPr>
          <w:rFonts w:eastAsia="Times New Roman"/>
          <w:color w:val="000000" w:themeColor="text1"/>
        </w:rPr>
      </w:pPr>
    </w:p>
    <w:p w14:paraId="7E9769D5" w14:textId="77777777" w:rsidR="00165EFD" w:rsidRPr="00823DDA" w:rsidRDefault="00165EFD" w:rsidP="00BA5583">
      <w:pPr>
        <w:rPr>
          <w:color w:val="000000" w:themeColor="text1"/>
          <w:sz w:val="26"/>
          <w:szCs w:val="26"/>
        </w:rPr>
      </w:pPr>
    </w:p>
    <w:p w14:paraId="06493265" w14:textId="77777777" w:rsidR="00BA5583" w:rsidRPr="00823DDA" w:rsidRDefault="00BA5583" w:rsidP="00BA5583">
      <w:pPr>
        <w:rPr>
          <w:color w:val="000000" w:themeColor="text1"/>
          <w:sz w:val="26"/>
          <w:szCs w:val="26"/>
        </w:rPr>
      </w:pPr>
    </w:p>
    <w:p w14:paraId="32859B01" w14:textId="77777777" w:rsidR="00BA5583" w:rsidRPr="00823DDA" w:rsidRDefault="00BA5583" w:rsidP="00BA5583">
      <w:pPr>
        <w:rPr>
          <w:color w:val="000000" w:themeColor="text1"/>
          <w:sz w:val="16"/>
          <w:szCs w:val="26"/>
        </w:rPr>
      </w:pPr>
    </w:p>
    <w:p w14:paraId="4A984D67" w14:textId="77777777" w:rsidR="00BA5583" w:rsidRPr="00823DDA" w:rsidRDefault="00BA5583" w:rsidP="00BA5583">
      <w:pPr>
        <w:rPr>
          <w:color w:val="000000" w:themeColor="text1"/>
          <w:sz w:val="16"/>
          <w:szCs w:val="26"/>
        </w:rPr>
      </w:pPr>
    </w:p>
    <w:p w14:paraId="4FDE52AA" w14:textId="77777777" w:rsidR="00BA5583" w:rsidRPr="00823DDA" w:rsidRDefault="00BA5583" w:rsidP="00BA5583">
      <w:pPr>
        <w:rPr>
          <w:color w:val="000000" w:themeColor="text1"/>
          <w:sz w:val="16"/>
          <w:szCs w:val="26"/>
        </w:rPr>
      </w:pPr>
    </w:p>
    <w:sectPr w:rsidR="00BA5583" w:rsidRPr="00823DD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0F77B0"/>
    <w:multiLevelType w:val="multilevel"/>
    <w:tmpl w:val="CCAE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94D8B"/>
    <w:multiLevelType w:val="multilevel"/>
    <w:tmpl w:val="10B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67CF5"/>
    <w:multiLevelType w:val="multilevel"/>
    <w:tmpl w:val="2B72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0747C"/>
    <w:multiLevelType w:val="multilevel"/>
    <w:tmpl w:val="2BE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83B7D"/>
    <w:multiLevelType w:val="multilevel"/>
    <w:tmpl w:val="CB28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A401B"/>
    <w:multiLevelType w:val="multilevel"/>
    <w:tmpl w:val="2DF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672AA"/>
    <w:multiLevelType w:val="multilevel"/>
    <w:tmpl w:val="546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12EC8"/>
    <w:multiLevelType w:val="multilevel"/>
    <w:tmpl w:val="BB4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F418E"/>
    <w:multiLevelType w:val="multilevel"/>
    <w:tmpl w:val="5F5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46C0E"/>
    <w:multiLevelType w:val="multilevel"/>
    <w:tmpl w:val="325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977F2"/>
    <w:multiLevelType w:val="multilevel"/>
    <w:tmpl w:val="A46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52AD1"/>
    <w:multiLevelType w:val="multilevel"/>
    <w:tmpl w:val="BA8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A3B09"/>
    <w:multiLevelType w:val="multilevel"/>
    <w:tmpl w:val="EAC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232C8"/>
    <w:multiLevelType w:val="multilevel"/>
    <w:tmpl w:val="A70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273E2"/>
    <w:multiLevelType w:val="multilevel"/>
    <w:tmpl w:val="DA7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4"/>
  </w:num>
  <w:num w:numId="14">
    <w:abstractNumId w:val="24"/>
  </w:num>
  <w:num w:numId="15">
    <w:abstractNumId w:val="22"/>
  </w:num>
  <w:num w:numId="16">
    <w:abstractNumId w:val="21"/>
  </w:num>
  <w:num w:numId="17">
    <w:abstractNumId w:val="19"/>
  </w:num>
  <w:num w:numId="18">
    <w:abstractNumId w:val="20"/>
  </w:num>
  <w:num w:numId="19">
    <w:abstractNumId w:val="16"/>
  </w:num>
  <w:num w:numId="20">
    <w:abstractNumId w:val="23"/>
  </w:num>
  <w:num w:numId="21">
    <w:abstractNumId w:val="15"/>
  </w:num>
  <w:num w:numId="22">
    <w:abstractNumId w:val="13"/>
  </w:num>
  <w:num w:numId="23">
    <w:abstractNumId w:val="18"/>
  </w:num>
  <w:num w:numId="24">
    <w:abstractNumId w:val="11"/>
  </w:num>
  <w:num w:numId="25">
    <w:abstractNumId w:val="12"/>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19335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66B"/>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70D8"/>
    <w:rsid w:val="00117316"/>
    <w:rsid w:val="001209B4"/>
    <w:rsid w:val="00122BC3"/>
    <w:rsid w:val="00165EFD"/>
    <w:rsid w:val="001761FC"/>
    <w:rsid w:val="00182655"/>
    <w:rsid w:val="001840F2"/>
    <w:rsid w:val="00185134"/>
    <w:rsid w:val="001856C6"/>
    <w:rsid w:val="00191B5F"/>
    <w:rsid w:val="00192271"/>
    <w:rsid w:val="00192487"/>
    <w:rsid w:val="00193351"/>
    <w:rsid w:val="00193416"/>
    <w:rsid w:val="00194E74"/>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23DF"/>
    <w:rsid w:val="00203DD8"/>
    <w:rsid w:val="00204E1D"/>
    <w:rsid w:val="002059BD"/>
    <w:rsid w:val="00207FD8"/>
    <w:rsid w:val="00210FAF"/>
    <w:rsid w:val="00213B1E"/>
    <w:rsid w:val="00215284"/>
    <w:rsid w:val="002168F2"/>
    <w:rsid w:val="0022437C"/>
    <w:rsid w:val="0022589F"/>
    <w:rsid w:val="002343FE"/>
    <w:rsid w:val="00235F7B"/>
    <w:rsid w:val="002502CF"/>
    <w:rsid w:val="00263181"/>
    <w:rsid w:val="00267EBB"/>
    <w:rsid w:val="0027023B"/>
    <w:rsid w:val="00272F3F"/>
    <w:rsid w:val="00274EDB"/>
    <w:rsid w:val="0027729E"/>
    <w:rsid w:val="002843B2"/>
    <w:rsid w:val="00284ED6"/>
    <w:rsid w:val="00290C5A"/>
    <w:rsid w:val="00290C92"/>
    <w:rsid w:val="0029647A"/>
    <w:rsid w:val="00296504"/>
    <w:rsid w:val="002B5511"/>
    <w:rsid w:val="002B7ACF"/>
    <w:rsid w:val="002B7B52"/>
    <w:rsid w:val="002E0643"/>
    <w:rsid w:val="002E392E"/>
    <w:rsid w:val="002E3D71"/>
    <w:rsid w:val="002E6BBC"/>
    <w:rsid w:val="002F1BA9"/>
    <w:rsid w:val="002F6E74"/>
    <w:rsid w:val="003106B3"/>
    <w:rsid w:val="0031385D"/>
    <w:rsid w:val="003171AB"/>
    <w:rsid w:val="003207F3"/>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19"/>
    <w:rsid w:val="003933F9"/>
    <w:rsid w:val="00395864"/>
    <w:rsid w:val="00396557"/>
    <w:rsid w:val="00397316"/>
    <w:rsid w:val="003A248F"/>
    <w:rsid w:val="003A4D9C"/>
    <w:rsid w:val="003B1668"/>
    <w:rsid w:val="003B50DB"/>
    <w:rsid w:val="003C5F4C"/>
    <w:rsid w:val="003C6C7E"/>
    <w:rsid w:val="003D5EA8"/>
    <w:rsid w:val="003D7B28"/>
    <w:rsid w:val="003E14B7"/>
    <w:rsid w:val="003E305E"/>
    <w:rsid w:val="003E34DB"/>
    <w:rsid w:val="003E5302"/>
    <w:rsid w:val="003E5BF1"/>
    <w:rsid w:val="003E6826"/>
    <w:rsid w:val="003F092F"/>
    <w:rsid w:val="003F2452"/>
    <w:rsid w:val="003F41EA"/>
    <w:rsid w:val="003F7DF0"/>
    <w:rsid w:val="004039AF"/>
    <w:rsid w:val="00407AFF"/>
    <w:rsid w:val="0041155D"/>
    <w:rsid w:val="00413D60"/>
    <w:rsid w:val="004170BF"/>
    <w:rsid w:val="004270E3"/>
    <w:rsid w:val="004348DC"/>
    <w:rsid w:val="00434921"/>
    <w:rsid w:val="004364F0"/>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0953"/>
    <w:rsid w:val="005028E5"/>
    <w:rsid w:val="00503735"/>
    <w:rsid w:val="00516A88"/>
    <w:rsid w:val="00522065"/>
    <w:rsid w:val="005224F2"/>
    <w:rsid w:val="00533F1C"/>
    <w:rsid w:val="00536D8B"/>
    <w:rsid w:val="005379C3"/>
    <w:rsid w:val="005519C2"/>
    <w:rsid w:val="005523E0"/>
    <w:rsid w:val="0055320F"/>
    <w:rsid w:val="005532E8"/>
    <w:rsid w:val="0055699B"/>
    <w:rsid w:val="0056020A"/>
    <w:rsid w:val="00563D3D"/>
    <w:rsid w:val="005659AA"/>
    <w:rsid w:val="005676E8"/>
    <w:rsid w:val="00577C12"/>
    <w:rsid w:val="00580BFC"/>
    <w:rsid w:val="00581048"/>
    <w:rsid w:val="00581203"/>
    <w:rsid w:val="0058349C"/>
    <w:rsid w:val="00585FBE"/>
    <w:rsid w:val="005870E8"/>
    <w:rsid w:val="0058789C"/>
    <w:rsid w:val="005A257D"/>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69F9"/>
    <w:rsid w:val="006529B9"/>
    <w:rsid w:val="00654695"/>
    <w:rsid w:val="0065500A"/>
    <w:rsid w:val="00655217"/>
    <w:rsid w:val="0065727C"/>
    <w:rsid w:val="00674A78"/>
    <w:rsid w:val="006968F0"/>
    <w:rsid w:val="00696A16"/>
    <w:rsid w:val="006A4840"/>
    <w:rsid w:val="006A52A0"/>
    <w:rsid w:val="006A78DD"/>
    <w:rsid w:val="006A7E1D"/>
    <w:rsid w:val="006C3A56"/>
    <w:rsid w:val="006D13F4"/>
    <w:rsid w:val="006D6AED"/>
    <w:rsid w:val="006E6D0B"/>
    <w:rsid w:val="006F126E"/>
    <w:rsid w:val="006F2539"/>
    <w:rsid w:val="006F32C9"/>
    <w:rsid w:val="006F3834"/>
    <w:rsid w:val="006F5693"/>
    <w:rsid w:val="006F5D4C"/>
    <w:rsid w:val="00717B01"/>
    <w:rsid w:val="00717DBC"/>
    <w:rsid w:val="007227D9"/>
    <w:rsid w:val="0072491F"/>
    <w:rsid w:val="00725598"/>
    <w:rsid w:val="00730F08"/>
    <w:rsid w:val="00733406"/>
    <w:rsid w:val="007345FA"/>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3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0EDD"/>
    <w:rsid w:val="008D1B91"/>
    <w:rsid w:val="008D724A"/>
    <w:rsid w:val="008E7A3E"/>
    <w:rsid w:val="008F41FD"/>
    <w:rsid w:val="008F4479"/>
    <w:rsid w:val="008F4BA0"/>
    <w:rsid w:val="00901726"/>
    <w:rsid w:val="00920E6A"/>
    <w:rsid w:val="00931816"/>
    <w:rsid w:val="00932C71"/>
    <w:rsid w:val="00945D8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1B32"/>
    <w:rsid w:val="00A431C6"/>
    <w:rsid w:val="00A47063"/>
    <w:rsid w:val="00A53696"/>
    <w:rsid w:val="00A54315"/>
    <w:rsid w:val="00A60FBC"/>
    <w:rsid w:val="00A65C0B"/>
    <w:rsid w:val="00A776BA"/>
    <w:rsid w:val="00A81FD2"/>
    <w:rsid w:val="00A8441A"/>
    <w:rsid w:val="00A8674A"/>
    <w:rsid w:val="00A96E24"/>
    <w:rsid w:val="00A97C88"/>
    <w:rsid w:val="00AA6F6E"/>
    <w:rsid w:val="00AB122B"/>
    <w:rsid w:val="00AB21B0"/>
    <w:rsid w:val="00AB3ADE"/>
    <w:rsid w:val="00AB48D3"/>
    <w:rsid w:val="00AC27E2"/>
    <w:rsid w:val="00AC2A4D"/>
    <w:rsid w:val="00AE0243"/>
    <w:rsid w:val="00AE1BAD"/>
    <w:rsid w:val="00AE2124"/>
    <w:rsid w:val="00AE24BC"/>
    <w:rsid w:val="00AE3E3F"/>
    <w:rsid w:val="00AF2516"/>
    <w:rsid w:val="00AF37CF"/>
    <w:rsid w:val="00AF4760"/>
    <w:rsid w:val="00AF55D4"/>
    <w:rsid w:val="00B043BA"/>
    <w:rsid w:val="00B0505F"/>
    <w:rsid w:val="00B05C2D"/>
    <w:rsid w:val="00B12933"/>
    <w:rsid w:val="00B12B88"/>
    <w:rsid w:val="00B137E0"/>
    <w:rsid w:val="00B13BC8"/>
    <w:rsid w:val="00B20BD9"/>
    <w:rsid w:val="00B24662"/>
    <w:rsid w:val="00B34A6E"/>
    <w:rsid w:val="00B3569C"/>
    <w:rsid w:val="00B43676"/>
    <w:rsid w:val="00B5602D"/>
    <w:rsid w:val="00B60125"/>
    <w:rsid w:val="00B6656B"/>
    <w:rsid w:val="00B71625"/>
    <w:rsid w:val="00B75C54"/>
    <w:rsid w:val="00B8710E"/>
    <w:rsid w:val="00B92A93"/>
    <w:rsid w:val="00BA17A8"/>
    <w:rsid w:val="00BA27C0"/>
    <w:rsid w:val="00BA3C33"/>
    <w:rsid w:val="00BA5583"/>
    <w:rsid w:val="00BB0878"/>
    <w:rsid w:val="00BB1879"/>
    <w:rsid w:val="00BB3463"/>
    <w:rsid w:val="00BB3C60"/>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3A0B"/>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23EE"/>
    <w:rsid w:val="00E63419"/>
    <w:rsid w:val="00E64496"/>
    <w:rsid w:val="00E72115"/>
    <w:rsid w:val="00E8322E"/>
    <w:rsid w:val="00E903E0"/>
    <w:rsid w:val="00E91234"/>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0794"/>
    <w:rsid w:val="00F8780F"/>
    <w:rsid w:val="00F94060"/>
    <w:rsid w:val="00FA0FE3"/>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7999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3406"/>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7334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34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34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3406"/>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334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3406"/>
  </w:style>
  <w:style w:type="character" w:customStyle="1" w:styleId="Heading1Char">
    <w:name w:val="Heading 1 Char"/>
    <w:aliases w:val="Pocket Char"/>
    <w:basedOn w:val="DefaultParagraphFont"/>
    <w:link w:val="Heading1"/>
    <w:rsid w:val="0073340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340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3406"/>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733406"/>
    <w:rPr>
      <w:rFonts w:ascii="Georgia" w:eastAsiaTheme="majorEastAsia" w:hAnsi="Georgia" w:cstheme="majorBidi"/>
      <w:b/>
      <w:iCs/>
      <w:sz w:val="22"/>
      <w:szCs w:val="22"/>
    </w:rPr>
  </w:style>
  <w:style w:type="character" w:customStyle="1" w:styleId="Style13ptBold">
    <w:name w:val="Style 13 pt Bold"/>
    <w:aliases w:val="Cite"/>
    <w:basedOn w:val="DefaultParagraphFont"/>
    <w:uiPriority w:val="5"/>
    <w:qFormat/>
    <w:rsid w:val="00733406"/>
    <w:rPr>
      <w:b/>
      <w:bCs/>
      <w:sz w:val="22"/>
      <w:u w:val="none"/>
    </w:rPr>
  </w:style>
  <w:style w:type="character" w:customStyle="1" w:styleId="StyleUnderline">
    <w:name w:val="Style Underline"/>
    <w:aliases w:val="Underline"/>
    <w:basedOn w:val="DefaultParagraphFont"/>
    <w:uiPriority w:val="6"/>
    <w:qFormat/>
    <w:rsid w:val="00733406"/>
    <w:rPr>
      <w:b w:val="0"/>
      <w:sz w:val="22"/>
      <w:u w:val="single"/>
    </w:rPr>
  </w:style>
  <w:style w:type="character" w:styleId="Emphasis">
    <w:name w:val="Emphasis"/>
    <w:basedOn w:val="DefaultParagraphFont"/>
    <w:uiPriority w:val="7"/>
    <w:qFormat/>
    <w:rsid w:val="00733406"/>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733406"/>
    <w:rPr>
      <w:color w:val="auto"/>
      <w:u w:val="none"/>
    </w:rPr>
  </w:style>
  <w:style w:type="character" w:styleId="Hyperlink">
    <w:name w:val="Hyperlink"/>
    <w:aliases w:val="heading 1 (block title),Important,Read,Card Text,Internet Link,Analytic Text,Internet link,Char Char1"/>
    <w:basedOn w:val="DefaultParagraphFont"/>
    <w:uiPriority w:val="99"/>
    <w:unhideWhenUsed/>
    <w:rsid w:val="00733406"/>
    <w:rPr>
      <w:color w:val="auto"/>
      <w:u w:val="none"/>
    </w:rPr>
  </w:style>
  <w:style w:type="paragraph" w:styleId="DocumentMap">
    <w:name w:val="Document Map"/>
    <w:basedOn w:val="Normal"/>
    <w:link w:val="DocumentMapChar"/>
    <w:uiPriority w:val="99"/>
    <w:semiHidden/>
    <w:unhideWhenUsed/>
    <w:rsid w:val="001922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2271"/>
    <w:rPr>
      <w:rFonts w:ascii="Lucida Grande" w:hAnsi="Lucida Grande" w:cs="Lucida Grande"/>
    </w:rPr>
  </w:style>
  <w:style w:type="paragraph" w:customStyle="1" w:styleId="zn-bodyparagraph">
    <w:name w:val="zn-body__paragraph"/>
    <w:basedOn w:val="Normal"/>
    <w:rsid w:val="00193351"/>
    <w:pPr>
      <w:spacing w:before="100" w:beforeAutospacing="1" w:after="100" w:afterAutospacing="1"/>
    </w:pPr>
  </w:style>
  <w:style w:type="character" w:styleId="HTMLCite">
    <w:name w:val="HTML Cite"/>
    <w:basedOn w:val="DefaultParagraphFont"/>
    <w:uiPriority w:val="99"/>
    <w:semiHidden/>
    <w:unhideWhenUsed/>
    <w:rsid w:val="00193351"/>
    <w:rPr>
      <w:i/>
      <w:iCs/>
    </w:rPr>
  </w:style>
  <w:style w:type="character" w:styleId="Strong">
    <w:name w:val="Strong"/>
    <w:basedOn w:val="DefaultParagraphFont"/>
    <w:uiPriority w:val="22"/>
    <w:qFormat/>
    <w:rsid w:val="00193351"/>
    <w:rPr>
      <w:b/>
      <w:bCs/>
    </w:rPr>
  </w:style>
  <w:style w:type="character" w:customStyle="1" w:styleId="cdheadline-text">
    <w:name w:val="cd__headline-text"/>
    <w:basedOn w:val="DefaultParagraphFont"/>
    <w:rsid w:val="00193351"/>
  </w:style>
  <w:style w:type="paragraph" w:customStyle="1" w:styleId="metadatasource">
    <w:name w:val="metadata__source"/>
    <w:basedOn w:val="Normal"/>
    <w:rsid w:val="00193351"/>
    <w:pPr>
      <w:spacing w:before="100" w:beforeAutospacing="1" w:after="100" w:afterAutospacing="1"/>
    </w:pPr>
  </w:style>
  <w:style w:type="character" w:customStyle="1" w:styleId="metadatasource-name">
    <w:name w:val="metadata__source-name"/>
    <w:basedOn w:val="DefaultParagraphFont"/>
    <w:rsid w:val="00193351"/>
  </w:style>
  <w:style w:type="character" w:customStyle="1" w:styleId="elstoryelementheader">
    <w:name w:val="el__storyelement__header"/>
    <w:basedOn w:val="DefaultParagraphFont"/>
    <w:rsid w:val="00193351"/>
  </w:style>
  <w:style w:type="character" w:customStyle="1" w:styleId="elstoryelementgray">
    <w:name w:val="el__storyelement__gray"/>
    <w:basedOn w:val="DefaultParagraphFont"/>
    <w:rsid w:val="00193351"/>
  </w:style>
  <w:style w:type="paragraph" w:styleId="NormalWeb">
    <w:name w:val="Normal (Web)"/>
    <w:basedOn w:val="Normal"/>
    <w:uiPriority w:val="99"/>
    <w:unhideWhenUsed/>
    <w:rsid w:val="00CF3A0B"/>
    <w:pPr>
      <w:spacing w:before="100" w:beforeAutospacing="1" w:after="100" w:afterAutospacing="1"/>
    </w:pPr>
  </w:style>
  <w:style w:type="character" w:customStyle="1" w:styleId="credit">
    <w:name w:val="credit"/>
    <w:basedOn w:val="DefaultParagraphFont"/>
    <w:rsid w:val="00CF3A0B"/>
  </w:style>
  <w:style w:type="character" w:customStyle="1" w:styleId="tweetauthor-name">
    <w:name w:val="tweetauthor-name"/>
    <w:basedOn w:val="DefaultParagraphFont"/>
    <w:rsid w:val="00CF3A0B"/>
  </w:style>
  <w:style w:type="character" w:customStyle="1" w:styleId="tweetauthor-verifiedbadge">
    <w:name w:val="tweetauthor-verifiedbadge"/>
    <w:basedOn w:val="DefaultParagraphFont"/>
    <w:rsid w:val="00CF3A0B"/>
  </w:style>
  <w:style w:type="character" w:customStyle="1" w:styleId="tweetauthor-screenname">
    <w:name w:val="tweetauthor-screenname"/>
    <w:basedOn w:val="DefaultParagraphFont"/>
    <w:rsid w:val="00CF3A0B"/>
  </w:style>
  <w:style w:type="paragraph" w:customStyle="1" w:styleId="tweet-text">
    <w:name w:val="tweet-text"/>
    <w:basedOn w:val="Normal"/>
    <w:rsid w:val="00CF3A0B"/>
    <w:pPr>
      <w:spacing w:before="100" w:beforeAutospacing="1" w:after="100" w:afterAutospacing="1"/>
    </w:pPr>
  </w:style>
  <w:style w:type="character" w:customStyle="1" w:styleId="u-hiddeninnarrowenv">
    <w:name w:val="u-hiddeninnarrowenv"/>
    <w:basedOn w:val="DefaultParagraphFont"/>
    <w:rsid w:val="00CF3A0B"/>
  </w:style>
  <w:style w:type="character" w:customStyle="1" w:styleId="followbutton-bird">
    <w:name w:val="followbutton-bird"/>
    <w:basedOn w:val="DefaultParagraphFont"/>
    <w:rsid w:val="00CF3A0B"/>
  </w:style>
  <w:style w:type="character" w:customStyle="1" w:styleId="tweetaction-stat">
    <w:name w:val="tweetaction-stat"/>
    <w:basedOn w:val="DefaultParagraphFont"/>
    <w:rsid w:val="00CF3A0B"/>
  </w:style>
  <w:style w:type="character" w:customStyle="1" w:styleId="u-hiddenvisually">
    <w:name w:val="u-hiddenvisually"/>
    <w:basedOn w:val="DefaultParagraphFont"/>
    <w:rsid w:val="00CF3A0B"/>
  </w:style>
  <w:style w:type="character" w:customStyle="1" w:styleId="prettylink-prefix">
    <w:name w:val="prettylink-prefix"/>
    <w:basedOn w:val="DefaultParagraphFont"/>
    <w:rsid w:val="00CF3A0B"/>
  </w:style>
  <w:style w:type="character" w:customStyle="1" w:styleId="prettylink-value">
    <w:name w:val="prettylink-value"/>
    <w:basedOn w:val="DefaultParagraphFont"/>
    <w:rsid w:val="00CF3A0B"/>
  </w:style>
  <w:style w:type="character" w:customStyle="1" w:styleId="caption1">
    <w:name w:val="caption1"/>
    <w:basedOn w:val="DefaultParagraphFont"/>
    <w:rsid w:val="00BB3C60"/>
  </w:style>
  <w:style w:type="character" w:customStyle="1" w:styleId="source">
    <w:name w:val="source"/>
    <w:basedOn w:val="DefaultParagraphFont"/>
    <w:rsid w:val="00BB3C60"/>
  </w:style>
  <w:style w:type="character" w:customStyle="1" w:styleId="rollover-people">
    <w:name w:val="rollover-people"/>
    <w:basedOn w:val="DefaultParagraphFont"/>
    <w:rsid w:val="003207F3"/>
  </w:style>
  <w:style w:type="character" w:customStyle="1" w:styleId="icon-text">
    <w:name w:val="icon-text"/>
    <w:basedOn w:val="DefaultParagraphFont"/>
    <w:rsid w:val="00263181"/>
  </w:style>
  <w:style w:type="paragraph" w:customStyle="1" w:styleId="byline">
    <w:name w:val="byline"/>
    <w:basedOn w:val="Normal"/>
    <w:rsid w:val="00263181"/>
    <w:pPr>
      <w:spacing w:before="100" w:beforeAutospacing="1" w:after="100" w:afterAutospacing="1"/>
    </w:pPr>
  </w:style>
  <w:style w:type="character" w:customStyle="1" w:styleId="vcard">
    <w:name w:val="vcard"/>
    <w:basedOn w:val="DefaultParagraphFont"/>
    <w:rsid w:val="00263181"/>
  </w:style>
  <w:style w:type="paragraph" w:customStyle="1" w:styleId="column">
    <w:name w:val="column"/>
    <w:basedOn w:val="Normal"/>
    <w:rsid w:val="00730F08"/>
    <w:pPr>
      <w:spacing w:before="100" w:beforeAutospacing="1" w:after="100" w:afterAutospacing="1"/>
    </w:pPr>
  </w:style>
  <w:style w:type="character" w:customStyle="1" w:styleId="2vepn5gm">
    <w:name w:val="_2vepn5gm"/>
    <w:basedOn w:val="DefaultParagraphFont"/>
    <w:rsid w:val="00730F08"/>
  </w:style>
  <w:style w:type="character" w:customStyle="1" w:styleId="vjs-control-text">
    <w:name w:val="vjs-control-text"/>
    <w:basedOn w:val="DefaultParagraphFont"/>
    <w:rsid w:val="00730F08"/>
  </w:style>
  <w:style w:type="paragraph" w:customStyle="1" w:styleId="interstitial-link">
    <w:name w:val="interstitial-link"/>
    <w:basedOn w:val="Normal"/>
    <w:rsid w:val="00A31B32"/>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3C6C7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C6C7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C6C7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C6C7E"/>
    <w:rPr>
      <w:rFonts w:ascii="Arial" w:hAnsi="Arial" w:cs="Arial"/>
      <w:vanish/>
      <w:sz w:val="16"/>
      <w:szCs w:val="16"/>
    </w:rPr>
  </w:style>
  <w:style w:type="paragraph" w:customStyle="1" w:styleId="p">
    <w:name w:val="p"/>
    <w:basedOn w:val="Normal"/>
    <w:rsid w:val="00B043BA"/>
    <w:pPr>
      <w:spacing w:before="100" w:beforeAutospacing="1" w:after="100" w:afterAutospacing="1"/>
    </w:pPr>
  </w:style>
  <w:style w:type="paragraph" w:customStyle="1" w:styleId="p-text">
    <w:name w:val="p-text"/>
    <w:basedOn w:val="Normal"/>
    <w:rsid w:val="00A97C88"/>
    <w:pPr>
      <w:spacing w:before="100" w:beforeAutospacing="1" w:after="100" w:afterAutospacing="1"/>
    </w:pPr>
  </w:style>
  <w:style w:type="character" w:customStyle="1" w:styleId="apple-converted-space">
    <w:name w:val="apple-converted-space"/>
    <w:basedOn w:val="DefaultParagraphFont"/>
    <w:rsid w:val="00B20BD9"/>
  </w:style>
  <w:style w:type="character" w:customStyle="1" w:styleId="apple-tab-span">
    <w:name w:val="apple-tab-span"/>
    <w:basedOn w:val="DefaultParagraphFont"/>
    <w:rsid w:val="00F8780F"/>
  </w:style>
  <w:style w:type="character" w:customStyle="1" w:styleId="pull-quote">
    <w:name w:val="pull-quote"/>
    <w:basedOn w:val="DefaultParagraphFont"/>
    <w:rsid w:val="00F8780F"/>
  </w:style>
  <w:style w:type="paragraph" w:customStyle="1" w:styleId="last">
    <w:name w:val="last"/>
    <w:basedOn w:val="Normal"/>
    <w:rsid w:val="00F8780F"/>
    <w:pPr>
      <w:spacing w:before="100" w:beforeAutospacing="1" w:after="100" w:afterAutospacing="1"/>
    </w:pPr>
  </w:style>
  <w:style w:type="paragraph" w:styleId="TOC1">
    <w:name w:val="toc 1"/>
    <w:basedOn w:val="Normal"/>
    <w:next w:val="Normal"/>
    <w:autoRedefine/>
    <w:uiPriority w:val="39"/>
    <w:unhideWhenUsed/>
    <w:rsid w:val="002E3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38907">
      <w:bodyDiv w:val="1"/>
      <w:marLeft w:val="0"/>
      <w:marRight w:val="0"/>
      <w:marTop w:val="0"/>
      <w:marBottom w:val="0"/>
      <w:divBdr>
        <w:top w:val="none" w:sz="0" w:space="0" w:color="auto"/>
        <w:left w:val="none" w:sz="0" w:space="0" w:color="auto"/>
        <w:bottom w:val="none" w:sz="0" w:space="0" w:color="auto"/>
        <w:right w:val="none" w:sz="0" w:space="0" w:color="auto"/>
      </w:divBdr>
    </w:div>
    <w:div w:id="137697094">
      <w:bodyDiv w:val="1"/>
      <w:marLeft w:val="0"/>
      <w:marRight w:val="0"/>
      <w:marTop w:val="0"/>
      <w:marBottom w:val="0"/>
      <w:divBdr>
        <w:top w:val="none" w:sz="0" w:space="0" w:color="auto"/>
        <w:left w:val="none" w:sz="0" w:space="0" w:color="auto"/>
        <w:bottom w:val="none" w:sz="0" w:space="0" w:color="auto"/>
        <w:right w:val="none" w:sz="0" w:space="0" w:color="auto"/>
      </w:divBdr>
    </w:div>
    <w:div w:id="202403236">
      <w:bodyDiv w:val="1"/>
      <w:marLeft w:val="0"/>
      <w:marRight w:val="0"/>
      <w:marTop w:val="0"/>
      <w:marBottom w:val="0"/>
      <w:divBdr>
        <w:top w:val="none" w:sz="0" w:space="0" w:color="auto"/>
        <w:left w:val="none" w:sz="0" w:space="0" w:color="auto"/>
        <w:bottom w:val="none" w:sz="0" w:space="0" w:color="auto"/>
        <w:right w:val="none" w:sz="0" w:space="0" w:color="auto"/>
      </w:divBdr>
    </w:div>
    <w:div w:id="223950603">
      <w:bodyDiv w:val="1"/>
      <w:marLeft w:val="0"/>
      <w:marRight w:val="0"/>
      <w:marTop w:val="0"/>
      <w:marBottom w:val="0"/>
      <w:divBdr>
        <w:top w:val="none" w:sz="0" w:space="0" w:color="auto"/>
        <w:left w:val="none" w:sz="0" w:space="0" w:color="auto"/>
        <w:bottom w:val="none" w:sz="0" w:space="0" w:color="auto"/>
        <w:right w:val="none" w:sz="0" w:space="0" w:color="auto"/>
      </w:divBdr>
    </w:div>
    <w:div w:id="239218228">
      <w:bodyDiv w:val="1"/>
      <w:marLeft w:val="0"/>
      <w:marRight w:val="0"/>
      <w:marTop w:val="0"/>
      <w:marBottom w:val="0"/>
      <w:divBdr>
        <w:top w:val="none" w:sz="0" w:space="0" w:color="auto"/>
        <w:left w:val="none" w:sz="0" w:space="0" w:color="auto"/>
        <w:bottom w:val="none" w:sz="0" w:space="0" w:color="auto"/>
        <w:right w:val="none" w:sz="0" w:space="0" w:color="auto"/>
      </w:divBdr>
    </w:div>
    <w:div w:id="253637827">
      <w:bodyDiv w:val="1"/>
      <w:marLeft w:val="0"/>
      <w:marRight w:val="0"/>
      <w:marTop w:val="0"/>
      <w:marBottom w:val="0"/>
      <w:divBdr>
        <w:top w:val="none" w:sz="0" w:space="0" w:color="auto"/>
        <w:left w:val="none" w:sz="0" w:space="0" w:color="auto"/>
        <w:bottom w:val="none" w:sz="0" w:space="0" w:color="auto"/>
        <w:right w:val="none" w:sz="0" w:space="0" w:color="auto"/>
      </w:divBdr>
      <w:divsChild>
        <w:div w:id="1632322115">
          <w:marLeft w:val="0"/>
          <w:marRight w:val="0"/>
          <w:marTop w:val="0"/>
          <w:marBottom w:val="0"/>
          <w:divBdr>
            <w:top w:val="none" w:sz="0" w:space="0" w:color="auto"/>
            <w:left w:val="none" w:sz="0" w:space="0" w:color="auto"/>
            <w:bottom w:val="none" w:sz="0" w:space="0" w:color="auto"/>
            <w:right w:val="none" w:sz="0" w:space="0" w:color="auto"/>
          </w:divBdr>
        </w:div>
      </w:divsChild>
    </w:div>
    <w:div w:id="254021210">
      <w:bodyDiv w:val="1"/>
      <w:marLeft w:val="0"/>
      <w:marRight w:val="0"/>
      <w:marTop w:val="0"/>
      <w:marBottom w:val="0"/>
      <w:divBdr>
        <w:top w:val="none" w:sz="0" w:space="0" w:color="auto"/>
        <w:left w:val="none" w:sz="0" w:space="0" w:color="auto"/>
        <w:bottom w:val="none" w:sz="0" w:space="0" w:color="auto"/>
        <w:right w:val="none" w:sz="0" w:space="0" w:color="auto"/>
      </w:divBdr>
    </w:div>
    <w:div w:id="274337807">
      <w:bodyDiv w:val="1"/>
      <w:marLeft w:val="0"/>
      <w:marRight w:val="0"/>
      <w:marTop w:val="0"/>
      <w:marBottom w:val="0"/>
      <w:divBdr>
        <w:top w:val="none" w:sz="0" w:space="0" w:color="auto"/>
        <w:left w:val="none" w:sz="0" w:space="0" w:color="auto"/>
        <w:bottom w:val="none" w:sz="0" w:space="0" w:color="auto"/>
        <w:right w:val="none" w:sz="0" w:space="0" w:color="auto"/>
      </w:divBdr>
      <w:divsChild>
        <w:div w:id="69743042">
          <w:marLeft w:val="0"/>
          <w:marRight w:val="0"/>
          <w:marTop w:val="450"/>
          <w:marBottom w:val="450"/>
          <w:divBdr>
            <w:top w:val="none" w:sz="0" w:space="0" w:color="auto"/>
            <w:left w:val="none" w:sz="0" w:space="0" w:color="auto"/>
            <w:bottom w:val="none" w:sz="0" w:space="0" w:color="auto"/>
            <w:right w:val="none" w:sz="0" w:space="0" w:color="auto"/>
          </w:divBdr>
        </w:div>
        <w:div w:id="2085452545">
          <w:marLeft w:val="0"/>
          <w:marRight w:val="0"/>
          <w:marTop w:val="0"/>
          <w:marBottom w:val="0"/>
          <w:divBdr>
            <w:top w:val="none" w:sz="0" w:space="0" w:color="auto"/>
            <w:left w:val="none" w:sz="0" w:space="0" w:color="auto"/>
            <w:bottom w:val="none" w:sz="0" w:space="0" w:color="auto"/>
            <w:right w:val="none" w:sz="0" w:space="0" w:color="auto"/>
          </w:divBdr>
          <w:divsChild>
            <w:div w:id="253978117">
              <w:marLeft w:val="0"/>
              <w:marRight w:val="0"/>
              <w:marTop w:val="0"/>
              <w:marBottom w:val="0"/>
              <w:divBdr>
                <w:top w:val="none" w:sz="0" w:space="0" w:color="auto"/>
                <w:left w:val="none" w:sz="0" w:space="0" w:color="auto"/>
                <w:bottom w:val="none" w:sz="0" w:space="0" w:color="auto"/>
                <w:right w:val="none" w:sz="0" w:space="0" w:color="auto"/>
              </w:divBdr>
              <w:divsChild>
                <w:div w:id="596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50063">
      <w:bodyDiv w:val="1"/>
      <w:marLeft w:val="0"/>
      <w:marRight w:val="0"/>
      <w:marTop w:val="0"/>
      <w:marBottom w:val="0"/>
      <w:divBdr>
        <w:top w:val="none" w:sz="0" w:space="0" w:color="auto"/>
        <w:left w:val="none" w:sz="0" w:space="0" w:color="auto"/>
        <w:bottom w:val="none" w:sz="0" w:space="0" w:color="auto"/>
        <w:right w:val="none" w:sz="0" w:space="0" w:color="auto"/>
      </w:divBdr>
    </w:div>
    <w:div w:id="284892569">
      <w:bodyDiv w:val="1"/>
      <w:marLeft w:val="0"/>
      <w:marRight w:val="0"/>
      <w:marTop w:val="0"/>
      <w:marBottom w:val="0"/>
      <w:divBdr>
        <w:top w:val="none" w:sz="0" w:space="0" w:color="auto"/>
        <w:left w:val="none" w:sz="0" w:space="0" w:color="auto"/>
        <w:bottom w:val="none" w:sz="0" w:space="0" w:color="auto"/>
        <w:right w:val="none" w:sz="0" w:space="0" w:color="auto"/>
      </w:divBdr>
    </w:div>
    <w:div w:id="416093278">
      <w:bodyDiv w:val="1"/>
      <w:marLeft w:val="0"/>
      <w:marRight w:val="0"/>
      <w:marTop w:val="0"/>
      <w:marBottom w:val="0"/>
      <w:divBdr>
        <w:top w:val="none" w:sz="0" w:space="0" w:color="auto"/>
        <w:left w:val="none" w:sz="0" w:space="0" w:color="auto"/>
        <w:bottom w:val="none" w:sz="0" w:space="0" w:color="auto"/>
        <w:right w:val="none" w:sz="0" w:space="0" w:color="auto"/>
      </w:divBdr>
    </w:div>
    <w:div w:id="444277663">
      <w:bodyDiv w:val="1"/>
      <w:marLeft w:val="0"/>
      <w:marRight w:val="0"/>
      <w:marTop w:val="0"/>
      <w:marBottom w:val="0"/>
      <w:divBdr>
        <w:top w:val="none" w:sz="0" w:space="0" w:color="auto"/>
        <w:left w:val="none" w:sz="0" w:space="0" w:color="auto"/>
        <w:bottom w:val="none" w:sz="0" w:space="0" w:color="auto"/>
        <w:right w:val="none" w:sz="0" w:space="0" w:color="auto"/>
      </w:divBdr>
    </w:div>
    <w:div w:id="492137169">
      <w:bodyDiv w:val="1"/>
      <w:marLeft w:val="0"/>
      <w:marRight w:val="0"/>
      <w:marTop w:val="0"/>
      <w:marBottom w:val="0"/>
      <w:divBdr>
        <w:top w:val="none" w:sz="0" w:space="0" w:color="auto"/>
        <w:left w:val="none" w:sz="0" w:space="0" w:color="auto"/>
        <w:bottom w:val="none" w:sz="0" w:space="0" w:color="auto"/>
        <w:right w:val="none" w:sz="0" w:space="0" w:color="auto"/>
      </w:divBdr>
    </w:div>
    <w:div w:id="496580584">
      <w:bodyDiv w:val="1"/>
      <w:marLeft w:val="0"/>
      <w:marRight w:val="0"/>
      <w:marTop w:val="0"/>
      <w:marBottom w:val="0"/>
      <w:divBdr>
        <w:top w:val="none" w:sz="0" w:space="0" w:color="auto"/>
        <w:left w:val="none" w:sz="0" w:space="0" w:color="auto"/>
        <w:bottom w:val="none" w:sz="0" w:space="0" w:color="auto"/>
        <w:right w:val="none" w:sz="0" w:space="0" w:color="auto"/>
      </w:divBdr>
    </w:div>
    <w:div w:id="498425715">
      <w:bodyDiv w:val="1"/>
      <w:marLeft w:val="0"/>
      <w:marRight w:val="0"/>
      <w:marTop w:val="0"/>
      <w:marBottom w:val="0"/>
      <w:divBdr>
        <w:top w:val="none" w:sz="0" w:space="0" w:color="auto"/>
        <w:left w:val="none" w:sz="0" w:space="0" w:color="auto"/>
        <w:bottom w:val="none" w:sz="0" w:space="0" w:color="auto"/>
        <w:right w:val="none" w:sz="0" w:space="0" w:color="auto"/>
      </w:divBdr>
    </w:div>
    <w:div w:id="524908445">
      <w:bodyDiv w:val="1"/>
      <w:marLeft w:val="0"/>
      <w:marRight w:val="0"/>
      <w:marTop w:val="0"/>
      <w:marBottom w:val="0"/>
      <w:divBdr>
        <w:top w:val="none" w:sz="0" w:space="0" w:color="auto"/>
        <w:left w:val="none" w:sz="0" w:space="0" w:color="auto"/>
        <w:bottom w:val="none" w:sz="0" w:space="0" w:color="auto"/>
        <w:right w:val="none" w:sz="0" w:space="0" w:color="auto"/>
      </w:divBdr>
    </w:div>
    <w:div w:id="573708254">
      <w:bodyDiv w:val="1"/>
      <w:marLeft w:val="0"/>
      <w:marRight w:val="0"/>
      <w:marTop w:val="0"/>
      <w:marBottom w:val="0"/>
      <w:divBdr>
        <w:top w:val="none" w:sz="0" w:space="0" w:color="auto"/>
        <w:left w:val="none" w:sz="0" w:space="0" w:color="auto"/>
        <w:bottom w:val="none" w:sz="0" w:space="0" w:color="auto"/>
        <w:right w:val="none" w:sz="0" w:space="0" w:color="auto"/>
      </w:divBdr>
    </w:div>
    <w:div w:id="574048433">
      <w:bodyDiv w:val="1"/>
      <w:marLeft w:val="0"/>
      <w:marRight w:val="0"/>
      <w:marTop w:val="0"/>
      <w:marBottom w:val="0"/>
      <w:divBdr>
        <w:top w:val="none" w:sz="0" w:space="0" w:color="auto"/>
        <w:left w:val="none" w:sz="0" w:space="0" w:color="auto"/>
        <w:bottom w:val="none" w:sz="0" w:space="0" w:color="auto"/>
        <w:right w:val="none" w:sz="0" w:space="0" w:color="auto"/>
      </w:divBdr>
    </w:div>
    <w:div w:id="581187879">
      <w:bodyDiv w:val="1"/>
      <w:marLeft w:val="0"/>
      <w:marRight w:val="0"/>
      <w:marTop w:val="0"/>
      <w:marBottom w:val="0"/>
      <w:divBdr>
        <w:top w:val="none" w:sz="0" w:space="0" w:color="auto"/>
        <w:left w:val="none" w:sz="0" w:space="0" w:color="auto"/>
        <w:bottom w:val="none" w:sz="0" w:space="0" w:color="auto"/>
        <w:right w:val="none" w:sz="0" w:space="0" w:color="auto"/>
      </w:divBdr>
    </w:div>
    <w:div w:id="594827211">
      <w:bodyDiv w:val="1"/>
      <w:marLeft w:val="0"/>
      <w:marRight w:val="0"/>
      <w:marTop w:val="0"/>
      <w:marBottom w:val="0"/>
      <w:divBdr>
        <w:top w:val="none" w:sz="0" w:space="0" w:color="auto"/>
        <w:left w:val="none" w:sz="0" w:space="0" w:color="auto"/>
        <w:bottom w:val="none" w:sz="0" w:space="0" w:color="auto"/>
        <w:right w:val="none" w:sz="0" w:space="0" w:color="auto"/>
      </w:divBdr>
      <w:divsChild>
        <w:div w:id="1546411640">
          <w:marLeft w:val="0"/>
          <w:marRight w:val="0"/>
          <w:marTop w:val="0"/>
          <w:marBottom w:val="0"/>
          <w:divBdr>
            <w:top w:val="none" w:sz="0" w:space="0" w:color="auto"/>
            <w:left w:val="none" w:sz="0" w:space="0" w:color="auto"/>
            <w:bottom w:val="none" w:sz="0" w:space="0" w:color="auto"/>
            <w:right w:val="none" w:sz="0" w:space="0" w:color="auto"/>
          </w:divBdr>
        </w:div>
        <w:div w:id="1240366443">
          <w:marLeft w:val="0"/>
          <w:marRight w:val="0"/>
          <w:marTop w:val="0"/>
          <w:marBottom w:val="0"/>
          <w:divBdr>
            <w:top w:val="none" w:sz="0" w:space="0" w:color="auto"/>
            <w:left w:val="none" w:sz="0" w:space="0" w:color="auto"/>
            <w:bottom w:val="none" w:sz="0" w:space="0" w:color="auto"/>
            <w:right w:val="none" w:sz="0" w:space="0" w:color="auto"/>
          </w:divBdr>
        </w:div>
      </w:divsChild>
    </w:div>
    <w:div w:id="669405478">
      <w:bodyDiv w:val="1"/>
      <w:marLeft w:val="0"/>
      <w:marRight w:val="0"/>
      <w:marTop w:val="0"/>
      <w:marBottom w:val="0"/>
      <w:divBdr>
        <w:top w:val="none" w:sz="0" w:space="0" w:color="auto"/>
        <w:left w:val="none" w:sz="0" w:space="0" w:color="auto"/>
        <w:bottom w:val="none" w:sz="0" w:space="0" w:color="auto"/>
        <w:right w:val="none" w:sz="0" w:space="0" w:color="auto"/>
      </w:divBdr>
      <w:divsChild>
        <w:div w:id="1015154193">
          <w:marLeft w:val="0"/>
          <w:marRight w:val="0"/>
          <w:marTop w:val="0"/>
          <w:marBottom w:val="0"/>
          <w:divBdr>
            <w:top w:val="none" w:sz="0" w:space="0" w:color="auto"/>
            <w:left w:val="none" w:sz="0" w:space="0" w:color="auto"/>
            <w:bottom w:val="none" w:sz="0" w:space="0" w:color="auto"/>
            <w:right w:val="none" w:sz="0" w:space="0" w:color="auto"/>
          </w:divBdr>
        </w:div>
        <w:div w:id="1404253737">
          <w:marLeft w:val="0"/>
          <w:marRight w:val="0"/>
          <w:marTop w:val="0"/>
          <w:marBottom w:val="225"/>
          <w:divBdr>
            <w:top w:val="none" w:sz="0" w:space="0" w:color="auto"/>
            <w:left w:val="none" w:sz="0" w:space="0" w:color="auto"/>
            <w:bottom w:val="none" w:sz="0" w:space="0" w:color="auto"/>
            <w:right w:val="none" w:sz="0" w:space="0" w:color="auto"/>
          </w:divBdr>
        </w:div>
        <w:div w:id="1810123886">
          <w:marLeft w:val="0"/>
          <w:marRight w:val="0"/>
          <w:marTop w:val="0"/>
          <w:marBottom w:val="225"/>
          <w:divBdr>
            <w:top w:val="none" w:sz="0" w:space="0" w:color="auto"/>
            <w:left w:val="none" w:sz="0" w:space="0" w:color="auto"/>
            <w:bottom w:val="none" w:sz="0" w:space="0" w:color="auto"/>
            <w:right w:val="none" w:sz="0" w:space="0" w:color="auto"/>
          </w:divBdr>
        </w:div>
        <w:div w:id="514806043">
          <w:marLeft w:val="0"/>
          <w:marRight w:val="0"/>
          <w:marTop w:val="0"/>
          <w:marBottom w:val="225"/>
          <w:divBdr>
            <w:top w:val="none" w:sz="0" w:space="0" w:color="auto"/>
            <w:left w:val="none" w:sz="0" w:space="0" w:color="auto"/>
            <w:bottom w:val="none" w:sz="0" w:space="0" w:color="auto"/>
            <w:right w:val="none" w:sz="0" w:space="0" w:color="auto"/>
          </w:divBdr>
        </w:div>
        <w:div w:id="629627117">
          <w:marLeft w:val="0"/>
          <w:marRight w:val="0"/>
          <w:marTop w:val="0"/>
          <w:marBottom w:val="225"/>
          <w:divBdr>
            <w:top w:val="none" w:sz="0" w:space="0" w:color="auto"/>
            <w:left w:val="none" w:sz="0" w:space="0" w:color="auto"/>
            <w:bottom w:val="none" w:sz="0" w:space="0" w:color="auto"/>
            <w:right w:val="none" w:sz="0" w:space="0" w:color="auto"/>
          </w:divBdr>
        </w:div>
        <w:div w:id="606426985">
          <w:marLeft w:val="0"/>
          <w:marRight w:val="0"/>
          <w:marTop w:val="0"/>
          <w:marBottom w:val="0"/>
          <w:divBdr>
            <w:top w:val="none" w:sz="0" w:space="0" w:color="auto"/>
            <w:left w:val="none" w:sz="0" w:space="0" w:color="auto"/>
            <w:bottom w:val="none" w:sz="0" w:space="0" w:color="auto"/>
            <w:right w:val="none" w:sz="0" w:space="0" w:color="auto"/>
          </w:divBdr>
          <w:divsChild>
            <w:div w:id="846142206">
              <w:marLeft w:val="0"/>
              <w:marRight w:val="0"/>
              <w:marTop w:val="300"/>
              <w:marBottom w:val="300"/>
              <w:divBdr>
                <w:top w:val="none" w:sz="0" w:space="0" w:color="auto"/>
                <w:left w:val="none" w:sz="0" w:space="0" w:color="auto"/>
                <w:bottom w:val="none" w:sz="0" w:space="0" w:color="auto"/>
                <w:right w:val="none" w:sz="0" w:space="0" w:color="auto"/>
              </w:divBdr>
              <w:divsChild>
                <w:div w:id="824974920">
                  <w:marLeft w:val="0"/>
                  <w:marRight w:val="0"/>
                  <w:marTop w:val="0"/>
                  <w:marBottom w:val="150"/>
                  <w:divBdr>
                    <w:top w:val="none" w:sz="0" w:space="0" w:color="auto"/>
                    <w:left w:val="none" w:sz="0" w:space="0" w:color="auto"/>
                    <w:bottom w:val="none" w:sz="0" w:space="0" w:color="auto"/>
                    <w:right w:val="none" w:sz="0" w:space="0" w:color="auto"/>
                  </w:divBdr>
                  <w:divsChild>
                    <w:div w:id="2047565144">
                      <w:marLeft w:val="0"/>
                      <w:marRight w:val="0"/>
                      <w:marTop w:val="0"/>
                      <w:marBottom w:val="0"/>
                      <w:divBdr>
                        <w:top w:val="none" w:sz="0" w:space="0" w:color="auto"/>
                        <w:left w:val="none" w:sz="0" w:space="0" w:color="auto"/>
                        <w:bottom w:val="none" w:sz="0" w:space="0" w:color="auto"/>
                        <w:right w:val="none" w:sz="0" w:space="0" w:color="auto"/>
                      </w:divBdr>
                      <w:divsChild>
                        <w:div w:id="1647664498">
                          <w:marLeft w:val="0"/>
                          <w:marRight w:val="0"/>
                          <w:marTop w:val="0"/>
                          <w:marBottom w:val="0"/>
                          <w:divBdr>
                            <w:top w:val="none" w:sz="0" w:space="0" w:color="auto"/>
                            <w:left w:val="none" w:sz="0" w:space="0" w:color="auto"/>
                            <w:bottom w:val="none" w:sz="0" w:space="0" w:color="auto"/>
                            <w:right w:val="none" w:sz="0" w:space="0" w:color="auto"/>
                          </w:divBdr>
                          <w:divsChild>
                            <w:div w:id="91516605">
                              <w:marLeft w:val="0"/>
                              <w:marRight w:val="0"/>
                              <w:marTop w:val="0"/>
                              <w:marBottom w:val="0"/>
                              <w:divBdr>
                                <w:top w:val="none" w:sz="0" w:space="0" w:color="auto"/>
                                <w:left w:val="none" w:sz="0" w:space="0" w:color="auto"/>
                                <w:bottom w:val="none" w:sz="0" w:space="0" w:color="auto"/>
                                <w:right w:val="none" w:sz="0" w:space="0" w:color="auto"/>
                              </w:divBdr>
                              <w:divsChild>
                                <w:div w:id="508179343">
                                  <w:marLeft w:val="0"/>
                                  <w:marRight w:val="0"/>
                                  <w:marTop w:val="0"/>
                                  <w:marBottom w:val="0"/>
                                  <w:divBdr>
                                    <w:top w:val="none" w:sz="0" w:space="0" w:color="auto"/>
                                    <w:left w:val="none" w:sz="0" w:space="0" w:color="auto"/>
                                    <w:bottom w:val="none" w:sz="0" w:space="0" w:color="auto"/>
                                    <w:right w:val="none" w:sz="0" w:space="0" w:color="auto"/>
                                  </w:divBdr>
                                  <w:divsChild>
                                    <w:div w:id="14989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48518">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sChild>
        </w:div>
        <w:div w:id="893463089">
          <w:marLeft w:val="0"/>
          <w:marRight w:val="0"/>
          <w:marTop w:val="0"/>
          <w:marBottom w:val="0"/>
          <w:divBdr>
            <w:top w:val="none" w:sz="0" w:space="0" w:color="auto"/>
            <w:left w:val="none" w:sz="0" w:space="0" w:color="auto"/>
            <w:bottom w:val="none" w:sz="0" w:space="0" w:color="auto"/>
            <w:right w:val="none" w:sz="0" w:space="0" w:color="auto"/>
          </w:divBdr>
          <w:divsChild>
            <w:div w:id="1979530142">
              <w:marLeft w:val="0"/>
              <w:marRight w:val="0"/>
              <w:marTop w:val="0"/>
              <w:marBottom w:val="225"/>
              <w:divBdr>
                <w:top w:val="none" w:sz="0" w:space="0" w:color="auto"/>
                <w:left w:val="none" w:sz="0" w:space="0" w:color="auto"/>
                <w:bottom w:val="none" w:sz="0" w:space="0" w:color="auto"/>
                <w:right w:val="none" w:sz="0" w:space="0" w:color="auto"/>
              </w:divBdr>
            </w:div>
            <w:div w:id="1176307028">
              <w:marLeft w:val="0"/>
              <w:marRight w:val="0"/>
              <w:marTop w:val="0"/>
              <w:marBottom w:val="225"/>
              <w:divBdr>
                <w:top w:val="none" w:sz="0" w:space="0" w:color="auto"/>
                <w:left w:val="none" w:sz="0" w:space="0" w:color="auto"/>
                <w:bottom w:val="none" w:sz="0" w:space="0" w:color="auto"/>
                <w:right w:val="none" w:sz="0" w:space="0" w:color="auto"/>
              </w:divBdr>
            </w:div>
            <w:div w:id="1784033055">
              <w:marLeft w:val="0"/>
              <w:marRight w:val="0"/>
              <w:marTop w:val="0"/>
              <w:marBottom w:val="225"/>
              <w:divBdr>
                <w:top w:val="none" w:sz="0" w:space="0" w:color="auto"/>
                <w:left w:val="none" w:sz="0" w:space="0" w:color="auto"/>
                <w:bottom w:val="none" w:sz="0" w:space="0" w:color="auto"/>
                <w:right w:val="none" w:sz="0" w:space="0" w:color="auto"/>
              </w:divBdr>
            </w:div>
            <w:div w:id="1626153324">
              <w:marLeft w:val="0"/>
              <w:marRight w:val="0"/>
              <w:marTop w:val="0"/>
              <w:marBottom w:val="225"/>
              <w:divBdr>
                <w:top w:val="none" w:sz="0" w:space="0" w:color="auto"/>
                <w:left w:val="none" w:sz="0" w:space="0" w:color="auto"/>
                <w:bottom w:val="none" w:sz="0" w:space="0" w:color="auto"/>
                <w:right w:val="none" w:sz="0" w:space="0" w:color="auto"/>
              </w:divBdr>
            </w:div>
            <w:div w:id="1342124856">
              <w:marLeft w:val="0"/>
              <w:marRight w:val="0"/>
              <w:marTop w:val="0"/>
              <w:marBottom w:val="225"/>
              <w:divBdr>
                <w:top w:val="none" w:sz="0" w:space="0" w:color="auto"/>
                <w:left w:val="none" w:sz="0" w:space="0" w:color="auto"/>
                <w:bottom w:val="none" w:sz="0" w:space="0" w:color="auto"/>
                <w:right w:val="none" w:sz="0" w:space="0" w:color="auto"/>
              </w:divBdr>
            </w:div>
            <w:div w:id="1965034611">
              <w:marLeft w:val="0"/>
              <w:marRight w:val="0"/>
              <w:marTop w:val="0"/>
              <w:marBottom w:val="225"/>
              <w:divBdr>
                <w:top w:val="none" w:sz="0" w:space="0" w:color="auto"/>
                <w:left w:val="none" w:sz="0" w:space="0" w:color="auto"/>
                <w:bottom w:val="none" w:sz="0" w:space="0" w:color="auto"/>
                <w:right w:val="none" w:sz="0" w:space="0" w:color="auto"/>
              </w:divBdr>
            </w:div>
            <w:div w:id="423960273">
              <w:marLeft w:val="0"/>
              <w:marRight w:val="0"/>
              <w:marTop w:val="0"/>
              <w:marBottom w:val="225"/>
              <w:divBdr>
                <w:top w:val="none" w:sz="0" w:space="0" w:color="auto"/>
                <w:left w:val="none" w:sz="0" w:space="0" w:color="auto"/>
                <w:bottom w:val="none" w:sz="0" w:space="0" w:color="auto"/>
                <w:right w:val="none" w:sz="0" w:space="0" w:color="auto"/>
              </w:divBdr>
            </w:div>
            <w:div w:id="1542664184">
              <w:marLeft w:val="0"/>
              <w:marRight w:val="0"/>
              <w:marTop w:val="0"/>
              <w:marBottom w:val="225"/>
              <w:divBdr>
                <w:top w:val="none" w:sz="0" w:space="0" w:color="auto"/>
                <w:left w:val="none" w:sz="0" w:space="0" w:color="auto"/>
                <w:bottom w:val="none" w:sz="0" w:space="0" w:color="auto"/>
                <w:right w:val="none" w:sz="0" w:space="0" w:color="auto"/>
              </w:divBdr>
            </w:div>
            <w:div w:id="1483932133">
              <w:marLeft w:val="0"/>
              <w:marRight w:val="0"/>
              <w:marTop w:val="0"/>
              <w:marBottom w:val="225"/>
              <w:divBdr>
                <w:top w:val="none" w:sz="0" w:space="0" w:color="auto"/>
                <w:left w:val="none" w:sz="0" w:space="0" w:color="auto"/>
                <w:bottom w:val="none" w:sz="0" w:space="0" w:color="auto"/>
                <w:right w:val="none" w:sz="0" w:space="0" w:color="auto"/>
              </w:divBdr>
            </w:div>
            <w:div w:id="557940667">
              <w:marLeft w:val="0"/>
              <w:marRight w:val="0"/>
              <w:marTop w:val="0"/>
              <w:marBottom w:val="0"/>
              <w:divBdr>
                <w:top w:val="none" w:sz="0" w:space="0" w:color="auto"/>
                <w:left w:val="none" w:sz="0" w:space="0" w:color="auto"/>
                <w:bottom w:val="none" w:sz="0" w:space="0" w:color="auto"/>
                <w:right w:val="none" w:sz="0" w:space="0" w:color="auto"/>
              </w:divBdr>
              <w:divsChild>
                <w:div w:id="1028483914">
                  <w:marLeft w:val="0"/>
                  <w:marRight w:val="0"/>
                  <w:marTop w:val="300"/>
                  <w:marBottom w:val="300"/>
                  <w:divBdr>
                    <w:top w:val="none" w:sz="0" w:space="0" w:color="auto"/>
                    <w:left w:val="none" w:sz="0" w:space="0" w:color="auto"/>
                    <w:bottom w:val="none" w:sz="0" w:space="0" w:color="auto"/>
                    <w:right w:val="none" w:sz="0" w:space="0" w:color="auto"/>
                  </w:divBdr>
                  <w:divsChild>
                    <w:div w:id="1761026519">
                      <w:marLeft w:val="0"/>
                      <w:marRight w:val="0"/>
                      <w:marTop w:val="0"/>
                      <w:marBottom w:val="150"/>
                      <w:divBdr>
                        <w:top w:val="none" w:sz="0" w:space="0" w:color="auto"/>
                        <w:left w:val="none" w:sz="0" w:space="0" w:color="auto"/>
                        <w:bottom w:val="none" w:sz="0" w:space="0" w:color="auto"/>
                        <w:right w:val="none" w:sz="0" w:space="0" w:color="auto"/>
                      </w:divBdr>
                      <w:divsChild>
                        <w:div w:id="122314975">
                          <w:marLeft w:val="0"/>
                          <w:marRight w:val="0"/>
                          <w:marTop w:val="0"/>
                          <w:marBottom w:val="0"/>
                          <w:divBdr>
                            <w:top w:val="none" w:sz="0" w:space="0" w:color="auto"/>
                            <w:left w:val="none" w:sz="0" w:space="0" w:color="auto"/>
                            <w:bottom w:val="none" w:sz="0" w:space="0" w:color="auto"/>
                            <w:right w:val="none" w:sz="0" w:space="0" w:color="auto"/>
                          </w:divBdr>
                          <w:divsChild>
                            <w:div w:id="1557934270">
                              <w:marLeft w:val="0"/>
                              <w:marRight w:val="0"/>
                              <w:marTop w:val="0"/>
                              <w:marBottom w:val="0"/>
                              <w:divBdr>
                                <w:top w:val="none" w:sz="0" w:space="0" w:color="auto"/>
                                <w:left w:val="none" w:sz="0" w:space="0" w:color="auto"/>
                                <w:bottom w:val="none" w:sz="0" w:space="0" w:color="auto"/>
                                <w:right w:val="none" w:sz="0" w:space="0" w:color="auto"/>
                              </w:divBdr>
                              <w:divsChild>
                                <w:div w:id="1743873023">
                                  <w:marLeft w:val="0"/>
                                  <w:marRight w:val="0"/>
                                  <w:marTop w:val="0"/>
                                  <w:marBottom w:val="0"/>
                                  <w:divBdr>
                                    <w:top w:val="none" w:sz="0" w:space="0" w:color="auto"/>
                                    <w:left w:val="none" w:sz="0" w:space="0" w:color="auto"/>
                                    <w:bottom w:val="none" w:sz="0" w:space="0" w:color="auto"/>
                                    <w:right w:val="none" w:sz="0" w:space="0" w:color="auto"/>
                                  </w:divBdr>
                                  <w:divsChild>
                                    <w:div w:id="1910651781">
                                      <w:marLeft w:val="0"/>
                                      <w:marRight w:val="0"/>
                                      <w:marTop w:val="0"/>
                                      <w:marBottom w:val="0"/>
                                      <w:divBdr>
                                        <w:top w:val="none" w:sz="0" w:space="0" w:color="auto"/>
                                        <w:left w:val="none" w:sz="0" w:space="0" w:color="auto"/>
                                        <w:bottom w:val="none" w:sz="0" w:space="0" w:color="auto"/>
                                        <w:right w:val="none" w:sz="0" w:space="0" w:color="auto"/>
                                      </w:divBdr>
                                      <w:divsChild>
                                        <w:div w:id="18557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61137">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sChild>
            </w:div>
            <w:div w:id="1148327986">
              <w:marLeft w:val="0"/>
              <w:marRight w:val="0"/>
              <w:marTop w:val="0"/>
              <w:marBottom w:val="225"/>
              <w:divBdr>
                <w:top w:val="none" w:sz="0" w:space="0" w:color="auto"/>
                <w:left w:val="none" w:sz="0" w:space="0" w:color="auto"/>
                <w:bottom w:val="none" w:sz="0" w:space="0" w:color="auto"/>
                <w:right w:val="none" w:sz="0" w:space="0" w:color="auto"/>
              </w:divBdr>
            </w:div>
            <w:div w:id="875777108">
              <w:marLeft w:val="0"/>
              <w:marRight w:val="0"/>
              <w:marTop w:val="0"/>
              <w:marBottom w:val="225"/>
              <w:divBdr>
                <w:top w:val="none" w:sz="0" w:space="0" w:color="auto"/>
                <w:left w:val="none" w:sz="0" w:space="0" w:color="auto"/>
                <w:bottom w:val="none" w:sz="0" w:space="0" w:color="auto"/>
                <w:right w:val="none" w:sz="0" w:space="0" w:color="auto"/>
              </w:divBdr>
            </w:div>
            <w:div w:id="1042439876">
              <w:marLeft w:val="0"/>
              <w:marRight w:val="0"/>
              <w:marTop w:val="0"/>
              <w:marBottom w:val="225"/>
              <w:divBdr>
                <w:top w:val="none" w:sz="0" w:space="0" w:color="auto"/>
                <w:left w:val="none" w:sz="0" w:space="0" w:color="auto"/>
                <w:bottom w:val="none" w:sz="0" w:space="0" w:color="auto"/>
                <w:right w:val="none" w:sz="0" w:space="0" w:color="auto"/>
              </w:divBdr>
            </w:div>
            <w:div w:id="679046942">
              <w:marLeft w:val="0"/>
              <w:marRight w:val="0"/>
              <w:marTop w:val="0"/>
              <w:marBottom w:val="225"/>
              <w:divBdr>
                <w:top w:val="none" w:sz="0" w:space="0" w:color="auto"/>
                <w:left w:val="none" w:sz="0" w:space="0" w:color="auto"/>
                <w:bottom w:val="none" w:sz="0" w:space="0" w:color="auto"/>
                <w:right w:val="none" w:sz="0" w:space="0" w:color="auto"/>
              </w:divBdr>
            </w:div>
            <w:div w:id="226843645">
              <w:marLeft w:val="0"/>
              <w:marRight w:val="0"/>
              <w:marTop w:val="0"/>
              <w:marBottom w:val="225"/>
              <w:divBdr>
                <w:top w:val="none" w:sz="0" w:space="0" w:color="auto"/>
                <w:left w:val="none" w:sz="0" w:space="0" w:color="auto"/>
                <w:bottom w:val="none" w:sz="0" w:space="0" w:color="auto"/>
                <w:right w:val="none" w:sz="0" w:space="0" w:color="auto"/>
              </w:divBdr>
            </w:div>
            <w:div w:id="647781318">
              <w:marLeft w:val="0"/>
              <w:marRight w:val="0"/>
              <w:marTop w:val="0"/>
              <w:marBottom w:val="225"/>
              <w:divBdr>
                <w:top w:val="none" w:sz="0" w:space="0" w:color="auto"/>
                <w:left w:val="none" w:sz="0" w:space="0" w:color="auto"/>
                <w:bottom w:val="none" w:sz="0" w:space="0" w:color="auto"/>
                <w:right w:val="none" w:sz="0" w:space="0" w:color="auto"/>
              </w:divBdr>
            </w:div>
            <w:div w:id="1052072448">
              <w:marLeft w:val="0"/>
              <w:marRight w:val="0"/>
              <w:marTop w:val="0"/>
              <w:marBottom w:val="0"/>
              <w:divBdr>
                <w:top w:val="none" w:sz="0" w:space="0" w:color="auto"/>
                <w:left w:val="none" w:sz="0" w:space="0" w:color="auto"/>
                <w:bottom w:val="none" w:sz="0" w:space="0" w:color="auto"/>
                <w:right w:val="none" w:sz="0" w:space="0" w:color="auto"/>
              </w:divBdr>
              <w:divsChild>
                <w:div w:id="1089236544">
                  <w:marLeft w:val="0"/>
                  <w:marRight w:val="0"/>
                  <w:marTop w:val="300"/>
                  <w:marBottom w:val="300"/>
                  <w:divBdr>
                    <w:top w:val="none" w:sz="0" w:space="0" w:color="auto"/>
                    <w:left w:val="none" w:sz="0" w:space="0" w:color="auto"/>
                    <w:bottom w:val="none" w:sz="0" w:space="0" w:color="auto"/>
                    <w:right w:val="none" w:sz="0" w:space="0" w:color="auto"/>
                  </w:divBdr>
                  <w:divsChild>
                    <w:div w:id="1072652880">
                      <w:marLeft w:val="0"/>
                      <w:marRight w:val="0"/>
                      <w:marTop w:val="0"/>
                      <w:marBottom w:val="0"/>
                      <w:divBdr>
                        <w:top w:val="none" w:sz="0" w:space="0" w:color="auto"/>
                        <w:left w:val="none" w:sz="0" w:space="0" w:color="auto"/>
                        <w:bottom w:val="none" w:sz="0" w:space="0" w:color="auto"/>
                        <w:right w:val="none" w:sz="0" w:space="0" w:color="auto"/>
                      </w:divBdr>
                      <w:divsChild>
                        <w:div w:id="928192642">
                          <w:marLeft w:val="0"/>
                          <w:marRight w:val="0"/>
                          <w:marTop w:val="0"/>
                          <w:marBottom w:val="0"/>
                          <w:divBdr>
                            <w:top w:val="none" w:sz="0" w:space="0" w:color="auto"/>
                            <w:left w:val="none" w:sz="0" w:space="0" w:color="auto"/>
                            <w:bottom w:val="none" w:sz="0" w:space="0" w:color="auto"/>
                            <w:right w:val="none" w:sz="0" w:space="0" w:color="auto"/>
                          </w:divBdr>
                          <w:divsChild>
                            <w:div w:id="820345312">
                              <w:marLeft w:val="0"/>
                              <w:marRight w:val="0"/>
                              <w:marTop w:val="0"/>
                              <w:marBottom w:val="0"/>
                              <w:divBdr>
                                <w:top w:val="none" w:sz="0" w:space="0" w:color="auto"/>
                                <w:left w:val="none" w:sz="0" w:space="0" w:color="auto"/>
                                <w:bottom w:val="none" w:sz="0" w:space="0" w:color="auto"/>
                                <w:right w:val="none" w:sz="0" w:space="0" w:color="auto"/>
                              </w:divBdr>
                              <w:divsChild>
                                <w:div w:id="552230710">
                                  <w:marLeft w:val="0"/>
                                  <w:marRight w:val="0"/>
                                  <w:marTop w:val="0"/>
                                  <w:marBottom w:val="0"/>
                                  <w:divBdr>
                                    <w:top w:val="none" w:sz="0" w:space="0" w:color="auto"/>
                                    <w:left w:val="none" w:sz="0" w:space="0" w:color="auto"/>
                                    <w:bottom w:val="none" w:sz="0" w:space="0" w:color="auto"/>
                                    <w:right w:val="none" w:sz="0" w:space="0" w:color="auto"/>
                                  </w:divBdr>
                                  <w:divsChild>
                                    <w:div w:id="151527593">
                                      <w:marLeft w:val="0"/>
                                      <w:marRight w:val="0"/>
                                      <w:marTop w:val="0"/>
                                      <w:marBottom w:val="0"/>
                                      <w:divBdr>
                                        <w:top w:val="none" w:sz="0" w:space="0" w:color="auto"/>
                                        <w:left w:val="none" w:sz="0" w:space="0" w:color="auto"/>
                                        <w:bottom w:val="none" w:sz="0" w:space="0" w:color="auto"/>
                                        <w:right w:val="none" w:sz="0" w:space="0" w:color="auto"/>
                                      </w:divBdr>
                                      <w:divsChild>
                                        <w:div w:id="226914689">
                                          <w:marLeft w:val="0"/>
                                          <w:marRight w:val="0"/>
                                          <w:marTop w:val="0"/>
                                          <w:marBottom w:val="0"/>
                                          <w:divBdr>
                                            <w:top w:val="none" w:sz="0" w:space="0" w:color="auto"/>
                                            <w:left w:val="none" w:sz="0" w:space="0" w:color="auto"/>
                                            <w:bottom w:val="none" w:sz="0" w:space="0" w:color="auto"/>
                                            <w:right w:val="none" w:sz="0" w:space="0" w:color="auto"/>
                                          </w:divBdr>
                                          <w:divsChild>
                                            <w:div w:id="1279263476">
                                              <w:marLeft w:val="0"/>
                                              <w:marRight w:val="0"/>
                                              <w:marTop w:val="0"/>
                                              <w:marBottom w:val="0"/>
                                              <w:divBdr>
                                                <w:top w:val="none" w:sz="0" w:space="0" w:color="auto"/>
                                                <w:left w:val="none" w:sz="0" w:space="0" w:color="auto"/>
                                                <w:bottom w:val="none" w:sz="0" w:space="0" w:color="auto"/>
                                                <w:right w:val="none" w:sz="0" w:space="0" w:color="auto"/>
                                              </w:divBdr>
                                              <w:divsChild>
                                                <w:div w:id="1457986871">
                                                  <w:marLeft w:val="0"/>
                                                  <w:marRight w:val="0"/>
                                                  <w:marTop w:val="0"/>
                                                  <w:marBottom w:val="0"/>
                                                  <w:divBdr>
                                                    <w:top w:val="none" w:sz="0" w:space="0" w:color="auto"/>
                                                    <w:left w:val="none" w:sz="0" w:space="0" w:color="auto"/>
                                                    <w:bottom w:val="none" w:sz="0" w:space="0" w:color="auto"/>
                                                    <w:right w:val="none" w:sz="0" w:space="0" w:color="auto"/>
                                                  </w:divBdr>
                                                </w:div>
                                              </w:divsChild>
                                            </w:div>
                                            <w:div w:id="287010343">
                                              <w:marLeft w:val="0"/>
                                              <w:marRight w:val="0"/>
                                              <w:marTop w:val="0"/>
                                              <w:marBottom w:val="0"/>
                                              <w:divBdr>
                                                <w:top w:val="none" w:sz="0" w:space="11" w:color="auto"/>
                                                <w:left w:val="single" w:sz="6" w:space="8" w:color="E6E6E6"/>
                                                <w:bottom w:val="single" w:sz="6" w:space="11" w:color="E6E6E6"/>
                                                <w:right w:val="single" w:sz="6" w:space="8" w:color="E6E6E6"/>
                                              </w:divBdr>
                                              <w:divsChild>
                                                <w:div w:id="1718166551">
                                                  <w:marLeft w:val="0"/>
                                                  <w:marRight w:val="0"/>
                                                  <w:marTop w:val="0"/>
                                                  <w:marBottom w:val="0"/>
                                                  <w:divBdr>
                                                    <w:top w:val="none" w:sz="0" w:space="0" w:color="auto"/>
                                                    <w:left w:val="none" w:sz="0" w:space="0" w:color="auto"/>
                                                    <w:bottom w:val="none" w:sz="0" w:space="0" w:color="auto"/>
                                                    <w:right w:val="none" w:sz="0" w:space="0" w:color="auto"/>
                                                  </w:divBdr>
                                                </w:div>
                                              </w:divsChild>
                                            </w:div>
                                            <w:div w:id="105783278">
                                              <w:marLeft w:val="0"/>
                                              <w:marRight w:val="0"/>
                                              <w:marTop w:val="0"/>
                                              <w:marBottom w:val="0"/>
                                              <w:divBdr>
                                                <w:top w:val="none" w:sz="0" w:space="11" w:color="auto"/>
                                                <w:left w:val="single" w:sz="6" w:space="8" w:color="E6E6E6"/>
                                                <w:bottom w:val="single" w:sz="6" w:space="11" w:color="E6E6E6"/>
                                                <w:right w:val="single" w:sz="6" w:space="8" w:color="E6E6E6"/>
                                              </w:divBdr>
                                            </w:div>
                                            <w:div w:id="970793149">
                                              <w:marLeft w:val="0"/>
                                              <w:marRight w:val="0"/>
                                              <w:marTop w:val="0"/>
                                              <w:marBottom w:val="0"/>
                                              <w:divBdr>
                                                <w:top w:val="none" w:sz="0" w:space="0" w:color="auto"/>
                                                <w:left w:val="none" w:sz="0" w:space="0" w:color="auto"/>
                                                <w:bottom w:val="none" w:sz="0" w:space="0" w:color="auto"/>
                                                <w:right w:val="none" w:sz="0" w:space="0" w:color="auto"/>
                                              </w:divBdr>
                                              <w:divsChild>
                                                <w:div w:id="2044330811">
                                                  <w:marLeft w:val="0"/>
                                                  <w:marRight w:val="0"/>
                                                  <w:marTop w:val="0"/>
                                                  <w:marBottom w:val="0"/>
                                                  <w:divBdr>
                                                    <w:top w:val="none" w:sz="0" w:space="0" w:color="auto"/>
                                                    <w:left w:val="none" w:sz="0" w:space="0" w:color="auto"/>
                                                    <w:bottom w:val="none" w:sz="0" w:space="0" w:color="auto"/>
                                                    <w:right w:val="none" w:sz="0" w:space="0" w:color="auto"/>
                                                  </w:divBdr>
                                                </w:div>
                                                <w:div w:id="20875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3797">
                                      <w:marLeft w:val="0"/>
                                      <w:marRight w:val="0"/>
                                      <w:marTop w:val="0"/>
                                      <w:marBottom w:val="0"/>
                                      <w:divBdr>
                                        <w:top w:val="none" w:sz="0" w:space="0" w:color="auto"/>
                                        <w:left w:val="none" w:sz="0" w:space="0" w:color="auto"/>
                                        <w:bottom w:val="none" w:sz="0" w:space="0" w:color="auto"/>
                                        <w:right w:val="none" w:sz="0" w:space="0" w:color="auto"/>
                                      </w:divBdr>
                                      <w:divsChild>
                                        <w:div w:id="860314185">
                                          <w:marLeft w:val="0"/>
                                          <w:marRight w:val="0"/>
                                          <w:marTop w:val="0"/>
                                          <w:marBottom w:val="0"/>
                                          <w:divBdr>
                                            <w:top w:val="none" w:sz="0" w:space="0" w:color="auto"/>
                                            <w:left w:val="none" w:sz="0" w:space="0" w:color="auto"/>
                                            <w:bottom w:val="none" w:sz="0" w:space="0" w:color="auto"/>
                                            <w:right w:val="none" w:sz="0" w:space="0" w:color="auto"/>
                                          </w:divBdr>
                                          <w:divsChild>
                                            <w:div w:id="488327254">
                                              <w:marLeft w:val="0"/>
                                              <w:marRight w:val="0"/>
                                              <w:marTop w:val="0"/>
                                              <w:marBottom w:val="0"/>
                                              <w:divBdr>
                                                <w:top w:val="none" w:sz="0" w:space="0" w:color="auto"/>
                                                <w:left w:val="none" w:sz="0" w:space="0" w:color="auto"/>
                                                <w:bottom w:val="none" w:sz="0" w:space="0" w:color="auto"/>
                                                <w:right w:val="none" w:sz="0" w:space="0" w:color="auto"/>
                                              </w:divBdr>
                                              <w:divsChild>
                                                <w:div w:id="216088017">
                                                  <w:marLeft w:val="0"/>
                                                  <w:marRight w:val="0"/>
                                                  <w:marTop w:val="0"/>
                                                  <w:marBottom w:val="0"/>
                                                  <w:divBdr>
                                                    <w:top w:val="none" w:sz="0" w:space="0" w:color="auto"/>
                                                    <w:left w:val="none" w:sz="0" w:space="0" w:color="auto"/>
                                                    <w:bottom w:val="none" w:sz="0" w:space="0" w:color="auto"/>
                                                    <w:right w:val="none" w:sz="0" w:space="0" w:color="auto"/>
                                                  </w:divBdr>
                                                </w:div>
                                              </w:divsChild>
                                            </w:div>
                                            <w:div w:id="883443802">
                                              <w:marLeft w:val="0"/>
                                              <w:marRight w:val="0"/>
                                              <w:marTop w:val="0"/>
                                              <w:marBottom w:val="0"/>
                                              <w:divBdr>
                                                <w:top w:val="none" w:sz="0" w:space="11" w:color="auto"/>
                                                <w:left w:val="single" w:sz="6" w:space="8" w:color="E6E6E6"/>
                                                <w:bottom w:val="single" w:sz="6" w:space="11" w:color="E6E6E6"/>
                                                <w:right w:val="single" w:sz="6" w:space="8" w:color="E6E6E6"/>
                                              </w:divBdr>
                                              <w:divsChild>
                                                <w:div w:id="928926023">
                                                  <w:marLeft w:val="0"/>
                                                  <w:marRight w:val="0"/>
                                                  <w:marTop w:val="0"/>
                                                  <w:marBottom w:val="0"/>
                                                  <w:divBdr>
                                                    <w:top w:val="none" w:sz="0" w:space="0" w:color="auto"/>
                                                    <w:left w:val="none" w:sz="0" w:space="0" w:color="auto"/>
                                                    <w:bottom w:val="none" w:sz="0" w:space="0" w:color="auto"/>
                                                    <w:right w:val="none" w:sz="0" w:space="0" w:color="auto"/>
                                                  </w:divBdr>
                                                </w:div>
                                              </w:divsChild>
                                            </w:div>
                                            <w:div w:id="1317688735">
                                              <w:marLeft w:val="0"/>
                                              <w:marRight w:val="0"/>
                                              <w:marTop w:val="0"/>
                                              <w:marBottom w:val="0"/>
                                              <w:divBdr>
                                                <w:top w:val="none" w:sz="0" w:space="11" w:color="auto"/>
                                                <w:left w:val="single" w:sz="6" w:space="8" w:color="E6E6E6"/>
                                                <w:bottom w:val="single" w:sz="6" w:space="11" w:color="E6E6E6"/>
                                                <w:right w:val="single" w:sz="6" w:space="8" w:color="E6E6E6"/>
                                              </w:divBdr>
                                            </w:div>
                                            <w:div w:id="2019959355">
                                              <w:marLeft w:val="0"/>
                                              <w:marRight w:val="0"/>
                                              <w:marTop w:val="0"/>
                                              <w:marBottom w:val="0"/>
                                              <w:divBdr>
                                                <w:top w:val="none" w:sz="0" w:space="0" w:color="auto"/>
                                                <w:left w:val="none" w:sz="0" w:space="0" w:color="auto"/>
                                                <w:bottom w:val="none" w:sz="0" w:space="0" w:color="auto"/>
                                                <w:right w:val="none" w:sz="0" w:space="0" w:color="auto"/>
                                              </w:divBdr>
                                              <w:divsChild>
                                                <w:div w:id="1303198204">
                                                  <w:marLeft w:val="0"/>
                                                  <w:marRight w:val="0"/>
                                                  <w:marTop w:val="0"/>
                                                  <w:marBottom w:val="0"/>
                                                  <w:divBdr>
                                                    <w:top w:val="none" w:sz="0" w:space="0" w:color="auto"/>
                                                    <w:left w:val="none" w:sz="0" w:space="0" w:color="auto"/>
                                                    <w:bottom w:val="none" w:sz="0" w:space="0" w:color="auto"/>
                                                    <w:right w:val="none" w:sz="0" w:space="0" w:color="auto"/>
                                                  </w:divBdr>
                                                </w:div>
                                                <w:div w:id="3538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02603">
                                      <w:marLeft w:val="0"/>
                                      <w:marRight w:val="0"/>
                                      <w:marTop w:val="0"/>
                                      <w:marBottom w:val="0"/>
                                      <w:divBdr>
                                        <w:top w:val="none" w:sz="0" w:space="0" w:color="auto"/>
                                        <w:left w:val="none" w:sz="0" w:space="0" w:color="auto"/>
                                        <w:bottom w:val="none" w:sz="0" w:space="0" w:color="auto"/>
                                        <w:right w:val="none" w:sz="0" w:space="0" w:color="auto"/>
                                      </w:divBdr>
                                      <w:divsChild>
                                        <w:div w:id="1429082613">
                                          <w:marLeft w:val="0"/>
                                          <w:marRight w:val="0"/>
                                          <w:marTop w:val="0"/>
                                          <w:marBottom w:val="0"/>
                                          <w:divBdr>
                                            <w:top w:val="none" w:sz="0" w:space="0" w:color="auto"/>
                                            <w:left w:val="none" w:sz="0" w:space="0" w:color="auto"/>
                                            <w:bottom w:val="none" w:sz="0" w:space="0" w:color="auto"/>
                                            <w:right w:val="none" w:sz="0" w:space="0" w:color="auto"/>
                                          </w:divBdr>
                                          <w:divsChild>
                                            <w:div w:id="1874266174">
                                              <w:marLeft w:val="0"/>
                                              <w:marRight w:val="0"/>
                                              <w:marTop w:val="0"/>
                                              <w:marBottom w:val="0"/>
                                              <w:divBdr>
                                                <w:top w:val="none" w:sz="0" w:space="0" w:color="auto"/>
                                                <w:left w:val="none" w:sz="0" w:space="0" w:color="auto"/>
                                                <w:bottom w:val="none" w:sz="0" w:space="0" w:color="auto"/>
                                                <w:right w:val="none" w:sz="0" w:space="0" w:color="auto"/>
                                              </w:divBdr>
                                              <w:divsChild>
                                                <w:div w:id="1856576934">
                                                  <w:marLeft w:val="0"/>
                                                  <w:marRight w:val="0"/>
                                                  <w:marTop w:val="0"/>
                                                  <w:marBottom w:val="0"/>
                                                  <w:divBdr>
                                                    <w:top w:val="none" w:sz="0" w:space="0" w:color="auto"/>
                                                    <w:left w:val="none" w:sz="0" w:space="0" w:color="auto"/>
                                                    <w:bottom w:val="none" w:sz="0" w:space="0" w:color="auto"/>
                                                    <w:right w:val="none" w:sz="0" w:space="0" w:color="auto"/>
                                                  </w:divBdr>
                                                </w:div>
                                              </w:divsChild>
                                            </w:div>
                                            <w:div w:id="705450948">
                                              <w:marLeft w:val="0"/>
                                              <w:marRight w:val="0"/>
                                              <w:marTop w:val="0"/>
                                              <w:marBottom w:val="0"/>
                                              <w:divBdr>
                                                <w:top w:val="none" w:sz="0" w:space="11" w:color="auto"/>
                                                <w:left w:val="single" w:sz="6" w:space="8" w:color="E6E6E6"/>
                                                <w:bottom w:val="single" w:sz="6" w:space="11" w:color="E6E6E6"/>
                                                <w:right w:val="single" w:sz="6" w:space="8" w:color="E6E6E6"/>
                                              </w:divBdr>
                                              <w:divsChild>
                                                <w:div w:id="1118376929">
                                                  <w:marLeft w:val="0"/>
                                                  <w:marRight w:val="0"/>
                                                  <w:marTop w:val="0"/>
                                                  <w:marBottom w:val="0"/>
                                                  <w:divBdr>
                                                    <w:top w:val="none" w:sz="0" w:space="0" w:color="auto"/>
                                                    <w:left w:val="none" w:sz="0" w:space="0" w:color="auto"/>
                                                    <w:bottom w:val="none" w:sz="0" w:space="0" w:color="auto"/>
                                                    <w:right w:val="none" w:sz="0" w:space="0" w:color="auto"/>
                                                  </w:divBdr>
                                                </w:div>
                                              </w:divsChild>
                                            </w:div>
                                            <w:div w:id="376666994">
                                              <w:marLeft w:val="0"/>
                                              <w:marRight w:val="0"/>
                                              <w:marTop w:val="0"/>
                                              <w:marBottom w:val="0"/>
                                              <w:divBdr>
                                                <w:top w:val="none" w:sz="0" w:space="11" w:color="auto"/>
                                                <w:left w:val="single" w:sz="6" w:space="8" w:color="E6E6E6"/>
                                                <w:bottom w:val="single" w:sz="6" w:space="11" w:color="E6E6E6"/>
                                                <w:right w:val="single" w:sz="6" w:space="8" w:color="E6E6E6"/>
                                              </w:divBdr>
                                            </w:div>
                                            <w:div w:id="24797523">
                                              <w:marLeft w:val="0"/>
                                              <w:marRight w:val="0"/>
                                              <w:marTop w:val="0"/>
                                              <w:marBottom w:val="0"/>
                                              <w:divBdr>
                                                <w:top w:val="none" w:sz="0" w:space="0" w:color="auto"/>
                                                <w:left w:val="none" w:sz="0" w:space="0" w:color="auto"/>
                                                <w:bottom w:val="none" w:sz="0" w:space="0" w:color="auto"/>
                                                <w:right w:val="none" w:sz="0" w:space="0" w:color="auto"/>
                                              </w:divBdr>
                                              <w:divsChild>
                                                <w:div w:id="1587763174">
                                                  <w:marLeft w:val="0"/>
                                                  <w:marRight w:val="0"/>
                                                  <w:marTop w:val="0"/>
                                                  <w:marBottom w:val="0"/>
                                                  <w:divBdr>
                                                    <w:top w:val="none" w:sz="0" w:space="0" w:color="auto"/>
                                                    <w:left w:val="none" w:sz="0" w:space="0" w:color="auto"/>
                                                    <w:bottom w:val="none" w:sz="0" w:space="0" w:color="auto"/>
                                                    <w:right w:val="none" w:sz="0" w:space="0" w:color="auto"/>
                                                  </w:divBdr>
                                                </w:div>
                                                <w:div w:id="10232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5228">
                                      <w:marLeft w:val="0"/>
                                      <w:marRight w:val="0"/>
                                      <w:marTop w:val="0"/>
                                      <w:marBottom w:val="0"/>
                                      <w:divBdr>
                                        <w:top w:val="none" w:sz="0" w:space="0" w:color="auto"/>
                                        <w:left w:val="none" w:sz="0" w:space="0" w:color="auto"/>
                                        <w:bottom w:val="none" w:sz="0" w:space="0" w:color="auto"/>
                                        <w:right w:val="none" w:sz="0" w:space="0" w:color="auto"/>
                                      </w:divBdr>
                                      <w:divsChild>
                                        <w:div w:id="806701698">
                                          <w:marLeft w:val="0"/>
                                          <w:marRight w:val="0"/>
                                          <w:marTop w:val="0"/>
                                          <w:marBottom w:val="0"/>
                                          <w:divBdr>
                                            <w:top w:val="none" w:sz="0" w:space="0" w:color="auto"/>
                                            <w:left w:val="none" w:sz="0" w:space="0" w:color="auto"/>
                                            <w:bottom w:val="none" w:sz="0" w:space="0" w:color="auto"/>
                                            <w:right w:val="none" w:sz="0" w:space="0" w:color="auto"/>
                                          </w:divBdr>
                                          <w:divsChild>
                                            <w:div w:id="1039168184">
                                              <w:marLeft w:val="0"/>
                                              <w:marRight w:val="0"/>
                                              <w:marTop w:val="0"/>
                                              <w:marBottom w:val="0"/>
                                              <w:divBdr>
                                                <w:top w:val="none" w:sz="0" w:space="0" w:color="auto"/>
                                                <w:left w:val="none" w:sz="0" w:space="0" w:color="auto"/>
                                                <w:bottom w:val="none" w:sz="0" w:space="0" w:color="auto"/>
                                                <w:right w:val="none" w:sz="0" w:space="0" w:color="auto"/>
                                              </w:divBdr>
                                              <w:divsChild>
                                                <w:div w:id="1014577087">
                                                  <w:marLeft w:val="0"/>
                                                  <w:marRight w:val="0"/>
                                                  <w:marTop w:val="0"/>
                                                  <w:marBottom w:val="0"/>
                                                  <w:divBdr>
                                                    <w:top w:val="none" w:sz="0" w:space="0" w:color="auto"/>
                                                    <w:left w:val="none" w:sz="0" w:space="0" w:color="auto"/>
                                                    <w:bottom w:val="none" w:sz="0" w:space="0" w:color="auto"/>
                                                    <w:right w:val="none" w:sz="0" w:space="0" w:color="auto"/>
                                                  </w:divBdr>
                                                </w:div>
                                              </w:divsChild>
                                            </w:div>
                                            <w:div w:id="1855069533">
                                              <w:marLeft w:val="0"/>
                                              <w:marRight w:val="0"/>
                                              <w:marTop w:val="0"/>
                                              <w:marBottom w:val="0"/>
                                              <w:divBdr>
                                                <w:top w:val="none" w:sz="0" w:space="11" w:color="auto"/>
                                                <w:left w:val="single" w:sz="6" w:space="8" w:color="E6E6E6"/>
                                                <w:bottom w:val="single" w:sz="6" w:space="11" w:color="E6E6E6"/>
                                                <w:right w:val="single" w:sz="6" w:space="8" w:color="E6E6E6"/>
                                              </w:divBdr>
                                              <w:divsChild>
                                                <w:div w:id="868026818">
                                                  <w:marLeft w:val="0"/>
                                                  <w:marRight w:val="0"/>
                                                  <w:marTop w:val="0"/>
                                                  <w:marBottom w:val="0"/>
                                                  <w:divBdr>
                                                    <w:top w:val="none" w:sz="0" w:space="0" w:color="auto"/>
                                                    <w:left w:val="none" w:sz="0" w:space="0" w:color="auto"/>
                                                    <w:bottom w:val="none" w:sz="0" w:space="0" w:color="auto"/>
                                                    <w:right w:val="none" w:sz="0" w:space="0" w:color="auto"/>
                                                  </w:divBdr>
                                                </w:div>
                                              </w:divsChild>
                                            </w:div>
                                            <w:div w:id="155340317">
                                              <w:marLeft w:val="0"/>
                                              <w:marRight w:val="0"/>
                                              <w:marTop w:val="0"/>
                                              <w:marBottom w:val="0"/>
                                              <w:divBdr>
                                                <w:top w:val="none" w:sz="0" w:space="11" w:color="auto"/>
                                                <w:left w:val="single" w:sz="6" w:space="8" w:color="E6E6E6"/>
                                                <w:bottom w:val="single" w:sz="6" w:space="11" w:color="E6E6E6"/>
                                                <w:right w:val="single" w:sz="6" w:space="8" w:color="E6E6E6"/>
                                              </w:divBdr>
                                            </w:div>
                                            <w:div w:id="1900357713">
                                              <w:marLeft w:val="0"/>
                                              <w:marRight w:val="0"/>
                                              <w:marTop w:val="0"/>
                                              <w:marBottom w:val="0"/>
                                              <w:divBdr>
                                                <w:top w:val="none" w:sz="0" w:space="0" w:color="auto"/>
                                                <w:left w:val="none" w:sz="0" w:space="0" w:color="auto"/>
                                                <w:bottom w:val="none" w:sz="0" w:space="0" w:color="auto"/>
                                                <w:right w:val="none" w:sz="0" w:space="0" w:color="auto"/>
                                              </w:divBdr>
                                              <w:divsChild>
                                                <w:div w:id="1494759806">
                                                  <w:marLeft w:val="0"/>
                                                  <w:marRight w:val="0"/>
                                                  <w:marTop w:val="0"/>
                                                  <w:marBottom w:val="0"/>
                                                  <w:divBdr>
                                                    <w:top w:val="none" w:sz="0" w:space="0" w:color="auto"/>
                                                    <w:left w:val="none" w:sz="0" w:space="0" w:color="auto"/>
                                                    <w:bottom w:val="none" w:sz="0" w:space="0" w:color="auto"/>
                                                    <w:right w:val="none" w:sz="0" w:space="0" w:color="auto"/>
                                                  </w:divBdr>
                                                </w:div>
                                                <w:div w:id="9771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24268">
                                      <w:marLeft w:val="0"/>
                                      <w:marRight w:val="0"/>
                                      <w:marTop w:val="0"/>
                                      <w:marBottom w:val="0"/>
                                      <w:divBdr>
                                        <w:top w:val="none" w:sz="0" w:space="0" w:color="auto"/>
                                        <w:left w:val="none" w:sz="0" w:space="0" w:color="auto"/>
                                        <w:bottom w:val="none" w:sz="0" w:space="0" w:color="auto"/>
                                        <w:right w:val="none" w:sz="0" w:space="0" w:color="auto"/>
                                      </w:divBdr>
                                      <w:divsChild>
                                        <w:div w:id="6179460">
                                          <w:marLeft w:val="0"/>
                                          <w:marRight w:val="0"/>
                                          <w:marTop w:val="0"/>
                                          <w:marBottom w:val="0"/>
                                          <w:divBdr>
                                            <w:top w:val="none" w:sz="0" w:space="0" w:color="auto"/>
                                            <w:left w:val="none" w:sz="0" w:space="0" w:color="auto"/>
                                            <w:bottom w:val="none" w:sz="0" w:space="0" w:color="auto"/>
                                            <w:right w:val="none" w:sz="0" w:space="0" w:color="auto"/>
                                          </w:divBdr>
                                          <w:divsChild>
                                            <w:div w:id="1960648213">
                                              <w:marLeft w:val="0"/>
                                              <w:marRight w:val="0"/>
                                              <w:marTop w:val="0"/>
                                              <w:marBottom w:val="0"/>
                                              <w:divBdr>
                                                <w:top w:val="none" w:sz="0" w:space="0" w:color="auto"/>
                                                <w:left w:val="none" w:sz="0" w:space="0" w:color="auto"/>
                                                <w:bottom w:val="none" w:sz="0" w:space="0" w:color="auto"/>
                                                <w:right w:val="none" w:sz="0" w:space="0" w:color="auto"/>
                                              </w:divBdr>
                                              <w:divsChild>
                                                <w:div w:id="414010893">
                                                  <w:marLeft w:val="0"/>
                                                  <w:marRight w:val="0"/>
                                                  <w:marTop w:val="0"/>
                                                  <w:marBottom w:val="0"/>
                                                  <w:divBdr>
                                                    <w:top w:val="none" w:sz="0" w:space="0" w:color="auto"/>
                                                    <w:left w:val="none" w:sz="0" w:space="0" w:color="auto"/>
                                                    <w:bottom w:val="none" w:sz="0" w:space="0" w:color="auto"/>
                                                    <w:right w:val="none" w:sz="0" w:space="0" w:color="auto"/>
                                                  </w:divBdr>
                                                </w:div>
                                              </w:divsChild>
                                            </w:div>
                                            <w:div w:id="355497106">
                                              <w:marLeft w:val="0"/>
                                              <w:marRight w:val="0"/>
                                              <w:marTop w:val="0"/>
                                              <w:marBottom w:val="0"/>
                                              <w:divBdr>
                                                <w:top w:val="none" w:sz="0" w:space="11" w:color="auto"/>
                                                <w:left w:val="single" w:sz="6" w:space="8" w:color="E6E6E6"/>
                                                <w:bottom w:val="single" w:sz="6" w:space="11" w:color="E6E6E6"/>
                                                <w:right w:val="single" w:sz="6" w:space="8" w:color="E6E6E6"/>
                                              </w:divBdr>
                                              <w:divsChild>
                                                <w:div w:id="468980131">
                                                  <w:marLeft w:val="0"/>
                                                  <w:marRight w:val="0"/>
                                                  <w:marTop w:val="0"/>
                                                  <w:marBottom w:val="0"/>
                                                  <w:divBdr>
                                                    <w:top w:val="none" w:sz="0" w:space="0" w:color="auto"/>
                                                    <w:left w:val="none" w:sz="0" w:space="0" w:color="auto"/>
                                                    <w:bottom w:val="none" w:sz="0" w:space="0" w:color="auto"/>
                                                    <w:right w:val="none" w:sz="0" w:space="0" w:color="auto"/>
                                                  </w:divBdr>
                                                </w:div>
                                              </w:divsChild>
                                            </w:div>
                                            <w:div w:id="485440105">
                                              <w:marLeft w:val="0"/>
                                              <w:marRight w:val="0"/>
                                              <w:marTop w:val="0"/>
                                              <w:marBottom w:val="0"/>
                                              <w:divBdr>
                                                <w:top w:val="none" w:sz="0" w:space="11" w:color="auto"/>
                                                <w:left w:val="single" w:sz="6" w:space="8" w:color="E6E6E6"/>
                                                <w:bottom w:val="single" w:sz="6" w:space="11" w:color="E6E6E6"/>
                                                <w:right w:val="single" w:sz="6" w:space="8" w:color="E6E6E6"/>
                                              </w:divBdr>
                                            </w:div>
                                            <w:div w:id="1440834207">
                                              <w:marLeft w:val="0"/>
                                              <w:marRight w:val="0"/>
                                              <w:marTop w:val="0"/>
                                              <w:marBottom w:val="0"/>
                                              <w:divBdr>
                                                <w:top w:val="none" w:sz="0" w:space="0" w:color="auto"/>
                                                <w:left w:val="none" w:sz="0" w:space="0" w:color="auto"/>
                                                <w:bottom w:val="none" w:sz="0" w:space="0" w:color="auto"/>
                                                <w:right w:val="none" w:sz="0" w:space="0" w:color="auto"/>
                                              </w:divBdr>
                                              <w:divsChild>
                                                <w:div w:id="1870071952">
                                                  <w:marLeft w:val="0"/>
                                                  <w:marRight w:val="0"/>
                                                  <w:marTop w:val="0"/>
                                                  <w:marBottom w:val="0"/>
                                                  <w:divBdr>
                                                    <w:top w:val="none" w:sz="0" w:space="0" w:color="auto"/>
                                                    <w:left w:val="none" w:sz="0" w:space="0" w:color="auto"/>
                                                    <w:bottom w:val="none" w:sz="0" w:space="0" w:color="auto"/>
                                                    <w:right w:val="none" w:sz="0" w:space="0" w:color="auto"/>
                                                  </w:divBdr>
                                                </w:div>
                                                <w:div w:id="3265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669435">
                                      <w:marLeft w:val="0"/>
                                      <w:marRight w:val="0"/>
                                      <w:marTop w:val="0"/>
                                      <w:marBottom w:val="0"/>
                                      <w:divBdr>
                                        <w:top w:val="none" w:sz="0" w:space="0" w:color="auto"/>
                                        <w:left w:val="none" w:sz="0" w:space="0" w:color="auto"/>
                                        <w:bottom w:val="none" w:sz="0" w:space="0" w:color="auto"/>
                                        <w:right w:val="none" w:sz="0" w:space="0" w:color="auto"/>
                                      </w:divBdr>
                                      <w:divsChild>
                                        <w:div w:id="1844393230">
                                          <w:marLeft w:val="0"/>
                                          <w:marRight w:val="0"/>
                                          <w:marTop w:val="0"/>
                                          <w:marBottom w:val="0"/>
                                          <w:divBdr>
                                            <w:top w:val="none" w:sz="0" w:space="0" w:color="auto"/>
                                            <w:left w:val="none" w:sz="0" w:space="0" w:color="auto"/>
                                            <w:bottom w:val="none" w:sz="0" w:space="0" w:color="auto"/>
                                            <w:right w:val="none" w:sz="0" w:space="0" w:color="auto"/>
                                          </w:divBdr>
                                          <w:divsChild>
                                            <w:div w:id="970407808">
                                              <w:marLeft w:val="0"/>
                                              <w:marRight w:val="0"/>
                                              <w:marTop w:val="0"/>
                                              <w:marBottom w:val="0"/>
                                              <w:divBdr>
                                                <w:top w:val="none" w:sz="0" w:space="0" w:color="auto"/>
                                                <w:left w:val="none" w:sz="0" w:space="0" w:color="auto"/>
                                                <w:bottom w:val="none" w:sz="0" w:space="0" w:color="auto"/>
                                                <w:right w:val="none" w:sz="0" w:space="0" w:color="auto"/>
                                              </w:divBdr>
                                              <w:divsChild>
                                                <w:div w:id="199168603">
                                                  <w:marLeft w:val="0"/>
                                                  <w:marRight w:val="0"/>
                                                  <w:marTop w:val="0"/>
                                                  <w:marBottom w:val="0"/>
                                                  <w:divBdr>
                                                    <w:top w:val="none" w:sz="0" w:space="0" w:color="auto"/>
                                                    <w:left w:val="none" w:sz="0" w:space="0" w:color="auto"/>
                                                    <w:bottom w:val="none" w:sz="0" w:space="0" w:color="auto"/>
                                                    <w:right w:val="none" w:sz="0" w:space="0" w:color="auto"/>
                                                  </w:divBdr>
                                                </w:div>
                                              </w:divsChild>
                                            </w:div>
                                            <w:div w:id="329987479">
                                              <w:marLeft w:val="0"/>
                                              <w:marRight w:val="0"/>
                                              <w:marTop w:val="0"/>
                                              <w:marBottom w:val="0"/>
                                              <w:divBdr>
                                                <w:top w:val="none" w:sz="0" w:space="11" w:color="auto"/>
                                                <w:left w:val="single" w:sz="6" w:space="8" w:color="E6E6E6"/>
                                                <w:bottom w:val="single" w:sz="6" w:space="11" w:color="E6E6E6"/>
                                                <w:right w:val="single" w:sz="6" w:space="8" w:color="E6E6E6"/>
                                              </w:divBdr>
                                              <w:divsChild>
                                                <w:div w:id="463473021">
                                                  <w:marLeft w:val="0"/>
                                                  <w:marRight w:val="0"/>
                                                  <w:marTop w:val="0"/>
                                                  <w:marBottom w:val="0"/>
                                                  <w:divBdr>
                                                    <w:top w:val="none" w:sz="0" w:space="0" w:color="auto"/>
                                                    <w:left w:val="none" w:sz="0" w:space="0" w:color="auto"/>
                                                    <w:bottom w:val="none" w:sz="0" w:space="0" w:color="auto"/>
                                                    <w:right w:val="none" w:sz="0" w:space="0" w:color="auto"/>
                                                  </w:divBdr>
                                                </w:div>
                                              </w:divsChild>
                                            </w:div>
                                            <w:div w:id="2079327166">
                                              <w:marLeft w:val="0"/>
                                              <w:marRight w:val="0"/>
                                              <w:marTop w:val="0"/>
                                              <w:marBottom w:val="0"/>
                                              <w:divBdr>
                                                <w:top w:val="none" w:sz="0" w:space="11" w:color="auto"/>
                                                <w:left w:val="single" w:sz="6" w:space="8" w:color="E6E6E6"/>
                                                <w:bottom w:val="single" w:sz="6" w:space="11" w:color="E6E6E6"/>
                                                <w:right w:val="single" w:sz="6" w:space="8" w:color="E6E6E6"/>
                                              </w:divBdr>
                                            </w:div>
                                            <w:div w:id="270671800">
                                              <w:marLeft w:val="0"/>
                                              <w:marRight w:val="0"/>
                                              <w:marTop w:val="0"/>
                                              <w:marBottom w:val="0"/>
                                              <w:divBdr>
                                                <w:top w:val="none" w:sz="0" w:space="0" w:color="auto"/>
                                                <w:left w:val="none" w:sz="0" w:space="0" w:color="auto"/>
                                                <w:bottom w:val="none" w:sz="0" w:space="0" w:color="auto"/>
                                                <w:right w:val="none" w:sz="0" w:space="0" w:color="auto"/>
                                              </w:divBdr>
                                              <w:divsChild>
                                                <w:div w:id="267468622">
                                                  <w:marLeft w:val="0"/>
                                                  <w:marRight w:val="0"/>
                                                  <w:marTop w:val="0"/>
                                                  <w:marBottom w:val="0"/>
                                                  <w:divBdr>
                                                    <w:top w:val="none" w:sz="0" w:space="0" w:color="auto"/>
                                                    <w:left w:val="none" w:sz="0" w:space="0" w:color="auto"/>
                                                    <w:bottom w:val="none" w:sz="0" w:space="0" w:color="auto"/>
                                                    <w:right w:val="none" w:sz="0" w:space="0" w:color="auto"/>
                                                  </w:divBdr>
                                                </w:div>
                                                <w:div w:id="6108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70320">
                                      <w:marLeft w:val="0"/>
                                      <w:marRight w:val="0"/>
                                      <w:marTop w:val="0"/>
                                      <w:marBottom w:val="0"/>
                                      <w:divBdr>
                                        <w:top w:val="none" w:sz="0" w:space="0" w:color="auto"/>
                                        <w:left w:val="none" w:sz="0" w:space="0" w:color="auto"/>
                                        <w:bottom w:val="none" w:sz="0" w:space="0" w:color="auto"/>
                                        <w:right w:val="none" w:sz="0" w:space="0" w:color="auto"/>
                                      </w:divBdr>
                                      <w:divsChild>
                                        <w:div w:id="1328094765">
                                          <w:marLeft w:val="0"/>
                                          <w:marRight w:val="0"/>
                                          <w:marTop w:val="0"/>
                                          <w:marBottom w:val="0"/>
                                          <w:divBdr>
                                            <w:top w:val="none" w:sz="0" w:space="0" w:color="auto"/>
                                            <w:left w:val="none" w:sz="0" w:space="0" w:color="auto"/>
                                            <w:bottom w:val="none" w:sz="0" w:space="0" w:color="auto"/>
                                            <w:right w:val="none" w:sz="0" w:space="0" w:color="auto"/>
                                          </w:divBdr>
                                          <w:divsChild>
                                            <w:div w:id="577328450">
                                              <w:marLeft w:val="0"/>
                                              <w:marRight w:val="0"/>
                                              <w:marTop w:val="0"/>
                                              <w:marBottom w:val="0"/>
                                              <w:divBdr>
                                                <w:top w:val="none" w:sz="0" w:space="0" w:color="auto"/>
                                                <w:left w:val="none" w:sz="0" w:space="0" w:color="auto"/>
                                                <w:bottom w:val="none" w:sz="0" w:space="0" w:color="auto"/>
                                                <w:right w:val="none" w:sz="0" w:space="0" w:color="auto"/>
                                              </w:divBdr>
                                              <w:divsChild>
                                                <w:div w:id="1679889006">
                                                  <w:marLeft w:val="0"/>
                                                  <w:marRight w:val="0"/>
                                                  <w:marTop w:val="0"/>
                                                  <w:marBottom w:val="0"/>
                                                  <w:divBdr>
                                                    <w:top w:val="none" w:sz="0" w:space="0" w:color="auto"/>
                                                    <w:left w:val="none" w:sz="0" w:space="0" w:color="auto"/>
                                                    <w:bottom w:val="none" w:sz="0" w:space="0" w:color="auto"/>
                                                    <w:right w:val="none" w:sz="0" w:space="0" w:color="auto"/>
                                                  </w:divBdr>
                                                </w:div>
                                              </w:divsChild>
                                            </w:div>
                                            <w:div w:id="763039041">
                                              <w:marLeft w:val="0"/>
                                              <w:marRight w:val="0"/>
                                              <w:marTop w:val="0"/>
                                              <w:marBottom w:val="0"/>
                                              <w:divBdr>
                                                <w:top w:val="none" w:sz="0" w:space="11" w:color="auto"/>
                                                <w:left w:val="single" w:sz="6" w:space="8" w:color="E6E6E6"/>
                                                <w:bottom w:val="single" w:sz="6" w:space="11" w:color="E6E6E6"/>
                                                <w:right w:val="single" w:sz="6" w:space="8" w:color="E6E6E6"/>
                                              </w:divBdr>
                                              <w:divsChild>
                                                <w:div w:id="1665090639">
                                                  <w:marLeft w:val="0"/>
                                                  <w:marRight w:val="0"/>
                                                  <w:marTop w:val="0"/>
                                                  <w:marBottom w:val="0"/>
                                                  <w:divBdr>
                                                    <w:top w:val="none" w:sz="0" w:space="0" w:color="auto"/>
                                                    <w:left w:val="none" w:sz="0" w:space="0" w:color="auto"/>
                                                    <w:bottom w:val="none" w:sz="0" w:space="0" w:color="auto"/>
                                                    <w:right w:val="none" w:sz="0" w:space="0" w:color="auto"/>
                                                  </w:divBdr>
                                                </w:div>
                                              </w:divsChild>
                                            </w:div>
                                            <w:div w:id="2093158057">
                                              <w:marLeft w:val="0"/>
                                              <w:marRight w:val="0"/>
                                              <w:marTop w:val="0"/>
                                              <w:marBottom w:val="0"/>
                                              <w:divBdr>
                                                <w:top w:val="none" w:sz="0" w:space="11" w:color="auto"/>
                                                <w:left w:val="single" w:sz="6" w:space="8" w:color="E6E6E6"/>
                                                <w:bottom w:val="single" w:sz="6" w:space="11" w:color="E6E6E6"/>
                                                <w:right w:val="single" w:sz="6" w:space="8" w:color="E6E6E6"/>
                                              </w:divBdr>
                                            </w:div>
                                            <w:div w:id="153495727">
                                              <w:marLeft w:val="0"/>
                                              <w:marRight w:val="0"/>
                                              <w:marTop w:val="0"/>
                                              <w:marBottom w:val="0"/>
                                              <w:divBdr>
                                                <w:top w:val="none" w:sz="0" w:space="0" w:color="auto"/>
                                                <w:left w:val="none" w:sz="0" w:space="0" w:color="auto"/>
                                                <w:bottom w:val="none" w:sz="0" w:space="0" w:color="auto"/>
                                                <w:right w:val="none" w:sz="0" w:space="0" w:color="auto"/>
                                              </w:divBdr>
                                              <w:divsChild>
                                                <w:div w:id="1938630151">
                                                  <w:marLeft w:val="0"/>
                                                  <w:marRight w:val="0"/>
                                                  <w:marTop w:val="0"/>
                                                  <w:marBottom w:val="0"/>
                                                  <w:divBdr>
                                                    <w:top w:val="none" w:sz="0" w:space="0" w:color="auto"/>
                                                    <w:left w:val="none" w:sz="0" w:space="0" w:color="auto"/>
                                                    <w:bottom w:val="none" w:sz="0" w:space="0" w:color="auto"/>
                                                    <w:right w:val="none" w:sz="0" w:space="0" w:color="auto"/>
                                                  </w:divBdr>
                                                </w:div>
                                                <w:div w:id="19593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35191">
                                      <w:marLeft w:val="0"/>
                                      <w:marRight w:val="0"/>
                                      <w:marTop w:val="0"/>
                                      <w:marBottom w:val="0"/>
                                      <w:divBdr>
                                        <w:top w:val="none" w:sz="0" w:space="0" w:color="auto"/>
                                        <w:left w:val="none" w:sz="0" w:space="0" w:color="auto"/>
                                        <w:bottom w:val="none" w:sz="0" w:space="0" w:color="auto"/>
                                        <w:right w:val="none" w:sz="0" w:space="0" w:color="auto"/>
                                      </w:divBdr>
                                      <w:divsChild>
                                        <w:div w:id="699476980">
                                          <w:marLeft w:val="0"/>
                                          <w:marRight w:val="0"/>
                                          <w:marTop w:val="0"/>
                                          <w:marBottom w:val="0"/>
                                          <w:divBdr>
                                            <w:top w:val="none" w:sz="0" w:space="0" w:color="auto"/>
                                            <w:left w:val="none" w:sz="0" w:space="0" w:color="auto"/>
                                            <w:bottom w:val="none" w:sz="0" w:space="0" w:color="auto"/>
                                            <w:right w:val="none" w:sz="0" w:space="0" w:color="auto"/>
                                          </w:divBdr>
                                          <w:divsChild>
                                            <w:div w:id="1441803277">
                                              <w:marLeft w:val="0"/>
                                              <w:marRight w:val="0"/>
                                              <w:marTop w:val="0"/>
                                              <w:marBottom w:val="0"/>
                                              <w:divBdr>
                                                <w:top w:val="none" w:sz="0" w:space="0" w:color="auto"/>
                                                <w:left w:val="none" w:sz="0" w:space="0" w:color="auto"/>
                                                <w:bottom w:val="none" w:sz="0" w:space="0" w:color="auto"/>
                                                <w:right w:val="none" w:sz="0" w:space="0" w:color="auto"/>
                                              </w:divBdr>
                                              <w:divsChild>
                                                <w:div w:id="536090521">
                                                  <w:marLeft w:val="0"/>
                                                  <w:marRight w:val="0"/>
                                                  <w:marTop w:val="0"/>
                                                  <w:marBottom w:val="0"/>
                                                  <w:divBdr>
                                                    <w:top w:val="none" w:sz="0" w:space="0" w:color="auto"/>
                                                    <w:left w:val="none" w:sz="0" w:space="0" w:color="auto"/>
                                                    <w:bottom w:val="none" w:sz="0" w:space="0" w:color="auto"/>
                                                    <w:right w:val="none" w:sz="0" w:space="0" w:color="auto"/>
                                                  </w:divBdr>
                                                </w:div>
                                              </w:divsChild>
                                            </w:div>
                                            <w:div w:id="954094839">
                                              <w:marLeft w:val="0"/>
                                              <w:marRight w:val="0"/>
                                              <w:marTop w:val="0"/>
                                              <w:marBottom w:val="0"/>
                                              <w:divBdr>
                                                <w:top w:val="none" w:sz="0" w:space="11" w:color="auto"/>
                                                <w:left w:val="single" w:sz="6" w:space="8" w:color="E6E6E6"/>
                                                <w:bottom w:val="single" w:sz="6" w:space="11" w:color="E6E6E6"/>
                                                <w:right w:val="single" w:sz="6" w:space="8" w:color="E6E6E6"/>
                                              </w:divBdr>
                                              <w:divsChild>
                                                <w:div w:id="1922984011">
                                                  <w:marLeft w:val="0"/>
                                                  <w:marRight w:val="0"/>
                                                  <w:marTop w:val="0"/>
                                                  <w:marBottom w:val="0"/>
                                                  <w:divBdr>
                                                    <w:top w:val="none" w:sz="0" w:space="0" w:color="auto"/>
                                                    <w:left w:val="none" w:sz="0" w:space="0" w:color="auto"/>
                                                    <w:bottom w:val="none" w:sz="0" w:space="0" w:color="auto"/>
                                                    <w:right w:val="none" w:sz="0" w:space="0" w:color="auto"/>
                                                  </w:divBdr>
                                                </w:div>
                                              </w:divsChild>
                                            </w:div>
                                            <w:div w:id="767314454">
                                              <w:marLeft w:val="0"/>
                                              <w:marRight w:val="0"/>
                                              <w:marTop w:val="0"/>
                                              <w:marBottom w:val="0"/>
                                              <w:divBdr>
                                                <w:top w:val="none" w:sz="0" w:space="11" w:color="auto"/>
                                                <w:left w:val="single" w:sz="6" w:space="8" w:color="E6E6E6"/>
                                                <w:bottom w:val="single" w:sz="6" w:space="11" w:color="E6E6E6"/>
                                                <w:right w:val="single" w:sz="6" w:space="8" w:color="E6E6E6"/>
                                              </w:divBdr>
                                            </w:div>
                                            <w:div w:id="1443841734">
                                              <w:marLeft w:val="0"/>
                                              <w:marRight w:val="0"/>
                                              <w:marTop w:val="0"/>
                                              <w:marBottom w:val="0"/>
                                              <w:divBdr>
                                                <w:top w:val="none" w:sz="0" w:space="0" w:color="auto"/>
                                                <w:left w:val="none" w:sz="0" w:space="0" w:color="auto"/>
                                                <w:bottom w:val="none" w:sz="0" w:space="0" w:color="auto"/>
                                                <w:right w:val="none" w:sz="0" w:space="0" w:color="auto"/>
                                              </w:divBdr>
                                              <w:divsChild>
                                                <w:div w:id="1414736598">
                                                  <w:marLeft w:val="0"/>
                                                  <w:marRight w:val="0"/>
                                                  <w:marTop w:val="0"/>
                                                  <w:marBottom w:val="0"/>
                                                  <w:divBdr>
                                                    <w:top w:val="none" w:sz="0" w:space="0" w:color="auto"/>
                                                    <w:left w:val="none" w:sz="0" w:space="0" w:color="auto"/>
                                                    <w:bottom w:val="none" w:sz="0" w:space="0" w:color="auto"/>
                                                    <w:right w:val="none" w:sz="0" w:space="0" w:color="auto"/>
                                                  </w:divBdr>
                                                </w:div>
                                                <w:div w:id="16626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2252">
                                      <w:marLeft w:val="0"/>
                                      <w:marRight w:val="0"/>
                                      <w:marTop w:val="0"/>
                                      <w:marBottom w:val="0"/>
                                      <w:divBdr>
                                        <w:top w:val="none" w:sz="0" w:space="0" w:color="auto"/>
                                        <w:left w:val="none" w:sz="0" w:space="0" w:color="auto"/>
                                        <w:bottom w:val="none" w:sz="0" w:space="0" w:color="auto"/>
                                        <w:right w:val="none" w:sz="0" w:space="0" w:color="auto"/>
                                      </w:divBdr>
                                      <w:divsChild>
                                        <w:div w:id="1232697569">
                                          <w:marLeft w:val="0"/>
                                          <w:marRight w:val="0"/>
                                          <w:marTop w:val="0"/>
                                          <w:marBottom w:val="0"/>
                                          <w:divBdr>
                                            <w:top w:val="none" w:sz="0" w:space="0" w:color="auto"/>
                                            <w:left w:val="none" w:sz="0" w:space="0" w:color="auto"/>
                                            <w:bottom w:val="none" w:sz="0" w:space="0" w:color="auto"/>
                                            <w:right w:val="none" w:sz="0" w:space="0" w:color="auto"/>
                                          </w:divBdr>
                                          <w:divsChild>
                                            <w:div w:id="947932367">
                                              <w:marLeft w:val="0"/>
                                              <w:marRight w:val="0"/>
                                              <w:marTop w:val="0"/>
                                              <w:marBottom w:val="0"/>
                                              <w:divBdr>
                                                <w:top w:val="none" w:sz="0" w:space="0" w:color="auto"/>
                                                <w:left w:val="none" w:sz="0" w:space="0" w:color="auto"/>
                                                <w:bottom w:val="none" w:sz="0" w:space="0" w:color="auto"/>
                                                <w:right w:val="none" w:sz="0" w:space="0" w:color="auto"/>
                                              </w:divBdr>
                                              <w:divsChild>
                                                <w:div w:id="338047858">
                                                  <w:marLeft w:val="0"/>
                                                  <w:marRight w:val="0"/>
                                                  <w:marTop w:val="0"/>
                                                  <w:marBottom w:val="0"/>
                                                  <w:divBdr>
                                                    <w:top w:val="none" w:sz="0" w:space="0" w:color="auto"/>
                                                    <w:left w:val="none" w:sz="0" w:space="0" w:color="auto"/>
                                                    <w:bottom w:val="none" w:sz="0" w:space="0" w:color="auto"/>
                                                    <w:right w:val="none" w:sz="0" w:space="0" w:color="auto"/>
                                                  </w:divBdr>
                                                </w:div>
                                              </w:divsChild>
                                            </w:div>
                                            <w:div w:id="1421410607">
                                              <w:marLeft w:val="0"/>
                                              <w:marRight w:val="0"/>
                                              <w:marTop w:val="0"/>
                                              <w:marBottom w:val="0"/>
                                              <w:divBdr>
                                                <w:top w:val="none" w:sz="0" w:space="11" w:color="auto"/>
                                                <w:left w:val="single" w:sz="6" w:space="8" w:color="E6E6E6"/>
                                                <w:bottom w:val="single" w:sz="6" w:space="11" w:color="E6E6E6"/>
                                                <w:right w:val="single" w:sz="6" w:space="8" w:color="E6E6E6"/>
                                              </w:divBdr>
                                              <w:divsChild>
                                                <w:div w:id="1109198734">
                                                  <w:marLeft w:val="0"/>
                                                  <w:marRight w:val="0"/>
                                                  <w:marTop w:val="0"/>
                                                  <w:marBottom w:val="0"/>
                                                  <w:divBdr>
                                                    <w:top w:val="none" w:sz="0" w:space="0" w:color="auto"/>
                                                    <w:left w:val="none" w:sz="0" w:space="0" w:color="auto"/>
                                                    <w:bottom w:val="none" w:sz="0" w:space="0" w:color="auto"/>
                                                    <w:right w:val="none" w:sz="0" w:space="0" w:color="auto"/>
                                                  </w:divBdr>
                                                </w:div>
                                              </w:divsChild>
                                            </w:div>
                                            <w:div w:id="1906840631">
                                              <w:marLeft w:val="0"/>
                                              <w:marRight w:val="0"/>
                                              <w:marTop w:val="0"/>
                                              <w:marBottom w:val="0"/>
                                              <w:divBdr>
                                                <w:top w:val="none" w:sz="0" w:space="11" w:color="auto"/>
                                                <w:left w:val="single" w:sz="6" w:space="8" w:color="E6E6E6"/>
                                                <w:bottom w:val="single" w:sz="6" w:space="11" w:color="E6E6E6"/>
                                                <w:right w:val="single" w:sz="6" w:space="8" w:color="E6E6E6"/>
                                              </w:divBdr>
                                            </w:div>
                                            <w:div w:id="1937252703">
                                              <w:marLeft w:val="0"/>
                                              <w:marRight w:val="0"/>
                                              <w:marTop w:val="0"/>
                                              <w:marBottom w:val="0"/>
                                              <w:divBdr>
                                                <w:top w:val="none" w:sz="0" w:space="0" w:color="auto"/>
                                                <w:left w:val="none" w:sz="0" w:space="0" w:color="auto"/>
                                                <w:bottom w:val="none" w:sz="0" w:space="0" w:color="auto"/>
                                                <w:right w:val="none" w:sz="0" w:space="0" w:color="auto"/>
                                              </w:divBdr>
                                              <w:divsChild>
                                                <w:div w:id="196545620">
                                                  <w:marLeft w:val="0"/>
                                                  <w:marRight w:val="0"/>
                                                  <w:marTop w:val="0"/>
                                                  <w:marBottom w:val="0"/>
                                                  <w:divBdr>
                                                    <w:top w:val="none" w:sz="0" w:space="0" w:color="auto"/>
                                                    <w:left w:val="none" w:sz="0" w:space="0" w:color="auto"/>
                                                    <w:bottom w:val="none" w:sz="0" w:space="0" w:color="auto"/>
                                                    <w:right w:val="none" w:sz="0" w:space="0" w:color="auto"/>
                                                  </w:divBdr>
                                                </w:div>
                                                <w:div w:id="1853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83420">
                                      <w:marLeft w:val="0"/>
                                      <w:marRight w:val="0"/>
                                      <w:marTop w:val="0"/>
                                      <w:marBottom w:val="0"/>
                                      <w:divBdr>
                                        <w:top w:val="none" w:sz="0" w:space="0" w:color="auto"/>
                                        <w:left w:val="none" w:sz="0" w:space="0" w:color="auto"/>
                                        <w:bottom w:val="none" w:sz="0" w:space="0" w:color="auto"/>
                                        <w:right w:val="none" w:sz="0" w:space="0" w:color="auto"/>
                                      </w:divBdr>
                                      <w:divsChild>
                                        <w:div w:id="690839237">
                                          <w:marLeft w:val="0"/>
                                          <w:marRight w:val="0"/>
                                          <w:marTop w:val="0"/>
                                          <w:marBottom w:val="0"/>
                                          <w:divBdr>
                                            <w:top w:val="none" w:sz="0" w:space="0" w:color="auto"/>
                                            <w:left w:val="none" w:sz="0" w:space="0" w:color="auto"/>
                                            <w:bottom w:val="none" w:sz="0" w:space="0" w:color="auto"/>
                                            <w:right w:val="none" w:sz="0" w:space="0" w:color="auto"/>
                                          </w:divBdr>
                                          <w:divsChild>
                                            <w:div w:id="1022784611">
                                              <w:marLeft w:val="0"/>
                                              <w:marRight w:val="0"/>
                                              <w:marTop w:val="0"/>
                                              <w:marBottom w:val="0"/>
                                              <w:divBdr>
                                                <w:top w:val="none" w:sz="0" w:space="0" w:color="auto"/>
                                                <w:left w:val="none" w:sz="0" w:space="0" w:color="auto"/>
                                                <w:bottom w:val="none" w:sz="0" w:space="0" w:color="auto"/>
                                                <w:right w:val="none" w:sz="0" w:space="0" w:color="auto"/>
                                              </w:divBdr>
                                              <w:divsChild>
                                                <w:div w:id="823860598">
                                                  <w:marLeft w:val="0"/>
                                                  <w:marRight w:val="0"/>
                                                  <w:marTop w:val="0"/>
                                                  <w:marBottom w:val="0"/>
                                                  <w:divBdr>
                                                    <w:top w:val="none" w:sz="0" w:space="0" w:color="auto"/>
                                                    <w:left w:val="none" w:sz="0" w:space="0" w:color="auto"/>
                                                    <w:bottom w:val="none" w:sz="0" w:space="0" w:color="auto"/>
                                                    <w:right w:val="none" w:sz="0" w:space="0" w:color="auto"/>
                                                  </w:divBdr>
                                                </w:div>
                                              </w:divsChild>
                                            </w:div>
                                            <w:div w:id="2085450433">
                                              <w:marLeft w:val="0"/>
                                              <w:marRight w:val="0"/>
                                              <w:marTop w:val="0"/>
                                              <w:marBottom w:val="0"/>
                                              <w:divBdr>
                                                <w:top w:val="none" w:sz="0" w:space="11" w:color="auto"/>
                                                <w:left w:val="single" w:sz="6" w:space="8" w:color="E6E6E6"/>
                                                <w:bottom w:val="single" w:sz="6" w:space="11" w:color="E6E6E6"/>
                                                <w:right w:val="single" w:sz="6" w:space="8" w:color="E6E6E6"/>
                                              </w:divBdr>
                                              <w:divsChild>
                                                <w:div w:id="609554540">
                                                  <w:marLeft w:val="0"/>
                                                  <w:marRight w:val="0"/>
                                                  <w:marTop w:val="0"/>
                                                  <w:marBottom w:val="0"/>
                                                  <w:divBdr>
                                                    <w:top w:val="none" w:sz="0" w:space="0" w:color="auto"/>
                                                    <w:left w:val="none" w:sz="0" w:space="0" w:color="auto"/>
                                                    <w:bottom w:val="none" w:sz="0" w:space="0" w:color="auto"/>
                                                    <w:right w:val="none" w:sz="0" w:space="0" w:color="auto"/>
                                                  </w:divBdr>
                                                </w:div>
                                              </w:divsChild>
                                            </w:div>
                                            <w:div w:id="1911840568">
                                              <w:marLeft w:val="0"/>
                                              <w:marRight w:val="0"/>
                                              <w:marTop w:val="0"/>
                                              <w:marBottom w:val="0"/>
                                              <w:divBdr>
                                                <w:top w:val="none" w:sz="0" w:space="11" w:color="auto"/>
                                                <w:left w:val="single" w:sz="6" w:space="8" w:color="E6E6E6"/>
                                                <w:bottom w:val="single" w:sz="6" w:space="11" w:color="E6E6E6"/>
                                                <w:right w:val="single" w:sz="6" w:space="8" w:color="E6E6E6"/>
                                              </w:divBdr>
                                            </w:div>
                                            <w:div w:id="1222211547">
                                              <w:marLeft w:val="0"/>
                                              <w:marRight w:val="0"/>
                                              <w:marTop w:val="0"/>
                                              <w:marBottom w:val="0"/>
                                              <w:divBdr>
                                                <w:top w:val="none" w:sz="0" w:space="0" w:color="auto"/>
                                                <w:left w:val="none" w:sz="0" w:space="0" w:color="auto"/>
                                                <w:bottom w:val="none" w:sz="0" w:space="0" w:color="auto"/>
                                                <w:right w:val="none" w:sz="0" w:space="0" w:color="auto"/>
                                              </w:divBdr>
                                              <w:divsChild>
                                                <w:div w:id="348222274">
                                                  <w:marLeft w:val="0"/>
                                                  <w:marRight w:val="0"/>
                                                  <w:marTop w:val="0"/>
                                                  <w:marBottom w:val="0"/>
                                                  <w:divBdr>
                                                    <w:top w:val="none" w:sz="0" w:space="0" w:color="auto"/>
                                                    <w:left w:val="none" w:sz="0" w:space="0" w:color="auto"/>
                                                    <w:bottom w:val="none" w:sz="0" w:space="0" w:color="auto"/>
                                                    <w:right w:val="none" w:sz="0" w:space="0" w:color="auto"/>
                                                  </w:divBdr>
                                                </w:div>
                                                <w:div w:id="17417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11477">
                                      <w:marLeft w:val="0"/>
                                      <w:marRight w:val="0"/>
                                      <w:marTop w:val="0"/>
                                      <w:marBottom w:val="0"/>
                                      <w:divBdr>
                                        <w:top w:val="none" w:sz="0" w:space="0" w:color="auto"/>
                                        <w:left w:val="none" w:sz="0" w:space="0" w:color="auto"/>
                                        <w:bottom w:val="none" w:sz="0" w:space="0" w:color="auto"/>
                                        <w:right w:val="none" w:sz="0" w:space="0" w:color="auto"/>
                                      </w:divBdr>
                                      <w:divsChild>
                                        <w:div w:id="737216741">
                                          <w:marLeft w:val="0"/>
                                          <w:marRight w:val="0"/>
                                          <w:marTop w:val="0"/>
                                          <w:marBottom w:val="0"/>
                                          <w:divBdr>
                                            <w:top w:val="none" w:sz="0" w:space="0" w:color="auto"/>
                                            <w:left w:val="none" w:sz="0" w:space="0" w:color="auto"/>
                                            <w:bottom w:val="none" w:sz="0" w:space="0" w:color="auto"/>
                                            <w:right w:val="none" w:sz="0" w:space="0" w:color="auto"/>
                                          </w:divBdr>
                                          <w:divsChild>
                                            <w:div w:id="1584607991">
                                              <w:marLeft w:val="0"/>
                                              <w:marRight w:val="0"/>
                                              <w:marTop w:val="0"/>
                                              <w:marBottom w:val="0"/>
                                              <w:divBdr>
                                                <w:top w:val="none" w:sz="0" w:space="0" w:color="auto"/>
                                                <w:left w:val="none" w:sz="0" w:space="0" w:color="auto"/>
                                                <w:bottom w:val="none" w:sz="0" w:space="0" w:color="auto"/>
                                                <w:right w:val="none" w:sz="0" w:space="0" w:color="auto"/>
                                              </w:divBdr>
                                              <w:divsChild>
                                                <w:div w:id="1991985026">
                                                  <w:marLeft w:val="0"/>
                                                  <w:marRight w:val="0"/>
                                                  <w:marTop w:val="0"/>
                                                  <w:marBottom w:val="0"/>
                                                  <w:divBdr>
                                                    <w:top w:val="none" w:sz="0" w:space="0" w:color="auto"/>
                                                    <w:left w:val="none" w:sz="0" w:space="0" w:color="auto"/>
                                                    <w:bottom w:val="none" w:sz="0" w:space="0" w:color="auto"/>
                                                    <w:right w:val="none" w:sz="0" w:space="0" w:color="auto"/>
                                                  </w:divBdr>
                                                </w:div>
                                              </w:divsChild>
                                            </w:div>
                                            <w:div w:id="331030697">
                                              <w:marLeft w:val="0"/>
                                              <w:marRight w:val="0"/>
                                              <w:marTop w:val="0"/>
                                              <w:marBottom w:val="0"/>
                                              <w:divBdr>
                                                <w:top w:val="none" w:sz="0" w:space="11" w:color="auto"/>
                                                <w:left w:val="single" w:sz="6" w:space="8" w:color="E6E6E6"/>
                                                <w:bottom w:val="single" w:sz="6" w:space="11" w:color="E6E6E6"/>
                                                <w:right w:val="single" w:sz="6" w:space="8" w:color="E6E6E6"/>
                                              </w:divBdr>
                                              <w:divsChild>
                                                <w:div w:id="1090929989">
                                                  <w:marLeft w:val="0"/>
                                                  <w:marRight w:val="0"/>
                                                  <w:marTop w:val="0"/>
                                                  <w:marBottom w:val="0"/>
                                                  <w:divBdr>
                                                    <w:top w:val="none" w:sz="0" w:space="0" w:color="auto"/>
                                                    <w:left w:val="none" w:sz="0" w:space="0" w:color="auto"/>
                                                    <w:bottom w:val="none" w:sz="0" w:space="0" w:color="auto"/>
                                                    <w:right w:val="none" w:sz="0" w:space="0" w:color="auto"/>
                                                  </w:divBdr>
                                                </w:div>
                                              </w:divsChild>
                                            </w:div>
                                            <w:div w:id="1968007528">
                                              <w:marLeft w:val="0"/>
                                              <w:marRight w:val="0"/>
                                              <w:marTop w:val="0"/>
                                              <w:marBottom w:val="0"/>
                                              <w:divBdr>
                                                <w:top w:val="none" w:sz="0" w:space="11" w:color="auto"/>
                                                <w:left w:val="single" w:sz="6" w:space="8" w:color="E6E6E6"/>
                                                <w:bottom w:val="single" w:sz="6" w:space="11" w:color="E6E6E6"/>
                                                <w:right w:val="single" w:sz="6" w:space="8" w:color="E6E6E6"/>
                                              </w:divBdr>
                                            </w:div>
                                            <w:div w:id="211843245">
                                              <w:marLeft w:val="0"/>
                                              <w:marRight w:val="0"/>
                                              <w:marTop w:val="0"/>
                                              <w:marBottom w:val="0"/>
                                              <w:divBdr>
                                                <w:top w:val="none" w:sz="0" w:space="0" w:color="auto"/>
                                                <w:left w:val="none" w:sz="0" w:space="0" w:color="auto"/>
                                                <w:bottom w:val="none" w:sz="0" w:space="0" w:color="auto"/>
                                                <w:right w:val="none" w:sz="0" w:space="0" w:color="auto"/>
                                              </w:divBdr>
                                              <w:divsChild>
                                                <w:div w:id="1480609566">
                                                  <w:marLeft w:val="0"/>
                                                  <w:marRight w:val="0"/>
                                                  <w:marTop w:val="0"/>
                                                  <w:marBottom w:val="0"/>
                                                  <w:divBdr>
                                                    <w:top w:val="none" w:sz="0" w:space="0" w:color="auto"/>
                                                    <w:left w:val="none" w:sz="0" w:space="0" w:color="auto"/>
                                                    <w:bottom w:val="none" w:sz="0" w:space="0" w:color="auto"/>
                                                    <w:right w:val="none" w:sz="0" w:space="0" w:color="auto"/>
                                                  </w:divBdr>
                                                </w:div>
                                                <w:div w:id="16547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41205">
                                      <w:marLeft w:val="0"/>
                                      <w:marRight w:val="0"/>
                                      <w:marTop w:val="0"/>
                                      <w:marBottom w:val="0"/>
                                      <w:divBdr>
                                        <w:top w:val="none" w:sz="0" w:space="0" w:color="auto"/>
                                        <w:left w:val="none" w:sz="0" w:space="0" w:color="auto"/>
                                        <w:bottom w:val="none" w:sz="0" w:space="0" w:color="auto"/>
                                        <w:right w:val="none" w:sz="0" w:space="0" w:color="auto"/>
                                      </w:divBdr>
                                      <w:divsChild>
                                        <w:div w:id="1317683711">
                                          <w:marLeft w:val="0"/>
                                          <w:marRight w:val="0"/>
                                          <w:marTop w:val="0"/>
                                          <w:marBottom w:val="0"/>
                                          <w:divBdr>
                                            <w:top w:val="none" w:sz="0" w:space="0" w:color="auto"/>
                                            <w:left w:val="none" w:sz="0" w:space="0" w:color="auto"/>
                                            <w:bottom w:val="none" w:sz="0" w:space="0" w:color="auto"/>
                                            <w:right w:val="none" w:sz="0" w:space="0" w:color="auto"/>
                                          </w:divBdr>
                                          <w:divsChild>
                                            <w:div w:id="1325859097">
                                              <w:marLeft w:val="0"/>
                                              <w:marRight w:val="0"/>
                                              <w:marTop w:val="0"/>
                                              <w:marBottom w:val="0"/>
                                              <w:divBdr>
                                                <w:top w:val="none" w:sz="0" w:space="0" w:color="auto"/>
                                                <w:left w:val="none" w:sz="0" w:space="0" w:color="auto"/>
                                                <w:bottom w:val="none" w:sz="0" w:space="0" w:color="auto"/>
                                                <w:right w:val="none" w:sz="0" w:space="0" w:color="auto"/>
                                              </w:divBdr>
                                              <w:divsChild>
                                                <w:div w:id="1521242797">
                                                  <w:marLeft w:val="0"/>
                                                  <w:marRight w:val="0"/>
                                                  <w:marTop w:val="0"/>
                                                  <w:marBottom w:val="0"/>
                                                  <w:divBdr>
                                                    <w:top w:val="none" w:sz="0" w:space="0" w:color="auto"/>
                                                    <w:left w:val="none" w:sz="0" w:space="0" w:color="auto"/>
                                                    <w:bottom w:val="none" w:sz="0" w:space="0" w:color="auto"/>
                                                    <w:right w:val="none" w:sz="0" w:space="0" w:color="auto"/>
                                                  </w:divBdr>
                                                </w:div>
                                              </w:divsChild>
                                            </w:div>
                                            <w:div w:id="1561600177">
                                              <w:marLeft w:val="0"/>
                                              <w:marRight w:val="0"/>
                                              <w:marTop w:val="0"/>
                                              <w:marBottom w:val="0"/>
                                              <w:divBdr>
                                                <w:top w:val="none" w:sz="0" w:space="11" w:color="auto"/>
                                                <w:left w:val="single" w:sz="6" w:space="8" w:color="E6E6E6"/>
                                                <w:bottom w:val="single" w:sz="6" w:space="11" w:color="E6E6E6"/>
                                                <w:right w:val="single" w:sz="6" w:space="8" w:color="E6E6E6"/>
                                              </w:divBdr>
                                              <w:divsChild>
                                                <w:div w:id="514461946">
                                                  <w:marLeft w:val="0"/>
                                                  <w:marRight w:val="0"/>
                                                  <w:marTop w:val="0"/>
                                                  <w:marBottom w:val="0"/>
                                                  <w:divBdr>
                                                    <w:top w:val="none" w:sz="0" w:space="0" w:color="auto"/>
                                                    <w:left w:val="none" w:sz="0" w:space="0" w:color="auto"/>
                                                    <w:bottom w:val="none" w:sz="0" w:space="0" w:color="auto"/>
                                                    <w:right w:val="none" w:sz="0" w:space="0" w:color="auto"/>
                                                  </w:divBdr>
                                                </w:div>
                                              </w:divsChild>
                                            </w:div>
                                            <w:div w:id="668674607">
                                              <w:marLeft w:val="0"/>
                                              <w:marRight w:val="0"/>
                                              <w:marTop w:val="0"/>
                                              <w:marBottom w:val="0"/>
                                              <w:divBdr>
                                                <w:top w:val="none" w:sz="0" w:space="11" w:color="auto"/>
                                                <w:left w:val="single" w:sz="6" w:space="8" w:color="E6E6E6"/>
                                                <w:bottom w:val="single" w:sz="6" w:space="11" w:color="E6E6E6"/>
                                                <w:right w:val="single" w:sz="6" w:space="8" w:color="E6E6E6"/>
                                              </w:divBdr>
                                            </w:div>
                                            <w:div w:id="1834908659">
                                              <w:marLeft w:val="0"/>
                                              <w:marRight w:val="0"/>
                                              <w:marTop w:val="0"/>
                                              <w:marBottom w:val="0"/>
                                              <w:divBdr>
                                                <w:top w:val="none" w:sz="0" w:space="0" w:color="auto"/>
                                                <w:left w:val="none" w:sz="0" w:space="0" w:color="auto"/>
                                                <w:bottom w:val="none" w:sz="0" w:space="0" w:color="auto"/>
                                                <w:right w:val="none" w:sz="0" w:space="0" w:color="auto"/>
                                              </w:divBdr>
                                              <w:divsChild>
                                                <w:div w:id="1569000250">
                                                  <w:marLeft w:val="0"/>
                                                  <w:marRight w:val="0"/>
                                                  <w:marTop w:val="0"/>
                                                  <w:marBottom w:val="0"/>
                                                  <w:divBdr>
                                                    <w:top w:val="none" w:sz="0" w:space="0" w:color="auto"/>
                                                    <w:left w:val="none" w:sz="0" w:space="0" w:color="auto"/>
                                                    <w:bottom w:val="none" w:sz="0" w:space="0" w:color="auto"/>
                                                    <w:right w:val="none" w:sz="0" w:space="0" w:color="auto"/>
                                                  </w:divBdr>
                                                </w:div>
                                                <w:div w:id="7821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56726">
                                      <w:marLeft w:val="0"/>
                                      <w:marRight w:val="0"/>
                                      <w:marTop w:val="0"/>
                                      <w:marBottom w:val="0"/>
                                      <w:divBdr>
                                        <w:top w:val="none" w:sz="0" w:space="0" w:color="auto"/>
                                        <w:left w:val="none" w:sz="0" w:space="0" w:color="auto"/>
                                        <w:bottom w:val="none" w:sz="0" w:space="0" w:color="auto"/>
                                        <w:right w:val="none" w:sz="0" w:space="0" w:color="auto"/>
                                      </w:divBdr>
                                      <w:divsChild>
                                        <w:div w:id="1208562711">
                                          <w:marLeft w:val="0"/>
                                          <w:marRight w:val="0"/>
                                          <w:marTop w:val="0"/>
                                          <w:marBottom w:val="0"/>
                                          <w:divBdr>
                                            <w:top w:val="none" w:sz="0" w:space="0" w:color="auto"/>
                                            <w:left w:val="none" w:sz="0" w:space="0" w:color="auto"/>
                                            <w:bottom w:val="none" w:sz="0" w:space="0" w:color="auto"/>
                                            <w:right w:val="none" w:sz="0" w:space="0" w:color="auto"/>
                                          </w:divBdr>
                                          <w:divsChild>
                                            <w:div w:id="820582653">
                                              <w:marLeft w:val="0"/>
                                              <w:marRight w:val="0"/>
                                              <w:marTop w:val="0"/>
                                              <w:marBottom w:val="0"/>
                                              <w:divBdr>
                                                <w:top w:val="none" w:sz="0" w:space="0" w:color="auto"/>
                                                <w:left w:val="none" w:sz="0" w:space="0" w:color="auto"/>
                                                <w:bottom w:val="none" w:sz="0" w:space="0" w:color="auto"/>
                                                <w:right w:val="none" w:sz="0" w:space="0" w:color="auto"/>
                                              </w:divBdr>
                                              <w:divsChild>
                                                <w:div w:id="565923286">
                                                  <w:marLeft w:val="0"/>
                                                  <w:marRight w:val="0"/>
                                                  <w:marTop w:val="0"/>
                                                  <w:marBottom w:val="0"/>
                                                  <w:divBdr>
                                                    <w:top w:val="none" w:sz="0" w:space="0" w:color="auto"/>
                                                    <w:left w:val="none" w:sz="0" w:space="0" w:color="auto"/>
                                                    <w:bottom w:val="none" w:sz="0" w:space="0" w:color="auto"/>
                                                    <w:right w:val="none" w:sz="0" w:space="0" w:color="auto"/>
                                                  </w:divBdr>
                                                </w:div>
                                              </w:divsChild>
                                            </w:div>
                                            <w:div w:id="337318879">
                                              <w:marLeft w:val="0"/>
                                              <w:marRight w:val="0"/>
                                              <w:marTop w:val="0"/>
                                              <w:marBottom w:val="0"/>
                                              <w:divBdr>
                                                <w:top w:val="none" w:sz="0" w:space="11" w:color="auto"/>
                                                <w:left w:val="single" w:sz="6" w:space="8" w:color="E6E6E6"/>
                                                <w:bottom w:val="single" w:sz="6" w:space="11" w:color="E6E6E6"/>
                                                <w:right w:val="single" w:sz="6" w:space="8" w:color="E6E6E6"/>
                                              </w:divBdr>
                                              <w:divsChild>
                                                <w:div w:id="840851473">
                                                  <w:marLeft w:val="0"/>
                                                  <w:marRight w:val="0"/>
                                                  <w:marTop w:val="0"/>
                                                  <w:marBottom w:val="0"/>
                                                  <w:divBdr>
                                                    <w:top w:val="none" w:sz="0" w:space="0" w:color="auto"/>
                                                    <w:left w:val="none" w:sz="0" w:space="0" w:color="auto"/>
                                                    <w:bottom w:val="none" w:sz="0" w:space="0" w:color="auto"/>
                                                    <w:right w:val="none" w:sz="0" w:space="0" w:color="auto"/>
                                                  </w:divBdr>
                                                </w:div>
                                              </w:divsChild>
                                            </w:div>
                                            <w:div w:id="1531190152">
                                              <w:marLeft w:val="0"/>
                                              <w:marRight w:val="0"/>
                                              <w:marTop w:val="0"/>
                                              <w:marBottom w:val="0"/>
                                              <w:divBdr>
                                                <w:top w:val="none" w:sz="0" w:space="11" w:color="auto"/>
                                                <w:left w:val="single" w:sz="6" w:space="8" w:color="E6E6E6"/>
                                                <w:bottom w:val="single" w:sz="6" w:space="11" w:color="E6E6E6"/>
                                                <w:right w:val="single" w:sz="6" w:space="8" w:color="E6E6E6"/>
                                              </w:divBdr>
                                            </w:div>
                                            <w:div w:id="1970892739">
                                              <w:marLeft w:val="0"/>
                                              <w:marRight w:val="0"/>
                                              <w:marTop w:val="0"/>
                                              <w:marBottom w:val="0"/>
                                              <w:divBdr>
                                                <w:top w:val="none" w:sz="0" w:space="0" w:color="auto"/>
                                                <w:left w:val="none" w:sz="0" w:space="0" w:color="auto"/>
                                                <w:bottom w:val="none" w:sz="0" w:space="0" w:color="auto"/>
                                                <w:right w:val="none" w:sz="0" w:space="0" w:color="auto"/>
                                              </w:divBdr>
                                              <w:divsChild>
                                                <w:div w:id="917247803">
                                                  <w:marLeft w:val="0"/>
                                                  <w:marRight w:val="0"/>
                                                  <w:marTop w:val="0"/>
                                                  <w:marBottom w:val="0"/>
                                                  <w:divBdr>
                                                    <w:top w:val="none" w:sz="0" w:space="0" w:color="auto"/>
                                                    <w:left w:val="none" w:sz="0" w:space="0" w:color="auto"/>
                                                    <w:bottom w:val="none" w:sz="0" w:space="0" w:color="auto"/>
                                                    <w:right w:val="none" w:sz="0" w:space="0" w:color="auto"/>
                                                  </w:divBdr>
                                                </w:div>
                                                <w:div w:id="9414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90061">
                                      <w:marLeft w:val="0"/>
                                      <w:marRight w:val="0"/>
                                      <w:marTop w:val="0"/>
                                      <w:marBottom w:val="0"/>
                                      <w:divBdr>
                                        <w:top w:val="none" w:sz="0" w:space="0" w:color="auto"/>
                                        <w:left w:val="none" w:sz="0" w:space="0" w:color="auto"/>
                                        <w:bottom w:val="none" w:sz="0" w:space="0" w:color="auto"/>
                                        <w:right w:val="none" w:sz="0" w:space="0" w:color="auto"/>
                                      </w:divBdr>
                                      <w:divsChild>
                                        <w:div w:id="1399523303">
                                          <w:marLeft w:val="0"/>
                                          <w:marRight w:val="0"/>
                                          <w:marTop w:val="0"/>
                                          <w:marBottom w:val="0"/>
                                          <w:divBdr>
                                            <w:top w:val="none" w:sz="0" w:space="0" w:color="auto"/>
                                            <w:left w:val="none" w:sz="0" w:space="0" w:color="auto"/>
                                            <w:bottom w:val="none" w:sz="0" w:space="0" w:color="auto"/>
                                            <w:right w:val="none" w:sz="0" w:space="0" w:color="auto"/>
                                          </w:divBdr>
                                          <w:divsChild>
                                            <w:div w:id="1592229384">
                                              <w:marLeft w:val="0"/>
                                              <w:marRight w:val="0"/>
                                              <w:marTop w:val="0"/>
                                              <w:marBottom w:val="0"/>
                                              <w:divBdr>
                                                <w:top w:val="none" w:sz="0" w:space="0" w:color="auto"/>
                                                <w:left w:val="none" w:sz="0" w:space="0" w:color="auto"/>
                                                <w:bottom w:val="none" w:sz="0" w:space="0" w:color="auto"/>
                                                <w:right w:val="none" w:sz="0" w:space="0" w:color="auto"/>
                                              </w:divBdr>
                                              <w:divsChild>
                                                <w:div w:id="935938569">
                                                  <w:marLeft w:val="0"/>
                                                  <w:marRight w:val="0"/>
                                                  <w:marTop w:val="0"/>
                                                  <w:marBottom w:val="0"/>
                                                  <w:divBdr>
                                                    <w:top w:val="none" w:sz="0" w:space="0" w:color="auto"/>
                                                    <w:left w:val="none" w:sz="0" w:space="0" w:color="auto"/>
                                                    <w:bottom w:val="none" w:sz="0" w:space="0" w:color="auto"/>
                                                    <w:right w:val="none" w:sz="0" w:space="0" w:color="auto"/>
                                                  </w:divBdr>
                                                </w:div>
                                              </w:divsChild>
                                            </w:div>
                                            <w:div w:id="426928629">
                                              <w:marLeft w:val="0"/>
                                              <w:marRight w:val="0"/>
                                              <w:marTop w:val="0"/>
                                              <w:marBottom w:val="0"/>
                                              <w:divBdr>
                                                <w:top w:val="none" w:sz="0" w:space="11" w:color="auto"/>
                                                <w:left w:val="single" w:sz="6" w:space="8" w:color="E6E6E6"/>
                                                <w:bottom w:val="single" w:sz="6" w:space="11" w:color="E6E6E6"/>
                                                <w:right w:val="single" w:sz="6" w:space="8" w:color="E6E6E6"/>
                                              </w:divBdr>
                                              <w:divsChild>
                                                <w:div w:id="868029465">
                                                  <w:marLeft w:val="0"/>
                                                  <w:marRight w:val="0"/>
                                                  <w:marTop w:val="0"/>
                                                  <w:marBottom w:val="0"/>
                                                  <w:divBdr>
                                                    <w:top w:val="none" w:sz="0" w:space="0" w:color="auto"/>
                                                    <w:left w:val="none" w:sz="0" w:space="0" w:color="auto"/>
                                                    <w:bottom w:val="none" w:sz="0" w:space="0" w:color="auto"/>
                                                    <w:right w:val="none" w:sz="0" w:space="0" w:color="auto"/>
                                                  </w:divBdr>
                                                </w:div>
                                              </w:divsChild>
                                            </w:div>
                                            <w:div w:id="36853649">
                                              <w:marLeft w:val="0"/>
                                              <w:marRight w:val="0"/>
                                              <w:marTop w:val="0"/>
                                              <w:marBottom w:val="0"/>
                                              <w:divBdr>
                                                <w:top w:val="none" w:sz="0" w:space="11" w:color="auto"/>
                                                <w:left w:val="single" w:sz="6" w:space="8" w:color="E6E6E6"/>
                                                <w:bottom w:val="single" w:sz="6" w:space="11" w:color="E6E6E6"/>
                                                <w:right w:val="single" w:sz="6" w:space="8" w:color="E6E6E6"/>
                                              </w:divBdr>
                                            </w:div>
                                            <w:div w:id="1033573483">
                                              <w:marLeft w:val="0"/>
                                              <w:marRight w:val="0"/>
                                              <w:marTop w:val="0"/>
                                              <w:marBottom w:val="0"/>
                                              <w:divBdr>
                                                <w:top w:val="none" w:sz="0" w:space="0" w:color="auto"/>
                                                <w:left w:val="none" w:sz="0" w:space="0" w:color="auto"/>
                                                <w:bottom w:val="none" w:sz="0" w:space="0" w:color="auto"/>
                                                <w:right w:val="none" w:sz="0" w:space="0" w:color="auto"/>
                                              </w:divBdr>
                                              <w:divsChild>
                                                <w:div w:id="1732536279">
                                                  <w:marLeft w:val="0"/>
                                                  <w:marRight w:val="0"/>
                                                  <w:marTop w:val="0"/>
                                                  <w:marBottom w:val="0"/>
                                                  <w:divBdr>
                                                    <w:top w:val="none" w:sz="0" w:space="0" w:color="auto"/>
                                                    <w:left w:val="none" w:sz="0" w:space="0" w:color="auto"/>
                                                    <w:bottom w:val="none" w:sz="0" w:space="0" w:color="auto"/>
                                                    <w:right w:val="none" w:sz="0" w:space="0" w:color="auto"/>
                                                  </w:divBdr>
                                                </w:div>
                                                <w:div w:id="13516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05488">
                                      <w:marLeft w:val="0"/>
                                      <w:marRight w:val="0"/>
                                      <w:marTop w:val="0"/>
                                      <w:marBottom w:val="0"/>
                                      <w:divBdr>
                                        <w:top w:val="none" w:sz="0" w:space="0" w:color="auto"/>
                                        <w:left w:val="none" w:sz="0" w:space="0" w:color="auto"/>
                                        <w:bottom w:val="none" w:sz="0" w:space="0" w:color="auto"/>
                                        <w:right w:val="none" w:sz="0" w:space="0" w:color="auto"/>
                                      </w:divBdr>
                                      <w:divsChild>
                                        <w:div w:id="1210606150">
                                          <w:marLeft w:val="0"/>
                                          <w:marRight w:val="0"/>
                                          <w:marTop w:val="0"/>
                                          <w:marBottom w:val="0"/>
                                          <w:divBdr>
                                            <w:top w:val="none" w:sz="0" w:space="0" w:color="auto"/>
                                            <w:left w:val="none" w:sz="0" w:space="0" w:color="auto"/>
                                            <w:bottom w:val="none" w:sz="0" w:space="0" w:color="auto"/>
                                            <w:right w:val="none" w:sz="0" w:space="0" w:color="auto"/>
                                          </w:divBdr>
                                          <w:divsChild>
                                            <w:div w:id="1014575371">
                                              <w:marLeft w:val="0"/>
                                              <w:marRight w:val="0"/>
                                              <w:marTop w:val="0"/>
                                              <w:marBottom w:val="0"/>
                                              <w:divBdr>
                                                <w:top w:val="none" w:sz="0" w:space="0" w:color="auto"/>
                                                <w:left w:val="none" w:sz="0" w:space="0" w:color="auto"/>
                                                <w:bottom w:val="none" w:sz="0" w:space="0" w:color="auto"/>
                                                <w:right w:val="none" w:sz="0" w:space="0" w:color="auto"/>
                                              </w:divBdr>
                                              <w:divsChild>
                                                <w:div w:id="1299338574">
                                                  <w:marLeft w:val="0"/>
                                                  <w:marRight w:val="0"/>
                                                  <w:marTop w:val="0"/>
                                                  <w:marBottom w:val="0"/>
                                                  <w:divBdr>
                                                    <w:top w:val="none" w:sz="0" w:space="0" w:color="auto"/>
                                                    <w:left w:val="none" w:sz="0" w:space="0" w:color="auto"/>
                                                    <w:bottom w:val="none" w:sz="0" w:space="0" w:color="auto"/>
                                                    <w:right w:val="none" w:sz="0" w:space="0" w:color="auto"/>
                                                  </w:divBdr>
                                                </w:div>
                                              </w:divsChild>
                                            </w:div>
                                            <w:div w:id="1655722972">
                                              <w:marLeft w:val="0"/>
                                              <w:marRight w:val="0"/>
                                              <w:marTop w:val="0"/>
                                              <w:marBottom w:val="0"/>
                                              <w:divBdr>
                                                <w:top w:val="none" w:sz="0" w:space="11" w:color="auto"/>
                                                <w:left w:val="single" w:sz="6" w:space="8" w:color="E6E6E6"/>
                                                <w:bottom w:val="single" w:sz="6" w:space="11" w:color="E6E6E6"/>
                                                <w:right w:val="single" w:sz="6" w:space="8" w:color="E6E6E6"/>
                                              </w:divBdr>
                                              <w:divsChild>
                                                <w:div w:id="99188010">
                                                  <w:marLeft w:val="0"/>
                                                  <w:marRight w:val="0"/>
                                                  <w:marTop w:val="0"/>
                                                  <w:marBottom w:val="0"/>
                                                  <w:divBdr>
                                                    <w:top w:val="none" w:sz="0" w:space="0" w:color="auto"/>
                                                    <w:left w:val="none" w:sz="0" w:space="0" w:color="auto"/>
                                                    <w:bottom w:val="none" w:sz="0" w:space="0" w:color="auto"/>
                                                    <w:right w:val="none" w:sz="0" w:space="0" w:color="auto"/>
                                                  </w:divBdr>
                                                </w:div>
                                              </w:divsChild>
                                            </w:div>
                                            <w:div w:id="1131559175">
                                              <w:marLeft w:val="0"/>
                                              <w:marRight w:val="0"/>
                                              <w:marTop w:val="0"/>
                                              <w:marBottom w:val="0"/>
                                              <w:divBdr>
                                                <w:top w:val="none" w:sz="0" w:space="11" w:color="auto"/>
                                                <w:left w:val="single" w:sz="6" w:space="8" w:color="E6E6E6"/>
                                                <w:bottom w:val="single" w:sz="6" w:space="11" w:color="E6E6E6"/>
                                                <w:right w:val="single" w:sz="6" w:space="8" w:color="E6E6E6"/>
                                              </w:divBdr>
                                            </w:div>
                                            <w:div w:id="1631128882">
                                              <w:marLeft w:val="0"/>
                                              <w:marRight w:val="0"/>
                                              <w:marTop w:val="0"/>
                                              <w:marBottom w:val="0"/>
                                              <w:divBdr>
                                                <w:top w:val="none" w:sz="0" w:space="0" w:color="auto"/>
                                                <w:left w:val="none" w:sz="0" w:space="0" w:color="auto"/>
                                                <w:bottom w:val="none" w:sz="0" w:space="0" w:color="auto"/>
                                                <w:right w:val="none" w:sz="0" w:space="0" w:color="auto"/>
                                              </w:divBdr>
                                              <w:divsChild>
                                                <w:div w:id="1211959250">
                                                  <w:marLeft w:val="0"/>
                                                  <w:marRight w:val="0"/>
                                                  <w:marTop w:val="0"/>
                                                  <w:marBottom w:val="0"/>
                                                  <w:divBdr>
                                                    <w:top w:val="none" w:sz="0" w:space="0" w:color="auto"/>
                                                    <w:left w:val="none" w:sz="0" w:space="0" w:color="auto"/>
                                                    <w:bottom w:val="none" w:sz="0" w:space="0" w:color="auto"/>
                                                    <w:right w:val="none" w:sz="0" w:space="0" w:color="auto"/>
                                                  </w:divBdr>
                                                </w:div>
                                                <w:div w:id="3045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8386">
                                      <w:marLeft w:val="0"/>
                                      <w:marRight w:val="0"/>
                                      <w:marTop w:val="0"/>
                                      <w:marBottom w:val="0"/>
                                      <w:divBdr>
                                        <w:top w:val="none" w:sz="0" w:space="0" w:color="auto"/>
                                        <w:left w:val="none" w:sz="0" w:space="0" w:color="auto"/>
                                        <w:bottom w:val="none" w:sz="0" w:space="0" w:color="auto"/>
                                        <w:right w:val="none" w:sz="0" w:space="0" w:color="auto"/>
                                      </w:divBdr>
                                      <w:divsChild>
                                        <w:div w:id="1421632779">
                                          <w:marLeft w:val="0"/>
                                          <w:marRight w:val="0"/>
                                          <w:marTop w:val="0"/>
                                          <w:marBottom w:val="0"/>
                                          <w:divBdr>
                                            <w:top w:val="none" w:sz="0" w:space="0" w:color="auto"/>
                                            <w:left w:val="none" w:sz="0" w:space="0" w:color="auto"/>
                                            <w:bottom w:val="none" w:sz="0" w:space="0" w:color="auto"/>
                                            <w:right w:val="none" w:sz="0" w:space="0" w:color="auto"/>
                                          </w:divBdr>
                                          <w:divsChild>
                                            <w:div w:id="1675720704">
                                              <w:marLeft w:val="0"/>
                                              <w:marRight w:val="0"/>
                                              <w:marTop w:val="0"/>
                                              <w:marBottom w:val="0"/>
                                              <w:divBdr>
                                                <w:top w:val="none" w:sz="0" w:space="0" w:color="auto"/>
                                                <w:left w:val="none" w:sz="0" w:space="0" w:color="auto"/>
                                                <w:bottom w:val="none" w:sz="0" w:space="0" w:color="auto"/>
                                                <w:right w:val="none" w:sz="0" w:space="0" w:color="auto"/>
                                              </w:divBdr>
                                              <w:divsChild>
                                                <w:div w:id="930773543">
                                                  <w:marLeft w:val="0"/>
                                                  <w:marRight w:val="0"/>
                                                  <w:marTop w:val="0"/>
                                                  <w:marBottom w:val="0"/>
                                                  <w:divBdr>
                                                    <w:top w:val="none" w:sz="0" w:space="0" w:color="auto"/>
                                                    <w:left w:val="none" w:sz="0" w:space="0" w:color="auto"/>
                                                    <w:bottom w:val="none" w:sz="0" w:space="0" w:color="auto"/>
                                                    <w:right w:val="none" w:sz="0" w:space="0" w:color="auto"/>
                                                  </w:divBdr>
                                                </w:div>
                                              </w:divsChild>
                                            </w:div>
                                            <w:div w:id="1499079652">
                                              <w:marLeft w:val="0"/>
                                              <w:marRight w:val="0"/>
                                              <w:marTop w:val="0"/>
                                              <w:marBottom w:val="0"/>
                                              <w:divBdr>
                                                <w:top w:val="none" w:sz="0" w:space="11" w:color="auto"/>
                                                <w:left w:val="single" w:sz="6" w:space="8" w:color="E6E6E6"/>
                                                <w:bottom w:val="single" w:sz="6" w:space="11" w:color="E6E6E6"/>
                                                <w:right w:val="single" w:sz="6" w:space="8" w:color="E6E6E6"/>
                                              </w:divBdr>
                                              <w:divsChild>
                                                <w:div w:id="902524111">
                                                  <w:marLeft w:val="0"/>
                                                  <w:marRight w:val="0"/>
                                                  <w:marTop w:val="0"/>
                                                  <w:marBottom w:val="0"/>
                                                  <w:divBdr>
                                                    <w:top w:val="none" w:sz="0" w:space="0" w:color="auto"/>
                                                    <w:left w:val="none" w:sz="0" w:space="0" w:color="auto"/>
                                                    <w:bottom w:val="none" w:sz="0" w:space="0" w:color="auto"/>
                                                    <w:right w:val="none" w:sz="0" w:space="0" w:color="auto"/>
                                                  </w:divBdr>
                                                </w:div>
                                              </w:divsChild>
                                            </w:div>
                                            <w:div w:id="2060282812">
                                              <w:marLeft w:val="0"/>
                                              <w:marRight w:val="0"/>
                                              <w:marTop w:val="0"/>
                                              <w:marBottom w:val="0"/>
                                              <w:divBdr>
                                                <w:top w:val="none" w:sz="0" w:space="11" w:color="auto"/>
                                                <w:left w:val="single" w:sz="6" w:space="8" w:color="E6E6E6"/>
                                                <w:bottom w:val="single" w:sz="6" w:space="11" w:color="E6E6E6"/>
                                                <w:right w:val="single" w:sz="6" w:space="8" w:color="E6E6E6"/>
                                              </w:divBdr>
                                            </w:div>
                                            <w:div w:id="1119255136">
                                              <w:marLeft w:val="0"/>
                                              <w:marRight w:val="0"/>
                                              <w:marTop w:val="0"/>
                                              <w:marBottom w:val="0"/>
                                              <w:divBdr>
                                                <w:top w:val="none" w:sz="0" w:space="0" w:color="auto"/>
                                                <w:left w:val="none" w:sz="0" w:space="0" w:color="auto"/>
                                                <w:bottom w:val="none" w:sz="0" w:space="0" w:color="auto"/>
                                                <w:right w:val="none" w:sz="0" w:space="0" w:color="auto"/>
                                              </w:divBdr>
                                              <w:divsChild>
                                                <w:div w:id="841893914">
                                                  <w:marLeft w:val="0"/>
                                                  <w:marRight w:val="0"/>
                                                  <w:marTop w:val="0"/>
                                                  <w:marBottom w:val="0"/>
                                                  <w:divBdr>
                                                    <w:top w:val="none" w:sz="0" w:space="0" w:color="auto"/>
                                                    <w:left w:val="none" w:sz="0" w:space="0" w:color="auto"/>
                                                    <w:bottom w:val="none" w:sz="0" w:space="0" w:color="auto"/>
                                                    <w:right w:val="none" w:sz="0" w:space="0" w:color="auto"/>
                                                  </w:divBdr>
                                                </w:div>
                                                <w:div w:id="9743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71263">
                                      <w:marLeft w:val="0"/>
                                      <w:marRight w:val="0"/>
                                      <w:marTop w:val="0"/>
                                      <w:marBottom w:val="0"/>
                                      <w:divBdr>
                                        <w:top w:val="none" w:sz="0" w:space="0" w:color="auto"/>
                                        <w:left w:val="none" w:sz="0" w:space="0" w:color="auto"/>
                                        <w:bottom w:val="none" w:sz="0" w:space="0" w:color="auto"/>
                                        <w:right w:val="none" w:sz="0" w:space="0" w:color="auto"/>
                                      </w:divBdr>
                                      <w:divsChild>
                                        <w:div w:id="1242790840">
                                          <w:marLeft w:val="0"/>
                                          <w:marRight w:val="0"/>
                                          <w:marTop w:val="0"/>
                                          <w:marBottom w:val="0"/>
                                          <w:divBdr>
                                            <w:top w:val="none" w:sz="0" w:space="0" w:color="auto"/>
                                            <w:left w:val="none" w:sz="0" w:space="0" w:color="auto"/>
                                            <w:bottom w:val="none" w:sz="0" w:space="0" w:color="auto"/>
                                            <w:right w:val="none" w:sz="0" w:space="0" w:color="auto"/>
                                          </w:divBdr>
                                          <w:divsChild>
                                            <w:div w:id="570389905">
                                              <w:marLeft w:val="0"/>
                                              <w:marRight w:val="0"/>
                                              <w:marTop w:val="0"/>
                                              <w:marBottom w:val="0"/>
                                              <w:divBdr>
                                                <w:top w:val="none" w:sz="0" w:space="0" w:color="auto"/>
                                                <w:left w:val="none" w:sz="0" w:space="0" w:color="auto"/>
                                                <w:bottom w:val="none" w:sz="0" w:space="0" w:color="auto"/>
                                                <w:right w:val="none" w:sz="0" w:space="0" w:color="auto"/>
                                              </w:divBdr>
                                              <w:divsChild>
                                                <w:div w:id="1393234072">
                                                  <w:marLeft w:val="0"/>
                                                  <w:marRight w:val="0"/>
                                                  <w:marTop w:val="0"/>
                                                  <w:marBottom w:val="0"/>
                                                  <w:divBdr>
                                                    <w:top w:val="none" w:sz="0" w:space="0" w:color="auto"/>
                                                    <w:left w:val="none" w:sz="0" w:space="0" w:color="auto"/>
                                                    <w:bottom w:val="none" w:sz="0" w:space="0" w:color="auto"/>
                                                    <w:right w:val="none" w:sz="0" w:space="0" w:color="auto"/>
                                                  </w:divBdr>
                                                </w:div>
                                              </w:divsChild>
                                            </w:div>
                                            <w:div w:id="1772893899">
                                              <w:marLeft w:val="0"/>
                                              <w:marRight w:val="0"/>
                                              <w:marTop w:val="0"/>
                                              <w:marBottom w:val="0"/>
                                              <w:divBdr>
                                                <w:top w:val="none" w:sz="0" w:space="11" w:color="auto"/>
                                                <w:left w:val="single" w:sz="6" w:space="8" w:color="E6E6E6"/>
                                                <w:bottom w:val="single" w:sz="6" w:space="11" w:color="E6E6E6"/>
                                                <w:right w:val="single" w:sz="6" w:space="8" w:color="E6E6E6"/>
                                              </w:divBdr>
                                              <w:divsChild>
                                                <w:div w:id="1767189183">
                                                  <w:marLeft w:val="0"/>
                                                  <w:marRight w:val="0"/>
                                                  <w:marTop w:val="0"/>
                                                  <w:marBottom w:val="0"/>
                                                  <w:divBdr>
                                                    <w:top w:val="none" w:sz="0" w:space="0" w:color="auto"/>
                                                    <w:left w:val="none" w:sz="0" w:space="0" w:color="auto"/>
                                                    <w:bottom w:val="none" w:sz="0" w:space="0" w:color="auto"/>
                                                    <w:right w:val="none" w:sz="0" w:space="0" w:color="auto"/>
                                                  </w:divBdr>
                                                </w:div>
                                              </w:divsChild>
                                            </w:div>
                                            <w:div w:id="455297388">
                                              <w:marLeft w:val="0"/>
                                              <w:marRight w:val="0"/>
                                              <w:marTop w:val="0"/>
                                              <w:marBottom w:val="0"/>
                                              <w:divBdr>
                                                <w:top w:val="none" w:sz="0" w:space="11" w:color="auto"/>
                                                <w:left w:val="single" w:sz="6" w:space="8" w:color="E6E6E6"/>
                                                <w:bottom w:val="single" w:sz="6" w:space="11" w:color="E6E6E6"/>
                                                <w:right w:val="single" w:sz="6" w:space="8" w:color="E6E6E6"/>
                                              </w:divBdr>
                                            </w:div>
                                            <w:div w:id="1778401813">
                                              <w:marLeft w:val="0"/>
                                              <w:marRight w:val="0"/>
                                              <w:marTop w:val="0"/>
                                              <w:marBottom w:val="0"/>
                                              <w:divBdr>
                                                <w:top w:val="none" w:sz="0" w:space="0" w:color="auto"/>
                                                <w:left w:val="none" w:sz="0" w:space="0" w:color="auto"/>
                                                <w:bottom w:val="none" w:sz="0" w:space="0" w:color="auto"/>
                                                <w:right w:val="none" w:sz="0" w:space="0" w:color="auto"/>
                                              </w:divBdr>
                                              <w:divsChild>
                                                <w:div w:id="1269043789">
                                                  <w:marLeft w:val="0"/>
                                                  <w:marRight w:val="0"/>
                                                  <w:marTop w:val="0"/>
                                                  <w:marBottom w:val="0"/>
                                                  <w:divBdr>
                                                    <w:top w:val="none" w:sz="0" w:space="0" w:color="auto"/>
                                                    <w:left w:val="none" w:sz="0" w:space="0" w:color="auto"/>
                                                    <w:bottom w:val="none" w:sz="0" w:space="0" w:color="auto"/>
                                                    <w:right w:val="none" w:sz="0" w:space="0" w:color="auto"/>
                                                  </w:divBdr>
                                                </w:div>
                                                <w:div w:id="4295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9382">
                                      <w:marLeft w:val="0"/>
                                      <w:marRight w:val="0"/>
                                      <w:marTop w:val="0"/>
                                      <w:marBottom w:val="0"/>
                                      <w:divBdr>
                                        <w:top w:val="none" w:sz="0" w:space="0" w:color="auto"/>
                                        <w:left w:val="none" w:sz="0" w:space="0" w:color="auto"/>
                                        <w:bottom w:val="none" w:sz="0" w:space="0" w:color="auto"/>
                                        <w:right w:val="none" w:sz="0" w:space="0" w:color="auto"/>
                                      </w:divBdr>
                                      <w:divsChild>
                                        <w:div w:id="1893926868">
                                          <w:marLeft w:val="0"/>
                                          <w:marRight w:val="0"/>
                                          <w:marTop w:val="0"/>
                                          <w:marBottom w:val="0"/>
                                          <w:divBdr>
                                            <w:top w:val="none" w:sz="0" w:space="0" w:color="auto"/>
                                            <w:left w:val="none" w:sz="0" w:space="0" w:color="auto"/>
                                            <w:bottom w:val="none" w:sz="0" w:space="0" w:color="auto"/>
                                            <w:right w:val="none" w:sz="0" w:space="0" w:color="auto"/>
                                          </w:divBdr>
                                          <w:divsChild>
                                            <w:div w:id="945847047">
                                              <w:marLeft w:val="0"/>
                                              <w:marRight w:val="0"/>
                                              <w:marTop w:val="0"/>
                                              <w:marBottom w:val="0"/>
                                              <w:divBdr>
                                                <w:top w:val="none" w:sz="0" w:space="0" w:color="auto"/>
                                                <w:left w:val="none" w:sz="0" w:space="0" w:color="auto"/>
                                                <w:bottom w:val="none" w:sz="0" w:space="0" w:color="auto"/>
                                                <w:right w:val="none" w:sz="0" w:space="0" w:color="auto"/>
                                              </w:divBdr>
                                              <w:divsChild>
                                                <w:div w:id="1198346991">
                                                  <w:marLeft w:val="0"/>
                                                  <w:marRight w:val="0"/>
                                                  <w:marTop w:val="0"/>
                                                  <w:marBottom w:val="0"/>
                                                  <w:divBdr>
                                                    <w:top w:val="none" w:sz="0" w:space="0" w:color="auto"/>
                                                    <w:left w:val="none" w:sz="0" w:space="0" w:color="auto"/>
                                                    <w:bottom w:val="none" w:sz="0" w:space="0" w:color="auto"/>
                                                    <w:right w:val="none" w:sz="0" w:space="0" w:color="auto"/>
                                                  </w:divBdr>
                                                </w:div>
                                              </w:divsChild>
                                            </w:div>
                                            <w:div w:id="1027298272">
                                              <w:marLeft w:val="0"/>
                                              <w:marRight w:val="0"/>
                                              <w:marTop w:val="0"/>
                                              <w:marBottom w:val="0"/>
                                              <w:divBdr>
                                                <w:top w:val="none" w:sz="0" w:space="11" w:color="auto"/>
                                                <w:left w:val="single" w:sz="6" w:space="8" w:color="E6E6E6"/>
                                                <w:bottom w:val="single" w:sz="6" w:space="11" w:color="E6E6E6"/>
                                                <w:right w:val="single" w:sz="6" w:space="8" w:color="E6E6E6"/>
                                              </w:divBdr>
                                              <w:divsChild>
                                                <w:div w:id="1810972384">
                                                  <w:marLeft w:val="0"/>
                                                  <w:marRight w:val="0"/>
                                                  <w:marTop w:val="0"/>
                                                  <w:marBottom w:val="0"/>
                                                  <w:divBdr>
                                                    <w:top w:val="none" w:sz="0" w:space="0" w:color="auto"/>
                                                    <w:left w:val="none" w:sz="0" w:space="0" w:color="auto"/>
                                                    <w:bottom w:val="none" w:sz="0" w:space="0" w:color="auto"/>
                                                    <w:right w:val="none" w:sz="0" w:space="0" w:color="auto"/>
                                                  </w:divBdr>
                                                </w:div>
                                              </w:divsChild>
                                            </w:div>
                                            <w:div w:id="1382092189">
                                              <w:marLeft w:val="0"/>
                                              <w:marRight w:val="0"/>
                                              <w:marTop w:val="0"/>
                                              <w:marBottom w:val="0"/>
                                              <w:divBdr>
                                                <w:top w:val="none" w:sz="0" w:space="11" w:color="auto"/>
                                                <w:left w:val="single" w:sz="6" w:space="8" w:color="E6E6E6"/>
                                                <w:bottom w:val="single" w:sz="6" w:space="11" w:color="E6E6E6"/>
                                                <w:right w:val="single" w:sz="6" w:space="8" w:color="E6E6E6"/>
                                              </w:divBdr>
                                            </w:div>
                                            <w:div w:id="952131650">
                                              <w:marLeft w:val="0"/>
                                              <w:marRight w:val="0"/>
                                              <w:marTop w:val="0"/>
                                              <w:marBottom w:val="0"/>
                                              <w:divBdr>
                                                <w:top w:val="none" w:sz="0" w:space="0" w:color="auto"/>
                                                <w:left w:val="none" w:sz="0" w:space="0" w:color="auto"/>
                                                <w:bottom w:val="none" w:sz="0" w:space="0" w:color="auto"/>
                                                <w:right w:val="none" w:sz="0" w:space="0" w:color="auto"/>
                                              </w:divBdr>
                                              <w:divsChild>
                                                <w:div w:id="1219437891">
                                                  <w:marLeft w:val="0"/>
                                                  <w:marRight w:val="0"/>
                                                  <w:marTop w:val="0"/>
                                                  <w:marBottom w:val="0"/>
                                                  <w:divBdr>
                                                    <w:top w:val="none" w:sz="0" w:space="0" w:color="auto"/>
                                                    <w:left w:val="none" w:sz="0" w:space="0" w:color="auto"/>
                                                    <w:bottom w:val="none" w:sz="0" w:space="0" w:color="auto"/>
                                                    <w:right w:val="none" w:sz="0" w:space="0" w:color="auto"/>
                                                  </w:divBdr>
                                                </w:div>
                                                <w:div w:id="207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12371">
                                      <w:marLeft w:val="0"/>
                                      <w:marRight w:val="0"/>
                                      <w:marTop w:val="0"/>
                                      <w:marBottom w:val="0"/>
                                      <w:divBdr>
                                        <w:top w:val="none" w:sz="0" w:space="0" w:color="auto"/>
                                        <w:left w:val="none" w:sz="0" w:space="0" w:color="auto"/>
                                        <w:bottom w:val="none" w:sz="0" w:space="0" w:color="auto"/>
                                        <w:right w:val="none" w:sz="0" w:space="0" w:color="auto"/>
                                      </w:divBdr>
                                      <w:divsChild>
                                        <w:div w:id="950740922">
                                          <w:marLeft w:val="0"/>
                                          <w:marRight w:val="0"/>
                                          <w:marTop w:val="0"/>
                                          <w:marBottom w:val="0"/>
                                          <w:divBdr>
                                            <w:top w:val="none" w:sz="0" w:space="0" w:color="auto"/>
                                            <w:left w:val="none" w:sz="0" w:space="0" w:color="auto"/>
                                            <w:bottom w:val="none" w:sz="0" w:space="0" w:color="auto"/>
                                            <w:right w:val="none" w:sz="0" w:space="0" w:color="auto"/>
                                          </w:divBdr>
                                          <w:divsChild>
                                            <w:div w:id="572158672">
                                              <w:marLeft w:val="0"/>
                                              <w:marRight w:val="0"/>
                                              <w:marTop w:val="0"/>
                                              <w:marBottom w:val="0"/>
                                              <w:divBdr>
                                                <w:top w:val="none" w:sz="0" w:space="0" w:color="auto"/>
                                                <w:left w:val="none" w:sz="0" w:space="0" w:color="auto"/>
                                                <w:bottom w:val="none" w:sz="0" w:space="0" w:color="auto"/>
                                                <w:right w:val="none" w:sz="0" w:space="0" w:color="auto"/>
                                              </w:divBdr>
                                              <w:divsChild>
                                                <w:div w:id="1297226374">
                                                  <w:marLeft w:val="0"/>
                                                  <w:marRight w:val="0"/>
                                                  <w:marTop w:val="0"/>
                                                  <w:marBottom w:val="0"/>
                                                  <w:divBdr>
                                                    <w:top w:val="none" w:sz="0" w:space="0" w:color="auto"/>
                                                    <w:left w:val="none" w:sz="0" w:space="0" w:color="auto"/>
                                                    <w:bottom w:val="none" w:sz="0" w:space="0" w:color="auto"/>
                                                    <w:right w:val="none" w:sz="0" w:space="0" w:color="auto"/>
                                                  </w:divBdr>
                                                </w:div>
                                              </w:divsChild>
                                            </w:div>
                                            <w:div w:id="1171793995">
                                              <w:marLeft w:val="0"/>
                                              <w:marRight w:val="0"/>
                                              <w:marTop w:val="0"/>
                                              <w:marBottom w:val="0"/>
                                              <w:divBdr>
                                                <w:top w:val="none" w:sz="0" w:space="11" w:color="auto"/>
                                                <w:left w:val="single" w:sz="6" w:space="8" w:color="E6E6E6"/>
                                                <w:bottom w:val="single" w:sz="6" w:space="11" w:color="E6E6E6"/>
                                                <w:right w:val="single" w:sz="6" w:space="8" w:color="E6E6E6"/>
                                              </w:divBdr>
                                              <w:divsChild>
                                                <w:div w:id="847259302">
                                                  <w:marLeft w:val="0"/>
                                                  <w:marRight w:val="0"/>
                                                  <w:marTop w:val="0"/>
                                                  <w:marBottom w:val="0"/>
                                                  <w:divBdr>
                                                    <w:top w:val="none" w:sz="0" w:space="0" w:color="auto"/>
                                                    <w:left w:val="none" w:sz="0" w:space="0" w:color="auto"/>
                                                    <w:bottom w:val="none" w:sz="0" w:space="0" w:color="auto"/>
                                                    <w:right w:val="none" w:sz="0" w:space="0" w:color="auto"/>
                                                  </w:divBdr>
                                                </w:div>
                                              </w:divsChild>
                                            </w:div>
                                            <w:div w:id="1176767239">
                                              <w:marLeft w:val="0"/>
                                              <w:marRight w:val="0"/>
                                              <w:marTop w:val="0"/>
                                              <w:marBottom w:val="0"/>
                                              <w:divBdr>
                                                <w:top w:val="none" w:sz="0" w:space="11" w:color="auto"/>
                                                <w:left w:val="single" w:sz="6" w:space="8" w:color="E6E6E6"/>
                                                <w:bottom w:val="single" w:sz="6" w:space="11" w:color="E6E6E6"/>
                                                <w:right w:val="single" w:sz="6" w:space="8" w:color="E6E6E6"/>
                                              </w:divBdr>
                                            </w:div>
                                            <w:div w:id="146828854">
                                              <w:marLeft w:val="0"/>
                                              <w:marRight w:val="0"/>
                                              <w:marTop w:val="0"/>
                                              <w:marBottom w:val="0"/>
                                              <w:divBdr>
                                                <w:top w:val="none" w:sz="0" w:space="0" w:color="auto"/>
                                                <w:left w:val="none" w:sz="0" w:space="0" w:color="auto"/>
                                                <w:bottom w:val="none" w:sz="0" w:space="0" w:color="auto"/>
                                                <w:right w:val="none" w:sz="0" w:space="0" w:color="auto"/>
                                              </w:divBdr>
                                              <w:divsChild>
                                                <w:div w:id="455948843">
                                                  <w:marLeft w:val="0"/>
                                                  <w:marRight w:val="0"/>
                                                  <w:marTop w:val="0"/>
                                                  <w:marBottom w:val="0"/>
                                                  <w:divBdr>
                                                    <w:top w:val="none" w:sz="0" w:space="0" w:color="auto"/>
                                                    <w:left w:val="none" w:sz="0" w:space="0" w:color="auto"/>
                                                    <w:bottom w:val="none" w:sz="0" w:space="0" w:color="auto"/>
                                                    <w:right w:val="none" w:sz="0" w:space="0" w:color="auto"/>
                                                  </w:divBdr>
                                                </w:div>
                                                <w:div w:id="3683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53627">
                                      <w:marLeft w:val="0"/>
                                      <w:marRight w:val="0"/>
                                      <w:marTop w:val="0"/>
                                      <w:marBottom w:val="0"/>
                                      <w:divBdr>
                                        <w:top w:val="none" w:sz="0" w:space="0" w:color="auto"/>
                                        <w:left w:val="none" w:sz="0" w:space="0" w:color="auto"/>
                                        <w:bottom w:val="none" w:sz="0" w:space="0" w:color="auto"/>
                                        <w:right w:val="none" w:sz="0" w:space="0" w:color="auto"/>
                                      </w:divBdr>
                                      <w:divsChild>
                                        <w:div w:id="1010260794">
                                          <w:marLeft w:val="0"/>
                                          <w:marRight w:val="0"/>
                                          <w:marTop w:val="0"/>
                                          <w:marBottom w:val="0"/>
                                          <w:divBdr>
                                            <w:top w:val="none" w:sz="0" w:space="0" w:color="auto"/>
                                            <w:left w:val="none" w:sz="0" w:space="0" w:color="auto"/>
                                            <w:bottom w:val="none" w:sz="0" w:space="0" w:color="auto"/>
                                            <w:right w:val="none" w:sz="0" w:space="0" w:color="auto"/>
                                          </w:divBdr>
                                          <w:divsChild>
                                            <w:div w:id="301468615">
                                              <w:marLeft w:val="0"/>
                                              <w:marRight w:val="0"/>
                                              <w:marTop w:val="0"/>
                                              <w:marBottom w:val="0"/>
                                              <w:divBdr>
                                                <w:top w:val="none" w:sz="0" w:space="0" w:color="auto"/>
                                                <w:left w:val="none" w:sz="0" w:space="0" w:color="auto"/>
                                                <w:bottom w:val="none" w:sz="0" w:space="0" w:color="auto"/>
                                                <w:right w:val="none" w:sz="0" w:space="0" w:color="auto"/>
                                              </w:divBdr>
                                              <w:divsChild>
                                                <w:div w:id="1155150188">
                                                  <w:marLeft w:val="0"/>
                                                  <w:marRight w:val="0"/>
                                                  <w:marTop w:val="0"/>
                                                  <w:marBottom w:val="0"/>
                                                  <w:divBdr>
                                                    <w:top w:val="none" w:sz="0" w:space="0" w:color="auto"/>
                                                    <w:left w:val="none" w:sz="0" w:space="0" w:color="auto"/>
                                                    <w:bottom w:val="none" w:sz="0" w:space="0" w:color="auto"/>
                                                    <w:right w:val="none" w:sz="0" w:space="0" w:color="auto"/>
                                                  </w:divBdr>
                                                </w:div>
                                              </w:divsChild>
                                            </w:div>
                                            <w:div w:id="507404130">
                                              <w:marLeft w:val="0"/>
                                              <w:marRight w:val="0"/>
                                              <w:marTop w:val="0"/>
                                              <w:marBottom w:val="0"/>
                                              <w:divBdr>
                                                <w:top w:val="none" w:sz="0" w:space="11" w:color="auto"/>
                                                <w:left w:val="single" w:sz="6" w:space="8" w:color="E6E6E6"/>
                                                <w:bottom w:val="single" w:sz="6" w:space="11" w:color="E6E6E6"/>
                                                <w:right w:val="single" w:sz="6" w:space="8" w:color="E6E6E6"/>
                                              </w:divBdr>
                                              <w:divsChild>
                                                <w:div w:id="1601570040">
                                                  <w:marLeft w:val="0"/>
                                                  <w:marRight w:val="0"/>
                                                  <w:marTop w:val="0"/>
                                                  <w:marBottom w:val="0"/>
                                                  <w:divBdr>
                                                    <w:top w:val="none" w:sz="0" w:space="0" w:color="auto"/>
                                                    <w:left w:val="none" w:sz="0" w:space="0" w:color="auto"/>
                                                    <w:bottom w:val="none" w:sz="0" w:space="0" w:color="auto"/>
                                                    <w:right w:val="none" w:sz="0" w:space="0" w:color="auto"/>
                                                  </w:divBdr>
                                                </w:div>
                                              </w:divsChild>
                                            </w:div>
                                            <w:div w:id="1480613533">
                                              <w:marLeft w:val="0"/>
                                              <w:marRight w:val="0"/>
                                              <w:marTop w:val="0"/>
                                              <w:marBottom w:val="0"/>
                                              <w:divBdr>
                                                <w:top w:val="none" w:sz="0" w:space="11" w:color="auto"/>
                                                <w:left w:val="single" w:sz="6" w:space="8" w:color="E6E6E6"/>
                                                <w:bottom w:val="single" w:sz="6" w:space="11" w:color="E6E6E6"/>
                                                <w:right w:val="single" w:sz="6" w:space="8" w:color="E6E6E6"/>
                                              </w:divBdr>
                                            </w:div>
                                            <w:div w:id="631979250">
                                              <w:marLeft w:val="0"/>
                                              <w:marRight w:val="0"/>
                                              <w:marTop w:val="0"/>
                                              <w:marBottom w:val="0"/>
                                              <w:divBdr>
                                                <w:top w:val="none" w:sz="0" w:space="0" w:color="auto"/>
                                                <w:left w:val="none" w:sz="0" w:space="0" w:color="auto"/>
                                                <w:bottom w:val="none" w:sz="0" w:space="0" w:color="auto"/>
                                                <w:right w:val="none" w:sz="0" w:space="0" w:color="auto"/>
                                              </w:divBdr>
                                              <w:divsChild>
                                                <w:div w:id="1215190222">
                                                  <w:marLeft w:val="0"/>
                                                  <w:marRight w:val="0"/>
                                                  <w:marTop w:val="0"/>
                                                  <w:marBottom w:val="0"/>
                                                  <w:divBdr>
                                                    <w:top w:val="none" w:sz="0" w:space="0" w:color="auto"/>
                                                    <w:left w:val="none" w:sz="0" w:space="0" w:color="auto"/>
                                                    <w:bottom w:val="none" w:sz="0" w:space="0" w:color="auto"/>
                                                    <w:right w:val="none" w:sz="0" w:space="0" w:color="auto"/>
                                                  </w:divBdr>
                                                </w:div>
                                                <w:div w:id="20281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77060">
                                      <w:marLeft w:val="0"/>
                                      <w:marRight w:val="0"/>
                                      <w:marTop w:val="0"/>
                                      <w:marBottom w:val="0"/>
                                      <w:divBdr>
                                        <w:top w:val="none" w:sz="0" w:space="0" w:color="auto"/>
                                        <w:left w:val="none" w:sz="0" w:space="0" w:color="auto"/>
                                        <w:bottom w:val="none" w:sz="0" w:space="0" w:color="auto"/>
                                        <w:right w:val="none" w:sz="0" w:space="0" w:color="auto"/>
                                      </w:divBdr>
                                      <w:divsChild>
                                        <w:div w:id="486945313">
                                          <w:marLeft w:val="0"/>
                                          <w:marRight w:val="0"/>
                                          <w:marTop w:val="0"/>
                                          <w:marBottom w:val="0"/>
                                          <w:divBdr>
                                            <w:top w:val="none" w:sz="0" w:space="0" w:color="auto"/>
                                            <w:left w:val="none" w:sz="0" w:space="0" w:color="auto"/>
                                            <w:bottom w:val="none" w:sz="0" w:space="0" w:color="auto"/>
                                            <w:right w:val="none" w:sz="0" w:space="0" w:color="auto"/>
                                          </w:divBdr>
                                          <w:divsChild>
                                            <w:div w:id="1444114268">
                                              <w:marLeft w:val="0"/>
                                              <w:marRight w:val="0"/>
                                              <w:marTop w:val="0"/>
                                              <w:marBottom w:val="0"/>
                                              <w:divBdr>
                                                <w:top w:val="none" w:sz="0" w:space="0" w:color="auto"/>
                                                <w:left w:val="none" w:sz="0" w:space="0" w:color="auto"/>
                                                <w:bottom w:val="none" w:sz="0" w:space="0" w:color="auto"/>
                                                <w:right w:val="none" w:sz="0" w:space="0" w:color="auto"/>
                                              </w:divBdr>
                                              <w:divsChild>
                                                <w:div w:id="93478394">
                                                  <w:marLeft w:val="0"/>
                                                  <w:marRight w:val="0"/>
                                                  <w:marTop w:val="0"/>
                                                  <w:marBottom w:val="0"/>
                                                  <w:divBdr>
                                                    <w:top w:val="none" w:sz="0" w:space="0" w:color="auto"/>
                                                    <w:left w:val="none" w:sz="0" w:space="0" w:color="auto"/>
                                                    <w:bottom w:val="none" w:sz="0" w:space="0" w:color="auto"/>
                                                    <w:right w:val="none" w:sz="0" w:space="0" w:color="auto"/>
                                                  </w:divBdr>
                                                </w:div>
                                              </w:divsChild>
                                            </w:div>
                                            <w:div w:id="230771603">
                                              <w:marLeft w:val="0"/>
                                              <w:marRight w:val="0"/>
                                              <w:marTop w:val="0"/>
                                              <w:marBottom w:val="0"/>
                                              <w:divBdr>
                                                <w:top w:val="none" w:sz="0" w:space="11" w:color="auto"/>
                                                <w:left w:val="single" w:sz="6" w:space="8" w:color="E6E6E6"/>
                                                <w:bottom w:val="single" w:sz="6" w:space="11" w:color="E6E6E6"/>
                                                <w:right w:val="single" w:sz="6" w:space="8" w:color="E6E6E6"/>
                                              </w:divBdr>
                                              <w:divsChild>
                                                <w:div w:id="1089883422">
                                                  <w:marLeft w:val="0"/>
                                                  <w:marRight w:val="0"/>
                                                  <w:marTop w:val="0"/>
                                                  <w:marBottom w:val="0"/>
                                                  <w:divBdr>
                                                    <w:top w:val="none" w:sz="0" w:space="0" w:color="auto"/>
                                                    <w:left w:val="none" w:sz="0" w:space="0" w:color="auto"/>
                                                    <w:bottom w:val="none" w:sz="0" w:space="0" w:color="auto"/>
                                                    <w:right w:val="none" w:sz="0" w:space="0" w:color="auto"/>
                                                  </w:divBdr>
                                                </w:div>
                                              </w:divsChild>
                                            </w:div>
                                            <w:div w:id="1505129146">
                                              <w:marLeft w:val="0"/>
                                              <w:marRight w:val="0"/>
                                              <w:marTop w:val="0"/>
                                              <w:marBottom w:val="0"/>
                                              <w:divBdr>
                                                <w:top w:val="none" w:sz="0" w:space="11" w:color="auto"/>
                                                <w:left w:val="single" w:sz="6" w:space="8" w:color="E6E6E6"/>
                                                <w:bottom w:val="single" w:sz="6" w:space="11" w:color="E6E6E6"/>
                                                <w:right w:val="single" w:sz="6" w:space="8" w:color="E6E6E6"/>
                                              </w:divBdr>
                                            </w:div>
                                            <w:div w:id="168298744">
                                              <w:marLeft w:val="0"/>
                                              <w:marRight w:val="0"/>
                                              <w:marTop w:val="0"/>
                                              <w:marBottom w:val="0"/>
                                              <w:divBdr>
                                                <w:top w:val="none" w:sz="0" w:space="0" w:color="auto"/>
                                                <w:left w:val="none" w:sz="0" w:space="0" w:color="auto"/>
                                                <w:bottom w:val="none" w:sz="0" w:space="0" w:color="auto"/>
                                                <w:right w:val="none" w:sz="0" w:space="0" w:color="auto"/>
                                              </w:divBdr>
                                              <w:divsChild>
                                                <w:div w:id="2129542730">
                                                  <w:marLeft w:val="0"/>
                                                  <w:marRight w:val="0"/>
                                                  <w:marTop w:val="0"/>
                                                  <w:marBottom w:val="0"/>
                                                  <w:divBdr>
                                                    <w:top w:val="none" w:sz="0" w:space="0" w:color="auto"/>
                                                    <w:left w:val="none" w:sz="0" w:space="0" w:color="auto"/>
                                                    <w:bottom w:val="none" w:sz="0" w:space="0" w:color="auto"/>
                                                    <w:right w:val="none" w:sz="0" w:space="0" w:color="auto"/>
                                                  </w:divBdr>
                                                </w:div>
                                                <w:div w:id="11800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16215">
                                      <w:marLeft w:val="0"/>
                                      <w:marRight w:val="0"/>
                                      <w:marTop w:val="0"/>
                                      <w:marBottom w:val="0"/>
                                      <w:divBdr>
                                        <w:top w:val="none" w:sz="0" w:space="0" w:color="auto"/>
                                        <w:left w:val="none" w:sz="0" w:space="0" w:color="auto"/>
                                        <w:bottom w:val="none" w:sz="0" w:space="0" w:color="auto"/>
                                        <w:right w:val="none" w:sz="0" w:space="0" w:color="auto"/>
                                      </w:divBdr>
                                      <w:divsChild>
                                        <w:div w:id="265501361">
                                          <w:marLeft w:val="0"/>
                                          <w:marRight w:val="0"/>
                                          <w:marTop w:val="0"/>
                                          <w:marBottom w:val="0"/>
                                          <w:divBdr>
                                            <w:top w:val="none" w:sz="0" w:space="0" w:color="auto"/>
                                            <w:left w:val="none" w:sz="0" w:space="0" w:color="auto"/>
                                            <w:bottom w:val="none" w:sz="0" w:space="0" w:color="auto"/>
                                            <w:right w:val="none" w:sz="0" w:space="0" w:color="auto"/>
                                          </w:divBdr>
                                          <w:divsChild>
                                            <w:div w:id="285163621">
                                              <w:marLeft w:val="0"/>
                                              <w:marRight w:val="0"/>
                                              <w:marTop w:val="0"/>
                                              <w:marBottom w:val="0"/>
                                              <w:divBdr>
                                                <w:top w:val="none" w:sz="0" w:space="0" w:color="auto"/>
                                                <w:left w:val="none" w:sz="0" w:space="0" w:color="auto"/>
                                                <w:bottom w:val="none" w:sz="0" w:space="0" w:color="auto"/>
                                                <w:right w:val="none" w:sz="0" w:space="0" w:color="auto"/>
                                              </w:divBdr>
                                              <w:divsChild>
                                                <w:div w:id="888952615">
                                                  <w:marLeft w:val="0"/>
                                                  <w:marRight w:val="0"/>
                                                  <w:marTop w:val="0"/>
                                                  <w:marBottom w:val="0"/>
                                                  <w:divBdr>
                                                    <w:top w:val="none" w:sz="0" w:space="0" w:color="auto"/>
                                                    <w:left w:val="none" w:sz="0" w:space="0" w:color="auto"/>
                                                    <w:bottom w:val="none" w:sz="0" w:space="0" w:color="auto"/>
                                                    <w:right w:val="none" w:sz="0" w:space="0" w:color="auto"/>
                                                  </w:divBdr>
                                                </w:div>
                                              </w:divsChild>
                                            </w:div>
                                            <w:div w:id="1308587926">
                                              <w:marLeft w:val="0"/>
                                              <w:marRight w:val="0"/>
                                              <w:marTop w:val="0"/>
                                              <w:marBottom w:val="0"/>
                                              <w:divBdr>
                                                <w:top w:val="none" w:sz="0" w:space="11" w:color="auto"/>
                                                <w:left w:val="single" w:sz="6" w:space="8" w:color="E6E6E6"/>
                                                <w:bottom w:val="single" w:sz="6" w:space="11" w:color="E6E6E6"/>
                                                <w:right w:val="single" w:sz="6" w:space="8" w:color="E6E6E6"/>
                                              </w:divBdr>
                                              <w:divsChild>
                                                <w:div w:id="73863728">
                                                  <w:marLeft w:val="0"/>
                                                  <w:marRight w:val="0"/>
                                                  <w:marTop w:val="0"/>
                                                  <w:marBottom w:val="0"/>
                                                  <w:divBdr>
                                                    <w:top w:val="none" w:sz="0" w:space="0" w:color="auto"/>
                                                    <w:left w:val="none" w:sz="0" w:space="0" w:color="auto"/>
                                                    <w:bottom w:val="none" w:sz="0" w:space="0" w:color="auto"/>
                                                    <w:right w:val="none" w:sz="0" w:space="0" w:color="auto"/>
                                                  </w:divBdr>
                                                </w:div>
                                              </w:divsChild>
                                            </w:div>
                                            <w:div w:id="1693409455">
                                              <w:marLeft w:val="0"/>
                                              <w:marRight w:val="0"/>
                                              <w:marTop w:val="0"/>
                                              <w:marBottom w:val="0"/>
                                              <w:divBdr>
                                                <w:top w:val="none" w:sz="0" w:space="11" w:color="auto"/>
                                                <w:left w:val="single" w:sz="6" w:space="8" w:color="E6E6E6"/>
                                                <w:bottom w:val="single" w:sz="6" w:space="11" w:color="E6E6E6"/>
                                                <w:right w:val="single" w:sz="6" w:space="8" w:color="E6E6E6"/>
                                              </w:divBdr>
                                            </w:div>
                                            <w:div w:id="1350912990">
                                              <w:marLeft w:val="0"/>
                                              <w:marRight w:val="0"/>
                                              <w:marTop w:val="0"/>
                                              <w:marBottom w:val="0"/>
                                              <w:divBdr>
                                                <w:top w:val="none" w:sz="0" w:space="0" w:color="auto"/>
                                                <w:left w:val="none" w:sz="0" w:space="0" w:color="auto"/>
                                                <w:bottom w:val="none" w:sz="0" w:space="0" w:color="auto"/>
                                                <w:right w:val="none" w:sz="0" w:space="0" w:color="auto"/>
                                              </w:divBdr>
                                              <w:divsChild>
                                                <w:div w:id="764615159">
                                                  <w:marLeft w:val="0"/>
                                                  <w:marRight w:val="0"/>
                                                  <w:marTop w:val="0"/>
                                                  <w:marBottom w:val="0"/>
                                                  <w:divBdr>
                                                    <w:top w:val="none" w:sz="0" w:space="0" w:color="auto"/>
                                                    <w:left w:val="none" w:sz="0" w:space="0" w:color="auto"/>
                                                    <w:bottom w:val="none" w:sz="0" w:space="0" w:color="auto"/>
                                                    <w:right w:val="none" w:sz="0" w:space="0" w:color="auto"/>
                                                  </w:divBdr>
                                                </w:div>
                                                <w:div w:id="7314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63181">
                                      <w:marLeft w:val="0"/>
                                      <w:marRight w:val="0"/>
                                      <w:marTop w:val="0"/>
                                      <w:marBottom w:val="0"/>
                                      <w:divBdr>
                                        <w:top w:val="none" w:sz="0" w:space="0" w:color="auto"/>
                                        <w:left w:val="none" w:sz="0" w:space="0" w:color="auto"/>
                                        <w:bottom w:val="none" w:sz="0" w:space="0" w:color="auto"/>
                                        <w:right w:val="none" w:sz="0" w:space="0" w:color="auto"/>
                                      </w:divBdr>
                                      <w:divsChild>
                                        <w:div w:id="844785353">
                                          <w:marLeft w:val="0"/>
                                          <w:marRight w:val="0"/>
                                          <w:marTop w:val="0"/>
                                          <w:marBottom w:val="0"/>
                                          <w:divBdr>
                                            <w:top w:val="none" w:sz="0" w:space="0" w:color="auto"/>
                                            <w:left w:val="none" w:sz="0" w:space="0" w:color="auto"/>
                                            <w:bottom w:val="none" w:sz="0" w:space="0" w:color="auto"/>
                                            <w:right w:val="none" w:sz="0" w:space="0" w:color="auto"/>
                                          </w:divBdr>
                                          <w:divsChild>
                                            <w:div w:id="1887982236">
                                              <w:marLeft w:val="0"/>
                                              <w:marRight w:val="0"/>
                                              <w:marTop w:val="0"/>
                                              <w:marBottom w:val="0"/>
                                              <w:divBdr>
                                                <w:top w:val="none" w:sz="0" w:space="0" w:color="auto"/>
                                                <w:left w:val="none" w:sz="0" w:space="0" w:color="auto"/>
                                                <w:bottom w:val="none" w:sz="0" w:space="0" w:color="auto"/>
                                                <w:right w:val="none" w:sz="0" w:space="0" w:color="auto"/>
                                              </w:divBdr>
                                              <w:divsChild>
                                                <w:div w:id="411397577">
                                                  <w:marLeft w:val="0"/>
                                                  <w:marRight w:val="0"/>
                                                  <w:marTop w:val="0"/>
                                                  <w:marBottom w:val="0"/>
                                                  <w:divBdr>
                                                    <w:top w:val="none" w:sz="0" w:space="0" w:color="auto"/>
                                                    <w:left w:val="none" w:sz="0" w:space="0" w:color="auto"/>
                                                    <w:bottom w:val="none" w:sz="0" w:space="0" w:color="auto"/>
                                                    <w:right w:val="none" w:sz="0" w:space="0" w:color="auto"/>
                                                  </w:divBdr>
                                                </w:div>
                                              </w:divsChild>
                                            </w:div>
                                            <w:div w:id="2099053972">
                                              <w:marLeft w:val="0"/>
                                              <w:marRight w:val="0"/>
                                              <w:marTop w:val="0"/>
                                              <w:marBottom w:val="0"/>
                                              <w:divBdr>
                                                <w:top w:val="none" w:sz="0" w:space="11" w:color="auto"/>
                                                <w:left w:val="single" w:sz="6" w:space="8" w:color="E6E6E6"/>
                                                <w:bottom w:val="single" w:sz="6" w:space="11" w:color="E6E6E6"/>
                                                <w:right w:val="single" w:sz="6" w:space="8" w:color="E6E6E6"/>
                                              </w:divBdr>
                                              <w:divsChild>
                                                <w:div w:id="1211726836">
                                                  <w:marLeft w:val="0"/>
                                                  <w:marRight w:val="0"/>
                                                  <w:marTop w:val="0"/>
                                                  <w:marBottom w:val="0"/>
                                                  <w:divBdr>
                                                    <w:top w:val="none" w:sz="0" w:space="0" w:color="auto"/>
                                                    <w:left w:val="none" w:sz="0" w:space="0" w:color="auto"/>
                                                    <w:bottom w:val="none" w:sz="0" w:space="0" w:color="auto"/>
                                                    <w:right w:val="none" w:sz="0" w:space="0" w:color="auto"/>
                                                  </w:divBdr>
                                                </w:div>
                                              </w:divsChild>
                                            </w:div>
                                            <w:div w:id="1968009044">
                                              <w:marLeft w:val="0"/>
                                              <w:marRight w:val="0"/>
                                              <w:marTop w:val="0"/>
                                              <w:marBottom w:val="0"/>
                                              <w:divBdr>
                                                <w:top w:val="none" w:sz="0" w:space="11" w:color="auto"/>
                                                <w:left w:val="single" w:sz="6" w:space="8" w:color="E6E6E6"/>
                                                <w:bottom w:val="single" w:sz="6" w:space="11" w:color="E6E6E6"/>
                                                <w:right w:val="single" w:sz="6" w:space="8" w:color="E6E6E6"/>
                                              </w:divBdr>
                                            </w:div>
                                            <w:div w:id="134370154">
                                              <w:marLeft w:val="0"/>
                                              <w:marRight w:val="0"/>
                                              <w:marTop w:val="0"/>
                                              <w:marBottom w:val="0"/>
                                              <w:divBdr>
                                                <w:top w:val="none" w:sz="0" w:space="0" w:color="auto"/>
                                                <w:left w:val="none" w:sz="0" w:space="0" w:color="auto"/>
                                                <w:bottom w:val="none" w:sz="0" w:space="0" w:color="auto"/>
                                                <w:right w:val="none" w:sz="0" w:space="0" w:color="auto"/>
                                              </w:divBdr>
                                              <w:divsChild>
                                                <w:div w:id="507138307">
                                                  <w:marLeft w:val="0"/>
                                                  <w:marRight w:val="0"/>
                                                  <w:marTop w:val="0"/>
                                                  <w:marBottom w:val="0"/>
                                                  <w:divBdr>
                                                    <w:top w:val="none" w:sz="0" w:space="0" w:color="auto"/>
                                                    <w:left w:val="none" w:sz="0" w:space="0" w:color="auto"/>
                                                    <w:bottom w:val="none" w:sz="0" w:space="0" w:color="auto"/>
                                                    <w:right w:val="none" w:sz="0" w:space="0" w:color="auto"/>
                                                  </w:divBdr>
                                                </w:div>
                                                <w:div w:id="18472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0260">
                                      <w:marLeft w:val="0"/>
                                      <w:marRight w:val="0"/>
                                      <w:marTop w:val="0"/>
                                      <w:marBottom w:val="0"/>
                                      <w:divBdr>
                                        <w:top w:val="none" w:sz="0" w:space="0" w:color="auto"/>
                                        <w:left w:val="none" w:sz="0" w:space="0" w:color="auto"/>
                                        <w:bottom w:val="none" w:sz="0" w:space="0" w:color="auto"/>
                                        <w:right w:val="none" w:sz="0" w:space="0" w:color="auto"/>
                                      </w:divBdr>
                                      <w:divsChild>
                                        <w:div w:id="122820136">
                                          <w:marLeft w:val="0"/>
                                          <w:marRight w:val="0"/>
                                          <w:marTop w:val="0"/>
                                          <w:marBottom w:val="0"/>
                                          <w:divBdr>
                                            <w:top w:val="none" w:sz="0" w:space="0" w:color="auto"/>
                                            <w:left w:val="none" w:sz="0" w:space="0" w:color="auto"/>
                                            <w:bottom w:val="none" w:sz="0" w:space="0" w:color="auto"/>
                                            <w:right w:val="none" w:sz="0" w:space="0" w:color="auto"/>
                                          </w:divBdr>
                                          <w:divsChild>
                                            <w:div w:id="631178457">
                                              <w:marLeft w:val="0"/>
                                              <w:marRight w:val="0"/>
                                              <w:marTop w:val="0"/>
                                              <w:marBottom w:val="0"/>
                                              <w:divBdr>
                                                <w:top w:val="none" w:sz="0" w:space="0" w:color="auto"/>
                                                <w:left w:val="none" w:sz="0" w:space="0" w:color="auto"/>
                                                <w:bottom w:val="none" w:sz="0" w:space="0" w:color="auto"/>
                                                <w:right w:val="none" w:sz="0" w:space="0" w:color="auto"/>
                                              </w:divBdr>
                                              <w:divsChild>
                                                <w:div w:id="1092236933">
                                                  <w:marLeft w:val="0"/>
                                                  <w:marRight w:val="0"/>
                                                  <w:marTop w:val="0"/>
                                                  <w:marBottom w:val="0"/>
                                                  <w:divBdr>
                                                    <w:top w:val="none" w:sz="0" w:space="0" w:color="auto"/>
                                                    <w:left w:val="none" w:sz="0" w:space="0" w:color="auto"/>
                                                    <w:bottom w:val="none" w:sz="0" w:space="0" w:color="auto"/>
                                                    <w:right w:val="none" w:sz="0" w:space="0" w:color="auto"/>
                                                  </w:divBdr>
                                                </w:div>
                                              </w:divsChild>
                                            </w:div>
                                            <w:div w:id="58678842">
                                              <w:marLeft w:val="0"/>
                                              <w:marRight w:val="0"/>
                                              <w:marTop w:val="0"/>
                                              <w:marBottom w:val="0"/>
                                              <w:divBdr>
                                                <w:top w:val="none" w:sz="0" w:space="11" w:color="auto"/>
                                                <w:left w:val="single" w:sz="6" w:space="8" w:color="E6E6E6"/>
                                                <w:bottom w:val="single" w:sz="6" w:space="11" w:color="E6E6E6"/>
                                                <w:right w:val="single" w:sz="6" w:space="8" w:color="E6E6E6"/>
                                              </w:divBdr>
                                              <w:divsChild>
                                                <w:div w:id="1896357587">
                                                  <w:marLeft w:val="0"/>
                                                  <w:marRight w:val="0"/>
                                                  <w:marTop w:val="0"/>
                                                  <w:marBottom w:val="0"/>
                                                  <w:divBdr>
                                                    <w:top w:val="none" w:sz="0" w:space="0" w:color="auto"/>
                                                    <w:left w:val="none" w:sz="0" w:space="0" w:color="auto"/>
                                                    <w:bottom w:val="none" w:sz="0" w:space="0" w:color="auto"/>
                                                    <w:right w:val="none" w:sz="0" w:space="0" w:color="auto"/>
                                                  </w:divBdr>
                                                </w:div>
                                              </w:divsChild>
                                            </w:div>
                                            <w:div w:id="26877826">
                                              <w:marLeft w:val="0"/>
                                              <w:marRight w:val="0"/>
                                              <w:marTop w:val="0"/>
                                              <w:marBottom w:val="0"/>
                                              <w:divBdr>
                                                <w:top w:val="none" w:sz="0" w:space="11" w:color="auto"/>
                                                <w:left w:val="single" w:sz="6" w:space="8" w:color="E6E6E6"/>
                                                <w:bottom w:val="single" w:sz="6" w:space="11" w:color="E6E6E6"/>
                                                <w:right w:val="single" w:sz="6" w:space="8" w:color="E6E6E6"/>
                                              </w:divBdr>
                                            </w:div>
                                            <w:div w:id="18698946">
                                              <w:marLeft w:val="0"/>
                                              <w:marRight w:val="0"/>
                                              <w:marTop w:val="0"/>
                                              <w:marBottom w:val="0"/>
                                              <w:divBdr>
                                                <w:top w:val="none" w:sz="0" w:space="0" w:color="auto"/>
                                                <w:left w:val="none" w:sz="0" w:space="0" w:color="auto"/>
                                                <w:bottom w:val="none" w:sz="0" w:space="0" w:color="auto"/>
                                                <w:right w:val="none" w:sz="0" w:space="0" w:color="auto"/>
                                              </w:divBdr>
                                              <w:divsChild>
                                                <w:div w:id="1089541335">
                                                  <w:marLeft w:val="0"/>
                                                  <w:marRight w:val="0"/>
                                                  <w:marTop w:val="0"/>
                                                  <w:marBottom w:val="0"/>
                                                  <w:divBdr>
                                                    <w:top w:val="none" w:sz="0" w:space="0" w:color="auto"/>
                                                    <w:left w:val="none" w:sz="0" w:space="0" w:color="auto"/>
                                                    <w:bottom w:val="none" w:sz="0" w:space="0" w:color="auto"/>
                                                    <w:right w:val="none" w:sz="0" w:space="0" w:color="auto"/>
                                                  </w:divBdr>
                                                </w:div>
                                                <w:div w:id="28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49582">
                                      <w:marLeft w:val="0"/>
                                      <w:marRight w:val="0"/>
                                      <w:marTop w:val="0"/>
                                      <w:marBottom w:val="0"/>
                                      <w:divBdr>
                                        <w:top w:val="none" w:sz="0" w:space="0" w:color="auto"/>
                                        <w:left w:val="none" w:sz="0" w:space="0" w:color="auto"/>
                                        <w:bottom w:val="none" w:sz="0" w:space="0" w:color="auto"/>
                                        <w:right w:val="none" w:sz="0" w:space="0" w:color="auto"/>
                                      </w:divBdr>
                                      <w:divsChild>
                                        <w:div w:id="965311216">
                                          <w:marLeft w:val="0"/>
                                          <w:marRight w:val="0"/>
                                          <w:marTop w:val="0"/>
                                          <w:marBottom w:val="0"/>
                                          <w:divBdr>
                                            <w:top w:val="none" w:sz="0" w:space="0" w:color="auto"/>
                                            <w:left w:val="none" w:sz="0" w:space="0" w:color="auto"/>
                                            <w:bottom w:val="none" w:sz="0" w:space="0" w:color="auto"/>
                                            <w:right w:val="none" w:sz="0" w:space="0" w:color="auto"/>
                                          </w:divBdr>
                                          <w:divsChild>
                                            <w:div w:id="909198331">
                                              <w:marLeft w:val="0"/>
                                              <w:marRight w:val="0"/>
                                              <w:marTop w:val="0"/>
                                              <w:marBottom w:val="0"/>
                                              <w:divBdr>
                                                <w:top w:val="none" w:sz="0" w:space="0" w:color="auto"/>
                                                <w:left w:val="none" w:sz="0" w:space="0" w:color="auto"/>
                                                <w:bottom w:val="none" w:sz="0" w:space="0" w:color="auto"/>
                                                <w:right w:val="none" w:sz="0" w:space="0" w:color="auto"/>
                                              </w:divBdr>
                                              <w:divsChild>
                                                <w:div w:id="408503802">
                                                  <w:marLeft w:val="0"/>
                                                  <w:marRight w:val="0"/>
                                                  <w:marTop w:val="0"/>
                                                  <w:marBottom w:val="0"/>
                                                  <w:divBdr>
                                                    <w:top w:val="none" w:sz="0" w:space="0" w:color="auto"/>
                                                    <w:left w:val="none" w:sz="0" w:space="0" w:color="auto"/>
                                                    <w:bottom w:val="none" w:sz="0" w:space="0" w:color="auto"/>
                                                    <w:right w:val="none" w:sz="0" w:space="0" w:color="auto"/>
                                                  </w:divBdr>
                                                </w:div>
                                              </w:divsChild>
                                            </w:div>
                                            <w:div w:id="1744373043">
                                              <w:marLeft w:val="0"/>
                                              <w:marRight w:val="0"/>
                                              <w:marTop w:val="0"/>
                                              <w:marBottom w:val="0"/>
                                              <w:divBdr>
                                                <w:top w:val="none" w:sz="0" w:space="11" w:color="auto"/>
                                                <w:left w:val="single" w:sz="6" w:space="8" w:color="E6E6E6"/>
                                                <w:bottom w:val="single" w:sz="6" w:space="11" w:color="E6E6E6"/>
                                                <w:right w:val="single" w:sz="6" w:space="8" w:color="E6E6E6"/>
                                              </w:divBdr>
                                              <w:divsChild>
                                                <w:div w:id="2106803254">
                                                  <w:marLeft w:val="0"/>
                                                  <w:marRight w:val="0"/>
                                                  <w:marTop w:val="0"/>
                                                  <w:marBottom w:val="0"/>
                                                  <w:divBdr>
                                                    <w:top w:val="none" w:sz="0" w:space="0" w:color="auto"/>
                                                    <w:left w:val="none" w:sz="0" w:space="0" w:color="auto"/>
                                                    <w:bottom w:val="none" w:sz="0" w:space="0" w:color="auto"/>
                                                    <w:right w:val="none" w:sz="0" w:space="0" w:color="auto"/>
                                                  </w:divBdr>
                                                </w:div>
                                              </w:divsChild>
                                            </w:div>
                                            <w:div w:id="2122918678">
                                              <w:marLeft w:val="0"/>
                                              <w:marRight w:val="0"/>
                                              <w:marTop w:val="0"/>
                                              <w:marBottom w:val="0"/>
                                              <w:divBdr>
                                                <w:top w:val="none" w:sz="0" w:space="11" w:color="auto"/>
                                                <w:left w:val="single" w:sz="6" w:space="8" w:color="E6E6E6"/>
                                                <w:bottom w:val="single" w:sz="6" w:space="11" w:color="E6E6E6"/>
                                                <w:right w:val="single" w:sz="6" w:space="8" w:color="E6E6E6"/>
                                              </w:divBdr>
                                            </w:div>
                                            <w:div w:id="2112896696">
                                              <w:marLeft w:val="0"/>
                                              <w:marRight w:val="0"/>
                                              <w:marTop w:val="0"/>
                                              <w:marBottom w:val="0"/>
                                              <w:divBdr>
                                                <w:top w:val="none" w:sz="0" w:space="0" w:color="auto"/>
                                                <w:left w:val="none" w:sz="0" w:space="0" w:color="auto"/>
                                                <w:bottom w:val="none" w:sz="0" w:space="0" w:color="auto"/>
                                                <w:right w:val="none" w:sz="0" w:space="0" w:color="auto"/>
                                              </w:divBdr>
                                              <w:divsChild>
                                                <w:div w:id="264769762">
                                                  <w:marLeft w:val="0"/>
                                                  <w:marRight w:val="0"/>
                                                  <w:marTop w:val="0"/>
                                                  <w:marBottom w:val="0"/>
                                                  <w:divBdr>
                                                    <w:top w:val="none" w:sz="0" w:space="0" w:color="auto"/>
                                                    <w:left w:val="none" w:sz="0" w:space="0" w:color="auto"/>
                                                    <w:bottom w:val="none" w:sz="0" w:space="0" w:color="auto"/>
                                                    <w:right w:val="none" w:sz="0" w:space="0" w:color="auto"/>
                                                  </w:divBdr>
                                                </w:div>
                                                <w:div w:id="7437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120290">
                                      <w:marLeft w:val="0"/>
                                      <w:marRight w:val="0"/>
                                      <w:marTop w:val="0"/>
                                      <w:marBottom w:val="0"/>
                                      <w:divBdr>
                                        <w:top w:val="none" w:sz="0" w:space="0" w:color="auto"/>
                                        <w:left w:val="none" w:sz="0" w:space="0" w:color="auto"/>
                                        <w:bottom w:val="none" w:sz="0" w:space="0" w:color="auto"/>
                                        <w:right w:val="none" w:sz="0" w:space="0" w:color="auto"/>
                                      </w:divBdr>
                                      <w:divsChild>
                                        <w:div w:id="2005887191">
                                          <w:marLeft w:val="0"/>
                                          <w:marRight w:val="0"/>
                                          <w:marTop w:val="0"/>
                                          <w:marBottom w:val="0"/>
                                          <w:divBdr>
                                            <w:top w:val="none" w:sz="0" w:space="0" w:color="auto"/>
                                            <w:left w:val="none" w:sz="0" w:space="0" w:color="auto"/>
                                            <w:bottom w:val="none" w:sz="0" w:space="0" w:color="auto"/>
                                            <w:right w:val="none" w:sz="0" w:space="0" w:color="auto"/>
                                          </w:divBdr>
                                          <w:divsChild>
                                            <w:div w:id="200094770">
                                              <w:marLeft w:val="0"/>
                                              <w:marRight w:val="0"/>
                                              <w:marTop w:val="0"/>
                                              <w:marBottom w:val="0"/>
                                              <w:divBdr>
                                                <w:top w:val="none" w:sz="0" w:space="0" w:color="auto"/>
                                                <w:left w:val="none" w:sz="0" w:space="0" w:color="auto"/>
                                                <w:bottom w:val="none" w:sz="0" w:space="0" w:color="auto"/>
                                                <w:right w:val="none" w:sz="0" w:space="0" w:color="auto"/>
                                              </w:divBdr>
                                              <w:divsChild>
                                                <w:div w:id="1278295778">
                                                  <w:marLeft w:val="0"/>
                                                  <w:marRight w:val="0"/>
                                                  <w:marTop w:val="0"/>
                                                  <w:marBottom w:val="0"/>
                                                  <w:divBdr>
                                                    <w:top w:val="none" w:sz="0" w:space="0" w:color="auto"/>
                                                    <w:left w:val="none" w:sz="0" w:space="0" w:color="auto"/>
                                                    <w:bottom w:val="none" w:sz="0" w:space="0" w:color="auto"/>
                                                    <w:right w:val="none" w:sz="0" w:space="0" w:color="auto"/>
                                                  </w:divBdr>
                                                </w:div>
                                              </w:divsChild>
                                            </w:div>
                                            <w:div w:id="1221938615">
                                              <w:marLeft w:val="0"/>
                                              <w:marRight w:val="0"/>
                                              <w:marTop w:val="0"/>
                                              <w:marBottom w:val="0"/>
                                              <w:divBdr>
                                                <w:top w:val="none" w:sz="0" w:space="11" w:color="auto"/>
                                                <w:left w:val="single" w:sz="6" w:space="8" w:color="E6E6E6"/>
                                                <w:bottom w:val="single" w:sz="6" w:space="11" w:color="E6E6E6"/>
                                                <w:right w:val="single" w:sz="6" w:space="8" w:color="E6E6E6"/>
                                              </w:divBdr>
                                              <w:divsChild>
                                                <w:div w:id="28140966">
                                                  <w:marLeft w:val="0"/>
                                                  <w:marRight w:val="0"/>
                                                  <w:marTop w:val="0"/>
                                                  <w:marBottom w:val="0"/>
                                                  <w:divBdr>
                                                    <w:top w:val="none" w:sz="0" w:space="0" w:color="auto"/>
                                                    <w:left w:val="none" w:sz="0" w:space="0" w:color="auto"/>
                                                    <w:bottom w:val="none" w:sz="0" w:space="0" w:color="auto"/>
                                                    <w:right w:val="none" w:sz="0" w:space="0" w:color="auto"/>
                                                  </w:divBdr>
                                                </w:div>
                                              </w:divsChild>
                                            </w:div>
                                            <w:div w:id="2020739797">
                                              <w:marLeft w:val="0"/>
                                              <w:marRight w:val="0"/>
                                              <w:marTop w:val="0"/>
                                              <w:marBottom w:val="0"/>
                                              <w:divBdr>
                                                <w:top w:val="none" w:sz="0" w:space="11" w:color="auto"/>
                                                <w:left w:val="single" w:sz="6" w:space="8" w:color="E6E6E6"/>
                                                <w:bottom w:val="single" w:sz="6" w:space="11" w:color="E6E6E6"/>
                                                <w:right w:val="single" w:sz="6" w:space="8" w:color="E6E6E6"/>
                                              </w:divBdr>
                                            </w:div>
                                            <w:div w:id="200629998">
                                              <w:marLeft w:val="0"/>
                                              <w:marRight w:val="0"/>
                                              <w:marTop w:val="0"/>
                                              <w:marBottom w:val="0"/>
                                              <w:divBdr>
                                                <w:top w:val="none" w:sz="0" w:space="0" w:color="auto"/>
                                                <w:left w:val="none" w:sz="0" w:space="0" w:color="auto"/>
                                                <w:bottom w:val="none" w:sz="0" w:space="0" w:color="auto"/>
                                                <w:right w:val="none" w:sz="0" w:space="0" w:color="auto"/>
                                              </w:divBdr>
                                              <w:divsChild>
                                                <w:div w:id="235743521">
                                                  <w:marLeft w:val="0"/>
                                                  <w:marRight w:val="0"/>
                                                  <w:marTop w:val="0"/>
                                                  <w:marBottom w:val="0"/>
                                                  <w:divBdr>
                                                    <w:top w:val="none" w:sz="0" w:space="0" w:color="auto"/>
                                                    <w:left w:val="none" w:sz="0" w:space="0" w:color="auto"/>
                                                    <w:bottom w:val="none" w:sz="0" w:space="0" w:color="auto"/>
                                                    <w:right w:val="none" w:sz="0" w:space="0" w:color="auto"/>
                                                  </w:divBdr>
                                                </w:div>
                                                <w:div w:id="16032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97283">
                                      <w:marLeft w:val="0"/>
                                      <w:marRight w:val="0"/>
                                      <w:marTop w:val="0"/>
                                      <w:marBottom w:val="0"/>
                                      <w:divBdr>
                                        <w:top w:val="none" w:sz="0" w:space="0" w:color="auto"/>
                                        <w:left w:val="none" w:sz="0" w:space="0" w:color="auto"/>
                                        <w:bottom w:val="none" w:sz="0" w:space="0" w:color="auto"/>
                                        <w:right w:val="none" w:sz="0" w:space="0" w:color="auto"/>
                                      </w:divBdr>
                                      <w:divsChild>
                                        <w:div w:id="690760458">
                                          <w:marLeft w:val="0"/>
                                          <w:marRight w:val="0"/>
                                          <w:marTop w:val="0"/>
                                          <w:marBottom w:val="0"/>
                                          <w:divBdr>
                                            <w:top w:val="none" w:sz="0" w:space="0" w:color="auto"/>
                                            <w:left w:val="none" w:sz="0" w:space="0" w:color="auto"/>
                                            <w:bottom w:val="none" w:sz="0" w:space="0" w:color="auto"/>
                                            <w:right w:val="none" w:sz="0" w:space="0" w:color="auto"/>
                                          </w:divBdr>
                                          <w:divsChild>
                                            <w:div w:id="537552439">
                                              <w:marLeft w:val="0"/>
                                              <w:marRight w:val="0"/>
                                              <w:marTop w:val="0"/>
                                              <w:marBottom w:val="0"/>
                                              <w:divBdr>
                                                <w:top w:val="none" w:sz="0" w:space="0" w:color="auto"/>
                                                <w:left w:val="none" w:sz="0" w:space="0" w:color="auto"/>
                                                <w:bottom w:val="none" w:sz="0" w:space="0" w:color="auto"/>
                                                <w:right w:val="none" w:sz="0" w:space="0" w:color="auto"/>
                                              </w:divBdr>
                                              <w:divsChild>
                                                <w:div w:id="2141409880">
                                                  <w:marLeft w:val="0"/>
                                                  <w:marRight w:val="0"/>
                                                  <w:marTop w:val="0"/>
                                                  <w:marBottom w:val="0"/>
                                                  <w:divBdr>
                                                    <w:top w:val="none" w:sz="0" w:space="0" w:color="auto"/>
                                                    <w:left w:val="none" w:sz="0" w:space="0" w:color="auto"/>
                                                    <w:bottom w:val="none" w:sz="0" w:space="0" w:color="auto"/>
                                                    <w:right w:val="none" w:sz="0" w:space="0" w:color="auto"/>
                                                  </w:divBdr>
                                                </w:div>
                                              </w:divsChild>
                                            </w:div>
                                            <w:div w:id="780958214">
                                              <w:marLeft w:val="0"/>
                                              <w:marRight w:val="0"/>
                                              <w:marTop w:val="0"/>
                                              <w:marBottom w:val="0"/>
                                              <w:divBdr>
                                                <w:top w:val="none" w:sz="0" w:space="11" w:color="auto"/>
                                                <w:left w:val="single" w:sz="6" w:space="8" w:color="E6E6E6"/>
                                                <w:bottom w:val="single" w:sz="6" w:space="11" w:color="E6E6E6"/>
                                                <w:right w:val="single" w:sz="6" w:space="8" w:color="E6E6E6"/>
                                              </w:divBdr>
                                              <w:divsChild>
                                                <w:div w:id="2128504293">
                                                  <w:marLeft w:val="0"/>
                                                  <w:marRight w:val="0"/>
                                                  <w:marTop w:val="0"/>
                                                  <w:marBottom w:val="0"/>
                                                  <w:divBdr>
                                                    <w:top w:val="none" w:sz="0" w:space="0" w:color="auto"/>
                                                    <w:left w:val="none" w:sz="0" w:space="0" w:color="auto"/>
                                                    <w:bottom w:val="none" w:sz="0" w:space="0" w:color="auto"/>
                                                    <w:right w:val="none" w:sz="0" w:space="0" w:color="auto"/>
                                                  </w:divBdr>
                                                </w:div>
                                              </w:divsChild>
                                            </w:div>
                                            <w:div w:id="1961917714">
                                              <w:marLeft w:val="0"/>
                                              <w:marRight w:val="0"/>
                                              <w:marTop w:val="0"/>
                                              <w:marBottom w:val="0"/>
                                              <w:divBdr>
                                                <w:top w:val="none" w:sz="0" w:space="11" w:color="auto"/>
                                                <w:left w:val="single" w:sz="6" w:space="8" w:color="E6E6E6"/>
                                                <w:bottom w:val="single" w:sz="6" w:space="11" w:color="E6E6E6"/>
                                                <w:right w:val="single" w:sz="6" w:space="8" w:color="E6E6E6"/>
                                              </w:divBdr>
                                            </w:div>
                                            <w:div w:id="2052999574">
                                              <w:marLeft w:val="0"/>
                                              <w:marRight w:val="0"/>
                                              <w:marTop w:val="0"/>
                                              <w:marBottom w:val="0"/>
                                              <w:divBdr>
                                                <w:top w:val="none" w:sz="0" w:space="0" w:color="auto"/>
                                                <w:left w:val="none" w:sz="0" w:space="0" w:color="auto"/>
                                                <w:bottom w:val="none" w:sz="0" w:space="0" w:color="auto"/>
                                                <w:right w:val="none" w:sz="0" w:space="0" w:color="auto"/>
                                              </w:divBdr>
                                              <w:divsChild>
                                                <w:div w:id="956254125">
                                                  <w:marLeft w:val="0"/>
                                                  <w:marRight w:val="0"/>
                                                  <w:marTop w:val="0"/>
                                                  <w:marBottom w:val="0"/>
                                                  <w:divBdr>
                                                    <w:top w:val="none" w:sz="0" w:space="0" w:color="auto"/>
                                                    <w:left w:val="none" w:sz="0" w:space="0" w:color="auto"/>
                                                    <w:bottom w:val="none" w:sz="0" w:space="0" w:color="auto"/>
                                                    <w:right w:val="none" w:sz="0" w:space="0" w:color="auto"/>
                                                  </w:divBdr>
                                                </w:div>
                                                <w:div w:id="15843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139329">
                                      <w:marLeft w:val="0"/>
                                      <w:marRight w:val="0"/>
                                      <w:marTop w:val="0"/>
                                      <w:marBottom w:val="0"/>
                                      <w:divBdr>
                                        <w:top w:val="none" w:sz="0" w:space="0" w:color="auto"/>
                                        <w:left w:val="none" w:sz="0" w:space="0" w:color="auto"/>
                                        <w:bottom w:val="none" w:sz="0" w:space="0" w:color="auto"/>
                                        <w:right w:val="none" w:sz="0" w:space="0" w:color="auto"/>
                                      </w:divBdr>
                                      <w:divsChild>
                                        <w:div w:id="788664038">
                                          <w:marLeft w:val="0"/>
                                          <w:marRight w:val="0"/>
                                          <w:marTop w:val="0"/>
                                          <w:marBottom w:val="0"/>
                                          <w:divBdr>
                                            <w:top w:val="none" w:sz="0" w:space="0" w:color="auto"/>
                                            <w:left w:val="none" w:sz="0" w:space="0" w:color="auto"/>
                                            <w:bottom w:val="none" w:sz="0" w:space="0" w:color="auto"/>
                                            <w:right w:val="none" w:sz="0" w:space="0" w:color="auto"/>
                                          </w:divBdr>
                                          <w:divsChild>
                                            <w:div w:id="2014262798">
                                              <w:marLeft w:val="0"/>
                                              <w:marRight w:val="0"/>
                                              <w:marTop w:val="0"/>
                                              <w:marBottom w:val="0"/>
                                              <w:divBdr>
                                                <w:top w:val="none" w:sz="0" w:space="0" w:color="auto"/>
                                                <w:left w:val="none" w:sz="0" w:space="0" w:color="auto"/>
                                                <w:bottom w:val="none" w:sz="0" w:space="0" w:color="auto"/>
                                                <w:right w:val="none" w:sz="0" w:space="0" w:color="auto"/>
                                              </w:divBdr>
                                              <w:divsChild>
                                                <w:div w:id="798109722">
                                                  <w:marLeft w:val="0"/>
                                                  <w:marRight w:val="0"/>
                                                  <w:marTop w:val="0"/>
                                                  <w:marBottom w:val="0"/>
                                                  <w:divBdr>
                                                    <w:top w:val="none" w:sz="0" w:space="0" w:color="auto"/>
                                                    <w:left w:val="none" w:sz="0" w:space="0" w:color="auto"/>
                                                    <w:bottom w:val="none" w:sz="0" w:space="0" w:color="auto"/>
                                                    <w:right w:val="none" w:sz="0" w:space="0" w:color="auto"/>
                                                  </w:divBdr>
                                                </w:div>
                                              </w:divsChild>
                                            </w:div>
                                            <w:div w:id="269549621">
                                              <w:marLeft w:val="0"/>
                                              <w:marRight w:val="0"/>
                                              <w:marTop w:val="0"/>
                                              <w:marBottom w:val="0"/>
                                              <w:divBdr>
                                                <w:top w:val="none" w:sz="0" w:space="11" w:color="auto"/>
                                                <w:left w:val="single" w:sz="6" w:space="8" w:color="E6E6E6"/>
                                                <w:bottom w:val="single" w:sz="6" w:space="11" w:color="E6E6E6"/>
                                                <w:right w:val="single" w:sz="6" w:space="8" w:color="E6E6E6"/>
                                              </w:divBdr>
                                              <w:divsChild>
                                                <w:div w:id="1407991369">
                                                  <w:marLeft w:val="0"/>
                                                  <w:marRight w:val="0"/>
                                                  <w:marTop w:val="0"/>
                                                  <w:marBottom w:val="0"/>
                                                  <w:divBdr>
                                                    <w:top w:val="none" w:sz="0" w:space="0" w:color="auto"/>
                                                    <w:left w:val="none" w:sz="0" w:space="0" w:color="auto"/>
                                                    <w:bottom w:val="none" w:sz="0" w:space="0" w:color="auto"/>
                                                    <w:right w:val="none" w:sz="0" w:space="0" w:color="auto"/>
                                                  </w:divBdr>
                                                </w:div>
                                              </w:divsChild>
                                            </w:div>
                                            <w:div w:id="185216040">
                                              <w:marLeft w:val="0"/>
                                              <w:marRight w:val="0"/>
                                              <w:marTop w:val="0"/>
                                              <w:marBottom w:val="0"/>
                                              <w:divBdr>
                                                <w:top w:val="none" w:sz="0" w:space="11" w:color="auto"/>
                                                <w:left w:val="single" w:sz="6" w:space="8" w:color="E6E6E6"/>
                                                <w:bottom w:val="single" w:sz="6" w:space="11" w:color="E6E6E6"/>
                                                <w:right w:val="single" w:sz="6" w:space="8" w:color="E6E6E6"/>
                                              </w:divBdr>
                                            </w:div>
                                            <w:div w:id="1334796139">
                                              <w:marLeft w:val="0"/>
                                              <w:marRight w:val="0"/>
                                              <w:marTop w:val="0"/>
                                              <w:marBottom w:val="0"/>
                                              <w:divBdr>
                                                <w:top w:val="none" w:sz="0" w:space="0" w:color="auto"/>
                                                <w:left w:val="none" w:sz="0" w:space="0" w:color="auto"/>
                                                <w:bottom w:val="none" w:sz="0" w:space="0" w:color="auto"/>
                                                <w:right w:val="none" w:sz="0" w:space="0" w:color="auto"/>
                                              </w:divBdr>
                                              <w:divsChild>
                                                <w:div w:id="364797322">
                                                  <w:marLeft w:val="0"/>
                                                  <w:marRight w:val="0"/>
                                                  <w:marTop w:val="0"/>
                                                  <w:marBottom w:val="0"/>
                                                  <w:divBdr>
                                                    <w:top w:val="none" w:sz="0" w:space="0" w:color="auto"/>
                                                    <w:left w:val="none" w:sz="0" w:space="0" w:color="auto"/>
                                                    <w:bottom w:val="none" w:sz="0" w:space="0" w:color="auto"/>
                                                    <w:right w:val="none" w:sz="0" w:space="0" w:color="auto"/>
                                                  </w:divBdr>
                                                </w:div>
                                                <w:div w:id="5735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7951">
                                      <w:marLeft w:val="0"/>
                                      <w:marRight w:val="0"/>
                                      <w:marTop w:val="0"/>
                                      <w:marBottom w:val="0"/>
                                      <w:divBdr>
                                        <w:top w:val="none" w:sz="0" w:space="0" w:color="auto"/>
                                        <w:left w:val="none" w:sz="0" w:space="0" w:color="auto"/>
                                        <w:bottom w:val="none" w:sz="0" w:space="0" w:color="auto"/>
                                        <w:right w:val="none" w:sz="0" w:space="0" w:color="auto"/>
                                      </w:divBdr>
                                      <w:divsChild>
                                        <w:div w:id="844514941">
                                          <w:marLeft w:val="0"/>
                                          <w:marRight w:val="0"/>
                                          <w:marTop w:val="0"/>
                                          <w:marBottom w:val="0"/>
                                          <w:divBdr>
                                            <w:top w:val="none" w:sz="0" w:space="0" w:color="auto"/>
                                            <w:left w:val="none" w:sz="0" w:space="0" w:color="auto"/>
                                            <w:bottom w:val="none" w:sz="0" w:space="0" w:color="auto"/>
                                            <w:right w:val="none" w:sz="0" w:space="0" w:color="auto"/>
                                          </w:divBdr>
                                          <w:divsChild>
                                            <w:div w:id="501699664">
                                              <w:marLeft w:val="0"/>
                                              <w:marRight w:val="0"/>
                                              <w:marTop w:val="0"/>
                                              <w:marBottom w:val="0"/>
                                              <w:divBdr>
                                                <w:top w:val="none" w:sz="0" w:space="0" w:color="auto"/>
                                                <w:left w:val="none" w:sz="0" w:space="0" w:color="auto"/>
                                                <w:bottom w:val="none" w:sz="0" w:space="0" w:color="auto"/>
                                                <w:right w:val="none" w:sz="0" w:space="0" w:color="auto"/>
                                              </w:divBdr>
                                              <w:divsChild>
                                                <w:div w:id="2082943707">
                                                  <w:marLeft w:val="0"/>
                                                  <w:marRight w:val="0"/>
                                                  <w:marTop w:val="0"/>
                                                  <w:marBottom w:val="0"/>
                                                  <w:divBdr>
                                                    <w:top w:val="none" w:sz="0" w:space="0" w:color="auto"/>
                                                    <w:left w:val="none" w:sz="0" w:space="0" w:color="auto"/>
                                                    <w:bottom w:val="none" w:sz="0" w:space="0" w:color="auto"/>
                                                    <w:right w:val="none" w:sz="0" w:space="0" w:color="auto"/>
                                                  </w:divBdr>
                                                </w:div>
                                              </w:divsChild>
                                            </w:div>
                                            <w:div w:id="655383887">
                                              <w:marLeft w:val="0"/>
                                              <w:marRight w:val="0"/>
                                              <w:marTop w:val="0"/>
                                              <w:marBottom w:val="0"/>
                                              <w:divBdr>
                                                <w:top w:val="none" w:sz="0" w:space="11" w:color="auto"/>
                                                <w:left w:val="single" w:sz="6" w:space="8" w:color="E6E6E6"/>
                                                <w:bottom w:val="single" w:sz="6" w:space="11" w:color="E6E6E6"/>
                                                <w:right w:val="single" w:sz="6" w:space="8" w:color="E6E6E6"/>
                                              </w:divBdr>
                                              <w:divsChild>
                                                <w:div w:id="699664118">
                                                  <w:marLeft w:val="0"/>
                                                  <w:marRight w:val="0"/>
                                                  <w:marTop w:val="0"/>
                                                  <w:marBottom w:val="0"/>
                                                  <w:divBdr>
                                                    <w:top w:val="none" w:sz="0" w:space="0" w:color="auto"/>
                                                    <w:left w:val="none" w:sz="0" w:space="0" w:color="auto"/>
                                                    <w:bottom w:val="none" w:sz="0" w:space="0" w:color="auto"/>
                                                    <w:right w:val="none" w:sz="0" w:space="0" w:color="auto"/>
                                                  </w:divBdr>
                                                </w:div>
                                              </w:divsChild>
                                            </w:div>
                                            <w:div w:id="1049378595">
                                              <w:marLeft w:val="0"/>
                                              <w:marRight w:val="0"/>
                                              <w:marTop w:val="0"/>
                                              <w:marBottom w:val="0"/>
                                              <w:divBdr>
                                                <w:top w:val="none" w:sz="0" w:space="11" w:color="auto"/>
                                                <w:left w:val="single" w:sz="6" w:space="8" w:color="E6E6E6"/>
                                                <w:bottom w:val="single" w:sz="6" w:space="11" w:color="E6E6E6"/>
                                                <w:right w:val="single" w:sz="6" w:space="8" w:color="E6E6E6"/>
                                              </w:divBdr>
                                            </w:div>
                                            <w:div w:id="889851996">
                                              <w:marLeft w:val="0"/>
                                              <w:marRight w:val="0"/>
                                              <w:marTop w:val="0"/>
                                              <w:marBottom w:val="0"/>
                                              <w:divBdr>
                                                <w:top w:val="none" w:sz="0" w:space="0" w:color="auto"/>
                                                <w:left w:val="none" w:sz="0" w:space="0" w:color="auto"/>
                                                <w:bottom w:val="none" w:sz="0" w:space="0" w:color="auto"/>
                                                <w:right w:val="none" w:sz="0" w:space="0" w:color="auto"/>
                                              </w:divBdr>
                                              <w:divsChild>
                                                <w:div w:id="768818743">
                                                  <w:marLeft w:val="0"/>
                                                  <w:marRight w:val="0"/>
                                                  <w:marTop w:val="0"/>
                                                  <w:marBottom w:val="0"/>
                                                  <w:divBdr>
                                                    <w:top w:val="none" w:sz="0" w:space="0" w:color="auto"/>
                                                    <w:left w:val="none" w:sz="0" w:space="0" w:color="auto"/>
                                                    <w:bottom w:val="none" w:sz="0" w:space="0" w:color="auto"/>
                                                    <w:right w:val="none" w:sz="0" w:space="0" w:color="auto"/>
                                                  </w:divBdr>
                                                </w:div>
                                                <w:div w:id="13287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66373">
                                      <w:marLeft w:val="0"/>
                                      <w:marRight w:val="0"/>
                                      <w:marTop w:val="0"/>
                                      <w:marBottom w:val="0"/>
                                      <w:divBdr>
                                        <w:top w:val="none" w:sz="0" w:space="0" w:color="auto"/>
                                        <w:left w:val="none" w:sz="0" w:space="0" w:color="auto"/>
                                        <w:bottom w:val="none" w:sz="0" w:space="0" w:color="auto"/>
                                        <w:right w:val="none" w:sz="0" w:space="0" w:color="auto"/>
                                      </w:divBdr>
                                      <w:divsChild>
                                        <w:div w:id="1428847588">
                                          <w:marLeft w:val="0"/>
                                          <w:marRight w:val="0"/>
                                          <w:marTop w:val="0"/>
                                          <w:marBottom w:val="0"/>
                                          <w:divBdr>
                                            <w:top w:val="none" w:sz="0" w:space="0" w:color="auto"/>
                                            <w:left w:val="none" w:sz="0" w:space="0" w:color="auto"/>
                                            <w:bottom w:val="none" w:sz="0" w:space="0" w:color="auto"/>
                                            <w:right w:val="none" w:sz="0" w:space="0" w:color="auto"/>
                                          </w:divBdr>
                                          <w:divsChild>
                                            <w:div w:id="1554544067">
                                              <w:marLeft w:val="0"/>
                                              <w:marRight w:val="0"/>
                                              <w:marTop w:val="0"/>
                                              <w:marBottom w:val="0"/>
                                              <w:divBdr>
                                                <w:top w:val="none" w:sz="0" w:space="0" w:color="auto"/>
                                                <w:left w:val="none" w:sz="0" w:space="0" w:color="auto"/>
                                                <w:bottom w:val="none" w:sz="0" w:space="0" w:color="auto"/>
                                                <w:right w:val="none" w:sz="0" w:space="0" w:color="auto"/>
                                              </w:divBdr>
                                              <w:divsChild>
                                                <w:div w:id="580917756">
                                                  <w:marLeft w:val="0"/>
                                                  <w:marRight w:val="0"/>
                                                  <w:marTop w:val="0"/>
                                                  <w:marBottom w:val="0"/>
                                                  <w:divBdr>
                                                    <w:top w:val="none" w:sz="0" w:space="0" w:color="auto"/>
                                                    <w:left w:val="none" w:sz="0" w:space="0" w:color="auto"/>
                                                    <w:bottom w:val="none" w:sz="0" w:space="0" w:color="auto"/>
                                                    <w:right w:val="none" w:sz="0" w:space="0" w:color="auto"/>
                                                  </w:divBdr>
                                                </w:div>
                                              </w:divsChild>
                                            </w:div>
                                            <w:div w:id="660891503">
                                              <w:marLeft w:val="0"/>
                                              <w:marRight w:val="0"/>
                                              <w:marTop w:val="0"/>
                                              <w:marBottom w:val="0"/>
                                              <w:divBdr>
                                                <w:top w:val="none" w:sz="0" w:space="11" w:color="auto"/>
                                                <w:left w:val="single" w:sz="6" w:space="8" w:color="E6E6E6"/>
                                                <w:bottom w:val="single" w:sz="6" w:space="11" w:color="E6E6E6"/>
                                                <w:right w:val="single" w:sz="6" w:space="8" w:color="E6E6E6"/>
                                              </w:divBdr>
                                              <w:divsChild>
                                                <w:div w:id="1619410412">
                                                  <w:marLeft w:val="0"/>
                                                  <w:marRight w:val="0"/>
                                                  <w:marTop w:val="0"/>
                                                  <w:marBottom w:val="0"/>
                                                  <w:divBdr>
                                                    <w:top w:val="none" w:sz="0" w:space="0" w:color="auto"/>
                                                    <w:left w:val="none" w:sz="0" w:space="0" w:color="auto"/>
                                                    <w:bottom w:val="none" w:sz="0" w:space="0" w:color="auto"/>
                                                    <w:right w:val="none" w:sz="0" w:space="0" w:color="auto"/>
                                                  </w:divBdr>
                                                </w:div>
                                              </w:divsChild>
                                            </w:div>
                                            <w:div w:id="849486667">
                                              <w:marLeft w:val="0"/>
                                              <w:marRight w:val="0"/>
                                              <w:marTop w:val="0"/>
                                              <w:marBottom w:val="0"/>
                                              <w:divBdr>
                                                <w:top w:val="none" w:sz="0" w:space="11" w:color="auto"/>
                                                <w:left w:val="single" w:sz="6" w:space="8" w:color="E6E6E6"/>
                                                <w:bottom w:val="single" w:sz="6" w:space="11" w:color="E6E6E6"/>
                                                <w:right w:val="single" w:sz="6" w:space="8" w:color="E6E6E6"/>
                                              </w:divBdr>
                                            </w:div>
                                            <w:div w:id="1060514414">
                                              <w:marLeft w:val="0"/>
                                              <w:marRight w:val="0"/>
                                              <w:marTop w:val="0"/>
                                              <w:marBottom w:val="0"/>
                                              <w:divBdr>
                                                <w:top w:val="none" w:sz="0" w:space="0" w:color="auto"/>
                                                <w:left w:val="none" w:sz="0" w:space="0" w:color="auto"/>
                                                <w:bottom w:val="none" w:sz="0" w:space="0" w:color="auto"/>
                                                <w:right w:val="none" w:sz="0" w:space="0" w:color="auto"/>
                                              </w:divBdr>
                                              <w:divsChild>
                                                <w:div w:id="238517871">
                                                  <w:marLeft w:val="0"/>
                                                  <w:marRight w:val="0"/>
                                                  <w:marTop w:val="0"/>
                                                  <w:marBottom w:val="0"/>
                                                  <w:divBdr>
                                                    <w:top w:val="none" w:sz="0" w:space="0" w:color="auto"/>
                                                    <w:left w:val="none" w:sz="0" w:space="0" w:color="auto"/>
                                                    <w:bottom w:val="none" w:sz="0" w:space="0" w:color="auto"/>
                                                    <w:right w:val="none" w:sz="0" w:space="0" w:color="auto"/>
                                                  </w:divBdr>
                                                </w:div>
                                                <w:div w:id="4720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343674">
                                      <w:marLeft w:val="0"/>
                                      <w:marRight w:val="0"/>
                                      <w:marTop w:val="0"/>
                                      <w:marBottom w:val="0"/>
                                      <w:divBdr>
                                        <w:top w:val="none" w:sz="0" w:space="0" w:color="auto"/>
                                        <w:left w:val="none" w:sz="0" w:space="0" w:color="auto"/>
                                        <w:bottom w:val="none" w:sz="0" w:space="0" w:color="auto"/>
                                        <w:right w:val="none" w:sz="0" w:space="0" w:color="auto"/>
                                      </w:divBdr>
                                      <w:divsChild>
                                        <w:div w:id="460196937">
                                          <w:marLeft w:val="0"/>
                                          <w:marRight w:val="0"/>
                                          <w:marTop w:val="0"/>
                                          <w:marBottom w:val="0"/>
                                          <w:divBdr>
                                            <w:top w:val="none" w:sz="0" w:space="0" w:color="auto"/>
                                            <w:left w:val="none" w:sz="0" w:space="0" w:color="auto"/>
                                            <w:bottom w:val="none" w:sz="0" w:space="0" w:color="auto"/>
                                            <w:right w:val="none" w:sz="0" w:space="0" w:color="auto"/>
                                          </w:divBdr>
                                          <w:divsChild>
                                            <w:div w:id="1377511431">
                                              <w:marLeft w:val="0"/>
                                              <w:marRight w:val="0"/>
                                              <w:marTop w:val="0"/>
                                              <w:marBottom w:val="0"/>
                                              <w:divBdr>
                                                <w:top w:val="none" w:sz="0" w:space="0" w:color="auto"/>
                                                <w:left w:val="none" w:sz="0" w:space="0" w:color="auto"/>
                                                <w:bottom w:val="none" w:sz="0" w:space="0" w:color="auto"/>
                                                <w:right w:val="none" w:sz="0" w:space="0" w:color="auto"/>
                                              </w:divBdr>
                                              <w:divsChild>
                                                <w:div w:id="1609434341">
                                                  <w:marLeft w:val="0"/>
                                                  <w:marRight w:val="0"/>
                                                  <w:marTop w:val="0"/>
                                                  <w:marBottom w:val="0"/>
                                                  <w:divBdr>
                                                    <w:top w:val="none" w:sz="0" w:space="0" w:color="auto"/>
                                                    <w:left w:val="none" w:sz="0" w:space="0" w:color="auto"/>
                                                    <w:bottom w:val="none" w:sz="0" w:space="0" w:color="auto"/>
                                                    <w:right w:val="none" w:sz="0" w:space="0" w:color="auto"/>
                                                  </w:divBdr>
                                                </w:div>
                                              </w:divsChild>
                                            </w:div>
                                            <w:div w:id="1111435715">
                                              <w:marLeft w:val="0"/>
                                              <w:marRight w:val="0"/>
                                              <w:marTop w:val="0"/>
                                              <w:marBottom w:val="0"/>
                                              <w:divBdr>
                                                <w:top w:val="none" w:sz="0" w:space="11" w:color="auto"/>
                                                <w:left w:val="single" w:sz="6" w:space="8" w:color="E6E6E6"/>
                                                <w:bottom w:val="single" w:sz="6" w:space="11" w:color="E6E6E6"/>
                                                <w:right w:val="single" w:sz="6" w:space="8" w:color="E6E6E6"/>
                                              </w:divBdr>
                                              <w:divsChild>
                                                <w:div w:id="964391175">
                                                  <w:marLeft w:val="0"/>
                                                  <w:marRight w:val="0"/>
                                                  <w:marTop w:val="0"/>
                                                  <w:marBottom w:val="0"/>
                                                  <w:divBdr>
                                                    <w:top w:val="none" w:sz="0" w:space="0" w:color="auto"/>
                                                    <w:left w:val="none" w:sz="0" w:space="0" w:color="auto"/>
                                                    <w:bottom w:val="none" w:sz="0" w:space="0" w:color="auto"/>
                                                    <w:right w:val="none" w:sz="0" w:space="0" w:color="auto"/>
                                                  </w:divBdr>
                                                </w:div>
                                              </w:divsChild>
                                            </w:div>
                                            <w:div w:id="888682977">
                                              <w:marLeft w:val="0"/>
                                              <w:marRight w:val="0"/>
                                              <w:marTop w:val="0"/>
                                              <w:marBottom w:val="0"/>
                                              <w:divBdr>
                                                <w:top w:val="none" w:sz="0" w:space="11" w:color="auto"/>
                                                <w:left w:val="single" w:sz="6" w:space="8" w:color="E6E6E6"/>
                                                <w:bottom w:val="single" w:sz="6" w:space="11" w:color="E6E6E6"/>
                                                <w:right w:val="single" w:sz="6" w:space="8" w:color="E6E6E6"/>
                                              </w:divBdr>
                                            </w:div>
                                            <w:div w:id="898831749">
                                              <w:marLeft w:val="0"/>
                                              <w:marRight w:val="0"/>
                                              <w:marTop w:val="0"/>
                                              <w:marBottom w:val="0"/>
                                              <w:divBdr>
                                                <w:top w:val="none" w:sz="0" w:space="0" w:color="auto"/>
                                                <w:left w:val="none" w:sz="0" w:space="0" w:color="auto"/>
                                                <w:bottom w:val="none" w:sz="0" w:space="0" w:color="auto"/>
                                                <w:right w:val="none" w:sz="0" w:space="0" w:color="auto"/>
                                              </w:divBdr>
                                              <w:divsChild>
                                                <w:div w:id="217057729">
                                                  <w:marLeft w:val="0"/>
                                                  <w:marRight w:val="0"/>
                                                  <w:marTop w:val="0"/>
                                                  <w:marBottom w:val="0"/>
                                                  <w:divBdr>
                                                    <w:top w:val="none" w:sz="0" w:space="0" w:color="auto"/>
                                                    <w:left w:val="none" w:sz="0" w:space="0" w:color="auto"/>
                                                    <w:bottom w:val="none" w:sz="0" w:space="0" w:color="auto"/>
                                                    <w:right w:val="none" w:sz="0" w:space="0" w:color="auto"/>
                                                  </w:divBdr>
                                                </w:div>
                                                <w:div w:id="10449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88946">
                                      <w:marLeft w:val="0"/>
                                      <w:marRight w:val="0"/>
                                      <w:marTop w:val="0"/>
                                      <w:marBottom w:val="0"/>
                                      <w:divBdr>
                                        <w:top w:val="none" w:sz="0" w:space="0" w:color="auto"/>
                                        <w:left w:val="none" w:sz="0" w:space="0" w:color="auto"/>
                                        <w:bottom w:val="none" w:sz="0" w:space="0" w:color="auto"/>
                                        <w:right w:val="none" w:sz="0" w:space="0" w:color="auto"/>
                                      </w:divBdr>
                                      <w:divsChild>
                                        <w:div w:id="1313683384">
                                          <w:marLeft w:val="0"/>
                                          <w:marRight w:val="0"/>
                                          <w:marTop w:val="0"/>
                                          <w:marBottom w:val="0"/>
                                          <w:divBdr>
                                            <w:top w:val="none" w:sz="0" w:space="0" w:color="auto"/>
                                            <w:left w:val="none" w:sz="0" w:space="0" w:color="auto"/>
                                            <w:bottom w:val="none" w:sz="0" w:space="0" w:color="auto"/>
                                            <w:right w:val="none" w:sz="0" w:space="0" w:color="auto"/>
                                          </w:divBdr>
                                          <w:divsChild>
                                            <w:div w:id="1467891905">
                                              <w:marLeft w:val="0"/>
                                              <w:marRight w:val="0"/>
                                              <w:marTop w:val="0"/>
                                              <w:marBottom w:val="0"/>
                                              <w:divBdr>
                                                <w:top w:val="none" w:sz="0" w:space="0" w:color="auto"/>
                                                <w:left w:val="none" w:sz="0" w:space="0" w:color="auto"/>
                                                <w:bottom w:val="none" w:sz="0" w:space="0" w:color="auto"/>
                                                <w:right w:val="none" w:sz="0" w:space="0" w:color="auto"/>
                                              </w:divBdr>
                                              <w:divsChild>
                                                <w:div w:id="121072213">
                                                  <w:marLeft w:val="0"/>
                                                  <w:marRight w:val="0"/>
                                                  <w:marTop w:val="0"/>
                                                  <w:marBottom w:val="0"/>
                                                  <w:divBdr>
                                                    <w:top w:val="none" w:sz="0" w:space="0" w:color="auto"/>
                                                    <w:left w:val="none" w:sz="0" w:space="0" w:color="auto"/>
                                                    <w:bottom w:val="none" w:sz="0" w:space="0" w:color="auto"/>
                                                    <w:right w:val="none" w:sz="0" w:space="0" w:color="auto"/>
                                                  </w:divBdr>
                                                </w:div>
                                              </w:divsChild>
                                            </w:div>
                                            <w:div w:id="2122145910">
                                              <w:marLeft w:val="0"/>
                                              <w:marRight w:val="0"/>
                                              <w:marTop w:val="0"/>
                                              <w:marBottom w:val="0"/>
                                              <w:divBdr>
                                                <w:top w:val="none" w:sz="0" w:space="11" w:color="auto"/>
                                                <w:left w:val="single" w:sz="6" w:space="8" w:color="E6E6E6"/>
                                                <w:bottom w:val="single" w:sz="6" w:space="11" w:color="E6E6E6"/>
                                                <w:right w:val="single" w:sz="6" w:space="8" w:color="E6E6E6"/>
                                              </w:divBdr>
                                              <w:divsChild>
                                                <w:div w:id="1382096488">
                                                  <w:marLeft w:val="0"/>
                                                  <w:marRight w:val="0"/>
                                                  <w:marTop w:val="0"/>
                                                  <w:marBottom w:val="0"/>
                                                  <w:divBdr>
                                                    <w:top w:val="none" w:sz="0" w:space="0" w:color="auto"/>
                                                    <w:left w:val="none" w:sz="0" w:space="0" w:color="auto"/>
                                                    <w:bottom w:val="none" w:sz="0" w:space="0" w:color="auto"/>
                                                    <w:right w:val="none" w:sz="0" w:space="0" w:color="auto"/>
                                                  </w:divBdr>
                                                </w:div>
                                              </w:divsChild>
                                            </w:div>
                                            <w:div w:id="675116227">
                                              <w:marLeft w:val="0"/>
                                              <w:marRight w:val="0"/>
                                              <w:marTop w:val="0"/>
                                              <w:marBottom w:val="0"/>
                                              <w:divBdr>
                                                <w:top w:val="none" w:sz="0" w:space="11" w:color="auto"/>
                                                <w:left w:val="single" w:sz="6" w:space="8" w:color="E6E6E6"/>
                                                <w:bottom w:val="single" w:sz="6" w:space="11" w:color="E6E6E6"/>
                                                <w:right w:val="single" w:sz="6" w:space="8" w:color="E6E6E6"/>
                                              </w:divBdr>
                                            </w:div>
                                            <w:div w:id="1284925813">
                                              <w:marLeft w:val="0"/>
                                              <w:marRight w:val="0"/>
                                              <w:marTop w:val="0"/>
                                              <w:marBottom w:val="0"/>
                                              <w:divBdr>
                                                <w:top w:val="none" w:sz="0" w:space="0" w:color="auto"/>
                                                <w:left w:val="none" w:sz="0" w:space="0" w:color="auto"/>
                                                <w:bottom w:val="none" w:sz="0" w:space="0" w:color="auto"/>
                                                <w:right w:val="none" w:sz="0" w:space="0" w:color="auto"/>
                                              </w:divBdr>
                                              <w:divsChild>
                                                <w:div w:id="19358465">
                                                  <w:marLeft w:val="0"/>
                                                  <w:marRight w:val="0"/>
                                                  <w:marTop w:val="0"/>
                                                  <w:marBottom w:val="0"/>
                                                  <w:divBdr>
                                                    <w:top w:val="none" w:sz="0" w:space="0" w:color="auto"/>
                                                    <w:left w:val="none" w:sz="0" w:space="0" w:color="auto"/>
                                                    <w:bottom w:val="none" w:sz="0" w:space="0" w:color="auto"/>
                                                    <w:right w:val="none" w:sz="0" w:space="0" w:color="auto"/>
                                                  </w:divBdr>
                                                </w:div>
                                                <w:div w:id="13860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2531">
                                      <w:marLeft w:val="0"/>
                                      <w:marRight w:val="0"/>
                                      <w:marTop w:val="0"/>
                                      <w:marBottom w:val="0"/>
                                      <w:divBdr>
                                        <w:top w:val="none" w:sz="0" w:space="0" w:color="auto"/>
                                        <w:left w:val="none" w:sz="0" w:space="0" w:color="auto"/>
                                        <w:bottom w:val="none" w:sz="0" w:space="0" w:color="auto"/>
                                        <w:right w:val="none" w:sz="0" w:space="0" w:color="auto"/>
                                      </w:divBdr>
                                      <w:divsChild>
                                        <w:div w:id="1193574323">
                                          <w:marLeft w:val="0"/>
                                          <w:marRight w:val="0"/>
                                          <w:marTop w:val="0"/>
                                          <w:marBottom w:val="0"/>
                                          <w:divBdr>
                                            <w:top w:val="none" w:sz="0" w:space="0" w:color="auto"/>
                                            <w:left w:val="none" w:sz="0" w:space="0" w:color="auto"/>
                                            <w:bottom w:val="none" w:sz="0" w:space="0" w:color="auto"/>
                                            <w:right w:val="none" w:sz="0" w:space="0" w:color="auto"/>
                                          </w:divBdr>
                                          <w:divsChild>
                                            <w:div w:id="651905326">
                                              <w:marLeft w:val="0"/>
                                              <w:marRight w:val="0"/>
                                              <w:marTop w:val="0"/>
                                              <w:marBottom w:val="0"/>
                                              <w:divBdr>
                                                <w:top w:val="none" w:sz="0" w:space="0" w:color="auto"/>
                                                <w:left w:val="none" w:sz="0" w:space="0" w:color="auto"/>
                                                <w:bottom w:val="none" w:sz="0" w:space="0" w:color="auto"/>
                                                <w:right w:val="none" w:sz="0" w:space="0" w:color="auto"/>
                                              </w:divBdr>
                                              <w:divsChild>
                                                <w:div w:id="445348930">
                                                  <w:marLeft w:val="0"/>
                                                  <w:marRight w:val="0"/>
                                                  <w:marTop w:val="0"/>
                                                  <w:marBottom w:val="0"/>
                                                  <w:divBdr>
                                                    <w:top w:val="none" w:sz="0" w:space="0" w:color="auto"/>
                                                    <w:left w:val="none" w:sz="0" w:space="0" w:color="auto"/>
                                                    <w:bottom w:val="none" w:sz="0" w:space="0" w:color="auto"/>
                                                    <w:right w:val="none" w:sz="0" w:space="0" w:color="auto"/>
                                                  </w:divBdr>
                                                </w:div>
                                              </w:divsChild>
                                            </w:div>
                                            <w:div w:id="1812481143">
                                              <w:marLeft w:val="0"/>
                                              <w:marRight w:val="0"/>
                                              <w:marTop w:val="0"/>
                                              <w:marBottom w:val="0"/>
                                              <w:divBdr>
                                                <w:top w:val="none" w:sz="0" w:space="11" w:color="auto"/>
                                                <w:left w:val="single" w:sz="6" w:space="8" w:color="E6E6E6"/>
                                                <w:bottom w:val="single" w:sz="6" w:space="11" w:color="E6E6E6"/>
                                                <w:right w:val="single" w:sz="6" w:space="8" w:color="E6E6E6"/>
                                              </w:divBdr>
                                              <w:divsChild>
                                                <w:div w:id="380403694">
                                                  <w:marLeft w:val="0"/>
                                                  <w:marRight w:val="0"/>
                                                  <w:marTop w:val="0"/>
                                                  <w:marBottom w:val="0"/>
                                                  <w:divBdr>
                                                    <w:top w:val="none" w:sz="0" w:space="0" w:color="auto"/>
                                                    <w:left w:val="none" w:sz="0" w:space="0" w:color="auto"/>
                                                    <w:bottom w:val="none" w:sz="0" w:space="0" w:color="auto"/>
                                                    <w:right w:val="none" w:sz="0" w:space="0" w:color="auto"/>
                                                  </w:divBdr>
                                                </w:div>
                                              </w:divsChild>
                                            </w:div>
                                            <w:div w:id="759103945">
                                              <w:marLeft w:val="0"/>
                                              <w:marRight w:val="0"/>
                                              <w:marTop w:val="0"/>
                                              <w:marBottom w:val="0"/>
                                              <w:divBdr>
                                                <w:top w:val="none" w:sz="0" w:space="11" w:color="auto"/>
                                                <w:left w:val="single" w:sz="6" w:space="8" w:color="E6E6E6"/>
                                                <w:bottom w:val="single" w:sz="6" w:space="11" w:color="E6E6E6"/>
                                                <w:right w:val="single" w:sz="6" w:space="8" w:color="E6E6E6"/>
                                              </w:divBdr>
                                            </w:div>
                                            <w:div w:id="1727561645">
                                              <w:marLeft w:val="0"/>
                                              <w:marRight w:val="0"/>
                                              <w:marTop w:val="0"/>
                                              <w:marBottom w:val="0"/>
                                              <w:divBdr>
                                                <w:top w:val="none" w:sz="0" w:space="0" w:color="auto"/>
                                                <w:left w:val="none" w:sz="0" w:space="0" w:color="auto"/>
                                                <w:bottom w:val="none" w:sz="0" w:space="0" w:color="auto"/>
                                                <w:right w:val="none" w:sz="0" w:space="0" w:color="auto"/>
                                              </w:divBdr>
                                              <w:divsChild>
                                                <w:div w:id="1991205223">
                                                  <w:marLeft w:val="0"/>
                                                  <w:marRight w:val="0"/>
                                                  <w:marTop w:val="0"/>
                                                  <w:marBottom w:val="0"/>
                                                  <w:divBdr>
                                                    <w:top w:val="none" w:sz="0" w:space="0" w:color="auto"/>
                                                    <w:left w:val="none" w:sz="0" w:space="0" w:color="auto"/>
                                                    <w:bottom w:val="none" w:sz="0" w:space="0" w:color="auto"/>
                                                    <w:right w:val="none" w:sz="0" w:space="0" w:color="auto"/>
                                                  </w:divBdr>
                                                </w:div>
                                                <w:div w:id="15114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61712">
                                      <w:marLeft w:val="0"/>
                                      <w:marRight w:val="0"/>
                                      <w:marTop w:val="0"/>
                                      <w:marBottom w:val="0"/>
                                      <w:divBdr>
                                        <w:top w:val="none" w:sz="0" w:space="0" w:color="auto"/>
                                        <w:left w:val="none" w:sz="0" w:space="0" w:color="auto"/>
                                        <w:bottom w:val="none" w:sz="0" w:space="0" w:color="auto"/>
                                        <w:right w:val="none" w:sz="0" w:space="0" w:color="auto"/>
                                      </w:divBdr>
                                      <w:divsChild>
                                        <w:div w:id="814108694">
                                          <w:marLeft w:val="0"/>
                                          <w:marRight w:val="0"/>
                                          <w:marTop w:val="0"/>
                                          <w:marBottom w:val="0"/>
                                          <w:divBdr>
                                            <w:top w:val="none" w:sz="0" w:space="0" w:color="auto"/>
                                            <w:left w:val="none" w:sz="0" w:space="0" w:color="auto"/>
                                            <w:bottom w:val="none" w:sz="0" w:space="0" w:color="auto"/>
                                            <w:right w:val="none" w:sz="0" w:space="0" w:color="auto"/>
                                          </w:divBdr>
                                          <w:divsChild>
                                            <w:div w:id="914973808">
                                              <w:marLeft w:val="0"/>
                                              <w:marRight w:val="0"/>
                                              <w:marTop w:val="0"/>
                                              <w:marBottom w:val="0"/>
                                              <w:divBdr>
                                                <w:top w:val="none" w:sz="0" w:space="0" w:color="auto"/>
                                                <w:left w:val="none" w:sz="0" w:space="0" w:color="auto"/>
                                                <w:bottom w:val="none" w:sz="0" w:space="0" w:color="auto"/>
                                                <w:right w:val="none" w:sz="0" w:space="0" w:color="auto"/>
                                              </w:divBdr>
                                              <w:divsChild>
                                                <w:div w:id="1013189144">
                                                  <w:marLeft w:val="0"/>
                                                  <w:marRight w:val="0"/>
                                                  <w:marTop w:val="0"/>
                                                  <w:marBottom w:val="0"/>
                                                  <w:divBdr>
                                                    <w:top w:val="none" w:sz="0" w:space="0" w:color="auto"/>
                                                    <w:left w:val="none" w:sz="0" w:space="0" w:color="auto"/>
                                                    <w:bottom w:val="none" w:sz="0" w:space="0" w:color="auto"/>
                                                    <w:right w:val="none" w:sz="0" w:space="0" w:color="auto"/>
                                                  </w:divBdr>
                                                </w:div>
                                              </w:divsChild>
                                            </w:div>
                                            <w:div w:id="1756899188">
                                              <w:marLeft w:val="0"/>
                                              <w:marRight w:val="0"/>
                                              <w:marTop w:val="0"/>
                                              <w:marBottom w:val="0"/>
                                              <w:divBdr>
                                                <w:top w:val="none" w:sz="0" w:space="11" w:color="auto"/>
                                                <w:left w:val="single" w:sz="6" w:space="8" w:color="E6E6E6"/>
                                                <w:bottom w:val="single" w:sz="6" w:space="11" w:color="E6E6E6"/>
                                                <w:right w:val="single" w:sz="6" w:space="8" w:color="E6E6E6"/>
                                              </w:divBdr>
                                              <w:divsChild>
                                                <w:div w:id="899022884">
                                                  <w:marLeft w:val="0"/>
                                                  <w:marRight w:val="0"/>
                                                  <w:marTop w:val="0"/>
                                                  <w:marBottom w:val="0"/>
                                                  <w:divBdr>
                                                    <w:top w:val="none" w:sz="0" w:space="0" w:color="auto"/>
                                                    <w:left w:val="none" w:sz="0" w:space="0" w:color="auto"/>
                                                    <w:bottom w:val="none" w:sz="0" w:space="0" w:color="auto"/>
                                                    <w:right w:val="none" w:sz="0" w:space="0" w:color="auto"/>
                                                  </w:divBdr>
                                                </w:div>
                                              </w:divsChild>
                                            </w:div>
                                            <w:div w:id="447822987">
                                              <w:marLeft w:val="0"/>
                                              <w:marRight w:val="0"/>
                                              <w:marTop w:val="0"/>
                                              <w:marBottom w:val="0"/>
                                              <w:divBdr>
                                                <w:top w:val="none" w:sz="0" w:space="11" w:color="auto"/>
                                                <w:left w:val="single" w:sz="6" w:space="8" w:color="E6E6E6"/>
                                                <w:bottom w:val="single" w:sz="6" w:space="11" w:color="E6E6E6"/>
                                                <w:right w:val="single" w:sz="6" w:space="8" w:color="E6E6E6"/>
                                              </w:divBdr>
                                            </w:div>
                                            <w:div w:id="1525442295">
                                              <w:marLeft w:val="0"/>
                                              <w:marRight w:val="0"/>
                                              <w:marTop w:val="0"/>
                                              <w:marBottom w:val="0"/>
                                              <w:divBdr>
                                                <w:top w:val="none" w:sz="0" w:space="0" w:color="auto"/>
                                                <w:left w:val="none" w:sz="0" w:space="0" w:color="auto"/>
                                                <w:bottom w:val="none" w:sz="0" w:space="0" w:color="auto"/>
                                                <w:right w:val="none" w:sz="0" w:space="0" w:color="auto"/>
                                              </w:divBdr>
                                              <w:divsChild>
                                                <w:div w:id="950362534">
                                                  <w:marLeft w:val="0"/>
                                                  <w:marRight w:val="0"/>
                                                  <w:marTop w:val="0"/>
                                                  <w:marBottom w:val="0"/>
                                                  <w:divBdr>
                                                    <w:top w:val="none" w:sz="0" w:space="0" w:color="auto"/>
                                                    <w:left w:val="none" w:sz="0" w:space="0" w:color="auto"/>
                                                    <w:bottom w:val="none" w:sz="0" w:space="0" w:color="auto"/>
                                                    <w:right w:val="none" w:sz="0" w:space="0" w:color="auto"/>
                                                  </w:divBdr>
                                                </w:div>
                                                <w:div w:id="12886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178902">
                                      <w:marLeft w:val="0"/>
                                      <w:marRight w:val="0"/>
                                      <w:marTop w:val="0"/>
                                      <w:marBottom w:val="0"/>
                                      <w:divBdr>
                                        <w:top w:val="none" w:sz="0" w:space="0" w:color="auto"/>
                                        <w:left w:val="none" w:sz="0" w:space="0" w:color="auto"/>
                                        <w:bottom w:val="none" w:sz="0" w:space="0" w:color="auto"/>
                                        <w:right w:val="none" w:sz="0" w:space="0" w:color="auto"/>
                                      </w:divBdr>
                                      <w:divsChild>
                                        <w:div w:id="1757172167">
                                          <w:marLeft w:val="0"/>
                                          <w:marRight w:val="0"/>
                                          <w:marTop w:val="0"/>
                                          <w:marBottom w:val="0"/>
                                          <w:divBdr>
                                            <w:top w:val="none" w:sz="0" w:space="0" w:color="auto"/>
                                            <w:left w:val="none" w:sz="0" w:space="0" w:color="auto"/>
                                            <w:bottom w:val="none" w:sz="0" w:space="0" w:color="auto"/>
                                            <w:right w:val="none" w:sz="0" w:space="0" w:color="auto"/>
                                          </w:divBdr>
                                          <w:divsChild>
                                            <w:div w:id="1656451085">
                                              <w:marLeft w:val="0"/>
                                              <w:marRight w:val="0"/>
                                              <w:marTop w:val="0"/>
                                              <w:marBottom w:val="0"/>
                                              <w:divBdr>
                                                <w:top w:val="none" w:sz="0" w:space="0" w:color="auto"/>
                                                <w:left w:val="none" w:sz="0" w:space="0" w:color="auto"/>
                                                <w:bottom w:val="none" w:sz="0" w:space="0" w:color="auto"/>
                                                <w:right w:val="none" w:sz="0" w:space="0" w:color="auto"/>
                                              </w:divBdr>
                                              <w:divsChild>
                                                <w:div w:id="1879197136">
                                                  <w:marLeft w:val="0"/>
                                                  <w:marRight w:val="0"/>
                                                  <w:marTop w:val="0"/>
                                                  <w:marBottom w:val="0"/>
                                                  <w:divBdr>
                                                    <w:top w:val="none" w:sz="0" w:space="0" w:color="auto"/>
                                                    <w:left w:val="none" w:sz="0" w:space="0" w:color="auto"/>
                                                    <w:bottom w:val="none" w:sz="0" w:space="0" w:color="auto"/>
                                                    <w:right w:val="none" w:sz="0" w:space="0" w:color="auto"/>
                                                  </w:divBdr>
                                                </w:div>
                                              </w:divsChild>
                                            </w:div>
                                            <w:div w:id="992217575">
                                              <w:marLeft w:val="0"/>
                                              <w:marRight w:val="0"/>
                                              <w:marTop w:val="0"/>
                                              <w:marBottom w:val="0"/>
                                              <w:divBdr>
                                                <w:top w:val="none" w:sz="0" w:space="11" w:color="auto"/>
                                                <w:left w:val="single" w:sz="6" w:space="8" w:color="E6E6E6"/>
                                                <w:bottom w:val="single" w:sz="6" w:space="11" w:color="E6E6E6"/>
                                                <w:right w:val="single" w:sz="6" w:space="8" w:color="E6E6E6"/>
                                              </w:divBdr>
                                              <w:divsChild>
                                                <w:div w:id="1063865871">
                                                  <w:marLeft w:val="0"/>
                                                  <w:marRight w:val="0"/>
                                                  <w:marTop w:val="0"/>
                                                  <w:marBottom w:val="0"/>
                                                  <w:divBdr>
                                                    <w:top w:val="none" w:sz="0" w:space="0" w:color="auto"/>
                                                    <w:left w:val="none" w:sz="0" w:space="0" w:color="auto"/>
                                                    <w:bottom w:val="none" w:sz="0" w:space="0" w:color="auto"/>
                                                    <w:right w:val="none" w:sz="0" w:space="0" w:color="auto"/>
                                                  </w:divBdr>
                                                </w:div>
                                              </w:divsChild>
                                            </w:div>
                                            <w:div w:id="1902324817">
                                              <w:marLeft w:val="0"/>
                                              <w:marRight w:val="0"/>
                                              <w:marTop w:val="0"/>
                                              <w:marBottom w:val="0"/>
                                              <w:divBdr>
                                                <w:top w:val="none" w:sz="0" w:space="11" w:color="auto"/>
                                                <w:left w:val="single" w:sz="6" w:space="8" w:color="E6E6E6"/>
                                                <w:bottom w:val="single" w:sz="6" w:space="11" w:color="E6E6E6"/>
                                                <w:right w:val="single" w:sz="6" w:space="8" w:color="E6E6E6"/>
                                              </w:divBdr>
                                            </w:div>
                                            <w:div w:id="1134984463">
                                              <w:marLeft w:val="0"/>
                                              <w:marRight w:val="0"/>
                                              <w:marTop w:val="0"/>
                                              <w:marBottom w:val="0"/>
                                              <w:divBdr>
                                                <w:top w:val="none" w:sz="0" w:space="0" w:color="auto"/>
                                                <w:left w:val="none" w:sz="0" w:space="0" w:color="auto"/>
                                                <w:bottom w:val="none" w:sz="0" w:space="0" w:color="auto"/>
                                                <w:right w:val="none" w:sz="0" w:space="0" w:color="auto"/>
                                              </w:divBdr>
                                              <w:divsChild>
                                                <w:div w:id="714428929">
                                                  <w:marLeft w:val="0"/>
                                                  <w:marRight w:val="0"/>
                                                  <w:marTop w:val="0"/>
                                                  <w:marBottom w:val="0"/>
                                                  <w:divBdr>
                                                    <w:top w:val="none" w:sz="0" w:space="0" w:color="auto"/>
                                                    <w:left w:val="none" w:sz="0" w:space="0" w:color="auto"/>
                                                    <w:bottom w:val="none" w:sz="0" w:space="0" w:color="auto"/>
                                                    <w:right w:val="none" w:sz="0" w:space="0" w:color="auto"/>
                                                  </w:divBdr>
                                                </w:div>
                                                <w:div w:id="4881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064761">
                                      <w:marLeft w:val="0"/>
                                      <w:marRight w:val="0"/>
                                      <w:marTop w:val="0"/>
                                      <w:marBottom w:val="0"/>
                                      <w:divBdr>
                                        <w:top w:val="none" w:sz="0" w:space="0" w:color="auto"/>
                                        <w:left w:val="none" w:sz="0" w:space="0" w:color="auto"/>
                                        <w:bottom w:val="none" w:sz="0" w:space="0" w:color="auto"/>
                                        <w:right w:val="none" w:sz="0" w:space="0" w:color="auto"/>
                                      </w:divBdr>
                                      <w:divsChild>
                                        <w:div w:id="737167084">
                                          <w:marLeft w:val="0"/>
                                          <w:marRight w:val="0"/>
                                          <w:marTop w:val="0"/>
                                          <w:marBottom w:val="0"/>
                                          <w:divBdr>
                                            <w:top w:val="none" w:sz="0" w:space="0" w:color="auto"/>
                                            <w:left w:val="none" w:sz="0" w:space="0" w:color="auto"/>
                                            <w:bottom w:val="none" w:sz="0" w:space="0" w:color="auto"/>
                                            <w:right w:val="none" w:sz="0" w:space="0" w:color="auto"/>
                                          </w:divBdr>
                                          <w:divsChild>
                                            <w:div w:id="1036664484">
                                              <w:marLeft w:val="0"/>
                                              <w:marRight w:val="0"/>
                                              <w:marTop w:val="0"/>
                                              <w:marBottom w:val="0"/>
                                              <w:divBdr>
                                                <w:top w:val="none" w:sz="0" w:space="0" w:color="auto"/>
                                                <w:left w:val="none" w:sz="0" w:space="0" w:color="auto"/>
                                                <w:bottom w:val="none" w:sz="0" w:space="0" w:color="auto"/>
                                                <w:right w:val="none" w:sz="0" w:space="0" w:color="auto"/>
                                              </w:divBdr>
                                              <w:divsChild>
                                                <w:div w:id="666249994">
                                                  <w:marLeft w:val="0"/>
                                                  <w:marRight w:val="0"/>
                                                  <w:marTop w:val="0"/>
                                                  <w:marBottom w:val="0"/>
                                                  <w:divBdr>
                                                    <w:top w:val="none" w:sz="0" w:space="0" w:color="auto"/>
                                                    <w:left w:val="none" w:sz="0" w:space="0" w:color="auto"/>
                                                    <w:bottom w:val="none" w:sz="0" w:space="0" w:color="auto"/>
                                                    <w:right w:val="none" w:sz="0" w:space="0" w:color="auto"/>
                                                  </w:divBdr>
                                                </w:div>
                                              </w:divsChild>
                                            </w:div>
                                            <w:div w:id="188110269">
                                              <w:marLeft w:val="0"/>
                                              <w:marRight w:val="0"/>
                                              <w:marTop w:val="0"/>
                                              <w:marBottom w:val="0"/>
                                              <w:divBdr>
                                                <w:top w:val="none" w:sz="0" w:space="11" w:color="auto"/>
                                                <w:left w:val="single" w:sz="6" w:space="8" w:color="E6E6E6"/>
                                                <w:bottom w:val="single" w:sz="6" w:space="11" w:color="E6E6E6"/>
                                                <w:right w:val="single" w:sz="6" w:space="8" w:color="E6E6E6"/>
                                              </w:divBdr>
                                              <w:divsChild>
                                                <w:div w:id="1090807188">
                                                  <w:marLeft w:val="0"/>
                                                  <w:marRight w:val="0"/>
                                                  <w:marTop w:val="0"/>
                                                  <w:marBottom w:val="0"/>
                                                  <w:divBdr>
                                                    <w:top w:val="none" w:sz="0" w:space="0" w:color="auto"/>
                                                    <w:left w:val="none" w:sz="0" w:space="0" w:color="auto"/>
                                                    <w:bottom w:val="none" w:sz="0" w:space="0" w:color="auto"/>
                                                    <w:right w:val="none" w:sz="0" w:space="0" w:color="auto"/>
                                                  </w:divBdr>
                                                </w:div>
                                              </w:divsChild>
                                            </w:div>
                                            <w:div w:id="1164738391">
                                              <w:marLeft w:val="0"/>
                                              <w:marRight w:val="0"/>
                                              <w:marTop w:val="0"/>
                                              <w:marBottom w:val="0"/>
                                              <w:divBdr>
                                                <w:top w:val="none" w:sz="0" w:space="11" w:color="auto"/>
                                                <w:left w:val="single" w:sz="6" w:space="8" w:color="E6E6E6"/>
                                                <w:bottom w:val="single" w:sz="6" w:space="11" w:color="E6E6E6"/>
                                                <w:right w:val="single" w:sz="6" w:space="8" w:color="E6E6E6"/>
                                              </w:divBdr>
                                            </w:div>
                                            <w:div w:id="910383795">
                                              <w:marLeft w:val="0"/>
                                              <w:marRight w:val="0"/>
                                              <w:marTop w:val="0"/>
                                              <w:marBottom w:val="0"/>
                                              <w:divBdr>
                                                <w:top w:val="none" w:sz="0" w:space="0" w:color="auto"/>
                                                <w:left w:val="none" w:sz="0" w:space="0" w:color="auto"/>
                                                <w:bottom w:val="none" w:sz="0" w:space="0" w:color="auto"/>
                                                <w:right w:val="none" w:sz="0" w:space="0" w:color="auto"/>
                                              </w:divBdr>
                                              <w:divsChild>
                                                <w:div w:id="1705783861">
                                                  <w:marLeft w:val="0"/>
                                                  <w:marRight w:val="0"/>
                                                  <w:marTop w:val="0"/>
                                                  <w:marBottom w:val="0"/>
                                                  <w:divBdr>
                                                    <w:top w:val="none" w:sz="0" w:space="0" w:color="auto"/>
                                                    <w:left w:val="none" w:sz="0" w:space="0" w:color="auto"/>
                                                    <w:bottom w:val="none" w:sz="0" w:space="0" w:color="auto"/>
                                                    <w:right w:val="none" w:sz="0" w:space="0" w:color="auto"/>
                                                  </w:divBdr>
                                                </w:div>
                                                <w:div w:id="7601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5397">
                                      <w:marLeft w:val="0"/>
                                      <w:marRight w:val="0"/>
                                      <w:marTop w:val="0"/>
                                      <w:marBottom w:val="0"/>
                                      <w:divBdr>
                                        <w:top w:val="none" w:sz="0" w:space="0" w:color="auto"/>
                                        <w:left w:val="none" w:sz="0" w:space="0" w:color="auto"/>
                                        <w:bottom w:val="none" w:sz="0" w:space="0" w:color="auto"/>
                                        <w:right w:val="none" w:sz="0" w:space="0" w:color="auto"/>
                                      </w:divBdr>
                                      <w:divsChild>
                                        <w:div w:id="1697348813">
                                          <w:marLeft w:val="0"/>
                                          <w:marRight w:val="0"/>
                                          <w:marTop w:val="0"/>
                                          <w:marBottom w:val="0"/>
                                          <w:divBdr>
                                            <w:top w:val="none" w:sz="0" w:space="0" w:color="auto"/>
                                            <w:left w:val="none" w:sz="0" w:space="0" w:color="auto"/>
                                            <w:bottom w:val="none" w:sz="0" w:space="0" w:color="auto"/>
                                            <w:right w:val="none" w:sz="0" w:space="0" w:color="auto"/>
                                          </w:divBdr>
                                          <w:divsChild>
                                            <w:div w:id="648636295">
                                              <w:marLeft w:val="0"/>
                                              <w:marRight w:val="0"/>
                                              <w:marTop w:val="0"/>
                                              <w:marBottom w:val="0"/>
                                              <w:divBdr>
                                                <w:top w:val="none" w:sz="0" w:space="0" w:color="auto"/>
                                                <w:left w:val="none" w:sz="0" w:space="0" w:color="auto"/>
                                                <w:bottom w:val="none" w:sz="0" w:space="0" w:color="auto"/>
                                                <w:right w:val="none" w:sz="0" w:space="0" w:color="auto"/>
                                              </w:divBdr>
                                              <w:divsChild>
                                                <w:div w:id="566501206">
                                                  <w:marLeft w:val="0"/>
                                                  <w:marRight w:val="0"/>
                                                  <w:marTop w:val="0"/>
                                                  <w:marBottom w:val="0"/>
                                                  <w:divBdr>
                                                    <w:top w:val="none" w:sz="0" w:space="0" w:color="auto"/>
                                                    <w:left w:val="none" w:sz="0" w:space="0" w:color="auto"/>
                                                    <w:bottom w:val="none" w:sz="0" w:space="0" w:color="auto"/>
                                                    <w:right w:val="none" w:sz="0" w:space="0" w:color="auto"/>
                                                  </w:divBdr>
                                                </w:div>
                                              </w:divsChild>
                                            </w:div>
                                            <w:div w:id="1060908643">
                                              <w:marLeft w:val="0"/>
                                              <w:marRight w:val="0"/>
                                              <w:marTop w:val="0"/>
                                              <w:marBottom w:val="0"/>
                                              <w:divBdr>
                                                <w:top w:val="none" w:sz="0" w:space="11" w:color="auto"/>
                                                <w:left w:val="single" w:sz="6" w:space="8" w:color="E6E6E6"/>
                                                <w:bottom w:val="single" w:sz="6" w:space="11" w:color="E6E6E6"/>
                                                <w:right w:val="single" w:sz="6" w:space="8" w:color="E6E6E6"/>
                                              </w:divBdr>
                                              <w:divsChild>
                                                <w:div w:id="1018434206">
                                                  <w:marLeft w:val="0"/>
                                                  <w:marRight w:val="0"/>
                                                  <w:marTop w:val="0"/>
                                                  <w:marBottom w:val="0"/>
                                                  <w:divBdr>
                                                    <w:top w:val="none" w:sz="0" w:space="0" w:color="auto"/>
                                                    <w:left w:val="none" w:sz="0" w:space="0" w:color="auto"/>
                                                    <w:bottom w:val="none" w:sz="0" w:space="0" w:color="auto"/>
                                                    <w:right w:val="none" w:sz="0" w:space="0" w:color="auto"/>
                                                  </w:divBdr>
                                                </w:div>
                                              </w:divsChild>
                                            </w:div>
                                            <w:div w:id="258801740">
                                              <w:marLeft w:val="0"/>
                                              <w:marRight w:val="0"/>
                                              <w:marTop w:val="0"/>
                                              <w:marBottom w:val="0"/>
                                              <w:divBdr>
                                                <w:top w:val="none" w:sz="0" w:space="11" w:color="auto"/>
                                                <w:left w:val="single" w:sz="6" w:space="8" w:color="E6E6E6"/>
                                                <w:bottom w:val="single" w:sz="6" w:space="11" w:color="E6E6E6"/>
                                                <w:right w:val="single" w:sz="6" w:space="8" w:color="E6E6E6"/>
                                              </w:divBdr>
                                            </w:div>
                                            <w:div w:id="1694115792">
                                              <w:marLeft w:val="0"/>
                                              <w:marRight w:val="0"/>
                                              <w:marTop w:val="0"/>
                                              <w:marBottom w:val="0"/>
                                              <w:divBdr>
                                                <w:top w:val="none" w:sz="0" w:space="0" w:color="auto"/>
                                                <w:left w:val="none" w:sz="0" w:space="0" w:color="auto"/>
                                                <w:bottom w:val="none" w:sz="0" w:space="0" w:color="auto"/>
                                                <w:right w:val="none" w:sz="0" w:space="0" w:color="auto"/>
                                              </w:divBdr>
                                              <w:divsChild>
                                                <w:div w:id="1632440669">
                                                  <w:marLeft w:val="0"/>
                                                  <w:marRight w:val="0"/>
                                                  <w:marTop w:val="0"/>
                                                  <w:marBottom w:val="0"/>
                                                  <w:divBdr>
                                                    <w:top w:val="none" w:sz="0" w:space="0" w:color="auto"/>
                                                    <w:left w:val="none" w:sz="0" w:space="0" w:color="auto"/>
                                                    <w:bottom w:val="none" w:sz="0" w:space="0" w:color="auto"/>
                                                    <w:right w:val="none" w:sz="0" w:space="0" w:color="auto"/>
                                                  </w:divBdr>
                                                </w:div>
                                                <w:div w:id="5756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325350">
                                      <w:marLeft w:val="0"/>
                                      <w:marRight w:val="0"/>
                                      <w:marTop w:val="0"/>
                                      <w:marBottom w:val="0"/>
                                      <w:divBdr>
                                        <w:top w:val="none" w:sz="0" w:space="0" w:color="auto"/>
                                        <w:left w:val="none" w:sz="0" w:space="0" w:color="auto"/>
                                        <w:bottom w:val="none" w:sz="0" w:space="0" w:color="auto"/>
                                        <w:right w:val="none" w:sz="0" w:space="0" w:color="auto"/>
                                      </w:divBdr>
                                      <w:divsChild>
                                        <w:div w:id="1337801452">
                                          <w:marLeft w:val="0"/>
                                          <w:marRight w:val="0"/>
                                          <w:marTop w:val="0"/>
                                          <w:marBottom w:val="0"/>
                                          <w:divBdr>
                                            <w:top w:val="none" w:sz="0" w:space="0" w:color="auto"/>
                                            <w:left w:val="none" w:sz="0" w:space="0" w:color="auto"/>
                                            <w:bottom w:val="none" w:sz="0" w:space="0" w:color="auto"/>
                                            <w:right w:val="none" w:sz="0" w:space="0" w:color="auto"/>
                                          </w:divBdr>
                                          <w:divsChild>
                                            <w:div w:id="80493960">
                                              <w:marLeft w:val="0"/>
                                              <w:marRight w:val="0"/>
                                              <w:marTop w:val="0"/>
                                              <w:marBottom w:val="0"/>
                                              <w:divBdr>
                                                <w:top w:val="none" w:sz="0" w:space="0" w:color="auto"/>
                                                <w:left w:val="none" w:sz="0" w:space="0" w:color="auto"/>
                                                <w:bottom w:val="none" w:sz="0" w:space="0" w:color="auto"/>
                                                <w:right w:val="none" w:sz="0" w:space="0" w:color="auto"/>
                                              </w:divBdr>
                                              <w:divsChild>
                                                <w:div w:id="1953320939">
                                                  <w:marLeft w:val="0"/>
                                                  <w:marRight w:val="0"/>
                                                  <w:marTop w:val="0"/>
                                                  <w:marBottom w:val="0"/>
                                                  <w:divBdr>
                                                    <w:top w:val="none" w:sz="0" w:space="0" w:color="auto"/>
                                                    <w:left w:val="none" w:sz="0" w:space="0" w:color="auto"/>
                                                    <w:bottom w:val="none" w:sz="0" w:space="0" w:color="auto"/>
                                                    <w:right w:val="none" w:sz="0" w:space="0" w:color="auto"/>
                                                  </w:divBdr>
                                                </w:div>
                                              </w:divsChild>
                                            </w:div>
                                            <w:div w:id="2070567867">
                                              <w:marLeft w:val="0"/>
                                              <w:marRight w:val="0"/>
                                              <w:marTop w:val="0"/>
                                              <w:marBottom w:val="0"/>
                                              <w:divBdr>
                                                <w:top w:val="none" w:sz="0" w:space="11" w:color="auto"/>
                                                <w:left w:val="single" w:sz="6" w:space="8" w:color="E6E6E6"/>
                                                <w:bottom w:val="single" w:sz="6" w:space="11" w:color="E6E6E6"/>
                                                <w:right w:val="single" w:sz="6" w:space="8" w:color="E6E6E6"/>
                                              </w:divBdr>
                                              <w:divsChild>
                                                <w:div w:id="625623862">
                                                  <w:marLeft w:val="0"/>
                                                  <w:marRight w:val="0"/>
                                                  <w:marTop w:val="0"/>
                                                  <w:marBottom w:val="0"/>
                                                  <w:divBdr>
                                                    <w:top w:val="none" w:sz="0" w:space="0" w:color="auto"/>
                                                    <w:left w:val="none" w:sz="0" w:space="0" w:color="auto"/>
                                                    <w:bottom w:val="none" w:sz="0" w:space="0" w:color="auto"/>
                                                    <w:right w:val="none" w:sz="0" w:space="0" w:color="auto"/>
                                                  </w:divBdr>
                                                </w:div>
                                              </w:divsChild>
                                            </w:div>
                                            <w:div w:id="1221671783">
                                              <w:marLeft w:val="0"/>
                                              <w:marRight w:val="0"/>
                                              <w:marTop w:val="0"/>
                                              <w:marBottom w:val="0"/>
                                              <w:divBdr>
                                                <w:top w:val="none" w:sz="0" w:space="11" w:color="auto"/>
                                                <w:left w:val="single" w:sz="6" w:space="8" w:color="E6E6E6"/>
                                                <w:bottom w:val="single" w:sz="6" w:space="11" w:color="E6E6E6"/>
                                                <w:right w:val="single" w:sz="6" w:space="8" w:color="E6E6E6"/>
                                              </w:divBdr>
                                            </w:div>
                                            <w:div w:id="1271817462">
                                              <w:marLeft w:val="0"/>
                                              <w:marRight w:val="0"/>
                                              <w:marTop w:val="0"/>
                                              <w:marBottom w:val="0"/>
                                              <w:divBdr>
                                                <w:top w:val="none" w:sz="0" w:space="0" w:color="auto"/>
                                                <w:left w:val="none" w:sz="0" w:space="0" w:color="auto"/>
                                                <w:bottom w:val="none" w:sz="0" w:space="0" w:color="auto"/>
                                                <w:right w:val="none" w:sz="0" w:space="0" w:color="auto"/>
                                              </w:divBdr>
                                              <w:divsChild>
                                                <w:div w:id="39598634">
                                                  <w:marLeft w:val="0"/>
                                                  <w:marRight w:val="0"/>
                                                  <w:marTop w:val="0"/>
                                                  <w:marBottom w:val="0"/>
                                                  <w:divBdr>
                                                    <w:top w:val="none" w:sz="0" w:space="0" w:color="auto"/>
                                                    <w:left w:val="none" w:sz="0" w:space="0" w:color="auto"/>
                                                    <w:bottom w:val="none" w:sz="0" w:space="0" w:color="auto"/>
                                                    <w:right w:val="none" w:sz="0" w:space="0" w:color="auto"/>
                                                  </w:divBdr>
                                                </w:div>
                                                <w:div w:id="329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69196">
                                      <w:marLeft w:val="0"/>
                                      <w:marRight w:val="0"/>
                                      <w:marTop w:val="0"/>
                                      <w:marBottom w:val="0"/>
                                      <w:divBdr>
                                        <w:top w:val="none" w:sz="0" w:space="0" w:color="auto"/>
                                        <w:left w:val="none" w:sz="0" w:space="0" w:color="auto"/>
                                        <w:bottom w:val="none" w:sz="0" w:space="0" w:color="auto"/>
                                        <w:right w:val="none" w:sz="0" w:space="0" w:color="auto"/>
                                      </w:divBdr>
                                      <w:divsChild>
                                        <w:div w:id="980814059">
                                          <w:marLeft w:val="0"/>
                                          <w:marRight w:val="0"/>
                                          <w:marTop w:val="0"/>
                                          <w:marBottom w:val="0"/>
                                          <w:divBdr>
                                            <w:top w:val="none" w:sz="0" w:space="0" w:color="auto"/>
                                            <w:left w:val="none" w:sz="0" w:space="0" w:color="auto"/>
                                            <w:bottom w:val="none" w:sz="0" w:space="0" w:color="auto"/>
                                            <w:right w:val="none" w:sz="0" w:space="0" w:color="auto"/>
                                          </w:divBdr>
                                          <w:divsChild>
                                            <w:div w:id="1863086091">
                                              <w:marLeft w:val="0"/>
                                              <w:marRight w:val="0"/>
                                              <w:marTop w:val="0"/>
                                              <w:marBottom w:val="0"/>
                                              <w:divBdr>
                                                <w:top w:val="none" w:sz="0" w:space="0" w:color="auto"/>
                                                <w:left w:val="none" w:sz="0" w:space="0" w:color="auto"/>
                                                <w:bottom w:val="none" w:sz="0" w:space="0" w:color="auto"/>
                                                <w:right w:val="none" w:sz="0" w:space="0" w:color="auto"/>
                                              </w:divBdr>
                                              <w:divsChild>
                                                <w:div w:id="1792934558">
                                                  <w:marLeft w:val="0"/>
                                                  <w:marRight w:val="0"/>
                                                  <w:marTop w:val="0"/>
                                                  <w:marBottom w:val="0"/>
                                                  <w:divBdr>
                                                    <w:top w:val="none" w:sz="0" w:space="0" w:color="auto"/>
                                                    <w:left w:val="none" w:sz="0" w:space="0" w:color="auto"/>
                                                    <w:bottom w:val="none" w:sz="0" w:space="0" w:color="auto"/>
                                                    <w:right w:val="none" w:sz="0" w:space="0" w:color="auto"/>
                                                  </w:divBdr>
                                                </w:div>
                                              </w:divsChild>
                                            </w:div>
                                            <w:div w:id="945842107">
                                              <w:marLeft w:val="0"/>
                                              <w:marRight w:val="0"/>
                                              <w:marTop w:val="0"/>
                                              <w:marBottom w:val="0"/>
                                              <w:divBdr>
                                                <w:top w:val="none" w:sz="0" w:space="11" w:color="auto"/>
                                                <w:left w:val="single" w:sz="6" w:space="8" w:color="E6E6E6"/>
                                                <w:bottom w:val="single" w:sz="6" w:space="11" w:color="E6E6E6"/>
                                                <w:right w:val="single" w:sz="6" w:space="8" w:color="E6E6E6"/>
                                              </w:divBdr>
                                              <w:divsChild>
                                                <w:div w:id="2037265336">
                                                  <w:marLeft w:val="0"/>
                                                  <w:marRight w:val="0"/>
                                                  <w:marTop w:val="0"/>
                                                  <w:marBottom w:val="0"/>
                                                  <w:divBdr>
                                                    <w:top w:val="none" w:sz="0" w:space="0" w:color="auto"/>
                                                    <w:left w:val="none" w:sz="0" w:space="0" w:color="auto"/>
                                                    <w:bottom w:val="none" w:sz="0" w:space="0" w:color="auto"/>
                                                    <w:right w:val="none" w:sz="0" w:space="0" w:color="auto"/>
                                                  </w:divBdr>
                                                </w:div>
                                              </w:divsChild>
                                            </w:div>
                                            <w:div w:id="329724220">
                                              <w:marLeft w:val="0"/>
                                              <w:marRight w:val="0"/>
                                              <w:marTop w:val="0"/>
                                              <w:marBottom w:val="0"/>
                                              <w:divBdr>
                                                <w:top w:val="none" w:sz="0" w:space="11" w:color="auto"/>
                                                <w:left w:val="single" w:sz="6" w:space="8" w:color="E6E6E6"/>
                                                <w:bottom w:val="single" w:sz="6" w:space="11" w:color="E6E6E6"/>
                                                <w:right w:val="single" w:sz="6" w:space="8" w:color="E6E6E6"/>
                                              </w:divBdr>
                                            </w:div>
                                            <w:div w:id="2133277882">
                                              <w:marLeft w:val="0"/>
                                              <w:marRight w:val="0"/>
                                              <w:marTop w:val="0"/>
                                              <w:marBottom w:val="0"/>
                                              <w:divBdr>
                                                <w:top w:val="none" w:sz="0" w:space="0" w:color="auto"/>
                                                <w:left w:val="none" w:sz="0" w:space="0" w:color="auto"/>
                                                <w:bottom w:val="none" w:sz="0" w:space="0" w:color="auto"/>
                                                <w:right w:val="none" w:sz="0" w:space="0" w:color="auto"/>
                                              </w:divBdr>
                                              <w:divsChild>
                                                <w:div w:id="1490705638">
                                                  <w:marLeft w:val="0"/>
                                                  <w:marRight w:val="0"/>
                                                  <w:marTop w:val="0"/>
                                                  <w:marBottom w:val="0"/>
                                                  <w:divBdr>
                                                    <w:top w:val="none" w:sz="0" w:space="0" w:color="auto"/>
                                                    <w:left w:val="none" w:sz="0" w:space="0" w:color="auto"/>
                                                    <w:bottom w:val="none" w:sz="0" w:space="0" w:color="auto"/>
                                                    <w:right w:val="none" w:sz="0" w:space="0" w:color="auto"/>
                                                  </w:divBdr>
                                                </w:div>
                                                <w:div w:id="2148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96906">
                                      <w:marLeft w:val="0"/>
                                      <w:marRight w:val="0"/>
                                      <w:marTop w:val="0"/>
                                      <w:marBottom w:val="0"/>
                                      <w:divBdr>
                                        <w:top w:val="none" w:sz="0" w:space="0" w:color="auto"/>
                                        <w:left w:val="none" w:sz="0" w:space="0" w:color="auto"/>
                                        <w:bottom w:val="none" w:sz="0" w:space="0" w:color="auto"/>
                                        <w:right w:val="none" w:sz="0" w:space="0" w:color="auto"/>
                                      </w:divBdr>
                                      <w:divsChild>
                                        <w:div w:id="625745624">
                                          <w:marLeft w:val="0"/>
                                          <w:marRight w:val="0"/>
                                          <w:marTop w:val="0"/>
                                          <w:marBottom w:val="0"/>
                                          <w:divBdr>
                                            <w:top w:val="none" w:sz="0" w:space="0" w:color="auto"/>
                                            <w:left w:val="none" w:sz="0" w:space="0" w:color="auto"/>
                                            <w:bottom w:val="none" w:sz="0" w:space="0" w:color="auto"/>
                                            <w:right w:val="none" w:sz="0" w:space="0" w:color="auto"/>
                                          </w:divBdr>
                                          <w:divsChild>
                                            <w:div w:id="812211601">
                                              <w:marLeft w:val="0"/>
                                              <w:marRight w:val="0"/>
                                              <w:marTop w:val="0"/>
                                              <w:marBottom w:val="0"/>
                                              <w:divBdr>
                                                <w:top w:val="none" w:sz="0" w:space="0" w:color="auto"/>
                                                <w:left w:val="none" w:sz="0" w:space="0" w:color="auto"/>
                                                <w:bottom w:val="none" w:sz="0" w:space="0" w:color="auto"/>
                                                <w:right w:val="none" w:sz="0" w:space="0" w:color="auto"/>
                                              </w:divBdr>
                                              <w:divsChild>
                                                <w:div w:id="243534683">
                                                  <w:marLeft w:val="0"/>
                                                  <w:marRight w:val="0"/>
                                                  <w:marTop w:val="0"/>
                                                  <w:marBottom w:val="0"/>
                                                  <w:divBdr>
                                                    <w:top w:val="none" w:sz="0" w:space="0" w:color="auto"/>
                                                    <w:left w:val="none" w:sz="0" w:space="0" w:color="auto"/>
                                                    <w:bottom w:val="none" w:sz="0" w:space="0" w:color="auto"/>
                                                    <w:right w:val="none" w:sz="0" w:space="0" w:color="auto"/>
                                                  </w:divBdr>
                                                </w:div>
                                              </w:divsChild>
                                            </w:div>
                                            <w:div w:id="809443104">
                                              <w:marLeft w:val="0"/>
                                              <w:marRight w:val="0"/>
                                              <w:marTop w:val="0"/>
                                              <w:marBottom w:val="0"/>
                                              <w:divBdr>
                                                <w:top w:val="none" w:sz="0" w:space="11" w:color="auto"/>
                                                <w:left w:val="single" w:sz="6" w:space="8" w:color="E6E6E6"/>
                                                <w:bottom w:val="single" w:sz="6" w:space="11" w:color="E6E6E6"/>
                                                <w:right w:val="single" w:sz="6" w:space="8" w:color="E6E6E6"/>
                                              </w:divBdr>
                                              <w:divsChild>
                                                <w:div w:id="558708971">
                                                  <w:marLeft w:val="0"/>
                                                  <w:marRight w:val="0"/>
                                                  <w:marTop w:val="0"/>
                                                  <w:marBottom w:val="0"/>
                                                  <w:divBdr>
                                                    <w:top w:val="none" w:sz="0" w:space="0" w:color="auto"/>
                                                    <w:left w:val="none" w:sz="0" w:space="0" w:color="auto"/>
                                                    <w:bottom w:val="none" w:sz="0" w:space="0" w:color="auto"/>
                                                    <w:right w:val="none" w:sz="0" w:space="0" w:color="auto"/>
                                                  </w:divBdr>
                                                </w:div>
                                              </w:divsChild>
                                            </w:div>
                                            <w:div w:id="262107375">
                                              <w:marLeft w:val="0"/>
                                              <w:marRight w:val="0"/>
                                              <w:marTop w:val="0"/>
                                              <w:marBottom w:val="0"/>
                                              <w:divBdr>
                                                <w:top w:val="none" w:sz="0" w:space="11" w:color="auto"/>
                                                <w:left w:val="single" w:sz="6" w:space="8" w:color="E6E6E6"/>
                                                <w:bottom w:val="single" w:sz="6" w:space="11" w:color="E6E6E6"/>
                                                <w:right w:val="single" w:sz="6" w:space="8" w:color="E6E6E6"/>
                                              </w:divBdr>
                                            </w:div>
                                            <w:div w:id="981885966">
                                              <w:marLeft w:val="0"/>
                                              <w:marRight w:val="0"/>
                                              <w:marTop w:val="0"/>
                                              <w:marBottom w:val="0"/>
                                              <w:divBdr>
                                                <w:top w:val="none" w:sz="0" w:space="0" w:color="auto"/>
                                                <w:left w:val="none" w:sz="0" w:space="0" w:color="auto"/>
                                                <w:bottom w:val="none" w:sz="0" w:space="0" w:color="auto"/>
                                                <w:right w:val="none" w:sz="0" w:space="0" w:color="auto"/>
                                              </w:divBdr>
                                              <w:divsChild>
                                                <w:div w:id="996152066">
                                                  <w:marLeft w:val="0"/>
                                                  <w:marRight w:val="0"/>
                                                  <w:marTop w:val="0"/>
                                                  <w:marBottom w:val="0"/>
                                                  <w:divBdr>
                                                    <w:top w:val="none" w:sz="0" w:space="0" w:color="auto"/>
                                                    <w:left w:val="none" w:sz="0" w:space="0" w:color="auto"/>
                                                    <w:bottom w:val="none" w:sz="0" w:space="0" w:color="auto"/>
                                                    <w:right w:val="none" w:sz="0" w:space="0" w:color="auto"/>
                                                  </w:divBdr>
                                                </w:div>
                                                <w:div w:id="11437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76547">
                                      <w:marLeft w:val="0"/>
                                      <w:marRight w:val="0"/>
                                      <w:marTop w:val="0"/>
                                      <w:marBottom w:val="0"/>
                                      <w:divBdr>
                                        <w:top w:val="none" w:sz="0" w:space="0" w:color="auto"/>
                                        <w:left w:val="none" w:sz="0" w:space="0" w:color="auto"/>
                                        <w:bottom w:val="none" w:sz="0" w:space="0" w:color="auto"/>
                                        <w:right w:val="none" w:sz="0" w:space="0" w:color="auto"/>
                                      </w:divBdr>
                                      <w:divsChild>
                                        <w:div w:id="1780568140">
                                          <w:marLeft w:val="0"/>
                                          <w:marRight w:val="0"/>
                                          <w:marTop w:val="0"/>
                                          <w:marBottom w:val="0"/>
                                          <w:divBdr>
                                            <w:top w:val="none" w:sz="0" w:space="0" w:color="auto"/>
                                            <w:left w:val="none" w:sz="0" w:space="0" w:color="auto"/>
                                            <w:bottom w:val="none" w:sz="0" w:space="0" w:color="auto"/>
                                            <w:right w:val="none" w:sz="0" w:space="0" w:color="auto"/>
                                          </w:divBdr>
                                          <w:divsChild>
                                            <w:div w:id="1532956076">
                                              <w:marLeft w:val="0"/>
                                              <w:marRight w:val="0"/>
                                              <w:marTop w:val="0"/>
                                              <w:marBottom w:val="0"/>
                                              <w:divBdr>
                                                <w:top w:val="none" w:sz="0" w:space="0" w:color="auto"/>
                                                <w:left w:val="none" w:sz="0" w:space="0" w:color="auto"/>
                                                <w:bottom w:val="none" w:sz="0" w:space="0" w:color="auto"/>
                                                <w:right w:val="none" w:sz="0" w:space="0" w:color="auto"/>
                                              </w:divBdr>
                                              <w:divsChild>
                                                <w:div w:id="1995915828">
                                                  <w:marLeft w:val="0"/>
                                                  <w:marRight w:val="0"/>
                                                  <w:marTop w:val="0"/>
                                                  <w:marBottom w:val="0"/>
                                                  <w:divBdr>
                                                    <w:top w:val="none" w:sz="0" w:space="0" w:color="auto"/>
                                                    <w:left w:val="none" w:sz="0" w:space="0" w:color="auto"/>
                                                    <w:bottom w:val="none" w:sz="0" w:space="0" w:color="auto"/>
                                                    <w:right w:val="none" w:sz="0" w:space="0" w:color="auto"/>
                                                  </w:divBdr>
                                                </w:div>
                                              </w:divsChild>
                                            </w:div>
                                            <w:div w:id="1287470397">
                                              <w:marLeft w:val="0"/>
                                              <w:marRight w:val="0"/>
                                              <w:marTop w:val="0"/>
                                              <w:marBottom w:val="0"/>
                                              <w:divBdr>
                                                <w:top w:val="none" w:sz="0" w:space="11" w:color="auto"/>
                                                <w:left w:val="single" w:sz="6" w:space="8" w:color="E6E6E6"/>
                                                <w:bottom w:val="single" w:sz="6" w:space="11" w:color="E6E6E6"/>
                                                <w:right w:val="single" w:sz="6" w:space="8" w:color="E6E6E6"/>
                                              </w:divBdr>
                                              <w:divsChild>
                                                <w:div w:id="456677784">
                                                  <w:marLeft w:val="0"/>
                                                  <w:marRight w:val="0"/>
                                                  <w:marTop w:val="0"/>
                                                  <w:marBottom w:val="0"/>
                                                  <w:divBdr>
                                                    <w:top w:val="none" w:sz="0" w:space="0" w:color="auto"/>
                                                    <w:left w:val="none" w:sz="0" w:space="0" w:color="auto"/>
                                                    <w:bottom w:val="none" w:sz="0" w:space="0" w:color="auto"/>
                                                    <w:right w:val="none" w:sz="0" w:space="0" w:color="auto"/>
                                                  </w:divBdr>
                                                </w:div>
                                              </w:divsChild>
                                            </w:div>
                                            <w:div w:id="2053571924">
                                              <w:marLeft w:val="0"/>
                                              <w:marRight w:val="0"/>
                                              <w:marTop w:val="0"/>
                                              <w:marBottom w:val="0"/>
                                              <w:divBdr>
                                                <w:top w:val="none" w:sz="0" w:space="11" w:color="auto"/>
                                                <w:left w:val="single" w:sz="6" w:space="8" w:color="E6E6E6"/>
                                                <w:bottom w:val="single" w:sz="6" w:space="11" w:color="E6E6E6"/>
                                                <w:right w:val="single" w:sz="6" w:space="8" w:color="E6E6E6"/>
                                              </w:divBdr>
                                            </w:div>
                                            <w:div w:id="1748258107">
                                              <w:marLeft w:val="0"/>
                                              <w:marRight w:val="0"/>
                                              <w:marTop w:val="0"/>
                                              <w:marBottom w:val="0"/>
                                              <w:divBdr>
                                                <w:top w:val="none" w:sz="0" w:space="0" w:color="auto"/>
                                                <w:left w:val="none" w:sz="0" w:space="0" w:color="auto"/>
                                                <w:bottom w:val="none" w:sz="0" w:space="0" w:color="auto"/>
                                                <w:right w:val="none" w:sz="0" w:space="0" w:color="auto"/>
                                              </w:divBdr>
                                              <w:divsChild>
                                                <w:div w:id="2071033936">
                                                  <w:marLeft w:val="0"/>
                                                  <w:marRight w:val="0"/>
                                                  <w:marTop w:val="0"/>
                                                  <w:marBottom w:val="0"/>
                                                  <w:divBdr>
                                                    <w:top w:val="none" w:sz="0" w:space="0" w:color="auto"/>
                                                    <w:left w:val="none" w:sz="0" w:space="0" w:color="auto"/>
                                                    <w:bottom w:val="none" w:sz="0" w:space="0" w:color="auto"/>
                                                    <w:right w:val="none" w:sz="0" w:space="0" w:color="auto"/>
                                                  </w:divBdr>
                                                </w:div>
                                                <w:div w:id="11189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91741">
                                      <w:marLeft w:val="0"/>
                                      <w:marRight w:val="0"/>
                                      <w:marTop w:val="0"/>
                                      <w:marBottom w:val="0"/>
                                      <w:divBdr>
                                        <w:top w:val="none" w:sz="0" w:space="0" w:color="auto"/>
                                        <w:left w:val="none" w:sz="0" w:space="0" w:color="auto"/>
                                        <w:bottom w:val="none" w:sz="0" w:space="0" w:color="auto"/>
                                        <w:right w:val="none" w:sz="0" w:space="0" w:color="auto"/>
                                      </w:divBdr>
                                      <w:divsChild>
                                        <w:div w:id="711003678">
                                          <w:marLeft w:val="0"/>
                                          <w:marRight w:val="0"/>
                                          <w:marTop w:val="0"/>
                                          <w:marBottom w:val="0"/>
                                          <w:divBdr>
                                            <w:top w:val="none" w:sz="0" w:space="0" w:color="auto"/>
                                            <w:left w:val="none" w:sz="0" w:space="0" w:color="auto"/>
                                            <w:bottom w:val="none" w:sz="0" w:space="0" w:color="auto"/>
                                            <w:right w:val="none" w:sz="0" w:space="0" w:color="auto"/>
                                          </w:divBdr>
                                          <w:divsChild>
                                            <w:div w:id="1845166403">
                                              <w:marLeft w:val="0"/>
                                              <w:marRight w:val="0"/>
                                              <w:marTop w:val="0"/>
                                              <w:marBottom w:val="0"/>
                                              <w:divBdr>
                                                <w:top w:val="none" w:sz="0" w:space="0" w:color="auto"/>
                                                <w:left w:val="none" w:sz="0" w:space="0" w:color="auto"/>
                                                <w:bottom w:val="none" w:sz="0" w:space="0" w:color="auto"/>
                                                <w:right w:val="none" w:sz="0" w:space="0" w:color="auto"/>
                                              </w:divBdr>
                                              <w:divsChild>
                                                <w:div w:id="1976135984">
                                                  <w:marLeft w:val="0"/>
                                                  <w:marRight w:val="0"/>
                                                  <w:marTop w:val="0"/>
                                                  <w:marBottom w:val="0"/>
                                                  <w:divBdr>
                                                    <w:top w:val="none" w:sz="0" w:space="0" w:color="auto"/>
                                                    <w:left w:val="none" w:sz="0" w:space="0" w:color="auto"/>
                                                    <w:bottom w:val="none" w:sz="0" w:space="0" w:color="auto"/>
                                                    <w:right w:val="none" w:sz="0" w:space="0" w:color="auto"/>
                                                  </w:divBdr>
                                                </w:div>
                                              </w:divsChild>
                                            </w:div>
                                            <w:div w:id="1644042178">
                                              <w:marLeft w:val="0"/>
                                              <w:marRight w:val="0"/>
                                              <w:marTop w:val="0"/>
                                              <w:marBottom w:val="0"/>
                                              <w:divBdr>
                                                <w:top w:val="none" w:sz="0" w:space="11" w:color="auto"/>
                                                <w:left w:val="single" w:sz="6" w:space="8" w:color="E6E6E6"/>
                                                <w:bottom w:val="single" w:sz="6" w:space="11" w:color="E6E6E6"/>
                                                <w:right w:val="single" w:sz="6" w:space="8" w:color="E6E6E6"/>
                                              </w:divBdr>
                                              <w:divsChild>
                                                <w:div w:id="2110925469">
                                                  <w:marLeft w:val="0"/>
                                                  <w:marRight w:val="0"/>
                                                  <w:marTop w:val="0"/>
                                                  <w:marBottom w:val="0"/>
                                                  <w:divBdr>
                                                    <w:top w:val="none" w:sz="0" w:space="0" w:color="auto"/>
                                                    <w:left w:val="none" w:sz="0" w:space="0" w:color="auto"/>
                                                    <w:bottom w:val="none" w:sz="0" w:space="0" w:color="auto"/>
                                                    <w:right w:val="none" w:sz="0" w:space="0" w:color="auto"/>
                                                  </w:divBdr>
                                                </w:div>
                                              </w:divsChild>
                                            </w:div>
                                            <w:div w:id="215285880">
                                              <w:marLeft w:val="0"/>
                                              <w:marRight w:val="0"/>
                                              <w:marTop w:val="0"/>
                                              <w:marBottom w:val="0"/>
                                              <w:divBdr>
                                                <w:top w:val="none" w:sz="0" w:space="11" w:color="auto"/>
                                                <w:left w:val="single" w:sz="6" w:space="8" w:color="E6E6E6"/>
                                                <w:bottom w:val="single" w:sz="6" w:space="11" w:color="E6E6E6"/>
                                                <w:right w:val="single" w:sz="6" w:space="8" w:color="E6E6E6"/>
                                              </w:divBdr>
                                            </w:div>
                                            <w:div w:id="636567090">
                                              <w:marLeft w:val="0"/>
                                              <w:marRight w:val="0"/>
                                              <w:marTop w:val="0"/>
                                              <w:marBottom w:val="0"/>
                                              <w:divBdr>
                                                <w:top w:val="none" w:sz="0" w:space="0" w:color="auto"/>
                                                <w:left w:val="none" w:sz="0" w:space="0" w:color="auto"/>
                                                <w:bottom w:val="none" w:sz="0" w:space="0" w:color="auto"/>
                                                <w:right w:val="none" w:sz="0" w:space="0" w:color="auto"/>
                                              </w:divBdr>
                                              <w:divsChild>
                                                <w:div w:id="35353688">
                                                  <w:marLeft w:val="0"/>
                                                  <w:marRight w:val="0"/>
                                                  <w:marTop w:val="0"/>
                                                  <w:marBottom w:val="0"/>
                                                  <w:divBdr>
                                                    <w:top w:val="none" w:sz="0" w:space="0" w:color="auto"/>
                                                    <w:left w:val="none" w:sz="0" w:space="0" w:color="auto"/>
                                                    <w:bottom w:val="none" w:sz="0" w:space="0" w:color="auto"/>
                                                    <w:right w:val="none" w:sz="0" w:space="0" w:color="auto"/>
                                                  </w:divBdr>
                                                </w:div>
                                                <w:div w:id="18751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53490">
                                      <w:marLeft w:val="0"/>
                                      <w:marRight w:val="0"/>
                                      <w:marTop w:val="0"/>
                                      <w:marBottom w:val="0"/>
                                      <w:divBdr>
                                        <w:top w:val="none" w:sz="0" w:space="0" w:color="auto"/>
                                        <w:left w:val="none" w:sz="0" w:space="0" w:color="auto"/>
                                        <w:bottom w:val="none" w:sz="0" w:space="0" w:color="auto"/>
                                        <w:right w:val="none" w:sz="0" w:space="0" w:color="auto"/>
                                      </w:divBdr>
                                      <w:divsChild>
                                        <w:div w:id="937904873">
                                          <w:marLeft w:val="0"/>
                                          <w:marRight w:val="0"/>
                                          <w:marTop w:val="0"/>
                                          <w:marBottom w:val="0"/>
                                          <w:divBdr>
                                            <w:top w:val="none" w:sz="0" w:space="0" w:color="auto"/>
                                            <w:left w:val="none" w:sz="0" w:space="0" w:color="auto"/>
                                            <w:bottom w:val="none" w:sz="0" w:space="0" w:color="auto"/>
                                            <w:right w:val="none" w:sz="0" w:space="0" w:color="auto"/>
                                          </w:divBdr>
                                          <w:divsChild>
                                            <w:div w:id="1808930200">
                                              <w:marLeft w:val="0"/>
                                              <w:marRight w:val="0"/>
                                              <w:marTop w:val="0"/>
                                              <w:marBottom w:val="0"/>
                                              <w:divBdr>
                                                <w:top w:val="none" w:sz="0" w:space="0" w:color="auto"/>
                                                <w:left w:val="none" w:sz="0" w:space="0" w:color="auto"/>
                                                <w:bottom w:val="none" w:sz="0" w:space="0" w:color="auto"/>
                                                <w:right w:val="none" w:sz="0" w:space="0" w:color="auto"/>
                                              </w:divBdr>
                                              <w:divsChild>
                                                <w:div w:id="674725793">
                                                  <w:marLeft w:val="0"/>
                                                  <w:marRight w:val="0"/>
                                                  <w:marTop w:val="0"/>
                                                  <w:marBottom w:val="0"/>
                                                  <w:divBdr>
                                                    <w:top w:val="none" w:sz="0" w:space="0" w:color="auto"/>
                                                    <w:left w:val="none" w:sz="0" w:space="0" w:color="auto"/>
                                                    <w:bottom w:val="none" w:sz="0" w:space="0" w:color="auto"/>
                                                    <w:right w:val="none" w:sz="0" w:space="0" w:color="auto"/>
                                                  </w:divBdr>
                                                </w:div>
                                              </w:divsChild>
                                            </w:div>
                                            <w:div w:id="1752657588">
                                              <w:marLeft w:val="0"/>
                                              <w:marRight w:val="0"/>
                                              <w:marTop w:val="0"/>
                                              <w:marBottom w:val="0"/>
                                              <w:divBdr>
                                                <w:top w:val="none" w:sz="0" w:space="11" w:color="auto"/>
                                                <w:left w:val="single" w:sz="6" w:space="8" w:color="E6E6E6"/>
                                                <w:bottom w:val="single" w:sz="6" w:space="11" w:color="E6E6E6"/>
                                                <w:right w:val="single" w:sz="6" w:space="8" w:color="E6E6E6"/>
                                              </w:divBdr>
                                              <w:divsChild>
                                                <w:div w:id="1811635302">
                                                  <w:marLeft w:val="0"/>
                                                  <w:marRight w:val="0"/>
                                                  <w:marTop w:val="0"/>
                                                  <w:marBottom w:val="0"/>
                                                  <w:divBdr>
                                                    <w:top w:val="none" w:sz="0" w:space="0" w:color="auto"/>
                                                    <w:left w:val="none" w:sz="0" w:space="0" w:color="auto"/>
                                                    <w:bottom w:val="none" w:sz="0" w:space="0" w:color="auto"/>
                                                    <w:right w:val="none" w:sz="0" w:space="0" w:color="auto"/>
                                                  </w:divBdr>
                                                </w:div>
                                              </w:divsChild>
                                            </w:div>
                                            <w:div w:id="405300950">
                                              <w:marLeft w:val="0"/>
                                              <w:marRight w:val="0"/>
                                              <w:marTop w:val="0"/>
                                              <w:marBottom w:val="0"/>
                                              <w:divBdr>
                                                <w:top w:val="none" w:sz="0" w:space="11" w:color="auto"/>
                                                <w:left w:val="single" w:sz="6" w:space="8" w:color="E6E6E6"/>
                                                <w:bottom w:val="single" w:sz="6" w:space="11" w:color="E6E6E6"/>
                                                <w:right w:val="single" w:sz="6" w:space="8" w:color="E6E6E6"/>
                                              </w:divBdr>
                                            </w:div>
                                            <w:div w:id="2119715716">
                                              <w:marLeft w:val="0"/>
                                              <w:marRight w:val="0"/>
                                              <w:marTop w:val="0"/>
                                              <w:marBottom w:val="0"/>
                                              <w:divBdr>
                                                <w:top w:val="none" w:sz="0" w:space="0" w:color="auto"/>
                                                <w:left w:val="none" w:sz="0" w:space="0" w:color="auto"/>
                                                <w:bottom w:val="none" w:sz="0" w:space="0" w:color="auto"/>
                                                <w:right w:val="none" w:sz="0" w:space="0" w:color="auto"/>
                                              </w:divBdr>
                                              <w:divsChild>
                                                <w:div w:id="946043917">
                                                  <w:marLeft w:val="0"/>
                                                  <w:marRight w:val="0"/>
                                                  <w:marTop w:val="0"/>
                                                  <w:marBottom w:val="0"/>
                                                  <w:divBdr>
                                                    <w:top w:val="none" w:sz="0" w:space="0" w:color="auto"/>
                                                    <w:left w:val="none" w:sz="0" w:space="0" w:color="auto"/>
                                                    <w:bottom w:val="none" w:sz="0" w:space="0" w:color="auto"/>
                                                    <w:right w:val="none" w:sz="0" w:space="0" w:color="auto"/>
                                                  </w:divBdr>
                                                </w:div>
                                                <w:div w:id="10146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680933">
                                      <w:marLeft w:val="0"/>
                                      <w:marRight w:val="0"/>
                                      <w:marTop w:val="0"/>
                                      <w:marBottom w:val="0"/>
                                      <w:divBdr>
                                        <w:top w:val="none" w:sz="0" w:space="0" w:color="auto"/>
                                        <w:left w:val="none" w:sz="0" w:space="0" w:color="auto"/>
                                        <w:bottom w:val="none" w:sz="0" w:space="0" w:color="auto"/>
                                        <w:right w:val="none" w:sz="0" w:space="0" w:color="auto"/>
                                      </w:divBdr>
                                      <w:divsChild>
                                        <w:div w:id="351882697">
                                          <w:marLeft w:val="0"/>
                                          <w:marRight w:val="0"/>
                                          <w:marTop w:val="0"/>
                                          <w:marBottom w:val="0"/>
                                          <w:divBdr>
                                            <w:top w:val="none" w:sz="0" w:space="0" w:color="auto"/>
                                            <w:left w:val="none" w:sz="0" w:space="0" w:color="auto"/>
                                            <w:bottom w:val="none" w:sz="0" w:space="0" w:color="auto"/>
                                            <w:right w:val="none" w:sz="0" w:space="0" w:color="auto"/>
                                          </w:divBdr>
                                          <w:divsChild>
                                            <w:div w:id="595141487">
                                              <w:marLeft w:val="0"/>
                                              <w:marRight w:val="0"/>
                                              <w:marTop w:val="0"/>
                                              <w:marBottom w:val="0"/>
                                              <w:divBdr>
                                                <w:top w:val="none" w:sz="0" w:space="0" w:color="auto"/>
                                                <w:left w:val="none" w:sz="0" w:space="0" w:color="auto"/>
                                                <w:bottom w:val="none" w:sz="0" w:space="0" w:color="auto"/>
                                                <w:right w:val="none" w:sz="0" w:space="0" w:color="auto"/>
                                              </w:divBdr>
                                              <w:divsChild>
                                                <w:div w:id="564219437">
                                                  <w:marLeft w:val="0"/>
                                                  <w:marRight w:val="0"/>
                                                  <w:marTop w:val="0"/>
                                                  <w:marBottom w:val="0"/>
                                                  <w:divBdr>
                                                    <w:top w:val="none" w:sz="0" w:space="0" w:color="auto"/>
                                                    <w:left w:val="none" w:sz="0" w:space="0" w:color="auto"/>
                                                    <w:bottom w:val="none" w:sz="0" w:space="0" w:color="auto"/>
                                                    <w:right w:val="none" w:sz="0" w:space="0" w:color="auto"/>
                                                  </w:divBdr>
                                                </w:div>
                                              </w:divsChild>
                                            </w:div>
                                            <w:div w:id="1977369918">
                                              <w:marLeft w:val="0"/>
                                              <w:marRight w:val="0"/>
                                              <w:marTop w:val="0"/>
                                              <w:marBottom w:val="0"/>
                                              <w:divBdr>
                                                <w:top w:val="none" w:sz="0" w:space="11" w:color="auto"/>
                                                <w:left w:val="single" w:sz="6" w:space="8" w:color="E6E6E6"/>
                                                <w:bottom w:val="single" w:sz="6" w:space="11" w:color="E6E6E6"/>
                                                <w:right w:val="single" w:sz="6" w:space="8" w:color="E6E6E6"/>
                                              </w:divBdr>
                                              <w:divsChild>
                                                <w:div w:id="1593856866">
                                                  <w:marLeft w:val="0"/>
                                                  <w:marRight w:val="0"/>
                                                  <w:marTop w:val="0"/>
                                                  <w:marBottom w:val="0"/>
                                                  <w:divBdr>
                                                    <w:top w:val="none" w:sz="0" w:space="0" w:color="auto"/>
                                                    <w:left w:val="none" w:sz="0" w:space="0" w:color="auto"/>
                                                    <w:bottom w:val="none" w:sz="0" w:space="0" w:color="auto"/>
                                                    <w:right w:val="none" w:sz="0" w:space="0" w:color="auto"/>
                                                  </w:divBdr>
                                                </w:div>
                                              </w:divsChild>
                                            </w:div>
                                            <w:div w:id="163129479">
                                              <w:marLeft w:val="0"/>
                                              <w:marRight w:val="0"/>
                                              <w:marTop w:val="0"/>
                                              <w:marBottom w:val="0"/>
                                              <w:divBdr>
                                                <w:top w:val="none" w:sz="0" w:space="11" w:color="auto"/>
                                                <w:left w:val="single" w:sz="6" w:space="8" w:color="E6E6E6"/>
                                                <w:bottom w:val="single" w:sz="6" w:space="11" w:color="E6E6E6"/>
                                                <w:right w:val="single" w:sz="6" w:space="8" w:color="E6E6E6"/>
                                              </w:divBdr>
                                            </w:div>
                                            <w:div w:id="1391075384">
                                              <w:marLeft w:val="0"/>
                                              <w:marRight w:val="0"/>
                                              <w:marTop w:val="0"/>
                                              <w:marBottom w:val="0"/>
                                              <w:divBdr>
                                                <w:top w:val="none" w:sz="0" w:space="0" w:color="auto"/>
                                                <w:left w:val="none" w:sz="0" w:space="0" w:color="auto"/>
                                                <w:bottom w:val="none" w:sz="0" w:space="0" w:color="auto"/>
                                                <w:right w:val="none" w:sz="0" w:space="0" w:color="auto"/>
                                              </w:divBdr>
                                              <w:divsChild>
                                                <w:div w:id="1319118184">
                                                  <w:marLeft w:val="0"/>
                                                  <w:marRight w:val="0"/>
                                                  <w:marTop w:val="0"/>
                                                  <w:marBottom w:val="0"/>
                                                  <w:divBdr>
                                                    <w:top w:val="none" w:sz="0" w:space="0" w:color="auto"/>
                                                    <w:left w:val="none" w:sz="0" w:space="0" w:color="auto"/>
                                                    <w:bottom w:val="none" w:sz="0" w:space="0" w:color="auto"/>
                                                    <w:right w:val="none" w:sz="0" w:space="0" w:color="auto"/>
                                                  </w:divBdr>
                                                </w:div>
                                                <w:div w:id="6862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9952">
                                      <w:marLeft w:val="0"/>
                                      <w:marRight w:val="0"/>
                                      <w:marTop w:val="0"/>
                                      <w:marBottom w:val="0"/>
                                      <w:divBdr>
                                        <w:top w:val="none" w:sz="0" w:space="0" w:color="auto"/>
                                        <w:left w:val="none" w:sz="0" w:space="0" w:color="auto"/>
                                        <w:bottom w:val="none" w:sz="0" w:space="0" w:color="auto"/>
                                        <w:right w:val="none" w:sz="0" w:space="0" w:color="auto"/>
                                      </w:divBdr>
                                      <w:divsChild>
                                        <w:div w:id="703408286">
                                          <w:marLeft w:val="0"/>
                                          <w:marRight w:val="0"/>
                                          <w:marTop w:val="0"/>
                                          <w:marBottom w:val="0"/>
                                          <w:divBdr>
                                            <w:top w:val="none" w:sz="0" w:space="0" w:color="auto"/>
                                            <w:left w:val="none" w:sz="0" w:space="0" w:color="auto"/>
                                            <w:bottom w:val="none" w:sz="0" w:space="0" w:color="auto"/>
                                            <w:right w:val="none" w:sz="0" w:space="0" w:color="auto"/>
                                          </w:divBdr>
                                          <w:divsChild>
                                            <w:div w:id="1133405725">
                                              <w:marLeft w:val="0"/>
                                              <w:marRight w:val="0"/>
                                              <w:marTop w:val="0"/>
                                              <w:marBottom w:val="0"/>
                                              <w:divBdr>
                                                <w:top w:val="none" w:sz="0" w:space="0" w:color="auto"/>
                                                <w:left w:val="none" w:sz="0" w:space="0" w:color="auto"/>
                                                <w:bottom w:val="none" w:sz="0" w:space="0" w:color="auto"/>
                                                <w:right w:val="none" w:sz="0" w:space="0" w:color="auto"/>
                                              </w:divBdr>
                                              <w:divsChild>
                                                <w:div w:id="952244824">
                                                  <w:marLeft w:val="0"/>
                                                  <w:marRight w:val="0"/>
                                                  <w:marTop w:val="0"/>
                                                  <w:marBottom w:val="0"/>
                                                  <w:divBdr>
                                                    <w:top w:val="none" w:sz="0" w:space="0" w:color="auto"/>
                                                    <w:left w:val="none" w:sz="0" w:space="0" w:color="auto"/>
                                                    <w:bottom w:val="none" w:sz="0" w:space="0" w:color="auto"/>
                                                    <w:right w:val="none" w:sz="0" w:space="0" w:color="auto"/>
                                                  </w:divBdr>
                                                </w:div>
                                              </w:divsChild>
                                            </w:div>
                                            <w:div w:id="1897545992">
                                              <w:marLeft w:val="0"/>
                                              <w:marRight w:val="0"/>
                                              <w:marTop w:val="0"/>
                                              <w:marBottom w:val="0"/>
                                              <w:divBdr>
                                                <w:top w:val="none" w:sz="0" w:space="11" w:color="auto"/>
                                                <w:left w:val="single" w:sz="6" w:space="8" w:color="E6E6E6"/>
                                                <w:bottom w:val="single" w:sz="6" w:space="11" w:color="E6E6E6"/>
                                                <w:right w:val="single" w:sz="6" w:space="8" w:color="E6E6E6"/>
                                              </w:divBdr>
                                              <w:divsChild>
                                                <w:div w:id="442698712">
                                                  <w:marLeft w:val="0"/>
                                                  <w:marRight w:val="0"/>
                                                  <w:marTop w:val="0"/>
                                                  <w:marBottom w:val="0"/>
                                                  <w:divBdr>
                                                    <w:top w:val="none" w:sz="0" w:space="0" w:color="auto"/>
                                                    <w:left w:val="none" w:sz="0" w:space="0" w:color="auto"/>
                                                    <w:bottom w:val="none" w:sz="0" w:space="0" w:color="auto"/>
                                                    <w:right w:val="none" w:sz="0" w:space="0" w:color="auto"/>
                                                  </w:divBdr>
                                                </w:div>
                                              </w:divsChild>
                                            </w:div>
                                            <w:div w:id="1848640058">
                                              <w:marLeft w:val="0"/>
                                              <w:marRight w:val="0"/>
                                              <w:marTop w:val="0"/>
                                              <w:marBottom w:val="0"/>
                                              <w:divBdr>
                                                <w:top w:val="none" w:sz="0" w:space="11" w:color="auto"/>
                                                <w:left w:val="single" w:sz="6" w:space="8" w:color="E6E6E6"/>
                                                <w:bottom w:val="single" w:sz="6" w:space="11" w:color="E6E6E6"/>
                                                <w:right w:val="single" w:sz="6" w:space="8" w:color="E6E6E6"/>
                                              </w:divBdr>
                                            </w:div>
                                            <w:div w:id="2117862595">
                                              <w:marLeft w:val="0"/>
                                              <w:marRight w:val="0"/>
                                              <w:marTop w:val="0"/>
                                              <w:marBottom w:val="0"/>
                                              <w:divBdr>
                                                <w:top w:val="none" w:sz="0" w:space="0" w:color="auto"/>
                                                <w:left w:val="none" w:sz="0" w:space="0" w:color="auto"/>
                                                <w:bottom w:val="none" w:sz="0" w:space="0" w:color="auto"/>
                                                <w:right w:val="none" w:sz="0" w:space="0" w:color="auto"/>
                                              </w:divBdr>
                                              <w:divsChild>
                                                <w:div w:id="1669095396">
                                                  <w:marLeft w:val="0"/>
                                                  <w:marRight w:val="0"/>
                                                  <w:marTop w:val="0"/>
                                                  <w:marBottom w:val="0"/>
                                                  <w:divBdr>
                                                    <w:top w:val="none" w:sz="0" w:space="0" w:color="auto"/>
                                                    <w:left w:val="none" w:sz="0" w:space="0" w:color="auto"/>
                                                    <w:bottom w:val="none" w:sz="0" w:space="0" w:color="auto"/>
                                                    <w:right w:val="none" w:sz="0" w:space="0" w:color="auto"/>
                                                  </w:divBdr>
                                                </w:div>
                                                <w:div w:id="11958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25077">
                                      <w:marLeft w:val="0"/>
                                      <w:marRight w:val="0"/>
                                      <w:marTop w:val="0"/>
                                      <w:marBottom w:val="0"/>
                                      <w:divBdr>
                                        <w:top w:val="none" w:sz="0" w:space="0" w:color="auto"/>
                                        <w:left w:val="none" w:sz="0" w:space="0" w:color="auto"/>
                                        <w:bottom w:val="none" w:sz="0" w:space="0" w:color="auto"/>
                                        <w:right w:val="none" w:sz="0" w:space="0" w:color="auto"/>
                                      </w:divBdr>
                                      <w:divsChild>
                                        <w:div w:id="1955751936">
                                          <w:marLeft w:val="0"/>
                                          <w:marRight w:val="0"/>
                                          <w:marTop w:val="0"/>
                                          <w:marBottom w:val="0"/>
                                          <w:divBdr>
                                            <w:top w:val="none" w:sz="0" w:space="0" w:color="auto"/>
                                            <w:left w:val="none" w:sz="0" w:space="0" w:color="auto"/>
                                            <w:bottom w:val="none" w:sz="0" w:space="0" w:color="auto"/>
                                            <w:right w:val="none" w:sz="0" w:space="0" w:color="auto"/>
                                          </w:divBdr>
                                          <w:divsChild>
                                            <w:div w:id="674697645">
                                              <w:marLeft w:val="0"/>
                                              <w:marRight w:val="0"/>
                                              <w:marTop w:val="0"/>
                                              <w:marBottom w:val="0"/>
                                              <w:divBdr>
                                                <w:top w:val="none" w:sz="0" w:space="0" w:color="auto"/>
                                                <w:left w:val="none" w:sz="0" w:space="0" w:color="auto"/>
                                                <w:bottom w:val="none" w:sz="0" w:space="0" w:color="auto"/>
                                                <w:right w:val="none" w:sz="0" w:space="0" w:color="auto"/>
                                              </w:divBdr>
                                              <w:divsChild>
                                                <w:div w:id="347491618">
                                                  <w:marLeft w:val="0"/>
                                                  <w:marRight w:val="0"/>
                                                  <w:marTop w:val="0"/>
                                                  <w:marBottom w:val="0"/>
                                                  <w:divBdr>
                                                    <w:top w:val="none" w:sz="0" w:space="0" w:color="auto"/>
                                                    <w:left w:val="none" w:sz="0" w:space="0" w:color="auto"/>
                                                    <w:bottom w:val="none" w:sz="0" w:space="0" w:color="auto"/>
                                                    <w:right w:val="none" w:sz="0" w:space="0" w:color="auto"/>
                                                  </w:divBdr>
                                                </w:div>
                                              </w:divsChild>
                                            </w:div>
                                            <w:div w:id="1873958677">
                                              <w:marLeft w:val="0"/>
                                              <w:marRight w:val="0"/>
                                              <w:marTop w:val="0"/>
                                              <w:marBottom w:val="0"/>
                                              <w:divBdr>
                                                <w:top w:val="none" w:sz="0" w:space="11" w:color="auto"/>
                                                <w:left w:val="single" w:sz="6" w:space="8" w:color="E6E6E6"/>
                                                <w:bottom w:val="single" w:sz="6" w:space="11" w:color="E6E6E6"/>
                                                <w:right w:val="single" w:sz="6" w:space="8" w:color="E6E6E6"/>
                                              </w:divBdr>
                                              <w:divsChild>
                                                <w:div w:id="849681539">
                                                  <w:marLeft w:val="0"/>
                                                  <w:marRight w:val="0"/>
                                                  <w:marTop w:val="0"/>
                                                  <w:marBottom w:val="0"/>
                                                  <w:divBdr>
                                                    <w:top w:val="none" w:sz="0" w:space="0" w:color="auto"/>
                                                    <w:left w:val="none" w:sz="0" w:space="0" w:color="auto"/>
                                                    <w:bottom w:val="none" w:sz="0" w:space="0" w:color="auto"/>
                                                    <w:right w:val="none" w:sz="0" w:space="0" w:color="auto"/>
                                                  </w:divBdr>
                                                </w:div>
                                              </w:divsChild>
                                            </w:div>
                                            <w:div w:id="1859392317">
                                              <w:marLeft w:val="0"/>
                                              <w:marRight w:val="0"/>
                                              <w:marTop w:val="0"/>
                                              <w:marBottom w:val="0"/>
                                              <w:divBdr>
                                                <w:top w:val="none" w:sz="0" w:space="11" w:color="auto"/>
                                                <w:left w:val="single" w:sz="6" w:space="8" w:color="E6E6E6"/>
                                                <w:bottom w:val="single" w:sz="6" w:space="11" w:color="E6E6E6"/>
                                                <w:right w:val="single" w:sz="6" w:space="8" w:color="E6E6E6"/>
                                              </w:divBdr>
                                            </w:div>
                                            <w:div w:id="590050188">
                                              <w:marLeft w:val="0"/>
                                              <w:marRight w:val="0"/>
                                              <w:marTop w:val="0"/>
                                              <w:marBottom w:val="0"/>
                                              <w:divBdr>
                                                <w:top w:val="none" w:sz="0" w:space="0" w:color="auto"/>
                                                <w:left w:val="none" w:sz="0" w:space="0" w:color="auto"/>
                                                <w:bottom w:val="none" w:sz="0" w:space="0" w:color="auto"/>
                                                <w:right w:val="none" w:sz="0" w:space="0" w:color="auto"/>
                                              </w:divBdr>
                                              <w:divsChild>
                                                <w:div w:id="339698069">
                                                  <w:marLeft w:val="0"/>
                                                  <w:marRight w:val="0"/>
                                                  <w:marTop w:val="0"/>
                                                  <w:marBottom w:val="0"/>
                                                  <w:divBdr>
                                                    <w:top w:val="none" w:sz="0" w:space="0" w:color="auto"/>
                                                    <w:left w:val="none" w:sz="0" w:space="0" w:color="auto"/>
                                                    <w:bottom w:val="none" w:sz="0" w:space="0" w:color="auto"/>
                                                    <w:right w:val="none" w:sz="0" w:space="0" w:color="auto"/>
                                                  </w:divBdr>
                                                </w:div>
                                                <w:div w:id="11732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75416">
                                      <w:marLeft w:val="0"/>
                                      <w:marRight w:val="0"/>
                                      <w:marTop w:val="0"/>
                                      <w:marBottom w:val="0"/>
                                      <w:divBdr>
                                        <w:top w:val="none" w:sz="0" w:space="0" w:color="auto"/>
                                        <w:left w:val="none" w:sz="0" w:space="0" w:color="auto"/>
                                        <w:bottom w:val="none" w:sz="0" w:space="0" w:color="auto"/>
                                        <w:right w:val="none" w:sz="0" w:space="0" w:color="auto"/>
                                      </w:divBdr>
                                      <w:divsChild>
                                        <w:div w:id="1688167710">
                                          <w:marLeft w:val="0"/>
                                          <w:marRight w:val="0"/>
                                          <w:marTop w:val="0"/>
                                          <w:marBottom w:val="0"/>
                                          <w:divBdr>
                                            <w:top w:val="none" w:sz="0" w:space="0" w:color="auto"/>
                                            <w:left w:val="none" w:sz="0" w:space="0" w:color="auto"/>
                                            <w:bottom w:val="none" w:sz="0" w:space="0" w:color="auto"/>
                                            <w:right w:val="none" w:sz="0" w:space="0" w:color="auto"/>
                                          </w:divBdr>
                                          <w:divsChild>
                                            <w:div w:id="1482968859">
                                              <w:marLeft w:val="0"/>
                                              <w:marRight w:val="0"/>
                                              <w:marTop w:val="0"/>
                                              <w:marBottom w:val="0"/>
                                              <w:divBdr>
                                                <w:top w:val="none" w:sz="0" w:space="0" w:color="auto"/>
                                                <w:left w:val="none" w:sz="0" w:space="0" w:color="auto"/>
                                                <w:bottom w:val="none" w:sz="0" w:space="0" w:color="auto"/>
                                                <w:right w:val="none" w:sz="0" w:space="0" w:color="auto"/>
                                              </w:divBdr>
                                              <w:divsChild>
                                                <w:div w:id="750153521">
                                                  <w:marLeft w:val="0"/>
                                                  <w:marRight w:val="0"/>
                                                  <w:marTop w:val="0"/>
                                                  <w:marBottom w:val="0"/>
                                                  <w:divBdr>
                                                    <w:top w:val="none" w:sz="0" w:space="0" w:color="auto"/>
                                                    <w:left w:val="none" w:sz="0" w:space="0" w:color="auto"/>
                                                    <w:bottom w:val="none" w:sz="0" w:space="0" w:color="auto"/>
                                                    <w:right w:val="none" w:sz="0" w:space="0" w:color="auto"/>
                                                  </w:divBdr>
                                                </w:div>
                                              </w:divsChild>
                                            </w:div>
                                            <w:div w:id="730731640">
                                              <w:marLeft w:val="0"/>
                                              <w:marRight w:val="0"/>
                                              <w:marTop w:val="0"/>
                                              <w:marBottom w:val="0"/>
                                              <w:divBdr>
                                                <w:top w:val="none" w:sz="0" w:space="11" w:color="auto"/>
                                                <w:left w:val="single" w:sz="6" w:space="8" w:color="E6E6E6"/>
                                                <w:bottom w:val="single" w:sz="6" w:space="11" w:color="E6E6E6"/>
                                                <w:right w:val="single" w:sz="6" w:space="8" w:color="E6E6E6"/>
                                              </w:divBdr>
                                              <w:divsChild>
                                                <w:div w:id="1457526013">
                                                  <w:marLeft w:val="0"/>
                                                  <w:marRight w:val="0"/>
                                                  <w:marTop w:val="0"/>
                                                  <w:marBottom w:val="0"/>
                                                  <w:divBdr>
                                                    <w:top w:val="none" w:sz="0" w:space="0" w:color="auto"/>
                                                    <w:left w:val="none" w:sz="0" w:space="0" w:color="auto"/>
                                                    <w:bottom w:val="none" w:sz="0" w:space="0" w:color="auto"/>
                                                    <w:right w:val="none" w:sz="0" w:space="0" w:color="auto"/>
                                                  </w:divBdr>
                                                </w:div>
                                              </w:divsChild>
                                            </w:div>
                                            <w:div w:id="1316952877">
                                              <w:marLeft w:val="0"/>
                                              <w:marRight w:val="0"/>
                                              <w:marTop w:val="0"/>
                                              <w:marBottom w:val="0"/>
                                              <w:divBdr>
                                                <w:top w:val="none" w:sz="0" w:space="11" w:color="auto"/>
                                                <w:left w:val="single" w:sz="6" w:space="8" w:color="E6E6E6"/>
                                                <w:bottom w:val="single" w:sz="6" w:space="11" w:color="E6E6E6"/>
                                                <w:right w:val="single" w:sz="6" w:space="8" w:color="E6E6E6"/>
                                              </w:divBdr>
                                            </w:div>
                                            <w:div w:id="1800411807">
                                              <w:marLeft w:val="0"/>
                                              <w:marRight w:val="0"/>
                                              <w:marTop w:val="0"/>
                                              <w:marBottom w:val="0"/>
                                              <w:divBdr>
                                                <w:top w:val="none" w:sz="0" w:space="0" w:color="auto"/>
                                                <w:left w:val="none" w:sz="0" w:space="0" w:color="auto"/>
                                                <w:bottom w:val="none" w:sz="0" w:space="0" w:color="auto"/>
                                                <w:right w:val="none" w:sz="0" w:space="0" w:color="auto"/>
                                              </w:divBdr>
                                              <w:divsChild>
                                                <w:div w:id="229966910">
                                                  <w:marLeft w:val="0"/>
                                                  <w:marRight w:val="0"/>
                                                  <w:marTop w:val="0"/>
                                                  <w:marBottom w:val="0"/>
                                                  <w:divBdr>
                                                    <w:top w:val="none" w:sz="0" w:space="0" w:color="auto"/>
                                                    <w:left w:val="none" w:sz="0" w:space="0" w:color="auto"/>
                                                    <w:bottom w:val="none" w:sz="0" w:space="0" w:color="auto"/>
                                                    <w:right w:val="none" w:sz="0" w:space="0" w:color="auto"/>
                                                  </w:divBdr>
                                                </w:div>
                                                <w:div w:id="13253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72226">
                                      <w:marLeft w:val="0"/>
                                      <w:marRight w:val="0"/>
                                      <w:marTop w:val="0"/>
                                      <w:marBottom w:val="0"/>
                                      <w:divBdr>
                                        <w:top w:val="none" w:sz="0" w:space="0" w:color="auto"/>
                                        <w:left w:val="none" w:sz="0" w:space="0" w:color="auto"/>
                                        <w:bottom w:val="none" w:sz="0" w:space="0" w:color="auto"/>
                                        <w:right w:val="none" w:sz="0" w:space="0" w:color="auto"/>
                                      </w:divBdr>
                                      <w:divsChild>
                                        <w:div w:id="1021934341">
                                          <w:marLeft w:val="0"/>
                                          <w:marRight w:val="0"/>
                                          <w:marTop w:val="0"/>
                                          <w:marBottom w:val="0"/>
                                          <w:divBdr>
                                            <w:top w:val="none" w:sz="0" w:space="0" w:color="auto"/>
                                            <w:left w:val="none" w:sz="0" w:space="0" w:color="auto"/>
                                            <w:bottom w:val="none" w:sz="0" w:space="0" w:color="auto"/>
                                            <w:right w:val="none" w:sz="0" w:space="0" w:color="auto"/>
                                          </w:divBdr>
                                          <w:divsChild>
                                            <w:div w:id="214852750">
                                              <w:marLeft w:val="0"/>
                                              <w:marRight w:val="0"/>
                                              <w:marTop w:val="0"/>
                                              <w:marBottom w:val="0"/>
                                              <w:divBdr>
                                                <w:top w:val="none" w:sz="0" w:space="0" w:color="auto"/>
                                                <w:left w:val="none" w:sz="0" w:space="0" w:color="auto"/>
                                                <w:bottom w:val="none" w:sz="0" w:space="0" w:color="auto"/>
                                                <w:right w:val="none" w:sz="0" w:space="0" w:color="auto"/>
                                              </w:divBdr>
                                              <w:divsChild>
                                                <w:div w:id="380516052">
                                                  <w:marLeft w:val="0"/>
                                                  <w:marRight w:val="0"/>
                                                  <w:marTop w:val="0"/>
                                                  <w:marBottom w:val="0"/>
                                                  <w:divBdr>
                                                    <w:top w:val="none" w:sz="0" w:space="0" w:color="auto"/>
                                                    <w:left w:val="none" w:sz="0" w:space="0" w:color="auto"/>
                                                    <w:bottom w:val="none" w:sz="0" w:space="0" w:color="auto"/>
                                                    <w:right w:val="none" w:sz="0" w:space="0" w:color="auto"/>
                                                  </w:divBdr>
                                                </w:div>
                                              </w:divsChild>
                                            </w:div>
                                            <w:div w:id="1249189672">
                                              <w:marLeft w:val="0"/>
                                              <w:marRight w:val="0"/>
                                              <w:marTop w:val="0"/>
                                              <w:marBottom w:val="0"/>
                                              <w:divBdr>
                                                <w:top w:val="none" w:sz="0" w:space="11" w:color="auto"/>
                                                <w:left w:val="single" w:sz="6" w:space="8" w:color="E6E6E6"/>
                                                <w:bottom w:val="single" w:sz="6" w:space="11" w:color="E6E6E6"/>
                                                <w:right w:val="single" w:sz="6" w:space="8" w:color="E6E6E6"/>
                                              </w:divBdr>
                                              <w:divsChild>
                                                <w:div w:id="1333339407">
                                                  <w:marLeft w:val="0"/>
                                                  <w:marRight w:val="0"/>
                                                  <w:marTop w:val="0"/>
                                                  <w:marBottom w:val="0"/>
                                                  <w:divBdr>
                                                    <w:top w:val="none" w:sz="0" w:space="0" w:color="auto"/>
                                                    <w:left w:val="none" w:sz="0" w:space="0" w:color="auto"/>
                                                    <w:bottom w:val="none" w:sz="0" w:space="0" w:color="auto"/>
                                                    <w:right w:val="none" w:sz="0" w:space="0" w:color="auto"/>
                                                  </w:divBdr>
                                                </w:div>
                                              </w:divsChild>
                                            </w:div>
                                            <w:div w:id="1345210676">
                                              <w:marLeft w:val="0"/>
                                              <w:marRight w:val="0"/>
                                              <w:marTop w:val="0"/>
                                              <w:marBottom w:val="0"/>
                                              <w:divBdr>
                                                <w:top w:val="none" w:sz="0" w:space="11" w:color="auto"/>
                                                <w:left w:val="single" w:sz="6" w:space="8" w:color="E6E6E6"/>
                                                <w:bottom w:val="single" w:sz="6" w:space="11" w:color="E6E6E6"/>
                                                <w:right w:val="single" w:sz="6" w:space="8" w:color="E6E6E6"/>
                                              </w:divBdr>
                                            </w:div>
                                            <w:div w:id="273221147">
                                              <w:marLeft w:val="0"/>
                                              <w:marRight w:val="0"/>
                                              <w:marTop w:val="0"/>
                                              <w:marBottom w:val="0"/>
                                              <w:divBdr>
                                                <w:top w:val="none" w:sz="0" w:space="0" w:color="auto"/>
                                                <w:left w:val="none" w:sz="0" w:space="0" w:color="auto"/>
                                                <w:bottom w:val="none" w:sz="0" w:space="0" w:color="auto"/>
                                                <w:right w:val="none" w:sz="0" w:space="0" w:color="auto"/>
                                              </w:divBdr>
                                              <w:divsChild>
                                                <w:div w:id="1915511084">
                                                  <w:marLeft w:val="0"/>
                                                  <w:marRight w:val="0"/>
                                                  <w:marTop w:val="0"/>
                                                  <w:marBottom w:val="0"/>
                                                  <w:divBdr>
                                                    <w:top w:val="none" w:sz="0" w:space="0" w:color="auto"/>
                                                    <w:left w:val="none" w:sz="0" w:space="0" w:color="auto"/>
                                                    <w:bottom w:val="none" w:sz="0" w:space="0" w:color="auto"/>
                                                    <w:right w:val="none" w:sz="0" w:space="0" w:color="auto"/>
                                                  </w:divBdr>
                                                </w:div>
                                                <w:div w:id="1214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6762">
                                      <w:marLeft w:val="0"/>
                                      <w:marRight w:val="0"/>
                                      <w:marTop w:val="0"/>
                                      <w:marBottom w:val="0"/>
                                      <w:divBdr>
                                        <w:top w:val="none" w:sz="0" w:space="0" w:color="auto"/>
                                        <w:left w:val="none" w:sz="0" w:space="0" w:color="auto"/>
                                        <w:bottom w:val="none" w:sz="0" w:space="0" w:color="auto"/>
                                        <w:right w:val="none" w:sz="0" w:space="0" w:color="auto"/>
                                      </w:divBdr>
                                      <w:divsChild>
                                        <w:div w:id="800804536">
                                          <w:marLeft w:val="0"/>
                                          <w:marRight w:val="0"/>
                                          <w:marTop w:val="0"/>
                                          <w:marBottom w:val="0"/>
                                          <w:divBdr>
                                            <w:top w:val="none" w:sz="0" w:space="0" w:color="auto"/>
                                            <w:left w:val="none" w:sz="0" w:space="0" w:color="auto"/>
                                            <w:bottom w:val="none" w:sz="0" w:space="0" w:color="auto"/>
                                            <w:right w:val="none" w:sz="0" w:space="0" w:color="auto"/>
                                          </w:divBdr>
                                          <w:divsChild>
                                            <w:div w:id="737477300">
                                              <w:marLeft w:val="0"/>
                                              <w:marRight w:val="0"/>
                                              <w:marTop w:val="0"/>
                                              <w:marBottom w:val="0"/>
                                              <w:divBdr>
                                                <w:top w:val="none" w:sz="0" w:space="0" w:color="auto"/>
                                                <w:left w:val="none" w:sz="0" w:space="0" w:color="auto"/>
                                                <w:bottom w:val="none" w:sz="0" w:space="0" w:color="auto"/>
                                                <w:right w:val="none" w:sz="0" w:space="0" w:color="auto"/>
                                              </w:divBdr>
                                              <w:divsChild>
                                                <w:div w:id="967585853">
                                                  <w:marLeft w:val="0"/>
                                                  <w:marRight w:val="0"/>
                                                  <w:marTop w:val="0"/>
                                                  <w:marBottom w:val="0"/>
                                                  <w:divBdr>
                                                    <w:top w:val="none" w:sz="0" w:space="0" w:color="auto"/>
                                                    <w:left w:val="none" w:sz="0" w:space="0" w:color="auto"/>
                                                    <w:bottom w:val="none" w:sz="0" w:space="0" w:color="auto"/>
                                                    <w:right w:val="none" w:sz="0" w:space="0" w:color="auto"/>
                                                  </w:divBdr>
                                                </w:div>
                                              </w:divsChild>
                                            </w:div>
                                            <w:div w:id="1702169145">
                                              <w:marLeft w:val="0"/>
                                              <w:marRight w:val="0"/>
                                              <w:marTop w:val="0"/>
                                              <w:marBottom w:val="0"/>
                                              <w:divBdr>
                                                <w:top w:val="none" w:sz="0" w:space="11" w:color="auto"/>
                                                <w:left w:val="single" w:sz="6" w:space="8" w:color="E6E6E6"/>
                                                <w:bottom w:val="single" w:sz="6" w:space="11" w:color="E6E6E6"/>
                                                <w:right w:val="single" w:sz="6" w:space="8" w:color="E6E6E6"/>
                                              </w:divBdr>
                                              <w:divsChild>
                                                <w:div w:id="1282495089">
                                                  <w:marLeft w:val="0"/>
                                                  <w:marRight w:val="0"/>
                                                  <w:marTop w:val="0"/>
                                                  <w:marBottom w:val="0"/>
                                                  <w:divBdr>
                                                    <w:top w:val="none" w:sz="0" w:space="0" w:color="auto"/>
                                                    <w:left w:val="none" w:sz="0" w:space="0" w:color="auto"/>
                                                    <w:bottom w:val="none" w:sz="0" w:space="0" w:color="auto"/>
                                                    <w:right w:val="none" w:sz="0" w:space="0" w:color="auto"/>
                                                  </w:divBdr>
                                                </w:div>
                                              </w:divsChild>
                                            </w:div>
                                            <w:div w:id="625430540">
                                              <w:marLeft w:val="0"/>
                                              <w:marRight w:val="0"/>
                                              <w:marTop w:val="0"/>
                                              <w:marBottom w:val="0"/>
                                              <w:divBdr>
                                                <w:top w:val="none" w:sz="0" w:space="11" w:color="auto"/>
                                                <w:left w:val="single" w:sz="6" w:space="8" w:color="E6E6E6"/>
                                                <w:bottom w:val="single" w:sz="6" w:space="11" w:color="E6E6E6"/>
                                                <w:right w:val="single" w:sz="6" w:space="8" w:color="E6E6E6"/>
                                              </w:divBdr>
                                            </w:div>
                                            <w:div w:id="244189069">
                                              <w:marLeft w:val="0"/>
                                              <w:marRight w:val="0"/>
                                              <w:marTop w:val="0"/>
                                              <w:marBottom w:val="0"/>
                                              <w:divBdr>
                                                <w:top w:val="none" w:sz="0" w:space="0" w:color="auto"/>
                                                <w:left w:val="none" w:sz="0" w:space="0" w:color="auto"/>
                                                <w:bottom w:val="none" w:sz="0" w:space="0" w:color="auto"/>
                                                <w:right w:val="none" w:sz="0" w:space="0" w:color="auto"/>
                                              </w:divBdr>
                                              <w:divsChild>
                                                <w:div w:id="1858276824">
                                                  <w:marLeft w:val="0"/>
                                                  <w:marRight w:val="0"/>
                                                  <w:marTop w:val="0"/>
                                                  <w:marBottom w:val="0"/>
                                                  <w:divBdr>
                                                    <w:top w:val="none" w:sz="0" w:space="0" w:color="auto"/>
                                                    <w:left w:val="none" w:sz="0" w:space="0" w:color="auto"/>
                                                    <w:bottom w:val="none" w:sz="0" w:space="0" w:color="auto"/>
                                                    <w:right w:val="none" w:sz="0" w:space="0" w:color="auto"/>
                                                  </w:divBdr>
                                                </w:div>
                                                <w:div w:id="7891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1505">
                                      <w:marLeft w:val="0"/>
                                      <w:marRight w:val="0"/>
                                      <w:marTop w:val="0"/>
                                      <w:marBottom w:val="0"/>
                                      <w:divBdr>
                                        <w:top w:val="none" w:sz="0" w:space="0" w:color="auto"/>
                                        <w:left w:val="none" w:sz="0" w:space="0" w:color="auto"/>
                                        <w:bottom w:val="none" w:sz="0" w:space="0" w:color="auto"/>
                                        <w:right w:val="none" w:sz="0" w:space="0" w:color="auto"/>
                                      </w:divBdr>
                                      <w:divsChild>
                                        <w:div w:id="1336421819">
                                          <w:marLeft w:val="0"/>
                                          <w:marRight w:val="0"/>
                                          <w:marTop w:val="0"/>
                                          <w:marBottom w:val="0"/>
                                          <w:divBdr>
                                            <w:top w:val="none" w:sz="0" w:space="0" w:color="auto"/>
                                            <w:left w:val="none" w:sz="0" w:space="0" w:color="auto"/>
                                            <w:bottom w:val="none" w:sz="0" w:space="0" w:color="auto"/>
                                            <w:right w:val="none" w:sz="0" w:space="0" w:color="auto"/>
                                          </w:divBdr>
                                          <w:divsChild>
                                            <w:div w:id="1988776829">
                                              <w:marLeft w:val="0"/>
                                              <w:marRight w:val="0"/>
                                              <w:marTop w:val="0"/>
                                              <w:marBottom w:val="0"/>
                                              <w:divBdr>
                                                <w:top w:val="none" w:sz="0" w:space="0" w:color="auto"/>
                                                <w:left w:val="none" w:sz="0" w:space="0" w:color="auto"/>
                                                <w:bottom w:val="none" w:sz="0" w:space="0" w:color="auto"/>
                                                <w:right w:val="none" w:sz="0" w:space="0" w:color="auto"/>
                                              </w:divBdr>
                                              <w:divsChild>
                                                <w:div w:id="679353059">
                                                  <w:marLeft w:val="0"/>
                                                  <w:marRight w:val="0"/>
                                                  <w:marTop w:val="0"/>
                                                  <w:marBottom w:val="0"/>
                                                  <w:divBdr>
                                                    <w:top w:val="none" w:sz="0" w:space="0" w:color="auto"/>
                                                    <w:left w:val="none" w:sz="0" w:space="0" w:color="auto"/>
                                                    <w:bottom w:val="none" w:sz="0" w:space="0" w:color="auto"/>
                                                    <w:right w:val="none" w:sz="0" w:space="0" w:color="auto"/>
                                                  </w:divBdr>
                                                </w:div>
                                              </w:divsChild>
                                            </w:div>
                                            <w:div w:id="1247418484">
                                              <w:marLeft w:val="0"/>
                                              <w:marRight w:val="0"/>
                                              <w:marTop w:val="0"/>
                                              <w:marBottom w:val="0"/>
                                              <w:divBdr>
                                                <w:top w:val="none" w:sz="0" w:space="11" w:color="auto"/>
                                                <w:left w:val="single" w:sz="6" w:space="8" w:color="E6E6E6"/>
                                                <w:bottom w:val="single" w:sz="6" w:space="11" w:color="E6E6E6"/>
                                                <w:right w:val="single" w:sz="6" w:space="8" w:color="E6E6E6"/>
                                              </w:divBdr>
                                              <w:divsChild>
                                                <w:div w:id="1923488141">
                                                  <w:marLeft w:val="0"/>
                                                  <w:marRight w:val="0"/>
                                                  <w:marTop w:val="0"/>
                                                  <w:marBottom w:val="0"/>
                                                  <w:divBdr>
                                                    <w:top w:val="none" w:sz="0" w:space="0" w:color="auto"/>
                                                    <w:left w:val="none" w:sz="0" w:space="0" w:color="auto"/>
                                                    <w:bottom w:val="none" w:sz="0" w:space="0" w:color="auto"/>
                                                    <w:right w:val="none" w:sz="0" w:space="0" w:color="auto"/>
                                                  </w:divBdr>
                                                </w:div>
                                              </w:divsChild>
                                            </w:div>
                                            <w:div w:id="374357878">
                                              <w:marLeft w:val="0"/>
                                              <w:marRight w:val="0"/>
                                              <w:marTop w:val="0"/>
                                              <w:marBottom w:val="0"/>
                                              <w:divBdr>
                                                <w:top w:val="none" w:sz="0" w:space="11" w:color="auto"/>
                                                <w:left w:val="single" w:sz="6" w:space="8" w:color="E6E6E6"/>
                                                <w:bottom w:val="single" w:sz="6" w:space="11" w:color="E6E6E6"/>
                                                <w:right w:val="single" w:sz="6" w:space="8" w:color="E6E6E6"/>
                                              </w:divBdr>
                                            </w:div>
                                            <w:div w:id="1444576840">
                                              <w:marLeft w:val="0"/>
                                              <w:marRight w:val="0"/>
                                              <w:marTop w:val="0"/>
                                              <w:marBottom w:val="0"/>
                                              <w:divBdr>
                                                <w:top w:val="none" w:sz="0" w:space="0" w:color="auto"/>
                                                <w:left w:val="none" w:sz="0" w:space="0" w:color="auto"/>
                                                <w:bottom w:val="none" w:sz="0" w:space="0" w:color="auto"/>
                                                <w:right w:val="none" w:sz="0" w:space="0" w:color="auto"/>
                                              </w:divBdr>
                                              <w:divsChild>
                                                <w:div w:id="750737017">
                                                  <w:marLeft w:val="0"/>
                                                  <w:marRight w:val="0"/>
                                                  <w:marTop w:val="0"/>
                                                  <w:marBottom w:val="0"/>
                                                  <w:divBdr>
                                                    <w:top w:val="none" w:sz="0" w:space="0" w:color="auto"/>
                                                    <w:left w:val="none" w:sz="0" w:space="0" w:color="auto"/>
                                                    <w:bottom w:val="none" w:sz="0" w:space="0" w:color="auto"/>
                                                    <w:right w:val="none" w:sz="0" w:space="0" w:color="auto"/>
                                                  </w:divBdr>
                                                </w:div>
                                                <w:div w:id="21379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2429">
                                      <w:marLeft w:val="0"/>
                                      <w:marRight w:val="0"/>
                                      <w:marTop w:val="0"/>
                                      <w:marBottom w:val="0"/>
                                      <w:divBdr>
                                        <w:top w:val="none" w:sz="0" w:space="0" w:color="auto"/>
                                        <w:left w:val="none" w:sz="0" w:space="0" w:color="auto"/>
                                        <w:bottom w:val="none" w:sz="0" w:space="0" w:color="auto"/>
                                        <w:right w:val="none" w:sz="0" w:space="0" w:color="auto"/>
                                      </w:divBdr>
                                      <w:divsChild>
                                        <w:div w:id="1530726004">
                                          <w:marLeft w:val="0"/>
                                          <w:marRight w:val="0"/>
                                          <w:marTop w:val="0"/>
                                          <w:marBottom w:val="0"/>
                                          <w:divBdr>
                                            <w:top w:val="none" w:sz="0" w:space="0" w:color="auto"/>
                                            <w:left w:val="none" w:sz="0" w:space="0" w:color="auto"/>
                                            <w:bottom w:val="none" w:sz="0" w:space="0" w:color="auto"/>
                                            <w:right w:val="none" w:sz="0" w:space="0" w:color="auto"/>
                                          </w:divBdr>
                                          <w:divsChild>
                                            <w:div w:id="1370908915">
                                              <w:marLeft w:val="0"/>
                                              <w:marRight w:val="0"/>
                                              <w:marTop w:val="0"/>
                                              <w:marBottom w:val="0"/>
                                              <w:divBdr>
                                                <w:top w:val="none" w:sz="0" w:space="0" w:color="auto"/>
                                                <w:left w:val="none" w:sz="0" w:space="0" w:color="auto"/>
                                                <w:bottom w:val="none" w:sz="0" w:space="0" w:color="auto"/>
                                                <w:right w:val="none" w:sz="0" w:space="0" w:color="auto"/>
                                              </w:divBdr>
                                              <w:divsChild>
                                                <w:div w:id="1934583167">
                                                  <w:marLeft w:val="0"/>
                                                  <w:marRight w:val="0"/>
                                                  <w:marTop w:val="0"/>
                                                  <w:marBottom w:val="0"/>
                                                  <w:divBdr>
                                                    <w:top w:val="none" w:sz="0" w:space="0" w:color="auto"/>
                                                    <w:left w:val="none" w:sz="0" w:space="0" w:color="auto"/>
                                                    <w:bottom w:val="none" w:sz="0" w:space="0" w:color="auto"/>
                                                    <w:right w:val="none" w:sz="0" w:space="0" w:color="auto"/>
                                                  </w:divBdr>
                                                </w:div>
                                              </w:divsChild>
                                            </w:div>
                                            <w:div w:id="515190873">
                                              <w:marLeft w:val="0"/>
                                              <w:marRight w:val="0"/>
                                              <w:marTop w:val="0"/>
                                              <w:marBottom w:val="0"/>
                                              <w:divBdr>
                                                <w:top w:val="none" w:sz="0" w:space="11" w:color="auto"/>
                                                <w:left w:val="single" w:sz="6" w:space="8" w:color="E6E6E6"/>
                                                <w:bottom w:val="single" w:sz="6" w:space="11" w:color="E6E6E6"/>
                                                <w:right w:val="single" w:sz="6" w:space="8" w:color="E6E6E6"/>
                                              </w:divBdr>
                                              <w:divsChild>
                                                <w:div w:id="1579821887">
                                                  <w:marLeft w:val="0"/>
                                                  <w:marRight w:val="0"/>
                                                  <w:marTop w:val="0"/>
                                                  <w:marBottom w:val="0"/>
                                                  <w:divBdr>
                                                    <w:top w:val="none" w:sz="0" w:space="0" w:color="auto"/>
                                                    <w:left w:val="none" w:sz="0" w:space="0" w:color="auto"/>
                                                    <w:bottom w:val="none" w:sz="0" w:space="0" w:color="auto"/>
                                                    <w:right w:val="none" w:sz="0" w:space="0" w:color="auto"/>
                                                  </w:divBdr>
                                                </w:div>
                                              </w:divsChild>
                                            </w:div>
                                            <w:div w:id="1797794544">
                                              <w:marLeft w:val="0"/>
                                              <w:marRight w:val="0"/>
                                              <w:marTop w:val="0"/>
                                              <w:marBottom w:val="0"/>
                                              <w:divBdr>
                                                <w:top w:val="none" w:sz="0" w:space="11" w:color="auto"/>
                                                <w:left w:val="single" w:sz="6" w:space="8" w:color="E6E6E6"/>
                                                <w:bottom w:val="single" w:sz="6" w:space="11" w:color="E6E6E6"/>
                                                <w:right w:val="single" w:sz="6" w:space="8" w:color="E6E6E6"/>
                                              </w:divBdr>
                                            </w:div>
                                            <w:div w:id="1221599447">
                                              <w:marLeft w:val="0"/>
                                              <w:marRight w:val="0"/>
                                              <w:marTop w:val="0"/>
                                              <w:marBottom w:val="0"/>
                                              <w:divBdr>
                                                <w:top w:val="none" w:sz="0" w:space="0" w:color="auto"/>
                                                <w:left w:val="none" w:sz="0" w:space="0" w:color="auto"/>
                                                <w:bottom w:val="none" w:sz="0" w:space="0" w:color="auto"/>
                                                <w:right w:val="none" w:sz="0" w:space="0" w:color="auto"/>
                                              </w:divBdr>
                                              <w:divsChild>
                                                <w:div w:id="1353386059">
                                                  <w:marLeft w:val="0"/>
                                                  <w:marRight w:val="0"/>
                                                  <w:marTop w:val="0"/>
                                                  <w:marBottom w:val="0"/>
                                                  <w:divBdr>
                                                    <w:top w:val="none" w:sz="0" w:space="0" w:color="auto"/>
                                                    <w:left w:val="none" w:sz="0" w:space="0" w:color="auto"/>
                                                    <w:bottom w:val="none" w:sz="0" w:space="0" w:color="auto"/>
                                                    <w:right w:val="none" w:sz="0" w:space="0" w:color="auto"/>
                                                  </w:divBdr>
                                                </w:div>
                                                <w:div w:id="10289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77380">
                                      <w:marLeft w:val="0"/>
                                      <w:marRight w:val="0"/>
                                      <w:marTop w:val="0"/>
                                      <w:marBottom w:val="0"/>
                                      <w:divBdr>
                                        <w:top w:val="none" w:sz="0" w:space="0" w:color="auto"/>
                                        <w:left w:val="none" w:sz="0" w:space="0" w:color="auto"/>
                                        <w:bottom w:val="none" w:sz="0" w:space="0" w:color="auto"/>
                                        <w:right w:val="none" w:sz="0" w:space="0" w:color="auto"/>
                                      </w:divBdr>
                                      <w:divsChild>
                                        <w:div w:id="2048335599">
                                          <w:marLeft w:val="0"/>
                                          <w:marRight w:val="0"/>
                                          <w:marTop w:val="0"/>
                                          <w:marBottom w:val="0"/>
                                          <w:divBdr>
                                            <w:top w:val="none" w:sz="0" w:space="0" w:color="auto"/>
                                            <w:left w:val="none" w:sz="0" w:space="0" w:color="auto"/>
                                            <w:bottom w:val="none" w:sz="0" w:space="0" w:color="auto"/>
                                            <w:right w:val="none" w:sz="0" w:space="0" w:color="auto"/>
                                          </w:divBdr>
                                          <w:divsChild>
                                            <w:div w:id="620262895">
                                              <w:marLeft w:val="0"/>
                                              <w:marRight w:val="0"/>
                                              <w:marTop w:val="0"/>
                                              <w:marBottom w:val="0"/>
                                              <w:divBdr>
                                                <w:top w:val="none" w:sz="0" w:space="0" w:color="auto"/>
                                                <w:left w:val="none" w:sz="0" w:space="0" w:color="auto"/>
                                                <w:bottom w:val="none" w:sz="0" w:space="0" w:color="auto"/>
                                                <w:right w:val="none" w:sz="0" w:space="0" w:color="auto"/>
                                              </w:divBdr>
                                              <w:divsChild>
                                                <w:div w:id="520245485">
                                                  <w:marLeft w:val="0"/>
                                                  <w:marRight w:val="0"/>
                                                  <w:marTop w:val="0"/>
                                                  <w:marBottom w:val="0"/>
                                                  <w:divBdr>
                                                    <w:top w:val="none" w:sz="0" w:space="0" w:color="auto"/>
                                                    <w:left w:val="none" w:sz="0" w:space="0" w:color="auto"/>
                                                    <w:bottom w:val="none" w:sz="0" w:space="0" w:color="auto"/>
                                                    <w:right w:val="none" w:sz="0" w:space="0" w:color="auto"/>
                                                  </w:divBdr>
                                                </w:div>
                                              </w:divsChild>
                                            </w:div>
                                            <w:div w:id="1890149559">
                                              <w:marLeft w:val="0"/>
                                              <w:marRight w:val="0"/>
                                              <w:marTop w:val="0"/>
                                              <w:marBottom w:val="0"/>
                                              <w:divBdr>
                                                <w:top w:val="none" w:sz="0" w:space="11" w:color="auto"/>
                                                <w:left w:val="single" w:sz="6" w:space="8" w:color="E6E6E6"/>
                                                <w:bottom w:val="single" w:sz="6" w:space="11" w:color="E6E6E6"/>
                                                <w:right w:val="single" w:sz="6" w:space="8" w:color="E6E6E6"/>
                                              </w:divBdr>
                                              <w:divsChild>
                                                <w:div w:id="88698120">
                                                  <w:marLeft w:val="0"/>
                                                  <w:marRight w:val="0"/>
                                                  <w:marTop w:val="0"/>
                                                  <w:marBottom w:val="0"/>
                                                  <w:divBdr>
                                                    <w:top w:val="none" w:sz="0" w:space="0" w:color="auto"/>
                                                    <w:left w:val="none" w:sz="0" w:space="0" w:color="auto"/>
                                                    <w:bottom w:val="none" w:sz="0" w:space="0" w:color="auto"/>
                                                    <w:right w:val="none" w:sz="0" w:space="0" w:color="auto"/>
                                                  </w:divBdr>
                                                </w:div>
                                              </w:divsChild>
                                            </w:div>
                                            <w:div w:id="1989043648">
                                              <w:marLeft w:val="0"/>
                                              <w:marRight w:val="0"/>
                                              <w:marTop w:val="0"/>
                                              <w:marBottom w:val="0"/>
                                              <w:divBdr>
                                                <w:top w:val="none" w:sz="0" w:space="11" w:color="auto"/>
                                                <w:left w:val="single" w:sz="6" w:space="8" w:color="E6E6E6"/>
                                                <w:bottom w:val="single" w:sz="6" w:space="11" w:color="E6E6E6"/>
                                                <w:right w:val="single" w:sz="6" w:space="8" w:color="E6E6E6"/>
                                              </w:divBdr>
                                            </w:div>
                                            <w:div w:id="736438138">
                                              <w:marLeft w:val="0"/>
                                              <w:marRight w:val="0"/>
                                              <w:marTop w:val="0"/>
                                              <w:marBottom w:val="0"/>
                                              <w:divBdr>
                                                <w:top w:val="none" w:sz="0" w:space="0" w:color="auto"/>
                                                <w:left w:val="none" w:sz="0" w:space="0" w:color="auto"/>
                                                <w:bottom w:val="none" w:sz="0" w:space="0" w:color="auto"/>
                                                <w:right w:val="none" w:sz="0" w:space="0" w:color="auto"/>
                                              </w:divBdr>
                                              <w:divsChild>
                                                <w:div w:id="625235682">
                                                  <w:marLeft w:val="0"/>
                                                  <w:marRight w:val="0"/>
                                                  <w:marTop w:val="0"/>
                                                  <w:marBottom w:val="0"/>
                                                  <w:divBdr>
                                                    <w:top w:val="none" w:sz="0" w:space="0" w:color="auto"/>
                                                    <w:left w:val="none" w:sz="0" w:space="0" w:color="auto"/>
                                                    <w:bottom w:val="none" w:sz="0" w:space="0" w:color="auto"/>
                                                    <w:right w:val="none" w:sz="0" w:space="0" w:color="auto"/>
                                                  </w:divBdr>
                                                </w:div>
                                                <w:div w:id="11200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60895">
                                      <w:marLeft w:val="0"/>
                                      <w:marRight w:val="0"/>
                                      <w:marTop w:val="0"/>
                                      <w:marBottom w:val="0"/>
                                      <w:divBdr>
                                        <w:top w:val="none" w:sz="0" w:space="0" w:color="auto"/>
                                        <w:left w:val="none" w:sz="0" w:space="0" w:color="auto"/>
                                        <w:bottom w:val="none" w:sz="0" w:space="0" w:color="auto"/>
                                        <w:right w:val="none" w:sz="0" w:space="0" w:color="auto"/>
                                      </w:divBdr>
                                      <w:divsChild>
                                        <w:div w:id="1682316294">
                                          <w:marLeft w:val="0"/>
                                          <w:marRight w:val="0"/>
                                          <w:marTop w:val="0"/>
                                          <w:marBottom w:val="0"/>
                                          <w:divBdr>
                                            <w:top w:val="none" w:sz="0" w:space="0" w:color="auto"/>
                                            <w:left w:val="none" w:sz="0" w:space="0" w:color="auto"/>
                                            <w:bottom w:val="none" w:sz="0" w:space="0" w:color="auto"/>
                                            <w:right w:val="none" w:sz="0" w:space="0" w:color="auto"/>
                                          </w:divBdr>
                                          <w:divsChild>
                                            <w:div w:id="413431585">
                                              <w:marLeft w:val="0"/>
                                              <w:marRight w:val="0"/>
                                              <w:marTop w:val="0"/>
                                              <w:marBottom w:val="0"/>
                                              <w:divBdr>
                                                <w:top w:val="none" w:sz="0" w:space="0" w:color="auto"/>
                                                <w:left w:val="none" w:sz="0" w:space="0" w:color="auto"/>
                                                <w:bottom w:val="none" w:sz="0" w:space="0" w:color="auto"/>
                                                <w:right w:val="none" w:sz="0" w:space="0" w:color="auto"/>
                                              </w:divBdr>
                                              <w:divsChild>
                                                <w:div w:id="657540448">
                                                  <w:marLeft w:val="0"/>
                                                  <w:marRight w:val="0"/>
                                                  <w:marTop w:val="0"/>
                                                  <w:marBottom w:val="0"/>
                                                  <w:divBdr>
                                                    <w:top w:val="none" w:sz="0" w:space="0" w:color="auto"/>
                                                    <w:left w:val="none" w:sz="0" w:space="0" w:color="auto"/>
                                                    <w:bottom w:val="none" w:sz="0" w:space="0" w:color="auto"/>
                                                    <w:right w:val="none" w:sz="0" w:space="0" w:color="auto"/>
                                                  </w:divBdr>
                                                </w:div>
                                              </w:divsChild>
                                            </w:div>
                                            <w:div w:id="2129740446">
                                              <w:marLeft w:val="0"/>
                                              <w:marRight w:val="0"/>
                                              <w:marTop w:val="0"/>
                                              <w:marBottom w:val="0"/>
                                              <w:divBdr>
                                                <w:top w:val="none" w:sz="0" w:space="11" w:color="auto"/>
                                                <w:left w:val="single" w:sz="6" w:space="8" w:color="E6E6E6"/>
                                                <w:bottom w:val="single" w:sz="6" w:space="11" w:color="E6E6E6"/>
                                                <w:right w:val="single" w:sz="6" w:space="8" w:color="E6E6E6"/>
                                              </w:divBdr>
                                              <w:divsChild>
                                                <w:div w:id="1414622195">
                                                  <w:marLeft w:val="0"/>
                                                  <w:marRight w:val="0"/>
                                                  <w:marTop w:val="0"/>
                                                  <w:marBottom w:val="0"/>
                                                  <w:divBdr>
                                                    <w:top w:val="none" w:sz="0" w:space="0" w:color="auto"/>
                                                    <w:left w:val="none" w:sz="0" w:space="0" w:color="auto"/>
                                                    <w:bottom w:val="none" w:sz="0" w:space="0" w:color="auto"/>
                                                    <w:right w:val="none" w:sz="0" w:space="0" w:color="auto"/>
                                                  </w:divBdr>
                                                </w:div>
                                              </w:divsChild>
                                            </w:div>
                                            <w:div w:id="1257444703">
                                              <w:marLeft w:val="0"/>
                                              <w:marRight w:val="0"/>
                                              <w:marTop w:val="0"/>
                                              <w:marBottom w:val="0"/>
                                              <w:divBdr>
                                                <w:top w:val="none" w:sz="0" w:space="11" w:color="auto"/>
                                                <w:left w:val="single" w:sz="6" w:space="8" w:color="E6E6E6"/>
                                                <w:bottom w:val="single" w:sz="6" w:space="11" w:color="E6E6E6"/>
                                                <w:right w:val="single" w:sz="6" w:space="8" w:color="E6E6E6"/>
                                              </w:divBdr>
                                            </w:div>
                                            <w:div w:id="1623730335">
                                              <w:marLeft w:val="0"/>
                                              <w:marRight w:val="0"/>
                                              <w:marTop w:val="0"/>
                                              <w:marBottom w:val="0"/>
                                              <w:divBdr>
                                                <w:top w:val="none" w:sz="0" w:space="0" w:color="auto"/>
                                                <w:left w:val="none" w:sz="0" w:space="0" w:color="auto"/>
                                                <w:bottom w:val="none" w:sz="0" w:space="0" w:color="auto"/>
                                                <w:right w:val="none" w:sz="0" w:space="0" w:color="auto"/>
                                              </w:divBdr>
                                              <w:divsChild>
                                                <w:div w:id="1556434205">
                                                  <w:marLeft w:val="0"/>
                                                  <w:marRight w:val="0"/>
                                                  <w:marTop w:val="0"/>
                                                  <w:marBottom w:val="0"/>
                                                  <w:divBdr>
                                                    <w:top w:val="none" w:sz="0" w:space="0" w:color="auto"/>
                                                    <w:left w:val="none" w:sz="0" w:space="0" w:color="auto"/>
                                                    <w:bottom w:val="none" w:sz="0" w:space="0" w:color="auto"/>
                                                    <w:right w:val="none" w:sz="0" w:space="0" w:color="auto"/>
                                                  </w:divBdr>
                                                </w:div>
                                                <w:div w:id="20905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3694">
                                      <w:marLeft w:val="0"/>
                                      <w:marRight w:val="0"/>
                                      <w:marTop w:val="0"/>
                                      <w:marBottom w:val="0"/>
                                      <w:divBdr>
                                        <w:top w:val="none" w:sz="0" w:space="0" w:color="auto"/>
                                        <w:left w:val="none" w:sz="0" w:space="0" w:color="auto"/>
                                        <w:bottom w:val="none" w:sz="0" w:space="0" w:color="auto"/>
                                        <w:right w:val="none" w:sz="0" w:space="0" w:color="auto"/>
                                      </w:divBdr>
                                      <w:divsChild>
                                        <w:div w:id="489255537">
                                          <w:marLeft w:val="0"/>
                                          <w:marRight w:val="0"/>
                                          <w:marTop w:val="0"/>
                                          <w:marBottom w:val="0"/>
                                          <w:divBdr>
                                            <w:top w:val="none" w:sz="0" w:space="0" w:color="auto"/>
                                            <w:left w:val="none" w:sz="0" w:space="0" w:color="auto"/>
                                            <w:bottom w:val="none" w:sz="0" w:space="0" w:color="auto"/>
                                            <w:right w:val="none" w:sz="0" w:space="0" w:color="auto"/>
                                          </w:divBdr>
                                          <w:divsChild>
                                            <w:div w:id="659312205">
                                              <w:marLeft w:val="0"/>
                                              <w:marRight w:val="0"/>
                                              <w:marTop w:val="0"/>
                                              <w:marBottom w:val="0"/>
                                              <w:divBdr>
                                                <w:top w:val="none" w:sz="0" w:space="0" w:color="auto"/>
                                                <w:left w:val="none" w:sz="0" w:space="0" w:color="auto"/>
                                                <w:bottom w:val="none" w:sz="0" w:space="0" w:color="auto"/>
                                                <w:right w:val="none" w:sz="0" w:space="0" w:color="auto"/>
                                              </w:divBdr>
                                              <w:divsChild>
                                                <w:div w:id="1961185660">
                                                  <w:marLeft w:val="0"/>
                                                  <w:marRight w:val="0"/>
                                                  <w:marTop w:val="0"/>
                                                  <w:marBottom w:val="0"/>
                                                  <w:divBdr>
                                                    <w:top w:val="none" w:sz="0" w:space="0" w:color="auto"/>
                                                    <w:left w:val="none" w:sz="0" w:space="0" w:color="auto"/>
                                                    <w:bottom w:val="none" w:sz="0" w:space="0" w:color="auto"/>
                                                    <w:right w:val="none" w:sz="0" w:space="0" w:color="auto"/>
                                                  </w:divBdr>
                                                </w:div>
                                              </w:divsChild>
                                            </w:div>
                                            <w:div w:id="1988166006">
                                              <w:marLeft w:val="0"/>
                                              <w:marRight w:val="0"/>
                                              <w:marTop w:val="0"/>
                                              <w:marBottom w:val="0"/>
                                              <w:divBdr>
                                                <w:top w:val="none" w:sz="0" w:space="11" w:color="auto"/>
                                                <w:left w:val="single" w:sz="6" w:space="8" w:color="E6E6E6"/>
                                                <w:bottom w:val="single" w:sz="6" w:space="11" w:color="E6E6E6"/>
                                                <w:right w:val="single" w:sz="6" w:space="8" w:color="E6E6E6"/>
                                              </w:divBdr>
                                              <w:divsChild>
                                                <w:div w:id="1993556362">
                                                  <w:marLeft w:val="0"/>
                                                  <w:marRight w:val="0"/>
                                                  <w:marTop w:val="0"/>
                                                  <w:marBottom w:val="0"/>
                                                  <w:divBdr>
                                                    <w:top w:val="none" w:sz="0" w:space="0" w:color="auto"/>
                                                    <w:left w:val="none" w:sz="0" w:space="0" w:color="auto"/>
                                                    <w:bottom w:val="none" w:sz="0" w:space="0" w:color="auto"/>
                                                    <w:right w:val="none" w:sz="0" w:space="0" w:color="auto"/>
                                                  </w:divBdr>
                                                </w:div>
                                              </w:divsChild>
                                            </w:div>
                                            <w:div w:id="64304073">
                                              <w:marLeft w:val="0"/>
                                              <w:marRight w:val="0"/>
                                              <w:marTop w:val="0"/>
                                              <w:marBottom w:val="0"/>
                                              <w:divBdr>
                                                <w:top w:val="none" w:sz="0" w:space="11" w:color="auto"/>
                                                <w:left w:val="single" w:sz="6" w:space="8" w:color="E6E6E6"/>
                                                <w:bottom w:val="single" w:sz="6" w:space="11" w:color="E6E6E6"/>
                                                <w:right w:val="single" w:sz="6" w:space="8" w:color="E6E6E6"/>
                                              </w:divBdr>
                                            </w:div>
                                            <w:div w:id="194122117">
                                              <w:marLeft w:val="0"/>
                                              <w:marRight w:val="0"/>
                                              <w:marTop w:val="0"/>
                                              <w:marBottom w:val="0"/>
                                              <w:divBdr>
                                                <w:top w:val="none" w:sz="0" w:space="0" w:color="auto"/>
                                                <w:left w:val="none" w:sz="0" w:space="0" w:color="auto"/>
                                                <w:bottom w:val="none" w:sz="0" w:space="0" w:color="auto"/>
                                                <w:right w:val="none" w:sz="0" w:space="0" w:color="auto"/>
                                              </w:divBdr>
                                              <w:divsChild>
                                                <w:div w:id="1089736413">
                                                  <w:marLeft w:val="0"/>
                                                  <w:marRight w:val="0"/>
                                                  <w:marTop w:val="0"/>
                                                  <w:marBottom w:val="0"/>
                                                  <w:divBdr>
                                                    <w:top w:val="none" w:sz="0" w:space="0" w:color="auto"/>
                                                    <w:left w:val="none" w:sz="0" w:space="0" w:color="auto"/>
                                                    <w:bottom w:val="none" w:sz="0" w:space="0" w:color="auto"/>
                                                    <w:right w:val="none" w:sz="0" w:space="0" w:color="auto"/>
                                                  </w:divBdr>
                                                </w:div>
                                                <w:div w:id="8117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3355">
                                      <w:marLeft w:val="0"/>
                                      <w:marRight w:val="0"/>
                                      <w:marTop w:val="0"/>
                                      <w:marBottom w:val="0"/>
                                      <w:divBdr>
                                        <w:top w:val="none" w:sz="0" w:space="0" w:color="auto"/>
                                        <w:left w:val="none" w:sz="0" w:space="0" w:color="auto"/>
                                        <w:bottom w:val="none" w:sz="0" w:space="0" w:color="auto"/>
                                        <w:right w:val="none" w:sz="0" w:space="0" w:color="auto"/>
                                      </w:divBdr>
                                      <w:divsChild>
                                        <w:div w:id="146436220">
                                          <w:marLeft w:val="0"/>
                                          <w:marRight w:val="0"/>
                                          <w:marTop w:val="0"/>
                                          <w:marBottom w:val="0"/>
                                          <w:divBdr>
                                            <w:top w:val="none" w:sz="0" w:space="0" w:color="auto"/>
                                            <w:left w:val="none" w:sz="0" w:space="0" w:color="auto"/>
                                            <w:bottom w:val="none" w:sz="0" w:space="0" w:color="auto"/>
                                            <w:right w:val="none" w:sz="0" w:space="0" w:color="auto"/>
                                          </w:divBdr>
                                          <w:divsChild>
                                            <w:div w:id="1309551396">
                                              <w:marLeft w:val="0"/>
                                              <w:marRight w:val="0"/>
                                              <w:marTop w:val="0"/>
                                              <w:marBottom w:val="0"/>
                                              <w:divBdr>
                                                <w:top w:val="none" w:sz="0" w:space="0" w:color="auto"/>
                                                <w:left w:val="none" w:sz="0" w:space="0" w:color="auto"/>
                                                <w:bottom w:val="none" w:sz="0" w:space="0" w:color="auto"/>
                                                <w:right w:val="none" w:sz="0" w:space="0" w:color="auto"/>
                                              </w:divBdr>
                                              <w:divsChild>
                                                <w:div w:id="1513447646">
                                                  <w:marLeft w:val="0"/>
                                                  <w:marRight w:val="0"/>
                                                  <w:marTop w:val="0"/>
                                                  <w:marBottom w:val="0"/>
                                                  <w:divBdr>
                                                    <w:top w:val="none" w:sz="0" w:space="0" w:color="auto"/>
                                                    <w:left w:val="none" w:sz="0" w:space="0" w:color="auto"/>
                                                    <w:bottom w:val="none" w:sz="0" w:space="0" w:color="auto"/>
                                                    <w:right w:val="none" w:sz="0" w:space="0" w:color="auto"/>
                                                  </w:divBdr>
                                                </w:div>
                                              </w:divsChild>
                                            </w:div>
                                            <w:div w:id="343941373">
                                              <w:marLeft w:val="0"/>
                                              <w:marRight w:val="0"/>
                                              <w:marTop w:val="0"/>
                                              <w:marBottom w:val="0"/>
                                              <w:divBdr>
                                                <w:top w:val="none" w:sz="0" w:space="11" w:color="auto"/>
                                                <w:left w:val="single" w:sz="6" w:space="8" w:color="E6E6E6"/>
                                                <w:bottom w:val="single" w:sz="6" w:space="11" w:color="E6E6E6"/>
                                                <w:right w:val="single" w:sz="6" w:space="8" w:color="E6E6E6"/>
                                              </w:divBdr>
                                              <w:divsChild>
                                                <w:div w:id="663970430">
                                                  <w:marLeft w:val="0"/>
                                                  <w:marRight w:val="0"/>
                                                  <w:marTop w:val="0"/>
                                                  <w:marBottom w:val="0"/>
                                                  <w:divBdr>
                                                    <w:top w:val="none" w:sz="0" w:space="0" w:color="auto"/>
                                                    <w:left w:val="none" w:sz="0" w:space="0" w:color="auto"/>
                                                    <w:bottom w:val="none" w:sz="0" w:space="0" w:color="auto"/>
                                                    <w:right w:val="none" w:sz="0" w:space="0" w:color="auto"/>
                                                  </w:divBdr>
                                                </w:div>
                                              </w:divsChild>
                                            </w:div>
                                            <w:div w:id="189270334">
                                              <w:marLeft w:val="0"/>
                                              <w:marRight w:val="0"/>
                                              <w:marTop w:val="0"/>
                                              <w:marBottom w:val="0"/>
                                              <w:divBdr>
                                                <w:top w:val="none" w:sz="0" w:space="11" w:color="auto"/>
                                                <w:left w:val="single" w:sz="6" w:space="8" w:color="E6E6E6"/>
                                                <w:bottom w:val="single" w:sz="6" w:space="11" w:color="E6E6E6"/>
                                                <w:right w:val="single" w:sz="6" w:space="8" w:color="E6E6E6"/>
                                              </w:divBdr>
                                            </w:div>
                                            <w:div w:id="1287159737">
                                              <w:marLeft w:val="0"/>
                                              <w:marRight w:val="0"/>
                                              <w:marTop w:val="0"/>
                                              <w:marBottom w:val="0"/>
                                              <w:divBdr>
                                                <w:top w:val="none" w:sz="0" w:space="0" w:color="auto"/>
                                                <w:left w:val="none" w:sz="0" w:space="0" w:color="auto"/>
                                                <w:bottom w:val="none" w:sz="0" w:space="0" w:color="auto"/>
                                                <w:right w:val="none" w:sz="0" w:space="0" w:color="auto"/>
                                              </w:divBdr>
                                              <w:divsChild>
                                                <w:div w:id="723796644">
                                                  <w:marLeft w:val="0"/>
                                                  <w:marRight w:val="0"/>
                                                  <w:marTop w:val="0"/>
                                                  <w:marBottom w:val="0"/>
                                                  <w:divBdr>
                                                    <w:top w:val="none" w:sz="0" w:space="0" w:color="auto"/>
                                                    <w:left w:val="none" w:sz="0" w:space="0" w:color="auto"/>
                                                    <w:bottom w:val="none" w:sz="0" w:space="0" w:color="auto"/>
                                                    <w:right w:val="none" w:sz="0" w:space="0" w:color="auto"/>
                                                  </w:divBdr>
                                                </w:div>
                                                <w:div w:id="5984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06730">
                                      <w:marLeft w:val="0"/>
                                      <w:marRight w:val="0"/>
                                      <w:marTop w:val="0"/>
                                      <w:marBottom w:val="0"/>
                                      <w:divBdr>
                                        <w:top w:val="none" w:sz="0" w:space="0" w:color="auto"/>
                                        <w:left w:val="none" w:sz="0" w:space="0" w:color="auto"/>
                                        <w:bottom w:val="none" w:sz="0" w:space="0" w:color="auto"/>
                                        <w:right w:val="none" w:sz="0" w:space="0" w:color="auto"/>
                                      </w:divBdr>
                                      <w:divsChild>
                                        <w:div w:id="1684429329">
                                          <w:marLeft w:val="0"/>
                                          <w:marRight w:val="0"/>
                                          <w:marTop w:val="0"/>
                                          <w:marBottom w:val="0"/>
                                          <w:divBdr>
                                            <w:top w:val="none" w:sz="0" w:space="0" w:color="auto"/>
                                            <w:left w:val="none" w:sz="0" w:space="0" w:color="auto"/>
                                            <w:bottom w:val="none" w:sz="0" w:space="0" w:color="auto"/>
                                            <w:right w:val="none" w:sz="0" w:space="0" w:color="auto"/>
                                          </w:divBdr>
                                          <w:divsChild>
                                            <w:div w:id="1573006517">
                                              <w:marLeft w:val="0"/>
                                              <w:marRight w:val="0"/>
                                              <w:marTop w:val="0"/>
                                              <w:marBottom w:val="0"/>
                                              <w:divBdr>
                                                <w:top w:val="none" w:sz="0" w:space="0" w:color="auto"/>
                                                <w:left w:val="none" w:sz="0" w:space="0" w:color="auto"/>
                                                <w:bottom w:val="none" w:sz="0" w:space="0" w:color="auto"/>
                                                <w:right w:val="none" w:sz="0" w:space="0" w:color="auto"/>
                                              </w:divBdr>
                                              <w:divsChild>
                                                <w:div w:id="1493643647">
                                                  <w:marLeft w:val="0"/>
                                                  <w:marRight w:val="0"/>
                                                  <w:marTop w:val="0"/>
                                                  <w:marBottom w:val="0"/>
                                                  <w:divBdr>
                                                    <w:top w:val="none" w:sz="0" w:space="0" w:color="auto"/>
                                                    <w:left w:val="none" w:sz="0" w:space="0" w:color="auto"/>
                                                    <w:bottom w:val="none" w:sz="0" w:space="0" w:color="auto"/>
                                                    <w:right w:val="none" w:sz="0" w:space="0" w:color="auto"/>
                                                  </w:divBdr>
                                                </w:div>
                                              </w:divsChild>
                                            </w:div>
                                            <w:div w:id="1754816929">
                                              <w:marLeft w:val="0"/>
                                              <w:marRight w:val="0"/>
                                              <w:marTop w:val="0"/>
                                              <w:marBottom w:val="0"/>
                                              <w:divBdr>
                                                <w:top w:val="none" w:sz="0" w:space="11" w:color="auto"/>
                                                <w:left w:val="single" w:sz="6" w:space="8" w:color="E6E6E6"/>
                                                <w:bottom w:val="single" w:sz="6" w:space="11" w:color="E6E6E6"/>
                                                <w:right w:val="single" w:sz="6" w:space="8" w:color="E6E6E6"/>
                                              </w:divBdr>
                                              <w:divsChild>
                                                <w:div w:id="707872779">
                                                  <w:marLeft w:val="0"/>
                                                  <w:marRight w:val="0"/>
                                                  <w:marTop w:val="0"/>
                                                  <w:marBottom w:val="0"/>
                                                  <w:divBdr>
                                                    <w:top w:val="none" w:sz="0" w:space="0" w:color="auto"/>
                                                    <w:left w:val="none" w:sz="0" w:space="0" w:color="auto"/>
                                                    <w:bottom w:val="none" w:sz="0" w:space="0" w:color="auto"/>
                                                    <w:right w:val="none" w:sz="0" w:space="0" w:color="auto"/>
                                                  </w:divBdr>
                                                </w:div>
                                              </w:divsChild>
                                            </w:div>
                                            <w:div w:id="2078697768">
                                              <w:marLeft w:val="0"/>
                                              <w:marRight w:val="0"/>
                                              <w:marTop w:val="0"/>
                                              <w:marBottom w:val="0"/>
                                              <w:divBdr>
                                                <w:top w:val="none" w:sz="0" w:space="11" w:color="auto"/>
                                                <w:left w:val="single" w:sz="6" w:space="8" w:color="E6E6E6"/>
                                                <w:bottom w:val="single" w:sz="6" w:space="11" w:color="E6E6E6"/>
                                                <w:right w:val="single" w:sz="6" w:space="8" w:color="E6E6E6"/>
                                              </w:divBdr>
                                            </w:div>
                                            <w:div w:id="721830706">
                                              <w:marLeft w:val="0"/>
                                              <w:marRight w:val="0"/>
                                              <w:marTop w:val="0"/>
                                              <w:marBottom w:val="0"/>
                                              <w:divBdr>
                                                <w:top w:val="none" w:sz="0" w:space="0" w:color="auto"/>
                                                <w:left w:val="none" w:sz="0" w:space="0" w:color="auto"/>
                                                <w:bottom w:val="none" w:sz="0" w:space="0" w:color="auto"/>
                                                <w:right w:val="none" w:sz="0" w:space="0" w:color="auto"/>
                                              </w:divBdr>
                                              <w:divsChild>
                                                <w:div w:id="1035426243">
                                                  <w:marLeft w:val="0"/>
                                                  <w:marRight w:val="0"/>
                                                  <w:marTop w:val="0"/>
                                                  <w:marBottom w:val="0"/>
                                                  <w:divBdr>
                                                    <w:top w:val="none" w:sz="0" w:space="0" w:color="auto"/>
                                                    <w:left w:val="none" w:sz="0" w:space="0" w:color="auto"/>
                                                    <w:bottom w:val="none" w:sz="0" w:space="0" w:color="auto"/>
                                                    <w:right w:val="none" w:sz="0" w:space="0" w:color="auto"/>
                                                  </w:divBdr>
                                                </w:div>
                                                <w:div w:id="6402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85370">
                                      <w:marLeft w:val="0"/>
                                      <w:marRight w:val="0"/>
                                      <w:marTop w:val="0"/>
                                      <w:marBottom w:val="0"/>
                                      <w:divBdr>
                                        <w:top w:val="none" w:sz="0" w:space="0" w:color="auto"/>
                                        <w:left w:val="none" w:sz="0" w:space="0" w:color="auto"/>
                                        <w:bottom w:val="none" w:sz="0" w:space="0" w:color="auto"/>
                                        <w:right w:val="none" w:sz="0" w:space="0" w:color="auto"/>
                                      </w:divBdr>
                                      <w:divsChild>
                                        <w:div w:id="2089495313">
                                          <w:marLeft w:val="0"/>
                                          <w:marRight w:val="0"/>
                                          <w:marTop w:val="0"/>
                                          <w:marBottom w:val="0"/>
                                          <w:divBdr>
                                            <w:top w:val="none" w:sz="0" w:space="0" w:color="auto"/>
                                            <w:left w:val="none" w:sz="0" w:space="0" w:color="auto"/>
                                            <w:bottom w:val="none" w:sz="0" w:space="0" w:color="auto"/>
                                            <w:right w:val="none" w:sz="0" w:space="0" w:color="auto"/>
                                          </w:divBdr>
                                          <w:divsChild>
                                            <w:div w:id="1775250847">
                                              <w:marLeft w:val="0"/>
                                              <w:marRight w:val="0"/>
                                              <w:marTop w:val="0"/>
                                              <w:marBottom w:val="0"/>
                                              <w:divBdr>
                                                <w:top w:val="none" w:sz="0" w:space="0" w:color="auto"/>
                                                <w:left w:val="none" w:sz="0" w:space="0" w:color="auto"/>
                                                <w:bottom w:val="none" w:sz="0" w:space="0" w:color="auto"/>
                                                <w:right w:val="none" w:sz="0" w:space="0" w:color="auto"/>
                                              </w:divBdr>
                                              <w:divsChild>
                                                <w:div w:id="1529756158">
                                                  <w:marLeft w:val="0"/>
                                                  <w:marRight w:val="0"/>
                                                  <w:marTop w:val="0"/>
                                                  <w:marBottom w:val="0"/>
                                                  <w:divBdr>
                                                    <w:top w:val="none" w:sz="0" w:space="0" w:color="auto"/>
                                                    <w:left w:val="none" w:sz="0" w:space="0" w:color="auto"/>
                                                    <w:bottom w:val="none" w:sz="0" w:space="0" w:color="auto"/>
                                                    <w:right w:val="none" w:sz="0" w:space="0" w:color="auto"/>
                                                  </w:divBdr>
                                                </w:div>
                                              </w:divsChild>
                                            </w:div>
                                            <w:div w:id="1547334427">
                                              <w:marLeft w:val="0"/>
                                              <w:marRight w:val="0"/>
                                              <w:marTop w:val="0"/>
                                              <w:marBottom w:val="0"/>
                                              <w:divBdr>
                                                <w:top w:val="none" w:sz="0" w:space="11" w:color="auto"/>
                                                <w:left w:val="single" w:sz="6" w:space="8" w:color="E6E6E6"/>
                                                <w:bottom w:val="single" w:sz="6" w:space="11" w:color="E6E6E6"/>
                                                <w:right w:val="single" w:sz="6" w:space="8" w:color="E6E6E6"/>
                                              </w:divBdr>
                                              <w:divsChild>
                                                <w:div w:id="851183389">
                                                  <w:marLeft w:val="0"/>
                                                  <w:marRight w:val="0"/>
                                                  <w:marTop w:val="0"/>
                                                  <w:marBottom w:val="0"/>
                                                  <w:divBdr>
                                                    <w:top w:val="none" w:sz="0" w:space="0" w:color="auto"/>
                                                    <w:left w:val="none" w:sz="0" w:space="0" w:color="auto"/>
                                                    <w:bottom w:val="none" w:sz="0" w:space="0" w:color="auto"/>
                                                    <w:right w:val="none" w:sz="0" w:space="0" w:color="auto"/>
                                                  </w:divBdr>
                                                </w:div>
                                              </w:divsChild>
                                            </w:div>
                                            <w:div w:id="58523670">
                                              <w:marLeft w:val="0"/>
                                              <w:marRight w:val="0"/>
                                              <w:marTop w:val="0"/>
                                              <w:marBottom w:val="0"/>
                                              <w:divBdr>
                                                <w:top w:val="none" w:sz="0" w:space="11" w:color="auto"/>
                                                <w:left w:val="single" w:sz="6" w:space="8" w:color="E6E6E6"/>
                                                <w:bottom w:val="single" w:sz="6" w:space="11" w:color="E6E6E6"/>
                                                <w:right w:val="single" w:sz="6" w:space="8" w:color="E6E6E6"/>
                                              </w:divBdr>
                                            </w:div>
                                            <w:div w:id="1347907708">
                                              <w:marLeft w:val="0"/>
                                              <w:marRight w:val="0"/>
                                              <w:marTop w:val="0"/>
                                              <w:marBottom w:val="0"/>
                                              <w:divBdr>
                                                <w:top w:val="none" w:sz="0" w:space="0" w:color="auto"/>
                                                <w:left w:val="none" w:sz="0" w:space="0" w:color="auto"/>
                                                <w:bottom w:val="none" w:sz="0" w:space="0" w:color="auto"/>
                                                <w:right w:val="none" w:sz="0" w:space="0" w:color="auto"/>
                                              </w:divBdr>
                                              <w:divsChild>
                                                <w:div w:id="1367829197">
                                                  <w:marLeft w:val="0"/>
                                                  <w:marRight w:val="0"/>
                                                  <w:marTop w:val="0"/>
                                                  <w:marBottom w:val="0"/>
                                                  <w:divBdr>
                                                    <w:top w:val="none" w:sz="0" w:space="0" w:color="auto"/>
                                                    <w:left w:val="none" w:sz="0" w:space="0" w:color="auto"/>
                                                    <w:bottom w:val="none" w:sz="0" w:space="0" w:color="auto"/>
                                                    <w:right w:val="none" w:sz="0" w:space="0" w:color="auto"/>
                                                  </w:divBdr>
                                                </w:div>
                                                <w:div w:id="15851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8686">
                                      <w:marLeft w:val="0"/>
                                      <w:marRight w:val="0"/>
                                      <w:marTop w:val="0"/>
                                      <w:marBottom w:val="0"/>
                                      <w:divBdr>
                                        <w:top w:val="none" w:sz="0" w:space="0" w:color="auto"/>
                                        <w:left w:val="none" w:sz="0" w:space="0" w:color="auto"/>
                                        <w:bottom w:val="none" w:sz="0" w:space="0" w:color="auto"/>
                                        <w:right w:val="none" w:sz="0" w:space="0" w:color="auto"/>
                                      </w:divBdr>
                                      <w:divsChild>
                                        <w:div w:id="815299733">
                                          <w:marLeft w:val="0"/>
                                          <w:marRight w:val="0"/>
                                          <w:marTop w:val="0"/>
                                          <w:marBottom w:val="0"/>
                                          <w:divBdr>
                                            <w:top w:val="none" w:sz="0" w:space="0" w:color="auto"/>
                                            <w:left w:val="none" w:sz="0" w:space="0" w:color="auto"/>
                                            <w:bottom w:val="none" w:sz="0" w:space="0" w:color="auto"/>
                                            <w:right w:val="none" w:sz="0" w:space="0" w:color="auto"/>
                                          </w:divBdr>
                                          <w:divsChild>
                                            <w:div w:id="2072117466">
                                              <w:marLeft w:val="0"/>
                                              <w:marRight w:val="0"/>
                                              <w:marTop w:val="0"/>
                                              <w:marBottom w:val="0"/>
                                              <w:divBdr>
                                                <w:top w:val="none" w:sz="0" w:space="0" w:color="auto"/>
                                                <w:left w:val="none" w:sz="0" w:space="0" w:color="auto"/>
                                                <w:bottom w:val="none" w:sz="0" w:space="0" w:color="auto"/>
                                                <w:right w:val="none" w:sz="0" w:space="0" w:color="auto"/>
                                              </w:divBdr>
                                              <w:divsChild>
                                                <w:div w:id="1970932646">
                                                  <w:marLeft w:val="0"/>
                                                  <w:marRight w:val="0"/>
                                                  <w:marTop w:val="0"/>
                                                  <w:marBottom w:val="0"/>
                                                  <w:divBdr>
                                                    <w:top w:val="none" w:sz="0" w:space="0" w:color="auto"/>
                                                    <w:left w:val="none" w:sz="0" w:space="0" w:color="auto"/>
                                                    <w:bottom w:val="none" w:sz="0" w:space="0" w:color="auto"/>
                                                    <w:right w:val="none" w:sz="0" w:space="0" w:color="auto"/>
                                                  </w:divBdr>
                                                </w:div>
                                              </w:divsChild>
                                            </w:div>
                                            <w:div w:id="40325805">
                                              <w:marLeft w:val="0"/>
                                              <w:marRight w:val="0"/>
                                              <w:marTop w:val="0"/>
                                              <w:marBottom w:val="0"/>
                                              <w:divBdr>
                                                <w:top w:val="none" w:sz="0" w:space="11" w:color="auto"/>
                                                <w:left w:val="single" w:sz="6" w:space="8" w:color="E6E6E6"/>
                                                <w:bottom w:val="single" w:sz="6" w:space="11" w:color="E6E6E6"/>
                                                <w:right w:val="single" w:sz="6" w:space="8" w:color="E6E6E6"/>
                                              </w:divBdr>
                                              <w:divsChild>
                                                <w:div w:id="1026633394">
                                                  <w:marLeft w:val="0"/>
                                                  <w:marRight w:val="0"/>
                                                  <w:marTop w:val="0"/>
                                                  <w:marBottom w:val="0"/>
                                                  <w:divBdr>
                                                    <w:top w:val="none" w:sz="0" w:space="0" w:color="auto"/>
                                                    <w:left w:val="none" w:sz="0" w:space="0" w:color="auto"/>
                                                    <w:bottom w:val="none" w:sz="0" w:space="0" w:color="auto"/>
                                                    <w:right w:val="none" w:sz="0" w:space="0" w:color="auto"/>
                                                  </w:divBdr>
                                                </w:div>
                                              </w:divsChild>
                                            </w:div>
                                            <w:div w:id="1312372861">
                                              <w:marLeft w:val="0"/>
                                              <w:marRight w:val="0"/>
                                              <w:marTop w:val="0"/>
                                              <w:marBottom w:val="0"/>
                                              <w:divBdr>
                                                <w:top w:val="none" w:sz="0" w:space="11" w:color="auto"/>
                                                <w:left w:val="single" w:sz="6" w:space="8" w:color="E6E6E6"/>
                                                <w:bottom w:val="single" w:sz="6" w:space="11" w:color="E6E6E6"/>
                                                <w:right w:val="single" w:sz="6" w:space="8" w:color="E6E6E6"/>
                                              </w:divBdr>
                                            </w:div>
                                            <w:div w:id="1915779715">
                                              <w:marLeft w:val="0"/>
                                              <w:marRight w:val="0"/>
                                              <w:marTop w:val="0"/>
                                              <w:marBottom w:val="0"/>
                                              <w:divBdr>
                                                <w:top w:val="none" w:sz="0" w:space="0" w:color="auto"/>
                                                <w:left w:val="none" w:sz="0" w:space="0" w:color="auto"/>
                                                <w:bottom w:val="none" w:sz="0" w:space="0" w:color="auto"/>
                                                <w:right w:val="none" w:sz="0" w:space="0" w:color="auto"/>
                                              </w:divBdr>
                                              <w:divsChild>
                                                <w:div w:id="783965634">
                                                  <w:marLeft w:val="0"/>
                                                  <w:marRight w:val="0"/>
                                                  <w:marTop w:val="0"/>
                                                  <w:marBottom w:val="0"/>
                                                  <w:divBdr>
                                                    <w:top w:val="none" w:sz="0" w:space="0" w:color="auto"/>
                                                    <w:left w:val="none" w:sz="0" w:space="0" w:color="auto"/>
                                                    <w:bottom w:val="none" w:sz="0" w:space="0" w:color="auto"/>
                                                    <w:right w:val="none" w:sz="0" w:space="0" w:color="auto"/>
                                                  </w:divBdr>
                                                </w:div>
                                                <w:div w:id="1965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2158">
                                      <w:marLeft w:val="0"/>
                                      <w:marRight w:val="0"/>
                                      <w:marTop w:val="0"/>
                                      <w:marBottom w:val="0"/>
                                      <w:divBdr>
                                        <w:top w:val="none" w:sz="0" w:space="0" w:color="auto"/>
                                        <w:left w:val="none" w:sz="0" w:space="0" w:color="auto"/>
                                        <w:bottom w:val="none" w:sz="0" w:space="0" w:color="auto"/>
                                        <w:right w:val="none" w:sz="0" w:space="0" w:color="auto"/>
                                      </w:divBdr>
                                      <w:divsChild>
                                        <w:div w:id="1745569800">
                                          <w:marLeft w:val="0"/>
                                          <w:marRight w:val="0"/>
                                          <w:marTop w:val="0"/>
                                          <w:marBottom w:val="0"/>
                                          <w:divBdr>
                                            <w:top w:val="none" w:sz="0" w:space="0" w:color="auto"/>
                                            <w:left w:val="none" w:sz="0" w:space="0" w:color="auto"/>
                                            <w:bottom w:val="none" w:sz="0" w:space="0" w:color="auto"/>
                                            <w:right w:val="none" w:sz="0" w:space="0" w:color="auto"/>
                                          </w:divBdr>
                                          <w:divsChild>
                                            <w:div w:id="60712171">
                                              <w:marLeft w:val="0"/>
                                              <w:marRight w:val="0"/>
                                              <w:marTop w:val="0"/>
                                              <w:marBottom w:val="0"/>
                                              <w:divBdr>
                                                <w:top w:val="none" w:sz="0" w:space="0" w:color="auto"/>
                                                <w:left w:val="none" w:sz="0" w:space="0" w:color="auto"/>
                                                <w:bottom w:val="none" w:sz="0" w:space="0" w:color="auto"/>
                                                <w:right w:val="none" w:sz="0" w:space="0" w:color="auto"/>
                                              </w:divBdr>
                                              <w:divsChild>
                                                <w:div w:id="69736093">
                                                  <w:marLeft w:val="0"/>
                                                  <w:marRight w:val="0"/>
                                                  <w:marTop w:val="0"/>
                                                  <w:marBottom w:val="0"/>
                                                  <w:divBdr>
                                                    <w:top w:val="none" w:sz="0" w:space="0" w:color="auto"/>
                                                    <w:left w:val="none" w:sz="0" w:space="0" w:color="auto"/>
                                                    <w:bottom w:val="none" w:sz="0" w:space="0" w:color="auto"/>
                                                    <w:right w:val="none" w:sz="0" w:space="0" w:color="auto"/>
                                                  </w:divBdr>
                                                </w:div>
                                              </w:divsChild>
                                            </w:div>
                                            <w:div w:id="266084100">
                                              <w:marLeft w:val="0"/>
                                              <w:marRight w:val="0"/>
                                              <w:marTop w:val="0"/>
                                              <w:marBottom w:val="0"/>
                                              <w:divBdr>
                                                <w:top w:val="none" w:sz="0" w:space="11" w:color="auto"/>
                                                <w:left w:val="single" w:sz="6" w:space="8" w:color="E6E6E6"/>
                                                <w:bottom w:val="single" w:sz="6" w:space="11" w:color="E6E6E6"/>
                                                <w:right w:val="single" w:sz="6" w:space="8" w:color="E6E6E6"/>
                                              </w:divBdr>
                                              <w:divsChild>
                                                <w:div w:id="513113677">
                                                  <w:marLeft w:val="0"/>
                                                  <w:marRight w:val="0"/>
                                                  <w:marTop w:val="0"/>
                                                  <w:marBottom w:val="0"/>
                                                  <w:divBdr>
                                                    <w:top w:val="none" w:sz="0" w:space="0" w:color="auto"/>
                                                    <w:left w:val="none" w:sz="0" w:space="0" w:color="auto"/>
                                                    <w:bottom w:val="none" w:sz="0" w:space="0" w:color="auto"/>
                                                    <w:right w:val="none" w:sz="0" w:space="0" w:color="auto"/>
                                                  </w:divBdr>
                                                </w:div>
                                              </w:divsChild>
                                            </w:div>
                                            <w:div w:id="2443211">
                                              <w:marLeft w:val="0"/>
                                              <w:marRight w:val="0"/>
                                              <w:marTop w:val="0"/>
                                              <w:marBottom w:val="0"/>
                                              <w:divBdr>
                                                <w:top w:val="none" w:sz="0" w:space="11" w:color="auto"/>
                                                <w:left w:val="single" w:sz="6" w:space="8" w:color="E6E6E6"/>
                                                <w:bottom w:val="single" w:sz="6" w:space="11" w:color="E6E6E6"/>
                                                <w:right w:val="single" w:sz="6" w:space="8" w:color="E6E6E6"/>
                                              </w:divBdr>
                                            </w:div>
                                            <w:div w:id="1530724438">
                                              <w:marLeft w:val="0"/>
                                              <w:marRight w:val="0"/>
                                              <w:marTop w:val="0"/>
                                              <w:marBottom w:val="0"/>
                                              <w:divBdr>
                                                <w:top w:val="none" w:sz="0" w:space="0" w:color="auto"/>
                                                <w:left w:val="none" w:sz="0" w:space="0" w:color="auto"/>
                                                <w:bottom w:val="none" w:sz="0" w:space="0" w:color="auto"/>
                                                <w:right w:val="none" w:sz="0" w:space="0" w:color="auto"/>
                                              </w:divBdr>
                                              <w:divsChild>
                                                <w:div w:id="1268007578">
                                                  <w:marLeft w:val="0"/>
                                                  <w:marRight w:val="0"/>
                                                  <w:marTop w:val="0"/>
                                                  <w:marBottom w:val="0"/>
                                                  <w:divBdr>
                                                    <w:top w:val="none" w:sz="0" w:space="0" w:color="auto"/>
                                                    <w:left w:val="none" w:sz="0" w:space="0" w:color="auto"/>
                                                    <w:bottom w:val="none" w:sz="0" w:space="0" w:color="auto"/>
                                                    <w:right w:val="none" w:sz="0" w:space="0" w:color="auto"/>
                                                  </w:divBdr>
                                                </w:div>
                                                <w:div w:id="8060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23678">
                                      <w:marLeft w:val="0"/>
                                      <w:marRight w:val="0"/>
                                      <w:marTop w:val="0"/>
                                      <w:marBottom w:val="0"/>
                                      <w:divBdr>
                                        <w:top w:val="none" w:sz="0" w:space="0" w:color="auto"/>
                                        <w:left w:val="none" w:sz="0" w:space="0" w:color="auto"/>
                                        <w:bottom w:val="none" w:sz="0" w:space="0" w:color="auto"/>
                                        <w:right w:val="none" w:sz="0" w:space="0" w:color="auto"/>
                                      </w:divBdr>
                                      <w:divsChild>
                                        <w:div w:id="1614020703">
                                          <w:marLeft w:val="0"/>
                                          <w:marRight w:val="0"/>
                                          <w:marTop w:val="0"/>
                                          <w:marBottom w:val="0"/>
                                          <w:divBdr>
                                            <w:top w:val="none" w:sz="0" w:space="0" w:color="auto"/>
                                            <w:left w:val="none" w:sz="0" w:space="0" w:color="auto"/>
                                            <w:bottom w:val="none" w:sz="0" w:space="0" w:color="auto"/>
                                            <w:right w:val="none" w:sz="0" w:space="0" w:color="auto"/>
                                          </w:divBdr>
                                          <w:divsChild>
                                            <w:div w:id="484396586">
                                              <w:marLeft w:val="0"/>
                                              <w:marRight w:val="0"/>
                                              <w:marTop w:val="0"/>
                                              <w:marBottom w:val="0"/>
                                              <w:divBdr>
                                                <w:top w:val="none" w:sz="0" w:space="0" w:color="auto"/>
                                                <w:left w:val="none" w:sz="0" w:space="0" w:color="auto"/>
                                                <w:bottom w:val="none" w:sz="0" w:space="0" w:color="auto"/>
                                                <w:right w:val="none" w:sz="0" w:space="0" w:color="auto"/>
                                              </w:divBdr>
                                              <w:divsChild>
                                                <w:div w:id="927691448">
                                                  <w:marLeft w:val="0"/>
                                                  <w:marRight w:val="0"/>
                                                  <w:marTop w:val="0"/>
                                                  <w:marBottom w:val="0"/>
                                                  <w:divBdr>
                                                    <w:top w:val="none" w:sz="0" w:space="0" w:color="auto"/>
                                                    <w:left w:val="none" w:sz="0" w:space="0" w:color="auto"/>
                                                    <w:bottom w:val="none" w:sz="0" w:space="0" w:color="auto"/>
                                                    <w:right w:val="none" w:sz="0" w:space="0" w:color="auto"/>
                                                  </w:divBdr>
                                                </w:div>
                                              </w:divsChild>
                                            </w:div>
                                            <w:div w:id="1124345012">
                                              <w:marLeft w:val="0"/>
                                              <w:marRight w:val="0"/>
                                              <w:marTop w:val="0"/>
                                              <w:marBottom w:val="0"/>
                                              <w:divBdr>
                                                <w:top w:val="none" w:sz="0" w:space="11" w:color="auto"/>
                                                <w:left w:val="single" w:sz="6" w:space="8" w:color="E6E6E6"/>
                                                <w:bottom w:val="single" w:sz="6" w:space="11" w:color="E6E6E6"/>
                                                <w:right w:val="single" w:sz="6" w:space="8" w:color="E6E6E6"/>
                                              </w:divBdr>
                                              <w:divsChild>
                                                <w:div w:id="1208375848">
                                                  <w:marLeft w:val="0"/>
                                                  <w:marRight w:val="0"/>
                                                  <w:marTop w:val="0"/>
                                                  <w:marBottom w:val="0"/>
                                                  <w:divBdr>
                                                    <w:top w:val="none" w:sz="0" w:space="0" w:color="auto"/>
                                                    <w:left w:val="none" w:sz="0" w:space="0" w:color="auto"/>
                                                    <w:bottom w:val="none" w:sz="0" w:space="0" w:color="auto"/>
                                                    <w:right w:val="none" w:sz="0" w:space="0" w:color="auto"/>
                                                  </w:divBdr>
                                                </w:div>
                                              </w:divsChild>
                                            </w:div>
                                            <w:div w:id="653950439">
                                              <w:marLeft w:val="0"/>
                                              <w:marRight w:val="0"/>
                                              <w:marTop w:val="0"/>
                                              <w:marBottom w:val="0"/>
                                              <w:divBdr>
                                                <w:top w:val="none" w:sz="0" w:space="11" w:color="auto"/>
                                                <w:left w:val="single" w:sz="6" w:space="8" w:color="E6E6E6"/>
                                                <w:bottom w:val="single" w:sz="6" w:space="11" w:color="E6E6E6"/>
                                                <w:right w:val="single" w:sz="6" w:space="8" w:color="E6E6E6"/>
                                              </w:divBdr>
                                            </w:div>
                                            <w:div w:id="1666126968">
                                              <w:marLeft w:val="0"/>
                                              <w:marRight w:val="0"/>
                                              <w:marTop w:val="0"/>
                                              <w:marBottom w:val="0"/>
                                              <w:divBdr>
                                                <w:top w:val="none" w:sz="0" w:space="0" w:color="auto"/>
                                                <w:left w:val="none" w:sz="0" w:space="0" w:color="auto"/>
                                                <w:bottom w:val="none" w:sz="0" w:space="0" w:color="auto"/>
                                                <w:right w:val="none" w:sz="0" w:space="0" w:color="auto"/>
                                              </w:divBdr>
                                              <w:divsChild>
                                                <w:div w:id="978463051">
                                                  <w:marLeft w:val="0"/>
                                                  <w:marRight w:val="0"/>
                                                  <w:marTop w:val="0"/>
                                                  <w:marBottom w:val="0"/>
                                                  <w:divBdr>
                                                    <w:top w:val="none" w:sz="0" w:space="0" w:color="auto"/>
                                                    <w:left w:val="none" w:sz="0" w:space="0" w:color="auto"/>
                                                    <w:bottom w:val="none" w:sz="0" w:space="0" w:color="auto"/>
                                                    <w:right w:val="none" w:sz="0" w:space="0" w:color="auto"/>
                                                  </w:divBdr>
                                                </w:div>
                                                <w:div w:id="6185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2583">
                                      <w:marLeft w:val="0"/>
                                      <w:marRight w:val="0"/>
                                      <w:marTop w:val="0"/>
                                      <w:marBottom w:val="0"/>
                                      <w:divBdr>
                                        <w:top w:val="none" w:sz="0" w:space="0" w:color="auto"/>
                                        <w:left w:val="none" w:sz="0" w:space="0" w:color="auto"/>
                                        <w:bottom w:val="none" w:sz="0" w:space="0" w:color="auto"/>
                                        <w:right w:val="none" w:sz="0" w:space="0" w:color="auto"/>
                                      </w:divBdr>
                                      <w:divsChild>
                                        <w:div w:id="1641419211">
                                          <w:marLeft w:val="0"/>
                                          <w:marRight w:val="0"/>
                                          <w:marTop w:val="0"/>
                                          <w:marBottom w:val="0"/>
                                          <w:divBdr>
                                            <w:top w:val="none" w:sz="0" w:space="0" w:color="auto"/>
                                            <w:left w:val="none" w:sz="0" w:space="0" w:color="auto"/>
                                            <w:bottom w:val="none" w:sz="0" w:space="0" w:color="auto"/>
                                            <w:right w:val="none" w:sz="0" w:space="0" w:color="auto"/>
                                          </w:divBdr>
                                          <w:divsChild>
                                            <w:div w:id="1433550992">
                                              <w:marLeft w:val="0"/>
                                              <w:marRight w:val="0"/>
                                              <w:marTop w:val="0"/>
                                              <w:marBottom w:val="0"/>
                                              <w:divBdr>
                                                <w:top w:val="none" w:sz="0" w:space="0" w:color="auto"/>
                                                <w:left w:val="none" w:sz="0" w:space="0" w:color="auto"/>
                                                <w:bottom w:val="none" w:sz="0" w:space="0" w:color="auto"/>
                                                <w:right w:val="none" w:sz="0" w:space="0" w:color="auto"/>
                                              </w:divBdr>
                                              <w:divsChild>
                                                <w:div w:id="978875145">
                                                  <w:marLeft w:val="0"/>
                                                  <w:marRight w:val="0"/>
                                                  <w:marTop w:val="0"/>
                                                  <w:marBottom w:val="0"/>
                                                  <w:divBdr>
                                                    <w:top w:val="none" w:sz="0" w:space="0" w:color="auto"/>
                                                    <w:left w:val="none" w:sz="0" w:space="0" w:color="auto"/>
                                                    <w:bottom w:val="none" w:sz="0" w:space="0" w:color="auto"/>
                                                    <w:right w:val="none" w:sz="0" w:space="0" w:color="auto"/>
                                                  </w:divBdr>
                                                </w:div>
                                              </w:divsChild>
                                            </w:div>
                                            <w:div w:id="949700951">
                                              <w:marLeft w:val="0"/>
                                              <w:marRight w:val="0"/>
                                              <w:marTop w:val="0"/>
                                              <w:marBottom w:val="0"/>
                                              <w:divBdr>
                                                <w:top w:val="none" w:sz="0" w:space="11" w:color="auto"/>
                                                <w:left w:val="single" w:sz="6" w:space="8" w:color="E6E6E6"/>
                                                <w:bottom w:val="single" w:sz="6" w:space="11" w:color="E6E6E6"/>
                                                <w:right w:val="single" w:sz="6" w:space="8" w:color="E6E6E6"/>
                                              </w:divBdr>
                                              <w:divsChild>
                                                <w:div w:id="1973124343">
                                                  <w:marLeft w:val="0"/>
                                                  <w:marRight w:val="0"/>
                                                  <w:marTop w:val="0"/>
                                                  <w:marBottom w:val="0"/>
                                                  <w:divBdr>
                                                    <w:top w:val="none" w:sz="0" w:space="0" w:color="auto"/>
                                                    <w:left w:val="none" w:sz="0" w:space="0" w:color="auto"/>
                                                    <w:bottom w:val="none" w:sz="0" w:space="0" w:color="auto"/>
                                                    <w:right w:val="none" w:sz="0" w:space="0" w:color="auto"/>
                                                  </w:divBdr>
                                                </w:div>
                                              </w:divsChild>
                                            </w:div>
                                            <w:div w:id="896353776">
                                              <w:marLeft w:val="0"/>
                                              <w:marRight w:val="0"/>
                                              <w:marTop w:val="0"/>
                                              <w:marBottom w:val="0"/>
                                              <w:divBdr>
                                                <w:top w:val="none" w:sz="0" w:space="11" w:color="auto"/>
                                                <w:left w:val="single" w:sz="6" w:space="8" w:color="E6E6E6"/>
                                                <w:bottom w:val="single" w:sz="6" w:space="11" w:color="E6E6E6"/>
                                                <w:right w:val="single" w:sz="6" w:space="8" w:color="E6E6E6"/>
                                              </w:divBdr>
                                            </w:div>
                                            <w:div w:id="611328849">
                                              <w:marLeft w:val="0"/>
                                              <w:marRight w:val="0"/>
                                              <w:marTop w:val="0"/>
                                              <w:marBottom w:val="0"/>
                                              <w:divBdr>
                                                <w:top w:val="none" w:sz="0" w:space="0" w:color="auto"/>
                                                <w:left w:val="none" w:sz="0" w:space="0" w:color="auto"/>
                                                <w:bottom w:val="none" w:sz="0" w:space="0" w:color="auto"/>
                                                <w:right w:val="none" w:sz="0" w:space="0" w:color="auto"/>
                                              </w:divBdr>
                                              <w:divsChild>
                                                <w:div w:id="366686196">
                                                  <w:marLeft w:val="0"/>
                                                  <w:marRight w:val="0"/>
                                                  <w:marTop w:val="0"/>
                                                  <w:marBottom w:val="0"/>
                                                  <w:divBdr>
                                                    <w:top w:val="none" w:sz="0" w:space="0" w:color="auto"/>
                                                    <w:left w:val="none" w:sz="0" w:space="0" w:color="auto"/>
                                                    <w:bottom w:val="none" w:sz="0" w:space="0" w:color="auto"/>
                                                    <w:right w:val="none" w:sz="0" w:space="0" w:color="auto"/>
                                                  </w:divBdr>
                                                </w:div>
                                                <w:div w:id="6995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442376">
                                      <w:marLeft w:val="0"/>
                                      <w:marRight w:val="0"/>
                                      <w:marTop w:val="0"/>
                                      <w:marBottom w:val="0"/>
                                      <w:divBdr>
                                        <w:top w:val="none" w:sz="0" w:space="0" w:color="auto"/>
                                        <w:left w:val="none" w:sz="0" w:space="0" w:color="auto"/>
                                        <w:bottom w:val="none" w:sz="0" w:space="0" w:color="auto"/>
                                        <w:right w:val="none" w:sz="0" w:space="0" w:color="auto"/>
                                      </w:divBdr>
                                      <w:divsChild>
                                        <w:div w:id="2121561247">
                                          <w:marLeft w:val="0"/>
                                          <w:marRight w:val="0"/>
                                          <w:marTop w:val="0"/>
                                          <w:marBottom w:val="0"/>
                                          <w:divBdr>
                                            <w:top w:val="none" w:sz="0" w:space="0" w:color="auto"/>
                                            <w:left w:val="none" w:sz="0" w:space="0" w:color="auto"/>
                                            <w:bottom w:val="none" w:sz="0" w:space="0" w:color="auto"/>
                                            <w:right w:val="none" w:sz="0" w:space="0" w:color="auto"/>
                                          </w:divBdr>
                                          <w:divsChild>
                                            <w:div w:id="2072074213">
                                              <w:marLeft w:val="0"/>
                                              <w:marRight w:val="0"/>
                                              <w:marTop w:val="0"/>
                                              <w:marBottom w:val="0"/>
                                              <w:divBdr>
                                                <w:top w:val="none" w:sz="0" w:space="0" w:color="auto"/>
                                                <w:left w:val="none" w:sz="0" w:space="0" w:color="auto"/>
                                                <w:bottom w:val="none" w:sz="0" w:space="0" w:color="auto"/>
                                                <w:right w:val="none" w:sz="0" w:space="0" w:color="auto"/>
                                              </w:divBdr>
                                              <w:divsChild>
                                                <w:div w:id="697856471">
                                                  <w:marLeft w:val="0"/>
                                                  <w:marRight w:val="0"/>
                                                  <w:marTop w:val="0"/>
                                                  <w:marBottom w:val="0"/>
                                                  <w:divBdr>
                                                    <w:top w:val="none" w:sz="0" w:space="0" w:color="auto"/>
                                                    <w:left w:val="none" w:sz="0" w:space="0" w:color="auto"/>
                                                    <w:bottom w:val="none" w:sz="0" w:space="0" w:color="auto"/>
                                                    <w:right w:val="none" w:sz="0" w:space="0" w:color="auto"/>
                                                  </w:divBdr>
                                                </w:div>
                                              </w:divsChild>
                                            </w:div>
                                            <w:div w:id="592394623">
                                              <w:marLeft w:val="0"/>
                                              <w:marRight w:val="0"/>
                                              <w:marTop w:val="0"/>
                                              <w:marBottom w:val="0"/>
                                              <w:divBdr>
                                                <w:top w:val="none" w:sz="0" w:space="11" w:color="auto"/>
                                                <w:left w:val="single" w:sz="6" w:space="8" w:color="E6E6E6"/>
                                                <w:bottom w:val="single" w:sz="6" w:space="11" w:color="E6E6E6"/>
                                                <w:right w:val="single" w:sz="6" w:space="8" w:color="E6E6E6"/>
                                              </w:divBdr>
                                              <w:divsChild>
                                                <w:div w:id="109738277">
                                                  <w:marLeft w:val="0"/>
                                                  <w:marRight w:val="0"/>
                                                  <w:marTop w:val="0"/>
                                                  <w:marBottom w:val="0"/>
                                                  <w:divBdr>
                                                    <w:top w:val="none" w:sz="0" w:space="0" w:color="auto"/>
                                                    <w:left w:val="none" w:sz="0" w:space="0" w:color="auto"/>
                                                    <w:bottom w:val="none" w:sz="0" w:space="0" w:color="auto"/>
                                                    <w:right w:val="none" w:sz="0" w:space="0" w:color="auto"/>
                                                  </w:divBdr>
                                                </w:div>
                                              </w:divsChild>
                                            </w:div>
                                            <w:div w:id="1410729499">
                                              <w:marLeft w:val="0"/>
                                              <w:marRight w:val="0"/>
                                              <w:marTop w:val="0"/>
                                              <w:marBottom w:val="0"/>
                                              <w:divBdr>
                                                <w:top w:val="none" w:sz="0" w:space="11" w:color="auto"/>
                                                <w:left w:val="single" w:sz="6" w:space="8" w:color="E6E6E6"/>
                                                <w:bottom w:val="single" w:sz="6" w:space="11" w:color="E6E6E6"/>
                                                <w:right w:val="single" w:sz="6" w:space="8" w:color="E6E6E6"/>
                                              </w:divBdr>
                                            </w:div>
                                            <w:div w:id="793911188">
                                              <w:marLeft w:val="0"/>
                                              <w:marRight w:val="0"/>
                                              <w:marTop w:val="0"/>
                                              <w:marBottom w:val="0"/>
                                              <w:divBdr>
                                                <w:top w:val="none" w:sz="0" w:space="0" w:color="auto"/>
                                                <w:left w:val="none" w:sz="0" w:space="0" w:color="auto"/>
                                                <w:bottom w:val="none" w:sz="0" w:space="0" w:color="auto"/>
                                                <w:right w:val="none" w:sz="0" w:space="0" w:color="auto"/>
                                              </w:divBdr>
                                              <w:divsChild>
                                                <w:div w:id="1144003095">
                                                  <w:marLeft w:val="0"/>
                                                  <w:marRight w:val="0"/>
                                                  <w:marTop w:val="0"/>
                                                  <w:marBottom w:val="0"/>
                                                  <w:divBdr>
                                                    <w:top w:val="none" w:sz="0" w:space="0" w:color="auto"/>
                                                    <w:left w:val="none" w:sz="0" w:space="0" w:color="auto"/>
                                                    <w:bottom w:val="none" w:sz="0" w:space="0" w:color="auto"/>
                                                    <w:right w:val="none" w:sz="0" w:space="0" w:color="auto"/>
                                                  </w:divBdr>
                                                </w:div>
                                                <w:div w:id="19019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56854">
                                      <w:marLeft w:val="0"/>
                                      <w:marRight w:val="0"/>
                                      <w:marTop w:val="0"/>
                                      <w:marBottom w:val="0"/>
                                      <w:divBdr>
                                        <w:top w:val="none" w:sz="0" w:space="0" w:color="auto"/>
                                        <w:left w:val="none" w:sz="0" w:space="0" w:color="auto"/>
                                        <w:bottom w:val="none" w:sz="0" w:space="0" w:color="auto"/>
                                        <w:right w:val="none" w:sz="0" w:space="0" w:color="auto"/>
                                      </w:divBdr>
                                      <w:divsChild>
                                        <w:div w:id="938677337">
                                          <w:marLeft w:val="0"/>
                                          <w:marRight w:val="0"/>
                                          <w:marTop w:val="0"/>
                                          <w:marBottom w:val="0"/>
                                          <w:divBdr>
                                            <w:top w:val="none" w:sz="0" w:space="0" w:color="auto"/>
                                            <w:left w:val="none" w:sz="0" w:space="0" w:color="auto"/>
                                            <w:bottom w:val="none" w:sz="0" w:space="0" w:color="auto"/>
                                            <w:right w:val="none" w:sz="0" w:space="0" w:color="auto"/>
                                          </w:divBdr>
                                          <w:divsChild>
                                            <w:div w:id="1245333987">
                                              <w:marLeft w:val="0"/>
                                              <w:marRight w:val="0"/>
                                              <w:marTop w:val="0"/>
                                              <w:marBottom w:val="0"/>
                                              <w:divBdr>
                                                <w:top w:val="none" w:sz="0" w:space="0" w:color="auto"/>
                                                <w:left w:val="none" w:sz="0" w:space="0" w:color="auto"/>
                                                <w:bottom w:val="none" w:sz="0" w:space="0" w:color="auto"/>
                                                <w:right w:val="none" w:sz="0" w:space="0" w:color="auto"/>
                                              </w:divBdr>
                                              <w:divsChild>
                                                <w:div w:id="750152557">
                                                  <w:marLeft w:val="0"/>
                                                  <w:marRight w:val="0"/>
                                                  <w:marTop w:val="0"/>
                                                  <w:marBottom w:val="0"/>
                                                  <w:divBdr>
                                                    <w:top w:val="none" w:sz="0" w:space="0" w:color="auto"/>
                                                    <w:left w:val="none" w:sz="0" w:space="0" w:color="auto"/>
                                                    <w:bottom w:val="none" w:sz="0" w:space="0" w:color="auto"/>
                                                    <w:right w:val="none" w:sz="0" w:space="0" w:color="auto"/>
                                                  </w:divBdr>
                                                </w:div>
                                              </w:divsChild>
                                            </w:div>
                                            <w:div w:id="40133667">
                                              <w:marLeft w:val="0"/>
                                              <w:marRight w:val="0"/>
                                              <w:marTop w:val="0"/>
                                              <w:marBottom w:val="0"/>
                                              <w:divBdr>
                                                <w:top w:val="none" w:sz="0" w:space="11" w:color="auto"/>
                                                <w:left w:val="single" w:sz="6" w:space="8" w:color="E6E6E6"/>
                                                <w:bottom w:val="single" w:sz="6" w:space="11" w:color="E6E6E6"/>
                                                <w:right w:val="single" w:sz="6" w:space="8" w:color="E6E6E6"/>
                                              </w:divBdr>
                                              <w:divsChild>
                                                <w:div w:id="882984551">
                                                  <w:marLeft w:val="0"/>
                                                  <w:marRight w:val="0"/>
                                                  <w:marTop w:val="0"/>
                                                  <w:marBottom w:val="0"/>
                                                  <w:divBdr>
                                                    <w:top w:val="none" w:sz="0" w:space="0" w:color="auto"/>
                                                    <w:left w:val="none" w:sz="0" w:space="0" w:color="auto"/>
                                                    <w:bottom w:val="none" w:sz="0" w:space="0" w:color="auto"/>
                                                    <w:right w:val="none" w:sz="0" w:space="0" w:color="auto"/>
                                                  </w:divBdr>
                                                </w:div>
                                              </w:divsChild>
                                            </w:div>
                                            <w:div w:id="1164054097">
                                              <w:marLeft w:val="0"/>
                                              <w:marRight w:val="0"/>
                                              <w:marTop w:val="0"/>
                                              <w:marBottom w:val="0"/>
                                              <w:divBdr>
                                                <w:top w:val="none" w:sz="0" w:space="11" w:color="auto"/>
                                                <w:left w:val="single" w:sz="6" w:space="8" w:color="E6E6E6"/>
                                                <w:bottom w:val="single" w:sz="6" w:space="11" w:color="E6E6E6"/>
                                                <w:right w:val="single" w:sz="6" w:space="8" w:color="E6E6E6"/>
                                              </w:divBdr>
                                            </w:div>
                                            <w:div w:id="816414150">
                                              <w:marLeft w:val="0"/>
                                              <w:marRight w:val="0"/>
                                              <w:marTop w:val="0"/>
                                              <w:marBottom w:val="0"/>
                                              <w:divBdr>
                                                <w:top w:val="none" w:sz="0" w:space="0" w:color="auto"/>
                                                <w:left w:val="none" w:sz="0" w:space="0" w:color="auto"/>
                                                <w:bottom w:val="none" w:sz="0" w:space="0" w:color="auto"/>
                                                <w:right w:val="none" w:sz="0" w:space="0" w:color="auto"/>
                                              </w:divBdr>
                                              <w:divsChild>
                                                <w:div w:id="1211695793">
                                                  <w:marLeft w:val="0"/>
                                                  <w:marRight w:val="0"/>
                                                  <w:marTop w:val="0"/>
                                                  <w:marBottom w:val="0"/>
                                                  <w:divBdr>
                                                    <w:top w:val="none" w:sz="0" w:space="0" w:color="auto"/>
                                                    <w:left w:val="none" w:sz="0" w:space="0" w:color="auto"/>
                                                    <w:bottom w:val="none" w:sz="0" w:space="0" w:color="auto"/>
                                                    <w:right w:val="none" w:sz="0" w:space="0" w:color="auto"/>
                                                  </w:divBdr>
                                                </w:div>
                                                <w:div w:id="10040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709">
                                      <w:marLeft w:val="0"/>
                                      <w:marRight w:val="0"/>
                                      <w:marTop w:val="0"/>
                                      <w:marBottom w:val="0"/>
                                      <w:divBdr>
                                        <w:top w:val="none" w:sz="0" w:space="0" w:color="auto"/>
                                        <w:left w:val="none" w:sz="0" w:space="0" w:color="auto"/>
                                        <w:bottom w:val="none" w:sz="0" w:space="0" w:color="auto"/>
                                        <w:right w:val="none" w:sz="0" w:space="0" w:color="auto"/>
                                      </w:divBdr>
                                      <w:divsChild>
                                        <w:div w:id="701784762">
                                          <w:marLeft w:val="0"/>
                                          <w:marRight w:val="0"/>
                                          <w:marTop w:val="0"/>
                                          <w:marBottom w:val="0"/>
                                          <w:divBdr>
                                            <w:top w:val="none" w:sz="0" w:space="0" w:color="auto"/>
                                            <w:left w:val="none" w:sz="0" w:space="0" w:color="auto"/>
                                            <w:bottom w:val="none" w:sz="0" w:space="0" w:color="auto"/>
                                            <w:right w:val="none" w:sz="0" w:space="0" w:color="auto"/>
                                          </w:divBdr>
                                          <w:divsChild>
                                            <w:div w:id="1383290311">
                                              <w:marLeft w:val="0"/>
                                              <w:marRight w:val="0"/>
                                              <w:marTop w:val="0"/>
                                              <w:marBottom w:val="0"/>
                                              <w:divBdr>
                                                <w:top w:val="none" w:sz="0" w:space="0" w:color="auto"/>
                                                <w:left w:val="none" w:sz="0" w:space="0" w:color="auto"/>
                                                <w:bottom w:val="none" w:sz="0" w:space="0" w:color="auto"/>
                                                <w:right w:val="none" w:sz="0" w:space="0" w:color="auto"/>
                                              </w:divBdr>
                                              <w:divsChild>
                                                <w:div w:id="1420365430">
                                                  <w:marLeft w:val="0"/>
                                                  <w:marRight w:val="0"/>
                                                  <w:marTop w:val="0"/>
                                                  <w:marBottom w:val="0"/>
                                                  <w:divBdr>
                                                    <w:top w:val="none" w:sz="0" w:space="0" w:color="auto"/>
                                                    <w:left w:val="none" w:sz="0" w:space="0" w:color="auto"/>
                                                    <w:bottom w:val="none" w:sz="0" w:space="0" w:color="auto"/>
                                                    <w:right w:val="none" w:sz="0" w:space="0" w:color="auto"/>
                                                  </w:divBdr>
                                                </w:div>
                                              </w:divsChild>
                                            </w:div>
                                            <w:div w:id="1886209283">
                                              <w:marLeft w:val="0"/>
                                              <w:marRight w:val="0"/>
                                              <w:marTop w:val="0"/>
                                              <w:marBottom w:val="0"/>
                                              <w:divBdr>
                                                <w:top w:val="none" w:sz="0" w:space="11" w:color="auto"/>
                                                <w:left w:val="single" w:sz="6" w:space="8" w:color="E6E6E6"/>
                                                <w:bottom w:val="single" w:sz="6" w:space="11" w:color="E6E6E6"/>
                                                <w:right w:val="single" w:sz="6" w:space="8" w:color="E6E6E6"/>
                                              </w:divBdr>
                                              <w:divsChild>
                                                <w:div w:id="1370646611">
                                                  <w:marLeft w:val="0"/>
                                                  <w:marRight w:val="0"/>
                                                  <w:marTop w:val="0"/>
                                                  <w:marBottom w:val="0"/>
                                                  <w:divBdr>
                                                    <w:top w:val="none" w:sz="0" w:space="0" w:color="auto"/>
                                                    <w:left w:val="none" w:sz="0" w:space="0" w:color="auto"/>
                                                    <w:bottom w:val="none" w:sz="0" w:space="0" w:color="auto"/>
                                                    <w:right w:val="none" w:sz="0" w:space="0" w:color="auto"/>
                                                  </w:divBdr>
                                                </w:div>
                                              </w:divsChild>
                                            </w:div>
                                            <w:div w:id="477961474">
                                              <w:marLeft w:val="0"/>
                                              <w:marRight w:val="0"/>
                                              <w:marTop w:val="0"/>
                                              <w:marBottom w:val="0"/>
                                              <w:divBdr>
                                                <w:top w:val="none" w:sz="0" w:space="11" w:color="auto"/>
                                                <w:left w:val="single" w:sz="6" w:space="8" w:color="E6E6E6"/>
                                                <w:bottom w:val="single" w:sz="6" w:space="11" w:color="E6E6E6"/>
                                                <w:right w:val="single" w:sz="6" w:space="8" w:color="E6E6E6"/>
                                              </w:divBdr>
                                            </w:div>
                                            <w:div w:id="1905140729">
                                              <w:marLeft w:val="0"/>
                                              <w:marRight w:val="0"/>
                                              <w:marTop w:val="0"/>
                                              <w:marBottom w:val="0"/>
                                              <w:divBdr>
                                                <w:top w:val="none" w:sz="0" w:space="0" w:color="auto"/>
                                                <w:left w:val="none" w:sz="0" w:space="0" w:color="auto"/>
                                                <w:bottom w:val="none" w:sz="0" w:space="0" w:color="auto"/>
                                                <w:right w:val="none" w:sz="0" w:space="0" w:color="auto"/>
                                              </w:divBdr>
                                              <w:divsChild>
                                                <w:div w:id="1968847860">
                                                  <w:marLeft w:val="0"/>
                                                  <w:marRight w:val="0"/>
                                                  <w:marTop w:val="0"/>
                                                  <w:marBottom w:val="0"/>
                                                  <w:divBdr>
                                                    <w:top w:val="none" w:sz="0" w:space="0" w:color="auto"/>
                                                    <w:left w:val="none" w:sz="0" w:space="0" w:color="auto"/>
                                                    <w:bottom w:val="none" w:sz="0" w:space="0" w:color="auto"/>
                                                    <w:right w:val="none" w:sz="0" w:space="0" w:color="auto"/>
                                                  </w:divBdr>
                                                </w:div>
                                                <w:div w:id="6977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58276">
                                      <w:marLeft w:val="0"/>
                                      <w:marRight w:val="0"/>
                                      <w:marTop w:val="0"/>
                                      <w:marBottom w:val="0"/>
                                      <w:divBdr>
                                        <w:top w:val="none" w:sz="0" w:space="0" w:color="auto"/>
                                        <w:left w:val="none" w:sz="0" w:space="0" w:color="auto"/>
                                        <w:bottom w:val="none" w:sz="0" w:space="0" w:color="auto"/>
                                        <w:right w:val="none" w:sz="0" w:space="0" w:color="auto"/>
                                      </w:divBdr>
                                      <w:divsChild>
                                        <w:div w:id="615020469">
                                          <w:marLeft w:val="0"/>
                                          <w:marRight w:val="0"/>
                                          <w:marTop w:val="0"/>
                                          <w:marBottom w:val="0"/>
                                          <w:divBdr>
                                            <w:top w:val="none" w:sz="0" w:space="0" w:color="auto"/>
                                            <w:left w:val="none" w:sz="0" w:space="0" w:color="auto"/>
                                            <w:bottom w:val="none" w:sz="0" w:space="0" w:color="auto"/>
                                            <w:right w:val="none" w:sz="0" w:space="0" w:color="auto"/>
                                          </w:divBdr>
                                          <w:divsChild>
                                            <w:div w:id="1615207721">
                                              <w:marLeft w:val="0"/>
                                              <w:marRight w:val="0"/>
                                              <w:marTop w:val="0"/>
                                              <w:marBottom w:val="0"/>
                                              <w:divBdr>
                                                <w:top w:val="none" w:sz="0" w:space="0" w:color="auto"/>
                                                <w:left w:val="none" w:sz="0" w:space="0" w:color="auto"/>
                                                <w:bottom w:val="none" w:sz="0" w:space="0" w:color="auto"/>
                                                <w:right w:val="none" w:sz="0" w:space="0" w:color="auto"/>
                                              </w:divBdr>
                                              <w:divsChild>
                                                <w:div w:id="993987927">
                                                  <w:marLeft w:val="0"/>
                                                  <w:marRight w:val="0"/>
                                                  <w:marTop w:val="0"/>
                                                  <w:marBottom w:val="0"/>
                                                  <w:divBdr>
                                                    <w:top w:val="none" w:sz="0" w:space="0" w:color="auto"/>
                                                    <w:left w:val="none" w:sz="0" w:space="0" w:color="auto"/>
                                                    <w:bottom w:val="none" w:sz="0" w:space="0" w:color="auto"/>
                                                    <w:right w:val="none" w:sz="0" w:space="0" w:color="auto"/>
                                                  </w:divBdr>
                                                </w:div>
                                              </w:divsChild>
                                            </w:div>
                                            <w:div w:id="230120001">
                                              <w:marLeft w:val="0"/>
                                              <w:marRight w:val="0"/>
                                              <w:marTop w:val="0"/>
                                              <w:marBottom w:val="0"/>
                                              <w:divBdr>
                                                <w:top w:val="none" w:sz="0" w:space="11" w:color="auto"/>
                                                <w:left w:val="single" w:sz="6" w:space="8" w:color="E6E6E6"/>
                                                <w:bottom w:val="single" w:sz="6" w:space="11" w:color="E6E6E6"/>
                                                <w:right w:val="single" w:sz="6" w:space="8" w:color="E6E6E6"/>
                                              </w:divBdr>
                                              <w:divsChild>
                                                <w:div w:id="770590972">
                                                  <w:marLeft w:val="0"/>
                                                  <w:marRight w:val="0"/>
                                                  <w:marTop w:val="0"/>
                                                  <w:marBottom w:val="0"/>
                                                  <w:divBdr>
                                                    <w:top w:val="none" w:sz="0" w:space="0" w:color="auto"/>
                                                    <w:left w:val="none" w:sz="0" w:space="0" w:color="auto"/>
                                                    <w:bottom w:val="none" w:sz="0" w:space="0" w:color="auto"/>
                                                    <w:right w:val="none" w:sz="0" w:space="0" w:color="auto"/>
                                                  </w:divBdr>
                                                </w:div>
                                              </w:divsChild>
                                            </w:div>
                                            <w:div w:id="141628661">
                                              <w:marLeft w:val="0"/>
                                              <w:marRight w:val="0"/>
                                              <w:marTop w:val="0"/>
                                              <w:marBottom w:val="0"/>
                                              <w:divBdr>
                                                <w:top w:val="none" w:sz="0" w:space="11" w:color="auto"/>
                                                <w:left w:val="single" w:sz="6" w:space="8" w:color="E6E6E6"/>
                                                <w:bottom w:val="single" w:sz="6" w:space="11" w:color="E6E6E6"/>
                                                <w:right w:val="single" w:sz="6" w:space="8" w:color="E6E6E6"/>
                                              </w:divBdr>
                                            </w:div>
                                            <w:div w:id="1651207523">
                                              <w:marLeft w:val="0"/>
                                              <w:marRight w:val="0"/>
                                              <w:marTop w:val="0"/>
                                              <w:marBottom w:val="0"/>
                                              <w:divBdr>
                                                <w:top w:val="none" w:sz="0" w:space="0" w:color="auto"/>
                                                <w:left w:val="none" w:sz="0" w:space="0" w:color="auto"/>
                                                <w:bottom w:val="none" w:sz="0" w:space="0" w:color="auto"/>
                                                <w:right w:val="none" w:sz="0" w:space="0" w:color="auto"/>
                                              </w:divBdr>
                                              <w:divsChild>
                                                <w:div w:id="457532785">
                                                  <w:marLeft w:val="0"/>
                                                  <w:marRight w:val="0"/>
                                                  <w:marTop w:val="0"/>
                                                  <w:marBottom w:val="0"/>
                                                  <w:divBdr>
                                                    <w:top w:val="none" w:sz="0" w:space="0" w:color="auto"/>
                                                    <w:left w:val="none" w:sz="0" w:space="0" w:color="auto"/>
                                                    <w:bottom w:val="none" w:sz="0" w:space="0" w:color="auto"/>
                                                    <w:right w:val="none" w:sz="0" w:space="0" w:color="auto"/>
                                                  </w:divBdr>
                                                </w:div>
                                                <w:div w:id="13292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19972">
                                      <w:marLeft w:val="0"/>
                                      <w:marRight w:val="0"/>
                                      <w:marTop w:val="0"/>
                                      <w:marBottom w:val="0"/>
                                      <w:divBdr>
                                        <w:top w:val="none" w:sz="0" w:space="0" w:color="auto"/>
                                        <w:left w:val="none" w:sz="0" w:space="0" w:color="auto"/>
                                        <w:bottom w:val="none" w:sz="0" w:space="0" w:color="auto"/>
                                        <w:right w:val="none" w:sz="0" w:space="0" w:color="auto"/>
                                      </w:divBdr>
                                      <w:divsChild>
                                        <w:div w:id="1533153526">
                                          <w:marLeft w:val="0"/>
                                          <w:marRight w:val="0"/>
                                          <w:marTop w:val="0"/>
                                          <w:marBottom w:val="0"/>
                                          <w:divBdr>
                                            <w:top w:val="none" w:sz="0" w:space="0" w:color="auto"/>
                                            <w:left w:val="none" w:sz="0" w:space="0" w:color="auto"/>
                                            <w:bottom w:val="none" w:sz="0" w:space="0" w:color="auto"/>
                                            <w:right w:val="none" w:sz="0" w:space="0" w:color="auto"/>
                                          </w:divBdr>
                                          <w:divsChild>
                                            <w:div w:id="1970209920">
                                              <w:marLeft w:val="0"/>
                                              <w:marRight w:val="0"/>
                                              <w:marTop w:val="0"/>
                                              <w:marBottom w:val="0"/>
                                              <w:divBdr>
                                                <w:top w:val="none" w:sz="0" w:space="0" w:color="auto"/>
                                                <w:left w:val="none" w:sz="0" w:space="0" w:color="auto"/>
                                                <w:bottom w:val="none" w:sz="0" w:space="0" w:color="auto"/>
                                                <w:right w:val="none" w:sz="0" w:space="0" w:color="auto"/>
                                              </w:divBdr>
                                              <w:divsChild>
                                                <w:div w:id="514342282">
                                                  <w:marLeft w:val="0"/>
                                                  <w:marRight w:val="0"/>
                                                  <w:marTop w:val="0"/>
                                                  <w:marBottom w:val="0"/>
                                                  <w:divBdr>
                                                    <w:top w:val="none" w:sz="0" w:space="0" w:color="auto"/>
                                                    <w:left w:val="none" w:sz="0" w:space="0" w:color="auto"/>
                                                    <w:bottom w:val="none" w:sz="0" w:space="0" w:color="auto"/>
                                                    <w:right w:val="none" w:sz="0" w:space="0" w:color="auto"/>
                                                  </w:divBdr>
                                                </w:div>
                                              </w:divsChild>
                                            </w:div>
                                            <w:div w:id="237137166">
                                              <w:marLeft w:val="0"/>
                                              <w:marRight w:val="0"/>
                                              <w:marTop w:val="0"/>
                                              <w:marBottom w:val="0"/>
                                              <w:divBdr>
                                                <w:top w:val="none" w:sz="0" w:space="11" w:color="auto"/>
                                                <w:left w:val="single" w:sz="6" w:space="8" w:color="E6E6E6"/>
                                                <w:bottom w:val="single" w:sz="6" w:space="11" w:color="E6E6E6"/>
                                                <w:right w:val="single" w:sz="6" w:space="8" w:color="E6E6E6"/>
                                              </w:divBdr>
                                              <w:divsChild>
                                                <w:div w:id="826555920">
                                                  <w:marLeft w:val="0"/>
                                                  <w:marRight w:val="0"/>
                                                  <w:marTop w:val="0"/>
                                                  <w:marBottom w:val="0"/>
                                                  <w:divBdr>
                                                    <w:top w:val="none" w:sz="0" w:space="0" w:color="auto"/>
                                                    <w:left w:val="none" w:sz="0" w:space="0" w:color="auto"/>
                                                    <w:bottom w:val="none" w:sz="0" w:space="0" w:color="auto"/>
                                                    <w:right w:val="none" w:sz="0" w:space="0" w:color="auto"/>
                                                  </w:divBdr>
                                                </w:div>
                                              </w:divsChild>
                                            </w:div>
                                            <w:div w:id="1732657888">
                                              <w:marLeft w:val="0"/>
                                              <w:marRight w:val="0"/>
                                              <w:marTop w:val="0"/>
                                              <w:marBottom w:val="0"/>
                                              <w:divBdr>
                                                <w:top w:val="none" w:sz="0" w:space="11" w:color="auto"/>
                                                <w:left w:val="single" w:sz="6" w:space="8" w:color="E6E6E6"/>
                                                <w:bottom w:val="single" w:sz="6" w:space="11" w:color="E6E6E6"/>
                                                <w:right w:val="single" w:sz="6" w:space="8" w:color="E6E6E6"/>
                                              </w:divBdr>
                                            </w:div>
                                            <w:div w:id="932782568">
                                              <w:marLeft w:val="0"/>
                                              <w:marRight w:val="0"/>
                                              <w:marTop w:val="0"/>
                                              <w:marBottom w:val="0"/>
                                              <w:divBdr>
                                                <w:top w:val="none" w:sz="0" w:space="0" w:color="auto"/>
                                                <w:left w:val="none" w:sz="0" w:space="0" w:color="auto"/>
                                                <w:bottom w:val="none" w:sz="0" w:space="0" w:color="auto"/>
                                                <w:right w:val="none" w:sz="0" w:space="0" w:color="auto"/>
                                              </w:divBdr>
                                              <w:divsChild>
                                                <w:div w:id="404188883">
                                                  <w:marLeft w:val="0"/>
                                                  <w:marRight w:val="0"/>
                                                  <w:marTop w:val="0"/>
                                                  <w:marBottom w:val="0"/>
                                                  <w:divBdr>
                                                    <w:top w:val="none" w:sz="0" w:space="0" w:color="auto"/>
                                                    <w:left w:val="none" w:sz="0" w:space="0" w:color="auto"/>
                                                    <w:bottom w:val="none" w:sz="0" w:space="0" w:color="auto"/>
                                                    <w:right w:val="none" w:sz="0" w:space="0" w:color="auto"/>
                                                  </w:divBdr>
                                                </w:div>
                                                <w:div w:id="13004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2444">
                                      <w:marLeft w:val="0"/>
                                      <w:marRight w:val="0"/>
                                      <w:marTop w:val="0"/>
                                      <w:marBottom w:val="0"/>
                                      <w:divBdr>
                                        <w:top w:val="none" w:sz="0" w:space="0" w:color="auto"/>
                                        <w:left w:val="none" w:sz="0" w:space="0" w:color="auto"/>
                                        <w:bottom w:val="none" w:sz="0" w:space="0" w:color="auto"/>
                                        <w:right w:val="none" w:sz="0" w:space="0" w:color="auto"/>
                                      </w:divBdr>
                                      <w:divsChild>
                                        <w:div w:id="1308126813">
                                          <w:marLeft w:val="0"/>
                                          <w:marRight w:val="0"/>
                                          <w:marTop w:val="0"/>
                                          <w:marBottom w:val="0"/>
                                          <w:divBdr>
                                            <w:top w:val="none" w:sz="0" w:space="0" w:color="auto"/>
                                            <w:left w:val="none" w:sz="0" w:space="0" w:color="auto"/>
                                            <w:bottom w:val="none" w:sz="0" w:space="0" w:color="auto"/>
                                            <w:right w:val="none" w:sz="0" w:space="0" w:color="auto"/>
                                          </w:divBdr>
                                          <w:divsChild>
                                            <w:div w:id="1426610940">
                                              <w:marLeft w:val="0"/>
                                              <w:marRight w:val="0"/>
                                              <w:marTop w:val="0"/>
                                              <w:marBottom w:val="0"/>
                                              <w:divBdr>
                                                <w:top w:val="none" w:sz="0" w:space="0" w:color="auto"/>
                                                <w:left w:val="none" w:sz="0" w:space="0" w:color="auto"/>
                                                <w:bottom w:val="none" w:sz="0" w:space="0" w:color="auto"/>
                                                <w:right w:val="none" w:sz="0" w:space="0" w:color="auto"/>
                                              </w:divBdr>
                                              <w:divsChild>
                                                <w:div w:id="2008749600">
                                                  <w:marLeft w:val="0"/>
                                                  <w:marRight w:val="0"/>
                                                  <w:marTop w:val="0"/>
                                                  <w:marBottom w:val="0"/>
                                                  <w:divBdr>
                                                    <w:top w:val="none" w:sz="0" w:space="0" w:color="auto"/>
                                                    <w:left w:val="none" w:sz="0" w:space="0" w:color="auto"/>
                                                    <w:bottom w:val="none" w:sz="0" w:space="0" w:color="auto"/>
                                                    <w:right w:val="none" w:sz="0" w:space="0" w:color="auto"/>
                                                  </w:divBdr>
                                                </w:div>
                                              </w:divsChild>
                                            </w:div>
                                            <w:div w:id="497427280">
                                              <w:marLeft w:val="0"/>
                                              <w:marRight w:val="0"/>
                                              <w:marTop w:val="0"/>
                                              <w:marBottom w:val="0"/>
                                              <w:divBdr>
                                                <w:top w:val="none" w:sz="0" w:space="11" w:color="auto"/>
                                                <w:left w:val="single" w:sz="6" w:space="8" w:color="E6E6E6"/>
                                                <w:bottom w:val="single" w:sz="6" w:space="11" w:color="E6E6E6"/>
                                                <w:right w:val="single" w:sz="6" w:space="8" w:color="E6E6E6"/>
                                              </w:divBdr>
                                              <w:divsChild>
                                                <w:div w:id="274137192">
                                                  <w:marLeft w:val="0"/>
                                                  <w:marRight w:val="0"/>
                                                  <w:marTop w:val="0"/>
                                                  <w:marBottom w:val="0"/>
                                                  <w:divBdr>
                                                    <w:top w:val="none" w:sz="0" w:space="0" w:color="auto"/>
                                                    <w:left w:val="none" w:sz="0" w:space="0" w:color="auto"/>
                                                    <w:bottom w:val="none" w:sz="0" w:space="0" w:color="auto"/>
                                                    <w:right w:val="none" w:sz="0" w:space="0" w:color="auto"/>
                                                  </w:divBdr>
                                                </w:div>
                                              </w:divsChild>
                                            </w:div>
                                            <w:div w:id="1219827050">
                                              <w:marLeft w:val="0"/>
                                              <w:marRight w:val="0"/>
                                              <w:marTop w:val="0"/>
                                              <w:marBottom w:val="0"/>
                                              <w:divBdr>
                                                <w:top w:val="none" w:sz="0" w:space="11" w:color="auto"/>
                                                <w:left w:val="single" w:sz="6" w:space="8" w:color="E6E6E6"/>
                                                <w:bottom w:val="single" w:sz="6" w:space="11" w:color="E6E6E6"/>
                                                <w:right w:val="single" w:sz="6" w:space="8" w:color="E6E6E6"/>
                                              </w:divBdr>
                                            </w:div>
                                            <w:div w:id="1227035037">
                                              <w:marLeft w:val="0"/>
                                              <w:marRight w:val="0"/>
                                              <w:marTop w:val="0"/>
                                              <w:marBottom w:val="0"/>
                                              <w:divBdr>
                                                <w:top w:val="none" w:sz="0" w:space="0" w:color="auto"/>
                                                <w:left w:val="none" w:sz="0" w:space="0" w:color="auto"/>
                                                <w:bottom w:val="none" w:sz="0" w:space="0" w:color="auto"/>
                                                <w:right w:val="none" w:sz="0" w:space="0" w:color="auto"/>
                                              </w:divBdr>
                                              <w:divsChild>
                                                <w:div w:id="492255504">
                                                  <w:marLeft w:val="0"/>
                                                  <w:marRight w:val="0"/>
                                                  <w:marTop w:val="0"/>
                                                  <w:marBottom w:val="0"/>
                                                  <w:divBdr>
                                                    <w:top w:val="none" w:sz="0" w:space="0" w:color="auto"/>
                                                    <w:left w:val="none" w:sz="0" w:space="0" w:color="auto"/>
                                                    <w:bottom w:val="none" w:sz="0" w:space="0" w:color="auto"/>
                                                    <w:right w:val="none" w:sz="0" w:space="0" w:color="auto"/>
                                                  </w:divBdr>
                                                </w:div>
                                                <w:div w:id="11354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675">
                                      <w:marLeft w:val="0"/>
                                      <w:marRight w:val="0"/>
                                      <w:marTop w:val="0"/>
                                      <w:marBottom w:val="0"/>
                                      <w:divBdr>
                                        <w:top w:val="none" w:sz="0" w:space="0" w:color="auto"/>
                                        <w:left w:val="none" w:sz="0" w:space="0" w:color="auto"/>
                                        <w:bottom w:val="none" w:sz="0" w:space="0" w:color="auto"/>
                                        <w:right w:val="none" w:sz="0" w:space="0" w:color="auto"/>
                                      </w:divBdr>
                                      <w:divsChild>
                                        <w:div w:id="527179572">
                                          <w:marLeft w:val="0"/>
                                          <w:marRight w:val="0"/>
                                          <w:marTop w:val="0"/>
                                          <w:marBottom w:val="0"/>
                                          <w:divBdr>
                                            <w:top w:val="none" w:sz="0" w:space="0" w:color="auto"/>
                                            <w:left w:val="none" w:sz="0" w:space="0" w:color="auto"/>
                                            <w:bottom w:val="none" w:sz="0" w:space="0" w:color="auto"/>
                                            <w:right w:val="none" w:sz="0" w:space="0" w:color="auto"/>
                                          </w:divBdr>
                                          <w:divsChild>
                                            <w:div w:id="1654487853">
                                              <w:marLeft w:val="0"/>
                                              <w:marRight w:val="0"/>
                                              <w:marTop w:val="0"/>
                                              <w:marBottom w:val="0"/>
                                              <w:divBdr>
                                                <w:top w:val="none" w:sz="0" w:space="0" w:color="auto"/>
                                                <w:left w:val="none" w:sz="0" w:space="0" w:color="auto"/>
                                                <w:bottom w:val="none" w:sz="0" w:space="0" w:color="auto"/>
                                                <w:right w:val="none" w:sz="0" w:space="0" w:color="auto"/>
                                              </w:divBdr>
                                              <w:divsChild>
                                                <w:div w:id="466631420">
                                                  <w:marLeft w:val="0"/>
                                                  <w:marRight w:val="0"/>
                                                  <w:marTop w:val="0"/>
                                                  <w:marBottom w:val="0"/>
                                                  <w:divBdr>
                                                    <w:top w:val="none" w:sz="0" w:space="0" w:color="auto"/>
                                                    <w:left w:val="none" w:sz="0" w:space="0" w:color="auto"/>
                                                    <w:bottom w:val="none" w:sz="0" w:space="0" w:color="auto"/>
                                                    <w:right w:val="none" w:sz="0" w:space="0" w:color="auto"/>
                                                  </w:divBdr>
                                                </w:div>
                                              </w:divsChild>
                                            </w:div>
                                            <w:div w:id="6254249">
                                              <w:marLeft w:val="0"/>
                                              <w:marRight w:val="0"/>
                                              <w:marTop w:val="0"/>
                                              <w:marBottom w:val="0"/>
                                              <w:divBdr>
                                                <w:top w:val="none" w:sz="0" w:space="11" w:color="auto"/>
                                                <w:left w:val="single" w:sz="6" w:space="8" w:color="E6E6E6"/>
                                                <w:bottom w:val="single" w:sz="6" w:space="11" w:color="E6E6E6"/>
                                                <w:right w:val="single" w:sz="6" w:space="8" w:color="E6E6E6"/>
                                              </w:divBdr>
                                              <w:divsChild>
                                                <w:div w:id="438573321">
                                                  <w:marLeft w:val="0"/>
                                                  <w:marRight w:val="0"/>
                                                  <w:marTop w:val="0"/>
                                                  <w:marBottom w:val="0"/>
                                                  <w:divBdr>
                                                    <w:top w:val="none" w:sz="0" w:space="0" w:color="auto"/>
                                                    <w:left w:val="none" w:sz="0" w:space="0" w:color="auto"/>
                                                    <w:bottom w:val="none" w:sz="0" w:space="0" w:color="auto"/>
                                                    <w:right w:val="none" w:sz="0" w:space="0" w:color="auto"/>
                                                  </w:divBdr>
                                                </w:div>
                                              </w:divsChild>
                                            </w:div>
                                            <w:div w:id="1655524691">
                                              <w:marLeft w:val="0"/>
                                              <w:marRight w:val="0"/>
                                              <w:marTop w:val="0"/>
                                              <w:marBottom w:val="0"/>
                                              <w:divBdr>
                                                <w:top w:val="none" w:sz="0" w:space="11" w:color="auto"/>
                                                <w:left w:val="single" w:sz="6" w:space="8" w:color="E6E6E6"/>
                                                <w:bottom w:val="single" w:sz="6" w:space="11" w:color="E6E6E6"/>
                                                <w:right w:val="single" w:sz="6" w:space="8" w:color="E6E6E6"/>
                                              </w:divBdr>
                                            </w:div>
                                            <w:div w:id="159545356">
                                              <w:marLeft w:val="0"/>
                                              <w:marRight w:val="0"/>
                                              <w:marTop w:val="0"/>
                                              <w:marBottom w:val="0"/>
                                              <w:divBdr>
                                                <w:top w:val="none" w:sz="0" w:space="0" w:color="auto"/>
                                                <w:left w:val="none" w:sz="0" w:space="0" w:color="auto"/>
                                                <w:bottom w:val="none" w:sz="0" w:space="0" w:color="auto"/>
                                                <w:right w:val="none" w:sz="0" w:space="0" w:color="auto"/>
                                              </w:divBdr>
                                              <w:divsChild>
                                                <w:div w:id="370500074">
                                                  <w:marLeft w:val="0"/>
                                                  <w:marRight w:val="0"/>
                                                  <w:marTop w:val="0"/>
                                                  <w:marBottom w:val="0"/>
                                                  <w:divBdr>
                                                    <w:top w:val="none" w:sz="0" w:space="0" w:color="auto"/>
                                                    <w:left w:val="none" w:sz="0" w:space="0" w:color="auto"/>
                                                    <w:bottom w:val="none" w:sz="0" w:space="0" w:color="auto"/>
                                                    <w:right w:val="none" w:sz="0" w:space="0" w:color="auto"/>
                                                  </w:divBdr>
                                                </w:div>
                                                <w:div w:id="16158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5372">
                                      <w:marLeft w:val="0"/>
                                      <w:marRight w:val="0"/>
                                      <w:marTop w:val="0"/>
                                      <w:marBottom w:val="0"/>
                                      <w:divBdr>
                                        <w:top w:val="none" w:sz="0" w:space="0" w:color="auto"/>
                                        <w:left w:val="none" w:sz="0" w:space="0" w:color="auto"/>
                                        <w:bottom w:val="none" w:sz="0" w:space="0" w:color="auto"/>
                                        <w:right w:val="none" w:sz="0" w:space="0" w:color="auto"/>
                                      </w:divBdr>
                                      <w:divsChild>
                                        <w:div w:id="301548207">
                                          <w:marLeft w:val="0"/>
                                          <w:marRight w:val="0"/>
                                          <w:marTop w:val="0"/>
                                          <w:marBottom w:val="0"/>
                                          <w:divBdr>
                                            <w:top w:val="none" w:sz="0" w:space="0" w:color="auto"/>
                                            <w:left w:val="none" w:sz="0" w:space="0" w:color="auto"/>
                                            <w:bottom w:val="none" w:sz="0" w:space="0" w:color="auto"/>
                                            <w:right w:val="none" w:sz="0" w:space="0" w:color="auto"/>
                                          </w:divBdr>
                                          <w:divsChild>
                                            <w:div w:id="1808664089">
                                              <w:marLeft w:val="0"/>
                                              <w:marRight w:val="0"/>
                                              <w:marTop w:val="0"/>
                                              <w:marBottom w:val="0"/>
                                              <w:divBdr>
                                                <w:top w:val="none" w:sz="0" w:space="0" w:color="auto"/>
                                                <w:left w:val="none" w:sz="0" w:space="0" w:color="auto"/>
                                                <w:bottom w:val="none" w:sz="0" w:space="0" w:color="auto"/>
                                                <w:right w:val="none" w:sz="0" w:space="0" w:color="auto"/>
                                              </w:divBdr>
                                              <w:divsChild>
                                                <w:div w:id="400952687">
                                                  <w:marLeft w:val="0"/>
                                                  <w:marRight w:val="0"/>
                                                  <w:marTop w:val="0"/>
                                                  <w:marBottom w:val="0"/>
                                                  <w:divBdr>
                                                    <w:top w:val="none" w:sz="0" w:space="0" w:color="auto"/>
                                                    <w:left w:val="none" w:sz="0" w:space="0" w:color="auto"/>
                                                    <w:bottom w:val="none" w:sz="0" w:space="0" w:color="auto"/>
                                                    <w:right w:val="none" w:sz="0" w:space="0" w:color="auto"/>
                                                  </w:divBdr>
                                                </w:div>
                                              </w:divsChild>
                                            </w:div>
                                            <w:div w:id="159976758">
                                              <w:marLeft w:val="0"/>
                                              <w:marRight w:val="0"/>
                                              <w:marTop w:val="0"/>
                                              <w:marBottom w:val="0"/>
                                              <w:divBdr>
                                                <w:top w:val="none" w:sz="0" w:space="11" w:color="auto"/>
                                                <w:left w:val="single" w:sz="6" w:space="8" w:color="E6E6E6"/>
                                                <w:bottom w:val="single" w:sz="6" w:space="11" w:color="E6E6E6"/>
                                                <w:right w:val="single" w:sz="6" w:space="8" w:color="E6E6E6"/>
                                              </w:divBdr>
                                              <w:divsChild>
                                                <w:div w:id="1799375504">
                                                  <w:marLeft w:val="0"/>
                                                  <w:marRight w:val="0"/>
                                                  <w:marTop w:val="0"/>
                                                  <w:marBottom w:val="0"/>
                                                  <w:divBdr>
                                                    <w:top w:val="none" w:sz="0" w:space="0" w:color="auto"/>
                                                    <w:left w:val="none" w:sz="0" w:space="0" w:color="auto"/>
                                                    <w:bottom w:val="none" w:sz="0" w:space="0" w:color="auto"/>
                                                    <w:right w:val="none" w:sz="0" w:space="0" w:color="auto"/>
                                                  </w:divBdr>
                                                </w:div>
                                              </w:divsChild>
                                            </w:div>
                                            <w:div w:id="1372143864">
                                              <w:marLeft w:val="0"/>
                                              <w:marRight w:val="0"/>
                                              <w:marTop w:val="0"/>
                                              <w:marBottom w:val="0"/>
                                              <w:divBdr>
                                                <w:top w:val="none" w:sz="0" w:space="11" w:color="auto"/>
                                                <w:left w:val="single" w:sz="6" w:space="8" w:color="E6E6E6"/>
                                                <w:bottom w:val="single" w:sz="6" w:space="11" w:color="E6E6E6"/>
                                                <w:right w:val="single" w:sz="6" w:space="8" w:color="E6E6E6"/>
                                              </w:divBdr>
                                            </w:div>
                                            <w:div w:id="237442844">
                                              <w:marLeft w:val="0"/>
                                              <w:marRight w:val="0"/>
                                              <w:marTop w:val="0"/>
                                              <w:marBottom w:val="0"/>
                                              <w:divBdr>
                                                <w:top w:val="none" w:sz="0" w:space="0" w:color="auto"/>
                                                <w:left w:val="none" w:sz="0" w:space="0" w:color="auto"/>
                                                <w:bottom w:val="none" w:sz="0" w:space="0" w:color="auto"/>
                                                <w:right w:val="none" w:sz="0" w:space="0" w:color="auto"/>
                                              </w:divBdr>
                                              <w:divsChild>
                                                <w:div w:id="178087509">
                                                  <w:marLeft w:val="0"/>
                                                  <w:marRight w:val="0"/>
                                                  <w:marTop w:val="0"/>
                                                  <w:marBottom w:val="0"/>
                                                  <w:divBdr>
                                                    <w:top w:val="none" w:sz="0" w:space="0" w:color="auto"/>
                                                    <w:left w:val="none" w:sz="0" w:space="0" w:color="auto"/>
                                                    <w:bottom w:val="none" w:sz="0" w:space="0" w:color="auto"/>
                                                    <w:right w:val="none" w:sz="0" w:space="0" w:color="auto"/>
                                                  </w:divBdr>
                                                </w:div>
                                                <w:div w:id="21467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0982">
                                      <w:marLeft w:val="0"/>
                                      <w:marRight w:val="0"/>
                                      <w:marTop w:val="0"/>
                                      <w:marBottom w:val="0"/>
                                      <w:divBdr>
                                        <w:top w:val="none" w:sz="0" w:space="0" w:color="auto"/>
                                        <w:left w:val="none" w:sz="0" w:space="0" w:color="auto"/>
                                        <w:bottom w:val="none" w:sz="0" w:space="0" w:color="auto"/>
                                        <w:right w:val="none" w:sz="0" w:space="0" w:color="auto"/>
                                      </w:divBdr>
                                      <w:divsChild>
                                        <w:div w:id="995261320">
                                          <w:marLeft w:val="0"/>
                                          <w:marRight w:val="0"/>
                                          <w:marTop w:val="0"/>
                                          <w:marBottom w:val="0"/>
                                          <w:divBdr>
                                            <w:top w:val="none" w:sz="0" w:space="0" w:color="auto"/>
                                            <w:left w:val="none" w:sz="0" w:space="0" w:color="auto"/>
                                            <w:bottom w:val="none" w:sz="0" w:space="0" w:color="auto"/>
                                            <w:right w:val="none" w:sz="0" w:space="0" w:color="auto"/>
                                          </w:divBdr>
                                          <w:divsChild>
                                            <w:div w:id="927470472">
                                              <w:marLeft w:val="0"/>
                                              <w:marRight w:val="0"/>
                                              <w:marTop w:val="0"/>
                                              <w:marBottom w:val="0"/>
                                              <w:divBdr>
                                                <w:top w:val="none" w:sz="0" w:space="0" w:color="auto"/>
                                                <w:left w:val="none" w:sz="0" w:space="0" w:color="auto"/>
                                                <w:bottom w:val="none" w:sz="0" w:space="0" w:color="auto"/>
                                                <w:right w:val="none" w:sz="0" w:space="0" w:color="auto"/>
                                              </w:divBdr>
                                              <w:divsChild>
                                                <w:div w:id="93521568">
                                                  <w:marLeft w:val="0"/>
                                                  <w:marRight w:val="0"/>
                                                  <w:marTop w:val="0"/>
                                                  <w:marBottom w:val="0"/>
                                                  <w:divBdr>
                                                    <w:top w:val="none" w:sz="0" w:space="0" w:color="auto"/>
                                                    <w:left w:val="none" w:sz="0" w:space="0" w:color="auto"/>
                                                    <w:bottom w:val="none" w:sz="0" w:space="0" w:color="auto"/>
                                                    <w:right w:val="none" w:sz="0" w:space="0" w:color="auto"/>
                                                  </w:divBdr>
                                                </w:div>
                                              </w:divsChild>
                                            </w:div>
                                            <w:div w:id="1531603323">
                                              <w:marLeft w:val="0"/>
                                              <w:marRight w:val="0"/>
                                              <w:marTop w:val="0"/>
                                              <w:marBottom w:val="0"/>
                                              <w:divBdr>
                                                <w:top w:val="none" w:sz="0" w:space="11" w:color="auto"/>
                                                <w:left w:val="single" w:sz="6" w:space="8" w:color="E6E6E6"/>
                                                <w:bottom w:val="single" w:sz="6" w:space="11" w:color="E6E6E6"/>
                                                <w:right w:val="single" w:sz="6" w:space="8" w:color="E6E6E6"/>
                                              </w:divBdr>
                                              <w:divsChild>
                                                <w:div w:id="1320765861">
                                                  <w:marLeft w:val="0"/>
                                                  <w:marRight w:val="0"/>
                                                  <w:marTop w:val="0"/>
                                                  <w:marBottom w:val="0"/>
                                                  <w:divBdr>
                                                    <w:top w:val="none" w:sz="0" w:space="0" w:color="auto"/>
                                                    <w:left w:val="none" w:sz="0" w:space="0" w:color="auto"/>
                                                    <w:bottom w:val="none" w:sz="0" w:space="0" w:color="auto"/>
                                                    <w:right w:val="none" w:sz="0" w:space="0" w:color="auto"/>
                                                  </w:divBdr>
                                                </w:div>
                                              </w:divsChild>
                                            </w:div>
                                            <w:div w:id="1271934909">
                                              <w:marLeft w:val="0"/>
                                              <w:marRight w:val="0"/>
                                              <w:marTop w:val="0"/>
                                              <w:marBottom w:val="0"/>
                                              <w:divBdr>
                                                <w:top w:val="none" w:sz="0" w:space="11" w:color="auto"/>
                                                <w:left w:val="single" w:sz="6" w:space="8" w:color="E6E6E6"/>
                                                <w:bottom w:val="single" w:sz="6" w:space="11" w:color="E6E6E6"/>
                                                <w:right w:val="single" w:sz="6" w:space="8" w:color="E6E6E6"/>
                                              </w:divBdr>
                                            </w:div>
                                            <w:div w:id="923998685">
                                              <w:marLeft w:val="0"/>
                                              <w:marRight w:val="0"/>
                                              <w:marTop w:val="0"/>
                                              <w:marBottom w:val="0"/>
                                              <w:divBdr>
                                                <w:top w:val="none" w:sz="0" w:space="0" w:color="auto"/>
                                                <w:left w:val="none" w:sz="0" w:space="0" w:color="auto"/>
                                                <w:bottom w:val="none" w:sz="0" w:space="0" w:color="auto"/>
                                                <w:right w:val="none" w:sz="0" w:space="0" w:color="auto"/>
                                              </w:divBdr>
                                              <w:divsChild>
                                                <w:div w:id="113910968">
                                                  <w:marLeft w:val="0"/>
                                                  <w:marRight w:val="0"/>
                                                  <w:marTop w:val="0"/>
                                                  <w:marBottom w:val="0"/>
                                                  <w:divBdr>
                                                    <w:top w:val="none" w:sz="0" w:space="0" w:color="auto"/>
                                                    <w:left w:val="none" w:sz="0" w:space="0" w:color="auto"/>
                                                    <w:bottom w:val="none" w:sz="0" w:space="0" w:color="auto"/>
                                                    <w:right w:val="none" w:sz="0" w:space="0" w:color="auto"/>
                                                  </w:divBdr>
                                                </w:div>
                                                <w:div w:id="7589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16775">
                                      <w:marLeft w:val="0"/>
                                      <w:marRight w:val="0"/>
                                      <w:marTop w:val="0"/>
                                      <w:marBottom w:val="0"/>
                                      <w:divBdr>
                                        <w:top w:val="none" w:sz="0" w:space="0" w:color="auto"/>
                                        <w:left w:val="none" w:sz="0" w:space="0" w:color="auto"/>
                                        <w:bottom w:val="none" w:sz="0" w:space="0" w:color="auto"/>
                                        <w:right w:val="none" w:sz="0" w:space="0" w:color="auto"/>
                                      </w:divBdr>
                                      <w:divsChild>
                                        <w:div w:id="1691105889">
                                          <w:marLeft w:val="0"/>
                                          <w:marRight w:val="0"/>
                                          <w:marTop w:val="0"/>
                                          <w:marBottom w:val="0"/>
                                          <w:divBdr>
                                            <w:top w:val="none" w:sz="0" w:space="0" w:color="auto"/>
                                            <w:left w:val="none" w:sz="0" w:space="0" w:color="auto"/>
                                            <w:bottom w:val="none" w:sz="0" w:space="0" w:color="auto"/>
                                            <w:right w:val="none" w:sz="0" w:space="0" w:color="auto"/>
                                          </w:divBdr>
                                          <w:divsChild>
                                            <w:div w:id="661390067">
                                              <w:marLeft w:val="0"/>
                                              <w:marRight w:val="0"/>
                                              <w:marTop w:val="0"/>
                                              <w:marBottom w:val="0"/>
                                              <w:divBdr>
                                                <w:top w:val="none" w:sz="0" w:space="0" w:color="auto"/>
                                                <w:left w:val="none" w:sz="0" w:space="0" w:color="auto"/>
                                                <w:bottom w:val="none" w:sz="0" w:space="0" w:color="auto"/>
                                                <w:right w:val="none" w:sz="0" w:space="0" w:color="auto"/>
                                              </w:divBdr>
                                              <w:divsChild>
                                                <w:div w:id="1723207512">
                                                  <w:marLeft w:val="0"/>
                                                  <w:marRight w:val="0"/>
                                                  <w:marTop w:val="0"/>
                                                  <w:marBottom w:val="0"/>
                                                  <w:divBdr>
                                                    <w:top w:val="none" w:sz="0" w:space="0" w:color="auto"/>
                                                    <w:left w:val="none" w:sz="0" w:space="0" w:color="auto"/>
                                                    <w:bottom w:val="none" w:sz="0" w:space="0" w:color="auto"/>
                                                    <w:right w:val="none" w:sz="0" w:space="0" w:color="auto"/>
                                                  </w:divBdr>
                                                </w:div>
                                              </w:divsChild>
                                            </w:div>
                                            <w:div w:id="199167793">
                                              <w:marLeft w:val="0"/>
                                              <w:marRight w:val="0"/>
                                              <w:marTop w:val="0"/>
                                              <w:marBottom w:val="0"/>
                                              <w:divBdr>
                                                <w:top w:val="none" w:sz="0" w:space="11" w:color="auto"/>
                                                <w:left w:val="single" w:sz="6" w:space="8" w:color="E6E6E6"/>
                                                <w:bottom w:val="single" w:sz="6" w:space="11" w:color="E6E6E6"/>
                                                <w:right w:val="single" w:sz="6" w:space="8" w:color="E6E6E6"/>
                                              </w:divBdr>
                                              <w:divsChild>
                                                <w:div w:id="583687071">
                                                  <w:marLeft w:val="0"/>
                                                  <w:marRight w:val="0"/>
                                                  <w:marTop w:val="0"/>
                                                  <w:marBottom w:val="0"/>
                                                  <w:divBdr>
                                                    <w:top w:val="none" w:sz="0" w:space="0" w:color="auto"/>
                                                    <w:left w:val="none" w:sz="0" w:space="0" w:color="auto"/>
                                                    <w:bottom w:val="none" w:sz="0" w:space="0" w:color="auto"/>
                                                    <w:right w:val="none" w:sz="0" w:space="0" w:color="auto"/>
                                                  </w:divBdr>
                                                </w:div>
                                              </w:divsChild>
                                            </w:div>
                                            <w:div w:id="1580022759">
                                              <w:marLeft w:val="0"/>
                                              <w:marRight w:val="0"/>
                                              <w:marTop w:val="0"/>
                                              <w:marBottom w:val="0"/>
                                              <w:divBdr>
                                                <w:top w:val="none" w:sz="0" w:space="11" w:color="auto"/>
                                                <w:left w:val="single" w:sz="6" w:space="8" w:color="E6E6E6"/>
                                                <w:bottom w:val="single" w:sz="6" w:space="11" w:color="E6E6E6"/>
                                                <w:right w:val="single" w:sz="6" w:space="8" w:color="E6E6E6"/>
                                              </w:divBdr>
                                            </w:div>
                                            <w:div w:id="1974170104">
                                              <w:marLeft w:val="0"/>
                                              <w:marRight w:val="0"/>
                                              <w:marTop w:val="0"/>
                                              <w:marBottom w:val="0"/>
                                              <w:divBdr>
                                                <w:top w:val="none" w:sz="0" w:space="0" w:color="auto"/>
                                                <w:left w:val="none" w:sz="0" w:space="0" w:color="auto"/>
                                                <w:bottom w:val="none" w:sz="0" w:space="0" w:color="auto"/>
                                                <w:right w:val="none" w:sz="0" w:space="0" w:color="auto"/>
                                              </w:divBdr>
                                              <w:divsChild>
                                                <w:div w:id="491338743">
                                                  <w:marLeft w:val="0"/>
                                                  <w:marRight w:val="0"/>
                                                  <w:marTop w:val="0"/>
                                                  <w:marBottom w:val="0"/>
                                                  <w:divBdr>
                                                    <w:top w:val="none" w:sz="0" w:space="0" w:color="auto"/>
                                                    <w:left w:val="none" w:sz="0" w:space="0" w:color="auto"/>
                                                    <w:bottom w:val="none" w:sz="0" w:space="0" w:color="auto"/>
                                                    <w:right w:val="none" w:sz="0" w:space="0" w:color="auto"/>
                                                  </w:divBdr>
                                                </w:div>
                                                <w:div w:id="5128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38842">
                                      <w:marLeft w:val="0"/>
                                      <w:marRight w:val="0"/>
                                      <w:marTop w:val="0"/>
                                      <w:marBottom w:val="0"/>
                                      <w:divBdr>
                                        <w:top w:val="none" w:sz="0" w:space="0" w:color="auto"/>
                                        <w:left w:val="none" w:sz="0" w:space="0" w:color="auto"/>
                                        <w:bottom w:val="none" w:sz="0" w:space="0" w:color="auto"/>
                                        <w:right w:val="none" w:sz="0" w:space="0" w:color="auto"/>
                                      </w:divBdr>
                                      <w:divsChild>
                                        <w:div w:id="802424362">
                                          <w:marLeft w:val="0"/>
                                          <w:marRight w:val="0"/>
                                          <w:marTop w:val="0"/>
                                          <w:marBottom w:val="0"/>
                                          <w:divBdr>
                                            <w:top w:val="none" w:sz="0" w:space="0" w:color="auto"/>
                                            <w:left w:val="none" w:sz="0" w:space="0" w:color="auto"/>
                                            <w:bottom w:val="none" w:sz="0" w:space="0" w:color="auto"/>
                                            <w:right w:val="none" w:sz="0" w:space="0" w:color="auto"/>
                                          </w:divBdr>
                                          <w:divsChild>
                                            <w:div w:id="1142576085">
                                              <w:marLeft w:val="0"/>
                                              <w:marRight w:val="0"/>
                                              <w:marTop w:val="0"/>
                                              <w:marBottom w:val="0"/>
                                              <w:divBdr>
                                                <w:top w:val="none" w:sz="0" w:space="0" w:color="auto"/>
                                                <w:left w:val="none" w:sz="0" w:space="0" w:color="auto"/>
                                                <w:bottom w:val="none" w:sz="0" w:space="0" w:color="auto"/>
                                                <w:right w:val="none" w:sz="0" w:space="0" w:color="auto"/>
                                              </w:divBdr>
                                              <w:divsChild>
                                                <w:div w:id="1161653594">
                                                  <w:marLeft w:val="0"/>
                                                  <w:marRight w:val="0"/>
                                                  <w:marTop w:val="0"/>
                                                  <w:marBottom w:val="0"/>
                                                  <w:divBdr>
                                                    <w:top w:val="none" w:sz="0" w:space="0" w:color="auto"/>
                                                    <w:left w:val="none" w:sz="0" w:space="0" w:color="auto"/>
                                                    <w:bottom w:val="none" w:sz="0" w:space="0" w:color="auto"/>
                                                    <w:right w:val="none" w:sz="0" w:space="0" w:color="auto"/>
                                                  </w:divBdr>
                                                </w:div>
                                              </w:divsChild>
                                            </w:div>
                                            <w:div w:id="1754545646">
                                              <w:marLeft w:val="0"/>
                                              <w:marRight w:val="0"/>
                                              <w:marTop w:val="0"/>
                                              <w:marBottom w:val="0"/>
                                              <w:divBdr>
                                                <w:top w:val="none" w:sz="0" w:space="11" w:color="auto"/>
                                                <w:left w:val="single" w:sz="6" w:space="8" w:color="E6E6E6"/>
                                                <w:bottom w:val="single" w:sz="6" w:space="11" w:color="E6E6E6"/>
                                                <w:right w:val="single" w:sz="6" w:space="8" w:color="E6E6E6"/>
                                              </w:divBdr>
                                              <w:divsChild>
                                                <w:div w:id="1097947168">
                                                  <w:marLeft w:val="0"/>
                                                  <w:marRight w:val="0"/>
                                                  <w:marTop w:val="0"/>
                                                  <w:marBottom w:val="0"/>
                                                  <w:divBdr>
                                                    <w:top w:val="none" w:sz="0" w:space="0" w:color="auto"/>
                                                    <w:left w:val="none" w:sz="0" w:space="0" w:color="auto"/>
                                                    <w:bottom w:val="none" w:sz="0" w:space="0" w:color="auto"/>
                                                    <w:right w:val="none" w:sz="0" w:space="0" w:color="auto"/>
                                                  </w:divBdr>
                                                </w:div>
                                              </w:divsChild>
                                            </w:div>
                                            <w:div w:id="1892686993">
                                              <w:marLeft w:val="0"/>
                                              <w:marRight w:val="0"/>
                                              <w:marTop w:val="0"/>
                                              <w:marBottom w:val="0"/>
                                              <w:divBdr>
                                                <w:top w:val="none" w:sz="0" w:space="11" w:color="auto"/>
                                                <w:left w:val="single" w:sz="6" w:space="8" w:color="E6E6E6"/>
                                                <w:bottom w:val="single" w:sz="6" w:space="11" w:color="E6E6E6"/>
                                                <w:right w:val="single" w:sz="6" w:space="8" w:color="E6E6E6"/>
                                              </w:divBdr>
                                            </w:div>
                                            <w:div w:id="9530510">
                                              <w:marLeft w:val="0"/>
                                              <w:marRight w:val="0"/>
                                              <w:marTop w:val="0"/>
                                              <w:marBottom w:val="0"/>
                                              <w:divBdr>
                                                <w:top w:val="none" w:sz="0" w:space="0" w:color="auto"/>
                                                <w:left w:val="none" w:sz="0" w:space="0" w:color="auto"/>
                                                <w:bottom w:val="none" w:sz="0" w:space="0" w:color="auto"/>
                                                <w:right w:val="none" w:sz="0" w:space="0" w:color="auto"/>
                                              </w:divBdr>
                                              <w:divsChild>
                                                <w:div w:id="2124304616">
                                                  <w:marLeft w:val="0"/>
                                                  <w:marRight w:val="0"/>
                                                  <w:marTop w:val="0"/>
                                                  <w:marBottom w:val="0"/>
                                                  <w:divBdr>
                                                    <w:top w:val="none" w:sz="0" w:space="0" w:color="auto"/>
                                                    <w:left w:val="none" w:sz="0" w:space="0" w:color="auto"/>
                                                    <w:bottom w:val="none" w:sz="0" w:space="0" w:color="auto"/>
                                                    <w:right w:val="none" w:sz="0" w:space="0" w:color="auto"/>
                                                  </w:divBdr>
                                                </w:div>
                                                <w:div w:id="17166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97798">
                                      <w:marLeft w:val="0"/>
                                      <w:marRight w:val="0"/>
                                      <w:marTop w:val="0"/>
                                      <w:marBottom w:val="0"/>
                                      <w:divBdr>
                                        <w:top w:val="none" w:sz="0" w:space="0" w:color="auto"/>
                                        <w:left w:val="none" w:sz="0" w:space="0" w:color="auto"/>
                                        <w:bottom w:val="none" w:sz="0" w:space="0" w:color="auto"/>
                                        <w:right w:val="none" w:sz="0" w:space="0" w:color="auto"/>
                                      </w:divBdr>
                                      <w:divsChild>
                                        <w:div w:id="108551782">
                                          <w:marLeft w:val="0"/>
                                          <w:marRight w:val="0"/>
                                          <w:marTop w:val="0"/>
                                          <w:marBottom w:val="0"/>
                                          <w:divBdr>
                                            <w:top w:val="none" w:sz="0" w:space="0" w:color="auto"/>
                                            <w:left w:val="none" w:sz="0" w:space="0" w:color="auto"/>
                                            <w:bottom w:val="none" w:sz="0" w:space="0" w:color="auto"/>
                                            <w:right w:val="none" w:sz="0" w:space="0" w:color="auto"/>
                                          </w:divBdr>
                                          <w:divsChild>
                                            <w:div w:id="1905679058">
                                              <w:marLeft w:val="0"/>
                                              <w:marRight w:val="0"/>
                                              <w:marTop w:val="0"/>
                                              <w:marBottom w:val="0"/>
                                              <w:divBdr>
                                                <w:top w:val="none" w:sz="0" w:space="0" w:color="auto"/>
                                                <w:left w:val="none" w:sz="0" w:space="0" w:color="auto"/>
                                                <w:bottom w:val="none" w:sz="0" w:space="0" w:color="auto"/>
                                                <w:right w:val="none" w:sz="0" w:space="0" w:color="auto"/>
                                              </w:divBdr>
                                              <w:divsChild>
                                                <w:div w:id="1260484366">
                                                  <w:marLeft w:val="0"/>
                                                  <w:marRight w:val="0"/>
                                                  <w:marTop w:val="0"/>
                                                  <w:marBottom w:val="0"/>
                                                  <w:divBdr>
                                                    <w:top w:val="none" w:sz="0" w:space="0" w:color="auto"/>
                                                    <w:left w:val="none" w:sz="0" w:space="0" w:color="auto"/>
                                                    <w:bottom w:val="none" w:sz="0" w:space="0" w:color="auto"/>
                                                    <w:right w:val="none" w:sz="0" w:space="0" w:color="auto"/>
                                                  </w:divBdr>
                                                </w:div>
                                              </w:divsChild>
                                            </w:div>
                                            <w:div w:id="447046265">
                                              <w:marLeft w:val="0"/>
                                              <w:marRight w:val="0"/>
                                              <w:marTop w:val="0"/>
                                              <w:marBottom w:val="0"/>
                                              <w:divBdr>
                                                <w:top w:val="none" w:sz="0" w:space="11" w:color="auto"/>
                                                <w:left w:val="single" w:sz="6" w:space="8" w:color="E6E6E6"/>
                                                <w:bottom w:val="single" w:sz="6" w:space="11" w:color="E6E6E6"/>
                                                <w:right w:val="single" w:sz="6" w:space="8" w:color="E6E6E6"/>
                                              </w:divBdr>
                                              <w:divsChild>
                                                <w:div w:id="1570073668">
                                                  <w:marLeft w:val="0"/>
                                                  <w:marRight w:val="0"/>
                                                  <w:marTop w:val="0"/>
                                                  <w:marBottom w:val="0"/>
                                                  <w:divBdr>
                                                    <w:top w:val="none" w:sz="0" w:space="0" w:color="auto"/>
                                                    <w:left w:val="none" w:sz="0" w:space="0" w:color="auto"/>
                                                    <w:bottom w:val="none" w:sz="0" w:space="0" w:color="auto"/>
                                                    <w:right w:val="none" w:sz="0" w:space="0" w:color="auto"/>
                                                  </w:divBdr>
                                                </w:div>
                                              </w:divsChild>
                                            </w:div>
                                            <w:div w:id="1436172755">
                                              <w:marLeft w:val="0"/>
                                              <w:marRight w:val="0"/>
                                              <w:marTop w:val="0"/>
                                              <w:marBottom w:val="0"/>
                                              <w:divBdr>
                                                <w:top w:val="none" w:sz="0" w:space="11" w:color="auto"/>
                                                <w:left w:val="single" w:sz="6" w:space="8" w:color="E6E6E6"/>
                                                <w:bottom w:val="single" w:sz="6" w:space="11" w:color="E6E6E6"/>
                                                <w:right w:val="single" w:sz="6" w:space="8" w:color="E6E6E6"/>
                                              </w:divBdr>
                                            </w:div>
                                            <w:div w:id="611790698">
                                              <w:marLeft w:val="0"/>
                                              <w:marRight w:val="0"/>
                                              <w:marTop w:val="0"/>
                                              <w:marBottom w:val="0"/>
                                              <w:divBdr>
                                                <w:top w:val="none" w:sz="0" w:space="0" w:color="auto"/>
                                                <w:left w:val="none" w:sz="0" w:space="0" w:color="auto"/>
                                                <w:bottom w:val="none" w:sz="0" w:space="0" w:color="auto"/>
                                                <w:right w:val="none" w:sz="0" w:space="0" w:color="auto"/>
                                              </w:divBdr>
                                              <w:divsChild>
                                                <w:div w:id="1682657519">
                                                  <w:marLeft w:val="0"/>
                                                  <w:marRight w:val="0"/>
                                                  <w:marTop w:val="0"/>
                                                  <w:marBottom w:val="0"/>
                                                  <w:divBdr>
                                                    <w:top w:val="none" w:sz="0" w:space="0" w:color="auto"/>
                                                    <w:left w:val="none" w:sz="0" w:space="0" w:color="auto"/>
                                                    <w:bottom w:val="none" w:sz="0" w:space="0" w:color="auto"/>
                                                    <w:right w:val="none" w:sz="0" w:space="0" w:color="auto"/>
                                                  </w:divBdr>
                                                </w:div>
                                                <w:div w:id="31804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7336">
                                      <w:marLeft w:val="0"/>
                                      <w:marRight w:val="0"/>
                                      <w:marTop w:val="0"/>
                                      <w:marBottom w:val="0"/>
                                      <w:divBdr>
                                        <w:top w:val="none" w:sz="0" w:space="0" w:color="auto"/>
                                        <w:left w:val="none" w:sz="0" w:space="0" w:color="auto"/>
                                        <w:bottom w:val="none" w:sz="0" w:space="0" w:color="auto"/>
                                        <w:right w:val="none" w:sz="0" w:space="0" w:color="auto"/>
                                      </w:divBdr>
                                      <w:divsChild>
                                        <w:div w:id="754009996">
                                          <w:marLeft w:val="0"/>
                                          <w:marRight w:val="0"/>
                                          <w:marTop w:val="0"/>
                                          <w:marBottom w:val="0"/>
                                          <w:divBdr>
                                            <w:top w:val="none" w:sz="0" w:space="0" w:color="auto"/>
                                            <w:left w:val="none" w:sz="0" w:space="0" w:color="auto"/>
                                            <w:bottom w:val="none" w:sz="0" w:space="0" w:color="auto"/>
                                            <w:right w:val="none" w:sz="0" w:space="0" w:color="auto"/>
                                          </w:divBdr>
                                          <w:divsChild>
                                            <w:div w:id="129904225">
                                              <w:marLeft w:val="0"/>
                                              <w:marRight w:val="0"/>
                                              <w:marTop w:val="0"/>
                                              <w:marBottom w:val="0"/>
                                              <w:divBdr>
                                                <w:top w:val="none" w:sz="0" w:space="0" w:color="auto"/>
                                                <w:left w:val="none" w:sz="0" w:space="0" w:color="auto"/>
                                                <w:bottom w:val="none" w:sz="0" w:space="0" w:color="auto"/>
                                                <w:right w:val="none" w:sz="0" w:space="0" w:color="auto"/>
                                              </w:divBdr>
                                              <w:divsChild>
                                                <w:div w:id="1432775020">
                                                  <w:marLeft w:val="0"/>
                                                  <w:marRight w:val="0"/>
                                                  <w:marTop w:val="0"/>
                                                  <w:marBottom w:val="0"/>
                                                  <w:divBdr>
                                                    <w:top w:val="none" w:sz="0" w:space="0" w:color="auto"/>
                                                    <w:left w:val="none" w:sz="0" w:space="0" w:color="auto"/>
                                                    <w:bottom w:val="none" w:sz="0" w:space="0" w:color="auto"/>
                                                    <w:right w:val="none" w:sz="0" w:space="0" w:color="auto"/>
                                                  </w:divBdr>
                                                </w:div>
                                              </w:divsChild>
                                            </w:div>
                                            <w:div w:id="84812645">
                                              <w:marLeft w:val="0"/>
                                              <w:marRight w:val="0"/>
                                              <w:marTop w:val="0"/>
                                              <w:marBottom w:val="0"/>
                                              <w:divBdr>
                                                <w:top w:val="none" w:sz="0" w:space="11" w:color="auto"/>
                                                <w:left w:val="single" w:sz="6" w:space="8" w:color="E6E6E6"/>
                                                <w:bottom w:val="single" w:sz="6" w:space="11" w:color="E6E6E6"/>
                                                <w:right w:val="single" w:sz="6" w:space="8" w:color="E6E6E6"/>
                                              </w:divBdr>
                                              <w:divsChild>
                                                <w:div w:id="1252621124">
                                                  <w:marLeft w:val="0"/>
                                                  <w:marRight w:val="0"/>
                                                  <w:marTop w:val="0"/>
                                                  <w:marBottom w:val="0"/>
                                                  <w:divBdr>
                                                    <w:top w:val="none" w:sz="0" w:space="0" w:color="auto"/>
                                                    <w:left w:val="none" w:sz="0" w:space="0" w:color="auto"/>
                                                    <w:bottom w:val="none" w:sz="0" w:space="0" w:color="auto"/>
                                                    <w:right w:val="none" w:sz="0" w:space="0" w:color="auto"/>
                                                  </w:divBdr>
                                                </w:div>
                                              </w:divsChild>
                                            </w:div>
                                            <w:div w:id="1590120055">
                                              <w:marLeft w:val="0"/>
                                              <w:marRight w:val="0"/>
                                              <w:marTop w:val="0"/>
                                              <w:marBottom w:val="0"/>
                                              <w:divBdr>
                                                <w:top w:val="none" w:sz="0" w:space="11" w:color="auto"/>
                                                <w:left w:val="single" w:sz="6" w:space="8" w:color="E6E6E6"/>
                                                <w:bottom w:val="single" w:sz="6" w:space="11" w:color="E6E6E6"/>
                                                <w:right w:val="single" w:sz="6" w:space="8" w:color="E6E6E6"/>
                                              </w:divBdr>
                                            </w:div>
                                            <w:div w:id="1714384107">
                                              <w:marLeft w:val="0"/>
                                              <w:marRight w:val="0"/>
                                              <w:marTop w:val="0"/>
                                              <w:marBottom w:val="0"/>
                                              <w:divBdr>
                                                <w:top w:val="none" w:sz="0" w:space="0" w:color="auto"/>
                                                <w:left w:val="none" w:sz="0" w:space="0" w:color="auto"/>
                                                <w:bottom w:val="none" w:sz="0" w:space="0" w:color="auto"/>
                                                <w:right w:val="none" w:sz="0" w:space="0" w:color="auto"/>
                                              </w:divBdr>
                                              <w:divsChild>
                                                <w:div w:id="1404064932">
                                                  <w:marLeft w:val="0"/>
                                                  <w:marRight w:val="0"/>
                                                  <w:marTop w:val="0"/>
                                                  <w:marBottom w:val="0"/>
                                                  <w:divBdr>
                                                    <w:top w:val="none" w:sz="0" w:space="0" w:color="auto"/>
                                                    <w:left w:val="none" w:sz="0" w:space="0" w:color="auto"/>
                                                    <w:bottom w:val="none" w:sz="0" w:space="0" w:color="auto"/>
                                                    <w:right w:val="none" w:sz="0" w:space="0" w:color="auto"/>
                                                  </w:divBdr>
                                                </w:div>
                                                <w:div w:id="12310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56301">
                                      <w:marLeft w:val="0"/>
                                      <w:marRight w:val="0"/>
                                      <w:marTop w:val="0"/>
                                      <w:marBottom w:val="0"/>
                                      <w:divBdr>
                                        <w:top w:val="none" w:sz="0" w:space="0" w:color="auto"/>
                                        <w:left w:val="none" w:sz="0" w:space="0" w:color="auto"/>
                                        <w:bottom w:val="none" w:sz="0" w:space="0" w:color="auto"/>
                                        <w:right w:val="none" w:sz="0" w:space="0" w:color="auto"/>
                                      </w:divBdr>
                                      <w:divsChild>
                                        <w:div w:id="664093099">
                                          <w:marLeft w:val="0"/>
                                          <w:marRight w:val="0"/>
                                          <w:marTop w:val="0"/>
                                          <w:marBottom w:val="0"/>
                                          <w:divBdr>
                                            <w:top w:val="none" w:sz="0" w:space="0" w:color="auto"/>
                                            <w:left w:val="none" w:sz="0" w:space="0" w:color="auto"/>
                                            <w:bottom w:val="none" w:sz="0" w:space="0" w:color="auto"/>
                                            <w:right w:val="none" w:sz="0" w:space="0" w:color="auto"/>
                                          </w:divBdr>
                                          <w:divsChild>
                                            <w:div w:id="1852186427">
                                              <w:marLeft w:val="0"/>
                                              <w:marRight w:val="0"/>
                                              <w:marTop w:val="0"/>
                                              <w:marBottom w:val="0"/>
                                              <w:divBdr>
                                                <w:top w:val="none" w:sz="0" w:space="0" w:color="auto"/>
                                                <w:left w:val="none" w:sz="0" w:space="0" w:color="auto"/>
                                                <w:bottom w:val="none" w:sz="0" w:space="0" w:color="auto"/>
                                                <w:right w:val="none" w:sz="0" w:space="0" w:color="auto"/>
                                              </w:divBdr>
                                              <w:divsChild>
                                                <w:div w:id="267584325">
                                                  <w:marLeft w:val="0"/>
                                                  <w:marRight w:val="0"/>
                                                  <w:marTop w:val="0"/>
                                                  <w:marBottom w:val="0"/>
                                                  <w:divBdr>
                                                    <w:top w:val="none" w:sz="0" w:space="0" w:color="auto"/>
                                                    <w:left w:val="none" w:sz="0" w:space="0" w:color="auto"/>
                                                    <w:bottom w:val="none" w:sz="0" w:space="0" w:color="auto"/>
                                                    <w:right w:val="none" w:sz="0" w:space="0" w:color="auto"/>
                                                  </w:divBdr>
                                                </w:div>
                                              </w:divsChild>
                                            </w:div>
                                            <w:div w:id="1775008331">
                                              <w:marLeft w:val="0"/>
                                              <w:marRight w:val="0"/>
                                              <w:marTop w:val="0"/>
                                              <w:marBottom w:val="0"/>
                                              <w:divBdr>
                                                <w:top w:val="none" w:sz="0" w:space="11" w:color="auto"/>
                                                <w:left w:val="single" w:sz="6" w:space="8" w:color="E6E6E6"/>
                                                <w:bottom w:val="single" w:sz="6" w:space="11" w:color="E6E6E6"/>
                                                <w:right w:val="single" w:sz="6" w:space="8" w:color="E6E6E6"/>
                                              </w:divBdr>
                                              <w:divsChild>
                                                <w:div w:id="534271969">
                                                  <w:marLeft w:val="0"/>
                                                  <w:marRight w:val="0"/>
                                                  <w:marTop w:val="0"/>
                                                  <w:marBottom w:val="0"/>
                                                  <w:divBdr>
                                                    <w:top w:val="none" w:sz="0" w:space="0" w:color="auto"/>
                                                    <w:left w:val="none" w:sz="0" w:space="0" w:color="auto"/>
                                                    <w:bottom w:val="none" w:sz="0" w:space="0" w:color="auto"/>
                                                    <w:right w:val="none" w:sz="0" w:space="0" w:color="auto"/>
                                                  </w:divBdr>
                                                </w:div>
                                              </w:divsChild>
                                            </w:div>
                                            <w:div w:id="725372340">
                                              <w:marLeft w:val="0"/>
                                              <w:marRight w:val="0"/>
                                              <w:marTop w:val="0"/>
                                              <w:marBottom w:val="0"/>
                                              <w:divBdr>
                                                <w:top w:val="none" w:sz="0" w:space="11" w:color="auto"/>
                                                <w:left w:val="single" w:sz="6" w:space="8" w:color="E6E6E6"/>
                                                <w:bottom w:val="single" w:sz="6" w:space="11" w:color="E6E6E6"/>
                                                <w:right w:val="single" w:sz="6" w:space="8" w:color="E6E6E6"/>
                                              </w:divBdr>
                                            </w:div>
                                            <w:div w:id="1474330597">
                                              <w:marLeft w:val="0"/>
                                              <w:marRight w:val="0"/>
                                              <w:marTop w:val="0"/>
                                              <w:marBottom w:val="0"/>
                                              <w:divBdr>
                                                <w:top w:val="none" w:sz="0" w:space="0" w:color="auto"/>
                                                <w:left w:val="none" w:sz="0" w:space="0" w:color="auto"/>
                                                <w:bottom w:val="none" w:sz="0" w:space="0" w:color="auto"/>
                                                <w:right w:val="none" w:sz="0" w:space="0" w:color="auto"/>
                                              </w:divBdr>
                                              <w:divsChild>
                                                <w:div w:id="477110964">
                                                  <w:marLeft w:val="0"/>
                                                  <w:marRight w:val="0"/>
                                                  <w:marTop w:val="0"/>
                                                  <w:marBottom w:val="0"/>
                                                  <w:divBdr>
                                                    <w:top w:val="none" w:sz="0" w:space="0" w:color="auto"/>
                                                    <w:left w:val="none" w:sz="0" w:space="0" w:color="auto"/>
                                                    <w:bottom w:val="none" w:sz="0" w:space="0" w:color="auto"/>
                                                    <w:right w:val="none" w:sz="0" w:space="0" w:color="auto"/>
                                                  </w:divBdr>
                                                </w:div>
                                                <w:div w:id="17168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915478">
                          <w:marLeft w:val="0"/>
                          <w:marRight w:val="0"/>
                          <w:marTop w:val="0"/>
                          <w:marBottom w:val="0"/>
                          <w:divBdr>
                            <w:top w:val="single" w:sz="6" w:space="8" w:color="D9D9D9"/>
                            <w:left w:val="none" w:sz="0" w:space="0" w:color="auto"/>
                            <w:bottom w:val="none" w:sz="0" w:space="0" w:color="auto"/>
                            <w:right w:val="none" w:sz="0" w:space="0" w:color="auto"/>
                          </w:divBdr>
                          <w:divsChild>
                            <w:div w:id="720324956">
                              <w:marLeft w:val="0"/>
                              <w:marRight w:val="0"/>
                              <w:marTop w:val="0"/>
                              <w:marBottom w:val="0"/>
                              <w:divBdr>
                                <w:top w:val="none" w:sz="0" w:space="0" w:color="auto"/>
                                <w:left w:val="none" w:sz="0" w:space="0" w:color="auto"/>
                                <w:bottom w:val="none" w:sz="0" w:space="0" w:color="auto"/>
                                <w:right w:val="none" w:sz="0" w:space="0" w:color="auto"/>
                              </w:divBdr>
                              <w:divsChild>
                                <w:div w:id="1950043346">
                                  <w:marLeft w:val="0"/>
                                  <w:marRight w:val="0"/>
                                  <w:marTop w:val="0"/>
                                  <w:marBottom w:val="0"/>
                                  <w:divBdr>
                                    <w:top w:val="none" w:sz="0" w:space="0" w:color="auto"/>
                                    <w:left w:val="none" w:sz="0" w:space="0" w:color="auto"/>
                                    <w:bottom w:val="none" w:sz="0" w:space="0" w:color="auto"/>
                                    <w:right w:val="none" w:sz="0" w:space="0" w:color="auto"/>
                                  </w:divBdr>
                                  <w:divsChild>
                                    <w:div w:id="1142427728">
                                      <w:marLeft w:val="0"/>
                                      <w:marRight w:val="0"/>
                                      <w:marTop w:val="0"/>
                                      <w:marBottom w:val="0"/>
                                      <w:divBdr>
                                        <w:top w:val="none" w:sz="0" w:space="0" w:color="auto"/>
                                        <w:left w:val="none" w:sz="0" w:space="0" w:color="auto"/>
                                        <w:bottom w:val="none" w:sz="0" w:space="0" w:color="auto"/>
                                        <w:right w:val="none" w:sz="0" w:space="0" w:color="auto"/>
                                      </w:divBdr>
                                    </w:div>
                                    <w:div w:id="1800489007">
                                      <w:marLeft w:val="0"/>
                                      <w:marRight w:val="0"/>
                                      <w:marTop w:val="0"/>
                                      <w:marBottom w:val="0"/>
                                      <w:divBdr>
                                        <w:top w:val="none" w:sz="0" w:space="0" w:color="auto"/>
                                        <w:left w:val="none" w:sz="0" w:space="0" w:color="auto"/>
                                        <w:bottom w:val="none" w:sz="0" w:space="0" w:color="auto"/>
                                        <w:right w:val="none" w:sz="0" w:space="0" w:color="auto"/>
                                      </w:divBdr>
                                    </w:div>
                                    <w:div w:id="1149981443">
                                      <w:marLeft w:val="0"/>
                                      <w:marRight w:val="0"/>
                                      <w:marTop w:val="0"/>
                                      <w:marBottom w:val="0"/>
                                      <w:divBdr>
                                        <w:top w:val="none" w:sz="0" w:space="0" w:color="auto"/>
                                        <w:left w:val="none" w:sz="0" w:space="0" w:color="auto"/>
                                        <w:bottom w:val="none" w:sz="0" w:space="0" w:color="auto"/>
                                        <w:right w:val="none" w:sz="0" w:space="0" w:color="auto"/>
                                      </w:divBdr>
                                    </w:div>
                                    <w:div w:id="1112822993">
                                      <w:marLeft w:val="0"/>
                                      <w:marRight w:val="0"/>
                                      <w:marTop w:val="0"/>
                                      <w:marBottom w:val="0"/>
                                      <w:divBdr>
                                        <w:top w:val="none" w:sz="0" w:space="0" w:color="auto"/>
                                        <w:left w:val="none" w:sz="0" w:space="0" w:color="auto"/>
                                        <w:bottom w:val="none" w:sz="0" w:space="0" w:color="auto"/>
                                        <w:right w:val="none" w:sz="0" w:space="0" w:color="auto"/>
                                      </w:divBdr>
                                    </w:div>
                                    <w:div w:id="99838669">
                                      <w:marLeft w:val="0"/>
                                      <w:marRight w:val="0"/>
                                      <w:marTop w:val="0"/>
                                      <w:marBottom w:val="0"/>
                                      <w:divBdr>
                                        <w:top w:val="none" w:sz="0" w:space="0" w:color="auto"/>
                                        <w:left w:val="none" w:sz="0" w:space="0" w:color="auto"/>
                                        <w:bottom w:val="none" w:sz="0" w:space="0" w:color="auto"/>
                                        <w:right w:val="none" w:sz="0" w:space="0" w:color="auto"/>
                                      </w:divBdr>
                                    </w:div>
                                    <w:div w:id="1642613726">
                                      <w:marLeft w:val="0"/>
                                      <w:marRight w:val="0"/>
                                      <w:marTop w:val="0"/>
                                      <w:marBottom w:val="0"/>
                                      <w:divBdr>
                                        <w:top w:val="none" w:sz="0" w:space="0" w:color="auto"/>
                                        <w:left w:val="none" w:sz="0" w:space="0" w:color="auto"/>
                                        <w:bottom w:val="none" w:sz="0" w:space="0" w:color="auto"/>
                                        <w:right w:val="none" w:sz="0" w:space="0" w:color="auto"/>
                                      </w:divBdr>
                                    </w:div>
                                    <w:div w:id="720522760">
                                      <w:marLeft w:val="0"/>
                                      <w:marRight w:val="0"/>
                                      <w:marTop w:val="0"/>
                                      <w:marBottom w:val="0"/>
                                      <w:divBdr>
                                        <w:top w:val="none" w:sz="0" w:space="0" w:color="auto"/>
                                        <w:left w:val="none" w:sz="0" w:space="0" w:color="auto"/>
                                        <w:bottom w:val="none" w:sz="0" w:space="0" w:color="auto"/>
                                        <w:right w:val="none" w:sz="0" w:space="0" w:color="auto"/>
                                      </w:divBdr>
                                    </w:div>
                                    <w:div w:id="580717082">
                                      <w:marLeft w:val="0"/>
                                      <w:marRight w:val="0"/>
                                      <w:marTop w:val="0"/>
                                      <w:marBottom w:val="0"/>
                                      <w:divBdr>
                                        <w:top w:val="none" w:sz="0" w:space="0" w:color="auto"/>
                                        <w:left w:val="none" w:sz="0" w:space="0" w:color="auto"/>
                                        <w:bottom w:val="none" w:sz="0" w:space="0" w:color="auto"/>
                                        <w:right w:val="none" w:sz="0" w:space="0" w:color="auto"/>
                                      </w:divBdr>
                                    </w:div>
                                    <w:div w:id="482039453">
                                      <w:marLeft w:val="0"/>
                                      <w:marRight w:val="0"/>
                                      <w:marTop w:val="0"/>
                                      <w:marBottom w:val="0"/>
                                      <w:divBdr>
                                        <w:top w:val="none" w:sz="0" w:space="0" w:color="auto"/>
                                        <w:left w:val="none" w:sz="0" w:space="0" w:color="auto"/>
                                        <w:bottom w:val="none" w:sz="0" w:space="0" w:color="auto"/>
                                        <w:right w:val="none" w:sz="0" w:space="0" w:color="auto"/>
                                      </w:divBdr>
                                    </w:div>
                                    <w:div w:id="2013406344">
                                      <w:marLeft w:val="0"/>
                                      <w:marRight w:val="0"/>
                                      <w:marTop w:val="0"/>
                                      <w:marBottom w:val="0"/>
                                      <w:divBdr>
                                        <w:top w:val="none" w:sz="0" w:space="0" w:color="auto"/>
                                        <w:left w:val="none" w:sz="0" w:space="0" w:color="auto"/>
                                        <w:bottom w:val="none" w:sz="0" w:space="0" w:color="auto"/>
                                        <w:right w:val="none" w:sz="0" w:space="0" w:color="auto"/>
                                      </w:divBdr>
                                    </w:div>
                                    <w:div w:id="11610203">
                                      <w:marLeft w:val="0"/>
                                      <w:marRight w:val="0"/>
                                      <w:marTop w:val="0"/>
                                      <w:marBottom w:val="0"/>
                                      <w:divBdr>
                                        <w:top w:val="none" w:sz="0" w:space="0" w:color="auto"/>
                                        <w:left w:val="none" w:sz="0" w:space="0" w:color="auto"/>
                                        <w:bottom w:val="none" w:sz="0" w:space="0" w:color="auto"/>
                                        <w:right w:val="none" w:sz="0" w:space="0" w:color="auto"/>
                                      </w:divBdr>
                                    </w:div>
                                    <w:div w:id="960502617">
                                      <w:marLeft w:val="0"/>
                                      <w:marRight w:val="0"/>
                                      <w:marTop w:val="0"/>
                                      <w:marBottom w:val="0"/>
                                      <w:divBdr>
                                        <w:top w:val="none" w:sz="0" w:space="0" w:color="auto"/>
                                        <w:left w:val="none" w:sz="0" w:space="0" w:color="auto"/>
                                        <w:bottom w:val="none" w:sz="0" w:space="0" w:color="auto"/>
                                        <w:right w:val="none" w:sz="0" w:space="0" w:color="auto"/>
                                      </w:divBdr>
                                    </w:div>
                                    <w:div w:id="625041672">
                                      <w:marLeft w:val="0"/>
                                      <w:marRight w:val="0"/>
                                      <w:marTop w:val="0"/>
                                      <w:marBottom w:val="0"/>
                                      <w:divBdr>
                                        <w:top w:val="none" w:sz="0" w:space="0" w:color="auto"/>
                                        <w:left w:val="none" w:sz="0" w:space="0" w:color="auto"/>
                                        <w:bottom w:val="none" w:sz="0" w:space="0" w:color="auto"/>
                                        <w:right w:val="none" w:sz="0" w:space="0" w:color="auto"/>
                                      </w:divBdr>
                                    </w:div>
                                    <w:div w:id="167135014">
                                      <w:marLeft w:val="0"/>
                                      <w:marRight w:val="0"/>
                                      <w:marTop w:val="0"/>
                                      <w:marBottom w:val="0"/>
                                      <w:divBdr>
                                        <w:top w:val="none" w:sz="0" w:space="0" w:color="auto"/>
                                        <w:left w:val="none" w:sz="0" w:space="0" w:color="auto"/>
                                        <w:bottom w:val="none" w:sz="0" w:space="0" w:color="auto"/>
                                        <w:right w:val="none" w:sz="0" w:space="0" w:color="auto"/>
                                      </w:divBdr>
                                    </w:div>
                                    <w:div w:id="676228359">
                                      <w:marLeft w:val="0"/>
                                      <w:marRight w:val="0"/>
                                      <w:marTop w:val="0"/>
                                      <w:marBottom w:val="0"/>
                                      <w:divBdr>
                                        <w:top w:val="none" w:sz="0" w:space="0" w:color="auto"/>
                                        <w:left w:val="none" w:sz="0" w:space="0" w:color="auto"/>
                                        <w:bottom w:val="none" w:sz="0" w:space="0" w:color="auto"/>
                                        <w:right w:val="none" w:sz="0" w:space="0" w:color="auto"/>
                                      </w:divBdr>
                                    </w:div>
                                    <w:div w:id="1191797107">
                                      <w:marLeft w:val="0"/>
                                      <w:marRight w:val="0"/>
                                      <w:marTop w:val="0"/>
                                      <w:marBottom w:val="0"/>
                                      <w:divBdr>
                                        <w:top w:val="none" w:sz="0" w:space="0" w:color="auto"/>
                                        <w:left w:val="none" w:sz="0" w:space="0" w:color="auto"/>
                                        <w:bottom w:val="none" w:sz="0" w:space="0" w:color="auto"/>
                                        <w:right w:val="none" w:sz="0" w:space="0" w:color="auto"/>
                                      </w:divBdr>
                                    </w:div>
                                    <w:div w:id="677972970">
                                      <w:marLeft w:val="0"/>
                                      <w:marRight w:val="0"/>
                                      <w:marTop w:val="0"/>
                                      <w:marBottom w:val="0"/>
                                      <w:divBdr>
                                        <w:top w:val="none" w:sz="0" w:space="0" w:color="auto"/>
                                        <w:left w:val="none" w:sz="0" w:space="0" w:color="auto"/>
                                        <w:bottom w:val="none" w:sz="0" w:space="0" w:color="auto"/>
                                        <w:right w:val="none" w:sz="0" w:space="0" w:color="auto"/>
                                      </w:divBdr>
                                    </w:div>
                                    <w:div w:id="372731465">
                                      <w:marLeft w:val="0"/>
                                      <w:marRight w:val="0"/>
                                      <w:marTop w:val="0"/>
                                      <w:marBottom w:val="0"/>
                                      <w:divBdr>
                                        <w:top w:val="none" w:sz="0" w:space="0" w:color="auto"/>
                                        <w:left w:val="none" w:sz="0" w:space="0" w:color="auto"/>
                                        <w:bottom w:val="none" w:sz="0" w:space="0" w:color="auto"/>
                                        <w:right w:val="none" w:sz="0" w:space="0" w:color="auto"/>
                                      </w:divBdr>
                                    </w:div>
                                    <w:div w:id="253317900">
                                      <w:marLeft w:val="0"/>
                                      <w:marRight w:val="0"/>
                                      <w:marTop w:val="0"/>
                                      <w:marBottom w:val="0"/>
                                      <w:divBdr>
                                        <w:top w:val="none" w:sz="0" w:space="0" w:color="auto"/>
                                        <w:left w:val="none" w:sz="0" w:space="0" w:color="auto"/>
                                        <w:bottom w:val="none" w:sz="0" w:space="0" w:color="auto"/>
                                        <w:right w:val="none" w:sz="0" w:space="0" w:color="auto"/>
                                      </w:divBdr>
                                    </w:div>
                                    <w:div w:id="145628791">
                                      <w:marLeft w:val="0"/>
                                      <w:marRight w:val="0"/>
                                      <w:marTop w:val="0"/>
                                      <w:marBottom w:val="0"/>
                                      <w:divBdr>
                                        <w:top w:val="none" w:sz="0" w:space="0" w:color="auto"/>
                                        <w:left w:val="none" w:sz="0" w:space="0" w:color="auto"/>
                                        <w:bottom w:val="none" w:sz="0" w:space="0" w:color="auto"/>
                                        <w:right w:val="none" w:sz="0" w:space="0" w:color="auto"/>
                                      </w:divBdr>
                                    </w:div>
                                    <w:div w:id="1063916156">
                                      <w:marLeft w:val="0"/>
                                      <w:marRight w:val="0"/>
                                      <w:marTop w:val="0"/>
                                      <w:marBottom w:val="0"/>
                                      <w:divBdr>
                                        <w:top w:val="none" w:sz="0" w:space="0" w:color="auto"/>
                                        <w:left w:val="none" w:sz="0" w:space="0" w:color="auto"/>
                                        <w:bottom w:val="none" w:sz="0" w:space="0" w:color="auto"/>
                                        <w:right w:val="none" w:sz="0" w:space="0" w:color="auto"/>
                                      </w:divBdr>
                                    </w:div>
                                    <w:div w:id="471605297">
                                      <w:marLeft w:val="0"/>
                                      <w:marRight w:val="0"/>
                                      <w:marTop w:val="0"/>
                                      <w:marBottom w:val="0"/>
                                      <w:divBdr>
                                        <w:top w:val="none" w:sz="0" w:space="0" w:color="auto"/>
                                        <w:left w:val="none" w:sz="0" w:space="0" w:color="auto"/>
                                        <w:bottom w:val="none" w:sz="0" w:space="0" w:color="auto"/>
                                        <w:right w:val="none" w:sz="0" w:space="0" w:color="auto"/>
                                      </w:divBdr>
                                    </w:div>
                                    <w:div w:id="284509516">
                                      <w:marLeft w:val="0"/>
                                      <w:marRight w:val="0"/>
                                      <w:marTop w:val="0"/>
                                      <w:marBottom w:val="0"/>
                                      <w:divBdr>
                                        <w:top w:val="none" w:sz="0" w:space="0" w:color="auto"/>
                                        <w:left w:val="none" w:sz="0" w:space="0" w:color="auto"/>
                                        <w:bottom w:val="none" w:sz="0" w:space="0" w:color="auto"/>
                                        <w:right w:val="none" w:sz="0" w:space="0" w:color="auto"/>
                                      </w:divBdr>
                                    </w:div>
                                    <w:div w:id="590964833">
                                      <w:marLeft w:val="0"/>
                                      <w:marRight w:val="0"/>
                                      <w:marTop w:val="0"/>
                                      <w:marBottom w:val="0"/>
                                      <w:divBdr>
                                        <w:top w:val="none" w:sz="0" w:space="0" w:color="auto"/>
                                        <w:left w:val="none" w:sz="0" w:space="0" w:color="auto"/>
                                        <w:bottom w:val="none" w:sz="0" w:space="0" w:color="auto"/>
                                        <w:right w:val="none" w:sz="0" w:space="0" w:color="auto"/>
                                      </w:divBdr>
                                    </w:div>
                                    <w:div w:id="2093771370">
                                      <w:marLeft w:val="0"/>
                                      <w:marRight w:val="0"/>
                                      <w:marTop w:val="0"/>
                                      <w:marBottom w:val="0"/>
                                      <w:divBdr>
                                        <w:top w:val="none" w:sz="0" w:space="0" w:color="auto"/>
                                        <w:left w:val="none" w:sz="0" w:space="0" w:color="auto"/>
                                        <w:bottom w:val="none" w:sz="0" w:space="0" w:color="auto"/>
                                        <w:right w:val="none" w:sz="0" w:space="0" w:color="auto"/>
                                      </w:divBdr>
                                    </w:div>
                                    <w:div w:id="131405772">
                                      <w:marLeft w:val="0"/>
                                      <w:marRight w:val="0"/>
                                      <w:marTop w:val="0"/>
                                      <w:marBottom w:val="0"/>
                                      <w:divBdr>
                                        <w:top w:val="none" w:sz="0" w:space="0" w:color="auto"/>
                                        <w:left w:val="none" w:sz="0" w:space="0" w:color="auto"/>
                                        <w:bottom w:val="none" w:sz="0" w:space="0" w:color="auto"/>
                                        <w:right w:val="none" w:sz="0" w:space="0" w:color="auto"/>
                                      </w:divBdr>
                                    </w:div>
                                    <w:div w:id="245195091">
                                      <w:marLeft w:val="0"/>
                                      <w:marRight w:val="0"/>
                                      <w:marTop w:val="0"/>
                                      <w:marBottom w:val="0"/>
                                      <w:divBdr>
                                        <w:top w:val="none" w:sz="0" w:space="0" w:color="auto"/>
                                        <w:left w:val="none" w:sz="0" w:space="0" w:color="auto"/>
                                        <w:bottom w:val="none" w:sz="0" w:space="0" w:color="auto"/>
                                        <w:right w:val="none" w:sz="0" w:space="0" w:color="auto"/>
                                      </w:divBdr>
                                    </w:div>
                                    <w:div w:id="1638142568">
                                      <w:marLeft w:val="0"/>
                                      <w:marRight w:val="0"/>
                                      <w:marTop w:val="0"/>
                                      <w:marBottom w:val="0"/>
                                      <w:divBdr>
                                        <w:top w:val="none" w:sz="0" w:space="0" w:color="auto"/>
                                        <w:left w:val="none" w:sz="0" w:space="0" w:color="auto"/>
                                        <w:bottom w:val="none" w:sz="0" w:space="0" w:color="auto"/>
                                        <w:right w:val="none" w:sz="0" w:space="0" w:color="auto"/>
                                      </w:divBdr>
                                    </w:div>
                                    <w:div w:id="463696275">
                                      <w:marLeft w:val="0"/>
                                      <w:marRight w:val="0"/>
                                      <w:marTop w:val="0"/>
                                      <w:marBottom w:val="0"/>
                                      <w:divBdr>
                                        <w:top w:val="none" w:sz="0" w:space="0" w:color="auto"/>
                                        <w:left w:val="none" w:sz="0" w:space="0" w:color="auto"/>
                                        <w:bottom w:val="none" w:sz="0" w:space="0" w:color="auto"/>
                                        <w:right w:val="none" w:sz="0" w:space="0" w:color="auto"/>
                                      </w:divBdr>
                                    </w:div>
                                    <w:div w:id="781874731">
                                      <w:marLeft w:val="0"/>
                                      <w:marRight w:val="0"/>
                                      <w:marTop w:val="0"/>
                                      <w:marBottom w:val="0"/>
                                      <w:divBdr>
                                        <w:top w:val="none" w:sz="0" w:space="0" w:color="auto"/>
                                        <w:left w:val="none" w:sz="0" w:space="0" w:color="auto"/>
                                        <w:bottom w:val="none" w:sz="0" w:space="0" w:color="auto"/>
                                        <w:right w:val="none" w:sz="0" w:space="0" w:color="auto"/>
                                      </w:divBdr>
                                    </w:div>
                                    <w:div w:id="33190472">
                                      <w:marLeft w:val="0"/>
                                      <w:marRight w:val="0"/>
                                      <w:marTop w:val="0"/>
                                      <w:marBottom w:val="0"/>
                                      <w:divBdr>
                                        <w:top w:val="none" w:sz="0" w:space="0" w:color="auto"/>
                                        <w:left w:val="none" w:sz="0" w:space="0" w:color="auto"/>
                                        <w:bottom w:val="none" w:sz="0" w:space="0" w:color="auto"/>
                                        <w:right w:val="none" w:sz="0" w:space="0" w:color="auto"/>
                                      </w:divBdr>
                                    </w:div>
                                    <w:div w:id="1841693743">
                                      <w:marLeft w:val="0"/>
                                      <w:marRight w:val="0"/>
                                      <w:marTop w:val="0"/>
                                      <w:marBottom w:val="0"/>
                                      <w:divBdr>
                                        <w:top w:val="none" w:sz="0" w:space="0" w:color="auto"/>
                                        <w:left w:val="none" w:sz="0" w:space="0" w:color="auto"/>
                                        <w:bottom w:val="none" w:sz="0" w:space="0" w:color="auto"/>
                                        <w:right w:val="none" w:sz="0" w:space="0" w:color="auto"/>
                                      </w:divBdr>
                                    </w:div>
                                    <w:div w:id="2126188562">
                                      <w:marLeft w:val="0"/>
                                      <w:marRight w:val="0"/>
                                      <w:marTop w:val="0"/>
                                      <w:marBottom w:val="0"/>
                                      <w:divBdr>
                                        <w:top w:val="none" w:sz="0" w:space="0" w:color="auto"/>
                                        <w:left w:val="none" w:sz="0" w:space="0" w:color="auto"/>
                                        <w:bottom w:val="none" w:sz="0" w:space="0" w:color="auto"/>
                                        <w:right w:val="none" w:sz="0" w:space="0" w:color="auto"/>
                                      </w:divBdr>
                                    </w:div>
                                    <w:div w:id="122890308">
                                      <w:marLeft w:val="0"/>
                                      <w:marRight w:val="0"/>
                                      <w:marTop w:val="0"/>
                                      <w:marBottom w:val="0"/>
                                      <w:divBdr>
                                        <w:top w:val="none" w:sz="0" w:space="0" w:color="auto"/>
                                        <w:left w:val="none" w:sz="0" w:space="0" w:color="auto"/>
                                        <w:bottom w:val="none" w:sz="0" w:space="0" w:color="auto"/>
                                        <w:right w:val="none" w:sz="0" w:space="0" w:color="auto"/>
                                      </w:divBdr>
                                    </w:div>
                                    <w:div w:id="1388069504">
                                      <w:marLeft w:val="0"/>
                                      <w:marRight w:val="0"/>
                                      <w:marTop w:val="0"/>
                                      <w:marBottom w:val="0"/>
                                      <w:divBdr>
                                        <w:top w:val="none" w:sz="0" w:space="0" w:color="auto"/>
                                        <w:left w:val="none" w:sz="0" w:space="0" w:color="auto"/>
                                        <w:bottom w:val="none" w:sz="0" w:space="0" w:color="auto"/>
                                        <w:right w:val="none" w:sz="0" w:space="0" w:color="auto"/>
                                      </w:divBdr>
                                    </w:div>
                                    <w:div w:id="899176860">
                                      <w:marLeft w:val="0"/>
                                      <w:marRight w:val="0"/>
                                      <w:marTop w:val="0"/>
                                      <w:marBottom w:val="0"/>
                                      <w:divBdr>
                                        <w:top w:val="none" w:sz="0" w:space="0" w:color="auto"/>
                                        <w:left w:val="none" w:sz="0" w:space="0" w:color="auto"/>
                                        <w:bottom w:val="none" w:sz="0" w:space="0" w:color="auto"/>
                                        <w:right w:val="none" w:sz="0" w:space="0" w:color="auto"/>
                                      </w:divBdr>
                                    </w:div>
                                    <w:div w:id="17721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464880">
              <w:marLeft w:val="0"/>
              <w:marRight w:val="0"/>
              <w:marTop w:val="0"/>
              <w:marBottom w:val="225"/>
              <w:divBdr>
                <w:top w:val="none" w:sz="0" w:space="0" w:color="auto"/>
                <w:left w:val="none" w:sz="0" w:space="0" w:color="auto"/>
                <w:bottom w:val="none" w:sz="0" w:space="0" w:color="auto"/>
                <w:right w:val="none" w:sz="0" w:space="0" w:color="auto"/>
              </w:divBdr>
            </w:div>
            <w:div w:id="341199225">
              <w:marLeft w:val="0"/>
              <w:marRight w:val="0"/>
              <w:marTop w:val="0"/>
              <w:marBottom w:val="225"/>
              <w:divBdr>
                <w:top w:val="none" w:sz="0" w:space="0" w:color="auto"/>
                <w:left w:val="none" w:sz="0" w:space="0" w:color="auto"/>
                <w:bottom w:val="none" w:sz="0" w:space="0" w:color="auto"/>
                <w:right w:val="none" w:sz="0" w:space="0" w:color="auto"/>
              </w:divBdr>
            </w:div>
            <w:div w:id="1347563984">
              <w:marLeft w:val="0"/>
              <w:marRight w:val="0"/>
              <w:marTop w:val="0"/>
              <w:marBottom w:val="225"/>
              <w:divBdr>
                <w:top w:val="none" w:sz="0" w:space="0" w:color="auto"/>
                <w:left w:val="none" w:sz="0" w:space="0" w:color="auto"/>
                <w:bottom w:val="none" w:sz="0" w:space="0" w:color="auto"/>
                <w:right w:val="none" w:sz="0" w:space="0" w:color="auto"/>
              </w:divBdr>
            </w:div>
            <w:div w:id="1969434207">
              <w:marLeft w:val="0"/>
              <w:marRight w:val="0"/>
              <w:marTop w:val="0"/>
              <w:marBottom w:val="0"/>
              <w:divBdr>
                <w:top w:val="none" w:sz="0" w:space="0" w:color="auto"/>
                <w:left w:val="none" w:sz="0" w:space="0" w:color="auto"/>
                <w:bottom w:val="none" w:sz="0" w:space="0" w:color="auto"/>
                <w:right w:val="none" w:sz="0" w:space="0" w:color="auto"/>
              </w:divBdr>
              <w:divsChild>
                <w:div w:id="182592087">
                  <w:marLeft w:val="0"/>
                  <w:marRight w:val="0"/>
                  <w:marTop w:val="300"/>
                  <w:marBottom w:val="300"/>
                  <w:divBdr>
                    <w:top w:val="none" w:sz="0" w:space="0" w:color="auto"/>
                    <w:left w:val="none" w:sz="0" w:space="0" w:color="auto"/>
                    <w:bottom w:val="none" w:sz="0" w:space="0" w:color="auto"/>
                    <w:right w:val="none" w:sz="0" w:space="0" w:color="auto"/>
                  </w:divBdr>
                  <w:divsChild>
                    <w:div w:id="1655715607">
                      <w:marLeft w:val="0"/>
                      <w:marRight w:val="0"/>
                      <w:marTop w:val="0"/>
                      <w:marBottom w:val="150"/>
                      <w:divBdr>
                        <w:top w:val="none" w:sz="0" w:space="0" w:color="auto"/>
                        <w:left w:val="none" w:sz="0" w:space="0" w:color="auto"/>
                        <w:bottom w:val="none" w:sz="0" w:space="0" w:color="auto"/>
                        <w:right w:val="none" w:sz="0" w:space="0" w:color="auto"/>
                      </w:divBdr>
                      <w:divsChild>
                        <w:div w:id="8066370">
                          <w:marLeft w:val="0"/>
                          <w:marRight w:val="0"/>
                          <w:marTop w:val="0"/>
                          <w:marBottom w:val="0"/>
                          <w:divBdr>
                            <w:top w:val="none" w:sz="0" w:space="0" w:color="auto"/>
                            <w:left w:val="none" w:sz="0" w:space="0" w:color="auto"/>
                            <w:bottom w:val="none" w:sz="0" w:space="0" w:color="auto"/>
                            <w:right w:val="none" w:sz="0" w:space="0" w:color="auto"/>
                          </w:divBdr>
                          <w:divsChild>
                            <w:div w:id="1554001459">
                              <w:marLeft w:val="0"/>
                              <w:marRight w:val="0"/>
                              <w:marTop w:val="0"/>
                              <w:marBottom w:val="0"/>
                              <w:divBdr>
                                <w:top w:val="none" w:sz="0" w:space="0" w:color="auto"/>
                                <w:left w:val="none" w:sz="0" w:space="0" w:color="auto"/>
                                <w:bottom w:val="none" w:sz="0" w:space="0" w:color="auto"/>
                                <w:right w:val="none" w:sz="0" w:space="0" w:color="auto"/>
                              </w:divBdr>
                              <w:divsChild>
                                <w:div w:id="2058316710">
                                  <w:marLeft w:val="0"/>
                                  <w:marRight w:val="0"/>
                                  <w:marTop w:val="0"/>
                                  <w:marBottom w:val="0"/>
                                  <w:divBdr>
                                    <w:top w:val="none" w:sz="0" w:space="0" w:color="auto"/>
                                    <w:left w:val="none" w:sz="0" w:space="0" w:color="auto"/>
                                    <w:bottom w:val="none" w:sz="0" w:space="0" w:color="auto"/>
                                    <w:right w:val="none" w:sz="0" w:space="0" w:color="auto"/>
                                  </w:divBdr>
                                  <w:divsChild>
                                    <w:div w:id="637731716">
                                      <w:marLeft w:val="0"/>
                                      <w:marRight w:val="0"/>
                                      <w:marTop w:val="0"/>
                                      <w:marBottom w:val="0"/>
                                      <w:divBdr>
                                        <w:top w:val="none" w:sz="0" w:space="0" w:color="auto"/>
                                        <w:left w:val="none" w:sz="0" w:space="0" w:color="auto"/>
                                        <w:bottom w:val="none" w:sz="0" w:space="0" w:color="auto"/>
                                        <w:right w:val="none" w:sz="0" w:space="0" w:color="auto"/>
                                      </w:divBdr>
                                      <w:divsChild>
                                        <w:div w:id="2206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4295">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sChild>
            </w:div>
            <w:div w:id="346105975">
              <w:marLeft w:val="0"/>
              <w:marRight w:val="0"/>
              <w:marTop w:val="0"/>
              <w:marBottom w:val="225"/>
              <w:divBdr>
                <w:top w:val="none" w:sz="0" w:space="0" w:color="auto"/>
                <w:left w:val="none" w:sz="0" w:space="0" w:color="auto"/>
                <w:bottom w:val="none" w:sz="0" w:space="0" w:color="auto"/>
                <w:right w:val="none" w:sz="0" w:space="0" w:color="auto"/>
              </w:divBdr>
            </w:div>
            <w:div w:id="1661495565">
              <w:marLeft w:val="0"/>
              <w:marRight w:val="0"/>
              <w:marTop w:val="0"/>
              <w:marBottom w:val="225"/>
              <w:divBdr>
                <w:top w:val="none" w:sz="0" w:space="0" w:color="auto"/>
                <w:left w:val="none" w:sz="0" w:space="0" w:color="auto"/>
                <w:bottom w:val="none" w:sz="0" w:space="0" w:color="auto"/>
                <w:right w:val="none" w:sz="0" w:space="0" w:color="auto"/>
              </w:divBdr>
            </w:div>
            <w:div w:id="950622882">
              <w:marLeft w:val="0"/>
              <w:marRight w:val="0"/>
              <w:marTop w:val="0"/>
              <w:marBottom w:val="225"/>
              <w:divBdr>
                <w:top w:val="none" w:sz="0" w:space="0" w:color="auto"/>
                <w:left w:val="none" w:sz="0" w:space="0" w:color="auto"/>
                <w:bottom w:val="none" w:sz="0" w:space="0" w:color="auto"/>
                <w:right w:val="none" w:sz="0" w:space="0" w:color="auto"/>
              </w:divBdr>
            </w:div>
            <w:div w:id="417364557">
              <w:marLeft w:val="0"/>
              <w:marRight w:val="0"/>
              <w:marTop w:val="0"/>
              <w:marBottom w:val="225"/>
              <w:divBdr>
                <w:top w:val="none" w:sz="0" w:space="0" w:color="auto"/>
                <w:left w:val="none" w:sz="0" w:space="0" w:color="auto"/>
                <w:bottom w:val="none" w:sz="0" w:space="0" w:color="auto"/>
                <w:right w:val="none" w:sz="0" w:space="0" w:color="auto"/>
              </w:divBdr>
            </w:div>
            <w:div w:id="291253618">
              <w:marLeft w:val="0"/>
              <w:marRight w:val="0"/>
              <w:marTop w:val="0"/>
              <w:marBottom w:val="225"/>
              <w:divBdr>
                <w:top w:val="none" w:sz="0" w:space="0" w:color="auto"/>
                <w:left w:val="none" w:sz="0" w:space="0" w:color="auto"/>
                <w:bottom w:val="none" w:sz="0" w:space="0" w:color="auto"/>
                <w:right w:val="none" w:sz="0" w:space="0" w:color="auto"/>
              </w:divBdr>
            </w:div>
            <w:div w:id="2109427348">
              <w:marLeft w:val="0"/>
              <w:marRight w:val="0"/>
              <w:marTop w:val="0"/>
              <w:marBottom w:val="225"/>
              <w:divBdr>
                <w:top w:val="none" w:sz="0" w:space="0" w:color="auto"/>
                <w:left w:val="none" w:sz="0" w:space="0" w:color="auto"/>
                <w:bottom w:val="none" w:sz="0" w:space="0" w:color="auto"/>
                <w:right w:val="none" w:sz="0" w:space="0" w:color="auto"/>
              </w:divBdr>
            </w:div>
            <w:div w:id="86563086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671374237">
      <w:bodyDiv w:val="1"/>
      <w:marLeft w:val="0"/>
      <w:marRight w:val="0"/>
      <w:marTop w:val="0"/>
      <w:marBottom w:val="0"/>
      <w:divBdr>
        <w:top w:val="none" w:sz="0" w:space="0" w:color="auto"/>
        <w:left w:val="none" w:sz="0" w:space="0" w:color="auto"/>
        <w:bottom w:val="none" w:sz="0" w:space="0" w:color="auto"/>
        <w:right w:val="none" w:sz="0" w:space="0" w:color="auto"/>
      </w:divBdr>
    </w:div>
    <w:div w:id="675113255">
      <w:bodyDiv w:val="1"/>
      <w:marLeft w:val="0"/>
      <w:marRight w:val="0"/>
      <w:marTop w:val="0"/>
      <w:marBottom w:val="0"/>
      <w:divBdr>
        <w:top w:val="none" w:sz="0" w:space="0" w:color="auto"/>
        <w:left w:val="none" w:sz="0" w:space="0" w:color="auto"/>
        <w:bottom w:val="none" w:sz="0" w:space="0" w:color="auto"/>
        <w:right w:val="none" w:sz="0" w:space="0" w:color="auto"/>
      </w:divBdr>
    </w:div>
    <w:div w:id="722825267">
      <w:bodyDiv w:val="1"/>
      <w:marLeft w:val="0"/>
      <w:marRight w:val="0"/>
      <w:marTop w:val="0"/>
      <w:marBottom w:val="0"/>
      <w:divBdr>
        <w:top w:val="none" w:sz="0" w:space="0" w:color="auto"/>
        <w:left w:val="none" w:sz="0" w:space="0" w:color="auto"/>
        <w:bottom w:val="none" w:sz="0" w:space="0" w:color="auto"/>
        <w:right w:val="none" w:sz="0" w:space="0" w:color="auto"/>
      </w:divBdr>
      <w:divsChild>
        <w:div w:id="1172841896">
          <w:marLeft w:val="0"/>
          <w:marRight w:val="0"/>
          <w:marTop w:val="0"/>
          <w:marBottom w:val="270"/>
          <w:divBdr>
            <w:top w:val="none" w:sz="0" w:space="0" w:color="auto"/>
            <w:left w:val="none" w:sz="0" w:space="0" w:color="auto"/>
            <w:bottom w:val="none" w:sz="0" w:space="0" w:color="auto"/>
            <w:right w:val="none" w:sz="0" w:space="0" w:color="auto"/>
          </w:divBdr>
          <w:divsChild>
            <w:div w:id="657197378">
              <w:marLeft w:val="0"/>
              <w:marRight w:val="0"/>
              <w:marTop w:val="0"/>
              <w:marBottom w:val="0"/>
              <w:divBdr>
                <w:top w:val="none" w:sz="0" w:space="0" w:color="auto"/>
                <w:left w:val="none" w:sz="0" w:space="0" w:color="auto"/>
                <w:bottom w:val="none" w:sz="0" w:space="0" w:color="auto"/>
                <w:right w:val="none" w:sz="0" w:space="0" w:color="auto"/>
              </w:divBdr>
              <w:divsChild>
                <w:div w:id="869151285">
                  <w:marLeft w:val="0"/>
                  <w:marRight w:val="0"/>
                  <w:marTop w:val="0"/>
                  <w:marBottom w:val="0"/>
                  <w:divBdr>
                    <w:top w:val="none" w:sz="0" w:space="0" w:color="auto"/>
                    <w:left w:val="none" w:sz="0" w:space="0" w:color="auto"/>
                    <w:bottom w:val="none" w:sz="0" w:space="0" w:color="auto"/>
                    <w:right w:val="none" w:sz="0" w:space="0" w:color="auto"/>
                  </w:divBdr>
                  <w:divsChild>
                    <w:div w:id="1535383448">
                      <w:marLeft w:val="0"/>
                      <w:marRight w:val="-150"/>
                      <w:marTop w:val="0"/>
                      <w:marBottom w:val="0"/>
                      <w:divBdr>
                        <w:top w:val="none" w:sz="0" w:space="0" w:color="auto"/>
                        <w:left w:val="none" w:sz="0" w:space="0" w:color="auto"/>
                        <w:bottom w:val="none" w:sz="0" w:space="0" w:color="auto"/>
                        <w:right w:val="none" w:sz="0" w:space="0" w:color="auto"/>
                      </w:divBdr>
                      <w:divsChild>
                        <w:div w:id="3982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02739">
      <w:bodyDiv w:val="1"/>
      <w:marLeft w:val="0"/>
      <w:marRight w:val="0"/>
      <w:marTop w:val="0"/>
      <w:marBottom w:val="0"/>
      <w:divBdr>
        <w:top w:val="none" w:sz="0" w:space="0" w:color="auto"/>
        <w:left w:val="none" w:sz="0" w:space="0" w:color="auto"/>
        <w:bottom w:val="none" w:sz="0" w:space="0" w:color="auto"/>
        <w:right w:val="none" w:sz="0" w:space="0" w:color="auto"/>
      </w:divBdr>
    </w:div>
    <w:div w:id="748113595">
      <w:bodyDiv w:val="1"/>
      <w:marLeft w:val="0"/>
      <w:marRight w:val="0"/>
      <w:marTop w:val="0"/>
      <w:marBottom w:val="0"/>
      <w:divBdr>
        <w:top w:val="none" w:sz="0" w:space="0" w:color="auto"/>
        <w:left w:val="none" w:sz="0" w:space="0" w:color="auto"/>
        <w:bottom w:val="none" w:sz="0" w:space="0" w:color="auto"/>
        <w:right w:val="none" w:sz="0" w:space="0" w:color="auto"/>
      </w:divBdr>
      <w:divsChild>
        <w:div w:id="712146898">
          <w:marLeft w:val="4915"/>
          <w:marRight w:val="0"/>
          <w:marTop w:val="0"/>
          <w:marBottom w:val="0"/>
          <w:divBdr>
            <w:top w:val="none" w:sz="0" w:space="0" w:color="auto"/>
            <w:left w:val="none" w:sz="0" w:space="0" w:color="auto"/>
            <w:bottom w:val="none" w:sz="0" w:space="0" w:color="auto"/>
            <w:right w:val="none" w:sz="0" w:space="0" w:color="auto"/>
          </w:divBdr>
          <w:divsChild>
            <w:div w:id="817576170">
              <w:marLeft w:val="0"/>
              <w:marRight w:val="0"/>
              <w:marTop w:val="0"/>
              <w:marBottom w:val="0"/>
              <w:divBdr>
                <w:top w:val="none" w:sz="0" w:space="0" w:color="auto"/>
                <w:left w:val="none" w:sz="0" w:space="0" w:color="auto"/>
                <w:bottom w:val="none" w:sz="0" w:space="0" w:color="auto"/>
                <w:right w:val="none" w:sz="0" w:space="0" w:color="auto"/>
              </w:divBdr>
              <w:divsChild>
                <w:div w:id="6100901">
                  <w:marLeft w:val="0"/>
                  <w:marRight w:val="0"/>
                  <w:marTop w:val="0"/>
                  <w:marBottom w:val="0"/>
                  <w:divBdr>
                    <w:top w:val="none" w:sz="0" w:space="0" w:color="auto"/>
                    <w:left w:val="none" w:sz="0" w:space="0" w:color="auto"/>
                    <w:bottom w:val="none" w:sz="0" w:space="0" w:color="auto"/>
                    <w:right w:val="none" w:sz="0" w:space="0" w:color="auto"/>
                  </w:divBdr>
                  <w:divsChild>
                    <w:div w:id="663970562">
                      <w:marLeft w:val="0"/>
                      <w:marRight w:val="0"/>
                      <w:marTop w:val="0"/>
                      <w:marBottom w:val="0"/>
                      <w:divBdr>
                        <w:top w:val="none" w:sz="0" w:space="0" w:color="auto"/>
                        <w:left w:val="none" w:sz="0" w:space="0" w:color="auto"/>
                        <w:bottom w:val="none" w:sz="0" w:space="0" w:color="auto"/>
                        <w:right w:val="none" w:sz="0" w:space="0" w:color="auto"/>
                      </w:divBdr>
                    </w:div>
                    <w:div w:id="1791171130">
                      <w:marLeft w:val="0"/>
                      <w:marRight w:val="0"/>
                      <w:marTop w:val="0"/>
                      <w:marBottom w:val="0"/>
                      <w:divBdr>
                        <w:top w:val="none" w:sz="0" w:space="0" w:color="auto"/>
                        <w:left w:val="none" w:sz="0" w:space="0" w:color="auto"/>
                        <w:bottom w:val="none" w:sz="0" w:space="0" w:color="auto"/>
                        <w:right w:val="none" w:sz="0" w:space="0" w:color="auto"/>
                      </w:divBdr>
                    </w:div>
                    <w:div w:id="758873541">
                      <w:marLeft w:val="0"/>
                      <w:marRight w:val="0"/>
                      <w:marTop w:val="0"/>
                      <w:marBottom w:val="0"/>
                      <w:divBdr>
                        <w:top w:val="none" w:sz="0" w:space="0" w:color="auto"/>
                        <w:left w:val="none" w:sz="0" w:space="0" w:color="auto"/>
                        <w:bottom w:val="none" w:sz="0" w:space="0" w:color="auto"/>
                        <w:right w:val="none" w:sz="0" w:space="0" w:color="auto"/>
                      </w:divBdr>
                    </w:div>
                    <w:div w:id="518006601">
                      <w:marLeft w:val="0"/>
                      <w:marRight w:val="0"/>
                      <w:marTop w:val="0"/>
                      <w:marBottom w:val="0"/>
                      <w:divBdr>
                        <w:top w:val="none" w:sz="0" w:space="0" w:color="auto"/>
                        <w:left w:val="none" w:sz="0" w:space="0" w:color="auto"/>
                        <w:bottom w:val="none" w:sz="0" w:space="0" w:color="auto"/>
                        <w:right w:val="none" w:sz="0" w:space="0" w:color="auto"/>
                      </w:divBdr>
                    </w:div>
                    <w:div w:id="631209702">
                      <w:marLeft w:val="0"/>
                      <w:marRight w:val="0"/>
                      <w:marTop w:val="0"/>
                      <w:marBottom w:val="0"/>
                      <w:divBdr>
                        <w:top w:val="none" w:sz="0" w:space="0" w:color="auto"/>
                        <w:left w:val="none" w:sz="0" w:space="0" w:color="auto"/>
                        <w:bottom w:val="none" w:sz="0" w:space="0" w:color="auto"/>
                        <w:right w:val="none" w:sz="0" w:space="0" w:color="auto"/>
                      </w:divBdr>
                    </w:div>
                    <w:div w:id="1604260228">
                      <w:marLeft w:val="0"/>
                      <w:marRight w:val="0"/>
                      <w:marTop w:val="0"/>
                      <w:marBottom w:val="0"/>
                      <w:divBdr>
                        <w:top w:val="none" w:sz="0" w:space="0" w:color="auto"/>
                        <w:left w:val="none" w:sz="0" w:space="0" w:color="auto"/>
                        <w:bottom w:val="none" w:sz="0" w:space="0" w:color="auto"/>
                        <w:right w:val="none" w:sz="0" w:space="0" w:color="auto"/>
                      </w:divBdr>
                    </w:div>
                    <w:div w:id="219875513">
                      <w:marLeft w:val="0"/>
                      <w:marRight w:val="0"/>
                      <w:marTop w:val="0"/>
                      <w:marBottom w:val="0"/>
                      <w:divBdr>
                        <w:top w:val="none" w:sz="0" w:space="0" w:color="auto"/>
                        <w:left w:val="none" w:sz="0" w:space="0" w:color="auto"/>
                        <w:bottom w:val="none" w:sz="0" w:space="0" w:color="auto"/>
                        <w:right w:val="none" w:sz="0" w:space="0" w:color="auto"/>
                      </w:divBdr>
                    </w:div>
                    <w:div w:id="745764550">
                      <w:marLeft w:val="0"/>
                      <w:marRight w:val="0"/>
                      <w:marTop w:val="0"/>
                      <w:marBottom w:val="0"/>
                      <w:divBdr>
                        <w:top w:val="none" w:sz="0" w:space="0" w:color="auto"/>
                        <w:left w:val="none" w:sz="0" w:space="0" w:color="auto"/>
                        <w:bottom w:val="none" w:sz="0" w:space="0" w:color="auto"/>
                        <w:right w:val="none" w:sz="0" w:space="0" w:color="auto"/>
                      </w:divBdr>
                    </w:div>
                    <w:div w:id="603464807">
                      <w:marLeft w:val="0"/>
                      <w:marRight w:val="0"/>
                      <w:marTop w:val="0"/>
                      <w:marBottom w:val="0"/>
                      <w:divBdr>
                        <w:top w:val="none" w:sz="0" w:space="0" w:color="auto"/>
                        <w:left w:val="none" w:sz="0" w:space="0" w:color="auto"/>
                        <w:bottom w:val="none" w:sz="0" w:space="0" w:color="auto"/>
                        <w:right w:val="none" w:sz="0" w:space="0" w:color="auto"/>
                      </w:divBdr>
                    </w:div>
                    <w:div w:id="163672092">
                      <w:marLeft w:val="0"/>
                      <w:marRight w:val="0"/>
                      <w:marTop w:val="0"/>
                      <w:marBottom w:val="0"/>
                      <w:divBdr>
                        <w:top w:val="none" w:sz="0" w:space="0" w:color="auto"/>
                        <w:left w:val="none" w:sz="0" w:space="0" w:color="auto"/>
                        <w:bottom w:val="none" w:sz="0" w:space="0" w:color="auto"/>
                        <w:right w:val="none" w:sz="0" w:space="0" w:color="auto"/>
                      </w:divBdr>
                    </w:div>
                    <w:div w:id="9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80215">
              <w:marLeft w:val="0"/>
              <w:marRight w:val="0"/>
              <w:marTop w:val="0"/>
              <w:marBottom w:val="0"/>
              <w:divBdr>
                <w:top w:val="none" w:sz="0" w:space="0" w:color="auto"/>
                <w:left w:val="none" w:sz="0" w:space="0" w:color="auto"/>
                <w:bottom w:val="none" w:sz="0" w:space="0" w:color="auto"/>
                <w:right w:val="none" w:sz="0" w:space="0" w:color="auto"/>
              </w:divBdr>
              <w:divsChild>
                <w:div w:id="1004552077">
                  <w:marLeft w:val="0"/>
                  <w:marRight w:val="0"/>
                  <w:marTop w:val="0"/>
                  <w:marBottom w:val="0"/>
                  <w:divBdr>
                    <w:top w:val="none" w:sz="0" w:space="0" w:color="auto"/>
                    <w:left w:val="none" w:sz="0" w:space="0" w:color="auto"/>
                    <w:bottom w:val="none" w:sz="0" w:space="0" w:color="auto"/>
                    <w:right w:val="none" w:sz="0" w:space="0" w:color="auto"/>
                  </w:divBdr>
                  <w:divsChild>
                    <w:div w:id="2510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43485">
          <w:marLeft w:val="9830"/>
          <w:marRight w:val="0"/>
          <w:marTop w:val="0"/>
          <w:marBottom w:val="0"/>
          <w:divBdr>
            <w:top w:val="none" w:sz="0" w:space="0" w:color="auto"/>
            <w:left w:val="none" w:sz="0" w:space="0" w:color="auto"/>
            <w:bottom w:val="none" w:sz="0" w:space="0" w:color="auto"/>
            <w:right w:val="none" w:sz="0" w:space="0" w:color="auto"/>
          </w:divBdr>
          <w:divsChild>
            <w:div w:id="922298304">
              <w:marLeft w:val="0"/>
              <w:marRight w:val="0"/>
              <w:marTop w:val="0"/>
              <w:marBottom w:val="0"/>
              <w:divBdr>
                <w:top w:val="none" w:sz="0" w:space="0" w:color="auto"/>
                <w:left w:val="none" w:sz="0" w:space="0" w:color="auto"/>
                <w:bottom w:val="none" w:sz="0" w:space="0" w:color="auto"/>
                <w:right w:val="none" w:sz="0" w:space="0" w:color="auto"/>
              </w:divBdr>
              <w:divsChild>
                <w:div w:id="775097813">
                  <w:marLeft w:val="0"/>
                  <w:marRight w:val="0"/>
                  <w:marTop w:val="0"/>
                  <w:marBottom w:val="0"/>
                  <w:divBdr>
                    <w:top w:val="none" w:sz="0" w:space="0" w:color="auto"/>
                    <w:left w:val="none" w:sz="0" w:space="0" w:color="auto"/>
                    <w:bottom w:val="none" w:sz="0" w:space="0" w:color="auto"/>
                    <w:right w:val="none" w:sz="0" w:space="0" w:color="auto"/>
                  </w:divBdr>
                  <w:divsChild>
                    <w:div w:id="148677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78256">
      <w:bodyDiv w:val="1"/>
      <w:marLeft w:val="0"/>
      <w:marRight w:val="0"/>
      <w:marTop w:val="0"/>
      <w:marBottom w:val="0"/>
      <w:divBdr>
        <w:top w:val="none" w:sz="0" w:space="0" w:color="auto"/>
        <w:left w:val="none" w:sz="0" w:space="0" w:color="auto"/>
        <w:bottom w:val="none" w:sz="0" w:space="0" w:color="auto"/>
        <w:right w:val="none" w:sz="0" w:space="0" w:color="auto"/>
      </w:divBdr>
      <w:divsChild>
        <w:div w:id="1119495098">
          <w:marLeft w:val="0"/>
          <w:marRight w:val="0"/>
          <w:marTop w:val="0"/>
          <w:marBottom w:val="0"/>
          <w:divBdr>
            <w:top w:val="none" w:sz="0" w:space="0" w:color="auto"/>
            <w:left w:val="none" w:sz="0" w:space="0" w:color="auto"/>
            <w:bottom w:val="none" w:sz="0" w:space="0" w:color="auto"/>
            <w:right w:val="none" w:sz="0" w:space="0" w:color="auto"/>
          </w:divBdr>
        </w:div>
      </w:divsChild>
    </w:div>
    <w:div w:id="909459328">
      <w:bodyDiv w:val="1"/>
      <w:marLeft w:val="0"/>
      <w:marRight w:val="0"/>
      <w:marTop w:val="0"/>
      <w:marBottom w:val="0"/>
      <w:divBdr>
        <w:top w:val="none" w:sz="0" w:space="0" w:color="auto"/>
        <w:left w:val="none" w:sz="0" w:space="0" w:color="auto"/>
        <w:bottom w:val="none" w:sz="0" w:space="0" w:color="auto"/>
        <w:right w:val="none" w:sz="0" w:space="0" w:color="auto"/>
      </w:divBdr>
    </w:div>
    <w:div w:id="1017002909">
      <w:bodyDiv w:val="1"/>
      <w:marLeft w:val="0"/>
      <w:marRight w:val="0"/>
      <w:marTop w:val="0"/>
      <w:marBottom w:val="0"/>
      <w:divBdr>
        <w:top w:val="none" w:sz="0" w:space="0" w:color="auto"/>
        <w:left w:val="none" w:sz="0" w:space="0" w:color="auto"/>
        <w:bottom w:val="none" w:sz="0" w:space="0" w:color="auto"/>
        <w:right w:val="none" w:sz="0" w:space="0" w:color="auto"/>
      </w:divBdr>
    </w:div>
    <w:div w:id="1051877572">
      <w:bodyDiv w:val="1"/>
      <w:marLeft w:val="0"/>
      <w:marRight w:val="0"/>
      <w:marTop w:val="0"/>
      <w:marBottom w:val="0"/>
      <w:divBdr>
        <w:top w:val="none" w:sz="0" w:space="0" w:color="auto"/>
        <w:left w:val="none" w:sz="0" w:space="0" w:color="auto"/>
        <w:bottom w:val="none" w:sz="0" w:space="0" w:color="auto"/>
        <w:right w:val="none" w:sz="0" w:space="0" w:color="auto"/>
      </w:divBdr>
    </w:div>
    <w:div w:id="1061249000">
      <w:bodyDiv w:val="1"/>
      <w:marLeft w:val="0"/>
      <w:marRight w:val="0"/>
      <w:marTop w:val="0"/>
      <w:marBottom w:val="0"/>
      <w:divBdr>
        <w:top w:val="none" w:sz="0" w:space="0" w:color="auto"/>
        <w:left w:val="none" w:sz="0" w:space="0" w:color="auto"/>
        <w:bottom w:val="none" w:sz="0" w:space="0" w:color="auto"/>
        <w:right w:val="none" w:sz="0" w:space="0" w:color="auto"/>
      </w:divBdr>
    </w:div>
    <w:div w:id="1073315147">
      <w:bodyDiv w:val="1"/>
      <w:marLeft w:val="0"/>
      <w:marRight w:val="0"/>
      <w:marTop w:val="0"/>
      <w:marBottom w:val="0"/>
      <w:divBdr>
        <w:top w:val="none" w:sz="0" w:space="0" w:color="auto"/>
        <w:left w:val="none" w:sz="0" w:space="0" w:color="auto"/>
        <w:bottom w:val="none" w:sz="0" w:space="0" w:color="auto"/>
        <w:right w:val="none" w:sz="0" w:space="0" w:color="auto"/>
      </w:divBdr>
    </w:div>
    <w:div w:id="1091198364">
      <w:bodyDiv w:val="1"/>
      <w:marLeft w:val="0"/>
      <w:marRight w:val="0"/>
      <w:marTop w:val="0"/>
      <w:marBottom w:val="0"/>
      <w:divBdr>
        <w:top w:val="none" w:sz="0" w:space="0" w:color="auto"/>
        <w:left w:val="none" w:sz="0" w:space="0" w:color="auto"/>
        <w:bottom w:val="none" w:sz="0" w:space="0" w:color="auto"/>
        <w:right w:val="none" w:sz="0" w:space="0" w:color="auto"/>
      </w:divBdr>
    </w:div>
    <w:div w:id="1120412774">
      <w:bodyDiv w:val="1"/>
      <w:marLeft w:val="0"/>
      <w:marRight w:val="0"/>
      <w:marTop w:val="0"/>
      <w:marBottom w:val="0"/>
      <w:divBdr>
        <w:top w:val="none" w:sz="0" w:space="0" w:color="auto"/>
        <w:left w:val="none" w:sz="0" w:space="0" w:color="auto"/>
        <w:bottom w:val="none" w:sz="0" w:space="0" w:color="auto"/>
        <w:right w:val="none" w:sz="0" w:space="0" w:color="auto"/>
      </w:divBdr>
    </w:div>
    <w:div w:id="1151946256">
      <w:bodyDiv w:val="1"/>
      <w:marLeft w:val="0"/>
      <w:marRight w:val="0"/>
      <w:marTop w:val="0"/>
      <w:marBottom w:val="0"/>
      <w:divBdr>
        <w:top w:val="none" w:sz="0" w:space="0" w:color="auto"/>
        <w:left w:val="none" w:sz="0" w:space="0" w:color="auto"/>
        <w:bottom w:val="none" w:sz="0" w:space="0" w:color="auto"/>
        <w:right w:val="none" w:sz="0" w:space="0" w:color="auto"/>
      </w:divBdr>
      <w:divsChild>
        <w:div w:id="469632192">
          <w:marLeft w:val="0"/>
          <w:marRight w:val="0"/>
          <w:marTop w:val="0"/>
          <w:marBottom w:val="360"/>
          <w:divBdr>
            <w:top w:val="none" w:sz="0" w:space="0" w:color="auto"/>
            <w:left w:val="none" w:sz="0" w:space="0" w:color="auto"/>
            <w:bottom w:val="none" w:sz="0" w:space="0" w:color="auto"/>
            <w:right w:val="none" w:sz="0" w:space="0" w:color="auto"/>
          </w:divBdr>
        </w:div>
        <w:div w:id="983237517">
          <w:marLeft w:val="0"/>
          <w:marRight w:val="0"/>
          <w:marTop w:val="0"/>
          <w:marBottom w:val="0"/>
          <w:divBdr>
            <w:top w:val="none" w:sz="0" w:space="0" w:color="auto"/>
            <w:left w:val="none" w:sz="0" w:space="0" w:color="auto"/>
            <w:bottom w:val="none" w:sz="0" w:space="0" w:color="auto"/>
            <w:right w:val="none" w:sz="0" w:space="0" w:color="auto"/>
          </w:divBdr>
        </w:div>
      </w:divsChild>
    </w:div>
    <w:div w:id="1156799402">
      <w:bodyDiv w:val="1"/>
      <w:marLeft w:val="0"/>
      <w:marRight w:val="0"/>
      <w:marTop w:val="0"/>
      <w:marBottom w:val="0"/>
      <w:divBdr>
        <w:top w:val="none" w:sz="0" w:space="0" w:color="auto"/>
        <w:left w:val="none" w:sz="0" w:space="0" w:color="auto"/>
        <w:bottom w:val="none" w:sz="0" w:space="0" w:color="auto"/>
        <w:right w:val="none" w:sz="0" w:space="0" w:color="auto"/>
      </w:divBdr>
      <w:divsChild>
        <w:div w:id="1022973737">
          <w:marLeft w:val="0"/>
          <w:marRight w:val="0"/>
          <w:marTop w:val="0"/>
          <w:marBottom w:val="150"/>
          <w:divBdr>
            <w:top w:val="none" w:sz="0" w:space="0" w:color="auto"/>
            <w:left w:val="none" w:sz="0" w:space="0" w:color="auto"/>
            <w:bottom w:val="none" w:sz="0" w:space="0" w:color="auto"/>
            <w:right w:val="none" w:sz="0" w:space="0" w:color="auto"/>
          </w:divBdr>
        </w:div>
        <w:div w:id="315493689">
          <w:marLeft w:val="0"/>
          <w:marRight w:val="0"/>
          <w:marTop w:val="0"/>
          <w:marBottom w:val="270"/>
          <w:divBdr>
            <w:top w:val="none" w:sz="0" w:space="0" w:color="auto"/>
            <w:left w:val="none" w:sz="0" w:space="0" w:color="auto"/>
            <w:bottom w:val="none" w:sz="0" w:space="0" w:color="auto"/>
            <w:right w:val="none" w:sz="0" w:space="0" w:color="auto"/>
          </w:divBdr>
          <w:divsChild>
            <w:div w:id="1264916579">
              <w:marLeft w:val="0"/>
              <w:marRight w:val="0"/>
              <w:marTop w:val="0"/>
              <w:marBottom w:val="0"/>
              <w:divBdr>
                <w:top w:val="none" w:sz="0" w:space="0" w:color="auto"/>
                <w:left w:val="none" w:sz="0" w:space="0" w:color="auto"/>
                <w:bottom w:val="none" w:sz="0" w:space="0" w:color="auto"/>
                <w:right w:val="none" w:sz="0" w:space="0" w:color="auto"/>
              </w:divBdr>
              <w:divsChild>
                <w:div w:id="3285410">
                  <w:marLeft w:val="0"/>
                  <w:marRight w:val="0"/>
                  <w:marTop w:val="330"/>
                  <w:marBottom w:val="330"/>
                  <w:divBdr>
                    <w:top w:val="none" w:sz="0" w:space="0" w:color="auto"/>
                    <w:left w:val="none" w:sz="0" w:space="0" w:color="auto"/>
                    <w:bottom w:val="none" w:sz="0" w:space="0" w:color="auto"/>
                    <w:right w:val="none" w:sz="0" w:space="0" w:color="auto"/>
                  </w:divBdr>
                  <w:divsChild>
                    <w:div w:id="1935506922">
                      <w:marLeft w:val="0"/>
                      <w:marRight w:val="0"/>
                      <w:marTop w:val="0"/>
                      <w:marBottom w:val="0"/>
                      <w:divBdr>
                        <w:top w:val="none" w:sz="0" w:space="0" w:color="auto"/>
                        <w:left w:val="none" w:sz="0" w:space="0" w:color="auto"/>
                        <w:bottom w:val="none" w:sz="0" w:space="0" w:color="auto"/>
                        <w:right w:val="none" w:sz="0" w:space="0" w:color="auto"/>
                      </w:divBdr>
                    </w:div>
                    <w:div w:id="953710534">
                      <w:marLeft w:val="0"/>
                      <w:marRight w:val="0"/>
                      <w:marTop w:val="0"/>
                      <w:marBottom w:val="0"/>
                      <w:divBdr>
                        <w:top w:val="none" w:sz="0" w:space="0" w:color="auto"/>
                        <w:left w:val="none" w:sz="0" w:space="0" w:color="auto"/>
                        <w:bottom w:val="none" w:sz="0" w:space="0" w:color="auto"/>
                        <w:right w:val="none" w:sz="0" w:space="0" w:color="auto"/>
                      </w:divBdr>
                    </w:div>
                    <w:div w:id="647638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83593319">
      <w:bodyDiv w:val="1"/>
      <w:marLeft w:val="0"/>
      <w:marRight w:val="0"/>
      <w:marTop w:val="0"/>
      <w:marBottom w:val="0"/>
      <w:divBdr>
        <w:top w:val="none" w:sz="0" w:space="0" w:color="auto"/>
        <w:left w:val="none" w:sz="0" w:space="0" w:color="auto"/>
        <w:bottom w:val="none" w:sz="0" w:space="0" w:color="auto"/>
        <w:right w:val="none" w:sz="0" w:space="0" w:color="auto"/>
      </w:divBdr>
    </w:div>
    <w:div w:id="1211839425">
      <w:bodyDiv w:val="1"/>
      <w:marLeft w:val="0"/>
      <w:marRight w:val="0"/>
      <w:marTop w:val="0"/>
      <w:marBottom w:val="0"/>
      <w:divBdr>
        <w:top w:val="none" w:sz="0" w:space="0" w:color="auto"/>
        <w:left w:val="none" w:sz="0" w:space="0" w:color="auto"/>
        <w:bottom w:val="none" w:sz="0" w:space="0" w:color="auto"/>
        <w:right w:val="none" w:sz="0" w:space="0" w:color="auto"/>
      </w:divBdr>
    </w:div>
    <w:div w:id="1311180014">
      <w:bodyDiv w:val="1"/>
      <w:marLeft w:val="0"/>
      <w:marRight w:val="0"/>
      <w:marTop w:val="0"/>
      <w:marBottom w:val="0"/>
      <w:divBdr>
        <w:top w:val="none" w:sz="0" w:space="0" w:color="auto"/>
        <w:left w:val="none" w:sz="0" w:space="0" w:color="auto"/>
        <w:bottom w:val="none" w:sz="0" w:space="0" w:color="auto"/>
        <w:right w:val="none" w:sz="0" w:space="0" w:color="auto"/>
      </w:divBdr>
    </w:div>
    <w:div w:id="1344361771">
      <w:bodyDiv w:val="1"/>
      <w:marLeft w:val="0"/>
      <w:marRight w:val="0"/>
      <w:marTop w:val="0"/>
      <w:marBottom w:val="0"/>
      <w:divBdr>
        <w:top w:val="none" w:sz="0" w:space="0" w:color="auto"/>
        <w:left w:val="none" w:sz="0" w:space="0" w:color="auto"/>
        <w:bottom w:val="none" w:sz="0" w:space="0" w:color="auto"/>
        <w:right w:val="none" w:sz="0" w:space="0" w:color="auto"/>
      </w:divBdr>
      <w:divsChild>
        <w:div w:id="1336030627">
          <w:marLeft w:val="0"/>
          <w:marRight w:val="0"/>
          <w:marTop w:val="0"/>
          <w:marBottom w:val="0"/>
          <w:divBdr>
            <w:top w:val="none" w:sz="0" w:space="0" w:color="auto"/>
            <w:left w:val="none" w:sz="0" w:space="0" w:color="auto"/>
            <w:bottom w:val="none" w:sz="0" w:space="0" w:color="auto"/>
            <w:right w:val="none" w:sz="0" w:space="0" w:color="auto"/>
          </w:divBdr>
          <w:divsChild>
            <w:div w:id="1718822833">
              <w:marLeft w:val="0"/>
              <w:marRight w:val="0"/>
              <w:marTop w:val="0"/>
              <w:marBottom w:val="0"/>
              <w:divBdr>
                <w:top w:val="none" w:sz="0" w:space="0" w:color="auto"/>
                <w:left w:val="none" w:sz="0" w:space="0" w:color="auto"/>
                <w:bottom w:val="none" w:sz="0" w:space="0" w:color="auto"/>
                <w:right w:val="none" w:sz="0" w:space="0" w:color="auto"/>
              </w:divBdr>
              <w:divsChild>
                <w:div w:id="638651010">
                  <w:marLeft w:val="0"/>
                  <w:marRight w:val="0"/>
                  <w:marTop w:val="0"/>
                  <w:marBottom w:val="0"/>
                  <w:divBdr>
                    <w:top w:val="none" w:sz="0" w:space="0" w:color="auto"/>
                    <w:left w:val="none" w:sz="0" w:space="0" w:color="auto"/>
                    <w:bottom w:val="none" w:sz="0" w:space="0" w:color="auto"/>
                    <w:right w:val="none" w:sz="0" w:space="0" w:color="auto"/>
                  </w:divBdr>
                </w:div>
                <w:div w:id="720327648">
                  <w:marLeft w:val="0"/>
                  <w:marRight w:val="0"/>
                  <w:marTop w:val="75"/>
                  <w:marBottom w:val="0"/>
                  <w:divBdr>
                    <w:top w:val="none" w:sz="0" w:space="0" w:color="auto"/>
                    <w:left w:val="none" w:sz="0" w:space="0" w:color="auto"/>
                    <w:bottom w:val="none" w:sz="0" w:space="0" w:color="auto"/>
                    <w:right w:val="none" w:sz="0" w:space="0" w:color="auto"/>
                  </w:divBdr>
                </w:div>
                <w:div w:id="17395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1240">
      <w:bodyDiv w:val="1"/>
      <w:marLeft w:val="0"/>
      <w:marRight w:val="0"/>
      <w:marTop w:val="0"/>
      <w:marBottom w:val="0"/>
      <w:divBdr>
        <w:top w:val="none" w:sz="0" w:space="0" w:color="auto"/>
        <w:left w:val="none" w:sz="0" w:space="0" w:color="auto"/>
        <w:bottom w:val="none" w:sz="0" w:space="0" w:color="auto"/>
        <w:right w:val="none" w:sz="0" w:space="0" w:color="auto"/>
      </w:divBdr>
      <w:divsChild>
        <w:div w:id="447627127">
          <w:marLeft w:val="0"/>
          <w:marRight w:val="0"/>
          <w:marTop w:val="0"/>
          <w:marBottom w:val="0"/>
          <w:divBdr>
            <w:top w:val="none" w:sz="0" w:space="0" w:color="auto"/>
            <w:left w:val="none" w:sz="0" w:space="0" w:color="auto"/>
            <w:bottom w:val="none" w:sz="0" w:space="0" w:color="auto"/>
            <w:right w:val="none" w:sz="0" w:space="0" w:color="auto"/>
          </w:divBdr>
        </w:div>
      </w:divsChild>
    </w:div>
    <w:div w:id="1451316267">
      <w:bodyDiv w:val="1"/>
      <w:marLeft w:val="0"/>
      <w:marRight w:val="0"/>
      <w:marTop w:val="0"/>
      <w:marBottom w:val="0"/>
      <w:divBdr>
        <w:top w:val="none" w:sz="0" w:space="0" w:color="auto"/>
        <w:left w:val="none" w:sz="0" w:space="0" w:color="auto"/>
        <w:bottom w:val="none" w:sz="0" w:space="0" w:color="auto"/>
        <w:right w:val="none" w:sz="0" w:space="0" w:color="auto"/>
      </w:divBdr>
    </w:div>
    <w:div w:id="1456022898">
      <w:bodyDiv w:val="1"/>
      <w:marLeft w:val="0"/>
      <w:marRight w:val="0"/>
      <w:marTop w:val="0"/>
      <w:marBottom w:val="0"/>
      <w:divBdr>
        <w:top w:val="none" w:sz="0" w:space="0" w:color="auto"/>
        <w:left w:val="none" w:sz="0" w:space="0" w:color="auto"/>
        <w:bottom w:val="none" w:sz="0" w:space="0" w:color="auto"/>
        <w:right w:val="none" w:sz="0" w:space="0" w:color="auto"/>
      </w:divBdr>
    </w:div>
    <w:div w:id="1566065916">
      <w:bodyDiv w:val="1"/>
      <w:marLeft w:val="0"/>
      <w:marRight w:val="0"/>
      <w:marTop w:val="0"/>
      <w:marBottom w:val="0"/>
      <w:divBdr>
        <w:top w:val="none" w:sz="0" w:space="0" w:color="auto"/>
        <w:left w:val="none" w:sz="0" w:space="0" w:color="auto"/>
        <w:bottom w:val="none" w:sz="0" w:space="0" w:color="auto"/>
        <w:right w:val="none" w:sz="0" w:space="0" w:color="auto"/>
      </w:divBdr>
    </w:div>
    <w:div w:id="1571884682">
      <w:bodyDiv w:val="1"/>
      <w:marLeft w:val="0"/>
      <w:marRight w:val="0"/>
      <w:marTop w:val="0"/>
      <w:marBottom w:val="0"/>
      <w:divBdr>
        <w:top w:val="none" w:sz="0" w:space="0" w:color="auto"/>
        <w:left w:val="none" w:sz="0" w:space="0" w:color="auto"/>
        <w:bottom w:val="none" w:sz="0" w:space="0" w:color="auto"/>
        <w:right w:val="none" w:sz="0" w:space="0" w:color="auto"/>
      </w:divBdr>
    </w:div>
    <w:div w:id="1591965591">
      <w:bodyDiv w:val="1"/>
      <w:marLeft w:val="0"/>
      <w:marRight w:val="0"/>
      <w:marTop w:val="0"/>
      <w:marBottom w:val="0"/>
      <w:divBdr>
        <w:top w:val="none" w:sz="0" w:space="0" w:color="auto"/>
        <w:left w:val="none" w:sz="0" w:space="0" w:color="auto"/>
        <w:bottom w:val="none" w:sz="0" w:space="0" w:color="auto"/>
        <w:right w:val="none" w:sz="0" w:space="0" w:color="auto"/>
      </w:divBdr>
    </w:div>
    <w:div w:id="1653371104">
      <w:bodyDiv w:val="1"/>
      <w:marLeft w:val="0"/>
      <w:marRight w:val="0"/>
      <w:marTop w:val="0"/>
      <w:marBottom w:val="0"/>
      <w:divBdr>
        <w:top w:val="none" w:sz="0" w:space="0" w:color="auto"/>
        <w:left w:val="none" w:sz="0" w:space="0" w:color="auto"/>
        <w:bottom w:val="none" w:sz="0" w:space="0" w:color="auto"/>
        <w:right w:val="none" w:sz="0" w:space="0" w:color="auto"/>
      </w:divBdr>
    </w:div>
    <w:div w:id="1658877494">
      <w:bodyDiv w:val="1"/>
      <w:marLeft w:val="0"/>
      <w:marRight w:val="0"/>
      <w:marTop w:val="0"/>
      <w:marBottom w:val="0"/>
      <w:divBdr>
        <w:top w:val="none" w:sz="0" w:space="0" w:color="auto"/>
        <w:left w:val="none" w:sz="0" w:space="0" w:color="auto"/>
        <w:bottom w:val="none" w:sz="0" w:space="0" w:color="auto"/>
        <w:right w:val="none" w:sz="0" w:space="0" w:color="auto"/>
      </w:divBdr>
    </w:div>
    <w:div w:id="1665665438">
      <w:bodyDiv w:val="1"/>
      <w:marLeft w:val="0"/>
      <w:marRight w:val="0"/>
      <w:marTop w:val="0"/>
      <w:marBottom w:val="0"/>
      <w:divBdr>
        <w:top w:val="none" w:sz="0" w:space="0" w:color="auto"/>
        <w:left w:val="none" w:sz="0" w:space="0" w:color="auto"/>
        <w:bottom w:val="none" w:sz="0" w:space="0" w:color="auto"/>
        <w:right w:val="none" w:sz="0" w:space="0" w:color="auto"/>
      </w:divBdr>
    </w:div>
    <w:div w:id="1771855406">
      <w:bodyDiv w:val="1"/>
      <w:marLeft w:val="0"/>
      <w:marRight w:val="0"/>
      <w:marTop w:val="0"/>
      <w:marBottom w:val="0"/>
      <w:divBdr>
        <w:top w:val="none" w:sz="0" w:space="0" w:color="auto"/>
        <w:left w:val="none" w:sz="0" w:space="0" w:color="auto"/>
        <w:bottom w:val="none" w:sz="0" w:space="0" w:color="auto"/>
        <w:right w:val="none" w:sz="0" w:space="0" w:color="auto"/>
      </w:divBdr>
    </w:div>
    <w:div w:id="1788350448">
      <w:bodyDiv w:val="1"/>
      <w:marLeft w:val="0"/>
      <w:marRight w:val="0"/>
      <w:marTop w:val="0"/>
      <w:marBottom w:val="0"/>
      <w:divBdr>
        <w:top w:val="none" w:sz="0" w:space="0" w:color="auto"/>
        <w:left w:val="none" w:sz="0" w:space="0" w:color="auto"/>
        <w:bottom w:val="none" w:sz="0" w:space="0" w:color="auto"/>
        <w:right w:val="none" w:sz="0" w:space="0" w:color="auto"/>
      </w:divBdr>
    </w:div>
    <w:div w:id="1801731179">
      <w:bodyDiv w:val="1"/>
      <w:marLeft w:val="0"/>
      <w:marRight w:val="0"/>
      <w:marTop w:val="0"/>
      <w:marBottom w:val="0"/>
      <w:divBdr>
        <w:top w:val="none" w:sz="0" w:space="0" w:color="auto"/>
        <w:left w:val="none" w:sz="0" w:space="0" w:color="auto"/>
        <w:bottom w:val="none" w:sz="0" w:space="0" w:color="auto"/>
        <w:right w:val="none" w:sz="0" w:space="0" w:color="auto"/>
      </w:divBdr>
    </w:div>
    <w:div w:id="1826386339">
      <w:bodyDiv w:val="1"/>
      <w:marLeft w:val="0"/>
      <w:marRight w:val="0"/>
      <w:marTop w:val="0"/>
      <w:marBottom w:val="0"/>
      <w:divBdr>
        <w:top w:val="none" w:sz="0" w:space="0" w:color="auto"/>
        <w:left w:val="none" w:sz="0" w:space="0" w:color="auto"/>
        <w:bottom w:val="none" w:sz="0" w:space="0" w:color="auto"/>
        <w:right w:val="none" w:sz="0" w:space="0" w:color="auto"/>
      </w:divBdr>
    </w:div>
    <w:div w:id="1835415691">
      <w:bodyDiv w:val="1"/>
      <w:marLeft w:val="0"/>
      <w:marRight w:val="0"/>
      <w:marTop w:val="0"/>
      <w:marBottom w:val="0"/>
      <w:divBdr>
        <w:top w:val="none" w:sz="0" w:space="0" w:color="auto"/>
        <w:left w:val="none" w:sz="0" w:space="0" w:color="auto"/>
        <w:bottom w:val="none" w:sz="0" w:space="0" w:color="auto"/>
        <w:right w:val="none" w:sz="0" w:space="0" w:color="auto"/>
      </w:divBdr>
    </w:div>
    <w:div w:id="1848977025">
      <w:bodyDiv w:val="1"/>
      <w:marLeft w:val="0"/>
      <w:marRight w:val="0"/>
      <w:marTop w:val="0"/>
      <w:marBottom w:val="0"/>
      <w:divBdr>
        <w:top w:val="none" w:sz="0" w:space="0" w:color="auto"/>
        <w:left w:val="none" w:sz="0" w:space="0" w:color="auto"/>
        <w:bottom w:val="none" w:sz="0" w:space="0" w:color="auto"/>
        <w:right w:val="none" w:sz="0" w:space="0" w:color="auto"/>
      </w:divBdr>
    </w:div>
    <w:div w:id="1920091655">
      <w:bodyDiv w:val="1"/>
      <w:marLeft w:val="0"/>
      <w:marRight w:val="0"/>
      <w:marTop w:val="0"/>
      <w:marBottom w:val="0"/>
      <w:divBdr>
        <w:top w:val="none" w:sz="0" w:space="0" w:color="auto"/>
        <w:left w:val="none" w:sz="0" w:space="0" w:color="auto"/>
        <w:bottom w:val="none" w:sz="0" w:space="0" w:color="auto"/>
        <w:right w:val="none" w:sz="0" w:space="0" w:color="auto"/>
      </w:divBdr>
    </w:div>
    <w:div w:id="1928030996">
      <w:bodyDiv w:val="1"/>
      <w:marLeft w:val="0"/>
      <w:marRight w:val="0"/>
      <w:marTop w:val="0"/>
      <w:marBottom w:val="0"/>
      <w:divBdr>
        <w:top w:val="none" w:sz="0" w:space="0" w:color="auto"/>
        <w:left w:val="none" w:sz="0" w:space="0" w:color="auto"/>
        <w:bottom w:val="none" w:sz="0" w:space="0" w:color="auto"/>
        <w:right w:val="none" w:sz="0" w:space="0" w:color="auto"/>
      </w:divBdr>
      <w:divsChild>
        <w:div w:id="715474170">
          <w:marLeft w:val="0"/>
          <w:marRight w:val="0"/>
          <w:marTop w:val="0"/>
          <w:marBottom w:val="0"/>
          <w:divBdr>
            <w:top w:val="none" w:sz="0" w:space="0" w:color="auto"/>
            <w:left w:val="none" w:sz="0" w:space="0" w:color="auto"/>
            <w:bottom w:val="none" w:sz="0" w:space="0" w:color="auto"/>
            <w:right w:val="none" w:sz="0" w:space="0" w:color="auto"/>
          </w:divBdr>
          <w:divsChild>
            <w:div w:id="1387484010">
              <w:marLeft w:val="0"/>
              <w:marRight w:val="0"/>
              <w:marTop w:val="0"/>
              <w:marBottom w:val="0"/>
              <w:divBdr>
                <w:top w:val="none" w:sz="0" w:space="0" w:color="auto"/>
                <w:left w:val="none" w:sz="0" w:space="0" w:color="auto"/>
                <w:bottom w:val="none" w:sz="0" w:space="0" w:color="auto"/>
                <w:right w:val="none" w:sz="0" w:space="0" w:color="auto"/>
              </w:divBdr>
              <w:divsChild>
                <w:div w:id="183332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8026">
          <w:marLeft w:val="0"/>
          <w:marRight w:val="0"/>
          <w:marTop w:val="0"/>
          <w:marBottom w:val="0"/>
          <w:divBdr>
            <w:top w:val="none" w:sz="0" w:space="0" w:color="auto"/>
            <w:left w:val="none" w:sz="0" w:space="0" w:color="auto"/>
            <w:bottom w:val="none" w:sz="0" w:space="0" w:color="auto"/>
            <w:right w:val="none" w:sz="0" w:space="0" w:color="auto"/>
          </w:divBdr>
          <w:divsChild>
            <w:div w:id="1782991629">
              <w:marLeft w:val="0"/>
              <w:marRight w:val="0"/>
              <w:marTop w:val="0"/>
              <w:marBottom w:val="0"/>
              <w:divBdr>
                <w:top w:val="none" w:sz="0" w:space="0" w:color="auto"/>
                <w:left w:val="none" w:sz="0" w:space="0" w:color="auto"/>
                <w:bottom w:val="none" w:sz="0" w:space="0" w:color="auto"/>
                <w:right w:val="none" w:sz="0" w:space="0" w:color="auto"/>
              </w:divBdr>
              <w:divsChild>
                <w:div w:id="1718626588">
                  <w:marLeft w:val="0"/>
                  <w:marRight w:val="0"/>
                  <w:marTop w:val="0"/>
                  <w:marBottom w:val="0"/>
                  <w:divBdr>
                    <w:top w:val="none" w:sz="0" w:space="0" w:color="auto"/>
                    <w:left w:val="none" w:sz="0" w:space="0" w:color="auto"/>
                    <w:bottom w:val="none" w:sz="0" w:space="0" w:color="auto"/>
                    <w:right w:val="none" w:sz="0" w:space="0" w:color="auto"/>
                  </w:divBdr>
                  <w:divsChild>
                    <w:div w:id="138427689">
                      <w:marLeft w:val="470"/>
                      <w:marRight w:val="0"/>
                      <w:marTop w:val="0"/>
                      <w:marBottom w:val="240"/>
                      <w:divBdr>
                        <w:top w:val="none" w:sz="0" w:space="0" w:color="auto"/>
                        <w:left w:val="none" w:sz="0" w:space="0" w:color="auto"/>
                        <w:bottom w:val="none" w:sz="0" w:space="0" w:color="auto"/>
                        <w:right w:val="none" w:sz="0" w:space="0" w:color="auto"/>
                      </w:divBdr>
                      <w:divsChild>
                        <w:div w:id="1204631669">
                          <w:marLeft w:val="0"/>
                          <w:marRight w:val="0"/>
                          <w:marTop w:val="0"/>
                          <w:marBottom w:val="0"/>
                          <w:divBdr>
                            <w:top w:val="none" w:sz="0" w:space="0" w:color="auto"/>
                            <w:left w:val="none" w:sz="0" w:space="0" w:color="auto"/>
                            <w:bottom w:val="none" w:sz="0" w:space="0" w:color="auto"/>
                            <w:right w:val="none" w:sz="0" w:space="0" w:color="auto"/>
                          </w:divBdr>
                          <w:divsChild>
                            <w:div w:id="1232276796">
                              <w:marLeft w:val="0"/>
                              <w:marRight w:val="0"/>
                              <w:marTop w:val="0"/>
                              <w:marBottom w:val="0"/>
                              <w:divBdr>
                                <w:top w:val="single" w:sz="6" w:space="15" w:color="E8E8E8"/>
                                <w:left w:val="single" w:sz="6" w:space="15" w:color="E8E8E8"/>
                                <w:bottom w:val="single" w:sz="6" w:space="15" w:color="E8E8E8"/>
                                <w:right w:val="single" w:sz="6" w:space="15" w:color="E8E8E8"/>
                              </w:divBdr>
                              <w:divsChild>
                                <w:div w:id="813520639">
                                  <w:marLeft w:val="0"/>
                                  <w:marRight w:val="0"/>
                                  <w:marTop w:val="0"/>
                                  <w:marBottom w:val="0"/>
                                  <w:divBdr>
                                    <w:top w:val="none" w:sz="0" w:space="0" w:color="auto"/>
                                    <w:left w:val="none" w:sz="0" w:space="0" w:color="auto"/>
                                    <w:bottom w:val="none" w:sz="0" w:space="0" w:color="auto"/>
                                    <w:right w:val="none" w:sz="0" w:space="0" w:color="auto"/>
                                  </w:divBdr>
                                </w:div>
                                <w:div w:id="406803906">
                                  <w:marLeft w:val="0"/>
                                  <w:marRight w:val="0"/>
                                  <w:marTop w:val="150"/>
                                  <w:marBottom w:val="0"/>
                                  <w:divBdr>
                                    <w:top w:val="none" w:sz="0" w:space="0" w:color="auto"/>
                                    <w:left w:val="none" w:sz="0" w:space="0" w:color="auto"/>
                                    <w:bottom w:val="none" w:sz="0" w:space="0" w:color="auto"/>
                                    <w:right w:val="none" w:sz="0" w:space="0" w:color="auto"/>
                                  </w:divBdr>
                                </w:div>
                                <w:div w:id="665474931">
                                  <w:marLeft w:val="0"/>
                                  <w:marRight w:val="0"/>
                                  <w:marTop w:val="0"/>
                                  <w:marBottom w:val="0"/>
                                  <w:divBdr>
                                    <w:top w:val="none" w:sz="0" w:space="0" w:color="auto"/>
                                    <w:left w:val="none" w:sz="0" w:space="0" w:color="auto"/>
                                    <w:bottom w:val="none" w:sz="0" w:space="0" w:color="auto"/>
                                    <w:right w:val="none" w:sz="0" w:space="0" w:color="auto"/>
                                  </w:divBdr>
                                </w:div>
                                <w:div w:id="1922105888">
                                  <w:marLeft w:val="0"/>
                                  <w:marRight w:val="0"/>
                                  <w:marTop w:val="0"/>
                                  <w:marBottom w:val="0"/>
                                  <w:divBdr>
                                    <w:top w:val="none" w:sz="0" w:space="0" w:color="auto"/>
                                    <w:left w:val="none" w:sz="0" w:space="0" w:color="auto"/>
                                    <w:bottom w:val="none" w:sz="0" w:space="0" w:color="auto"/>
                                    <w:right w:val="none" w:sz="0" w:space="0" w:color="auto"/>
                                  </w:divBdr>
                                </w:div>
                                <w:div w:id="170072536">
                                  <w:marLeft w:val="0"/>
                                  <w:marRight w:val="0"/>
                                  <w:marTop w:val="0"/>
                                  <w:marBottom w:val="0"/>
                                  <w:divBdr>
                                    <w:top w:val="none" w:sz="0" w:space="0" w:color="auto"/>
                                    <w:left w:val="none" w:sz="0" w:space="0" w:color="auto"/>
                                    <w:bottom w:val="none" w:sz="0" w:space="0" w:color="auto"/>
                                    <w:right w:val="none" w:sz="0" w:space="0" w:color="auto"/>
                                  </w:divBdr>
                                </w:div>
                                <w:div w:id="84419184">
                                  <w:marLeft w:val="0"/>
                                  <w:marRight w:val="0"/>
                                  <w:marTop w:val="0"/>
                                  <w:marBottom w:val="0"/>
                                  <w:divBdr>
                                    <w:top w:val="none" w:sz="0" w:space="0" w:color="auto"/>
                                    <w:left w:val="none" w:sz="0" w:space="0" w:color="auto"/>
                                    <w:bottom w:val="none" w:sz="0" w:space="0" w:color="auto"/>
                                    <w:right w:val="none" w:sz="0" w:space="0" w:color="auto"/>
                                  </w:divBdr>
                                </w:div>
                                <w:div w:id="659041028">
                                  <w:marLeft w:val="0"/>
                                  <w:marRight w:val="0"/>
                                  <w:marTop w:val="0"/>
                                  <w:marBottom w:val="0"/>
                                  <w:divBdr>
                                    <w:top w:val="none" w:sz="0" w:space="0" w:color="auto"/>
                                    <w:left w:val="none" w:sz="0" w:space="0" w:color="auto"/>
                                    <w:bottom w:val="none" w:sz="0" w:space="0" w:color="auto"/>
                                    <w:right w:val="none" w:sz="0" w:space="0" w:color="auto"/>
                                  </w:divBdr>
                                </w:div>
                                <w:div w:id="13792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059215">
                  <w:marLeft w:val="0"/>
                  <w:marRight w:val="0"/>
                  <w:marTop w:val="0"/>
                  <w:marBottom w:val="0"/>
                  <w:divBdr>
                    <w:top w:val="none" w:sz="0" w:space="0" w:color="auto"/>
                    <w:left w:val="none" w:sz="0" w:space="0" w:color="auto"/>
                    <w:bottom w:val="none" w:sz="0" w:space="0" w:color="auto"/>
                    <w:right w:val="none" w:sz="0" w:space="0" w:color="auto"/>
                  </w:divBdr>
                </w:div>
                <w:div w:id="1472289427">
                  <w:marLeft w:val="0"/>
                  <w:marRight w:val="0"/>
                  <w:marTop w:val="0"/>
                  <w:marBottom w:val="0"/>
                  <w:divBdr>
                    <w:top w:val="none" w:sz="0" w:space="0" w:color="auto"/>
                    <w:left w:val="none" w:sz="0" w:space="0" w:color="auto"/>
                    <w:bottom w:val="none" w:sz="0" w:space="0" w:color="auto"/>
                    <w:right w:val="none" w:sz="0" w:space="0" w:color="auto"/>
                  </w:divBdr>
                </w:div>
                <w:div w:id="2041316441">
                  <w:marLeft w:val="0"/>
                  <w:marRight w:val="0"/>
                  <w:marTop w:val="270"/>
                  <w:marBottom w:val="0"/>
                  <w:divBdr>
                    <w:top w:val="none" w:sz="0" w:space="0" w:color="auto"/>
                    <w:left w:val="none" w:sz="0" w:space="0" w:color="auto"/>
                    <w:bottom w:val="none" w:sz="0" w:space="0" w:color="auto"/>
                    <w:right w:val="none" w:sz="0" w:space="0" w:color="auto"/>
                  </w:divBdr>
                  <w:divsChild>
                    <w:div w:id="602955816">
                      <w:marLeft w:val="0"/>
                      <w:marRight w:val="0"/>
                      <w:marTop w:val="0"/>
                      <w:marBottom w:val="0"/>
                      <w:divBdr>
                        <w:top w:val="none" w:sz="0" w:space="0" w:color="auto"/>
                        <w:left w:val="none" w:sz="0" w:space="0" w:color="auto"/>
                        <w:bottom w:val="none" w:sz="0" w:space="0" w:color="auto"/>
                        <w:right w:val="none" w:sz="0" w:space="0" w:color="auto"/>
                      </w:divBdr>
                      <w:divsChild>
                        <w:div w:id="14754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6970">
                  <w:marLeft w:val="0"/>
                  <w:marRight w:val="0"/>
                  <w:marTop w:val="0"/>
                  <w:marBottom w:val="0"/>
                  <w:divBdr>
                    <w:top w:val="none" w:sz="0" w:space="0" w:color="auto"/>
                    <w:left w:val="none" w:sz="0" w:space="0" w:color="auto"/>
                    <w:bottom w:val="none" w:sz="0" w:space="0" w:color="auto"/>
                    <w:right w:val="none" w:sz="0" w:space="0" w:color="auto"/>
                  </w:divBdr>
                </w:div>
                <w:div w:id="19518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2916">
      <w:bodyDiv w:val="1"/>
      <w:marLeft w:val="0"/>
      <w:marRight w:val="0"/>
      <w:marTop w:val="0"/>
      <w:marBottom w:val="0"/>
      <w:divBdr>
        <w:top w:val="none" w:sz="0" w:space="0" w:color="auto"/>
        <w:left w:val="none" w:sz="0" w:space="0" w:color="auto"/>
        <w:bottom w:val="none" w:sz="0" w:space="0" w:color="auto"/>
        <w:right w:val="none" w:sz="0" w:space="0" w:color="auto"/>
      </w:divBdr>
    </w:div>
    <w:div w:id="1950699443">
      <w:bodyDiv w:val="1"/>
      <w:marLeft w:val="0"/>
      <w:marRight w:val="0"/>
      <w:marTop w:val="0"/>
      <w:marBottom w:val="0"/>
      <w:divBdr>
        <w:top w:val="none" w:sz="0" w:space="0" w:color="auto"/>
        <w:left w:val="none" w:sz="0" w:space="0" w:color="auto"/>
        <w:bottom w:val="none" w:sz="0" w:space="0" w:color="auto"/>
        <w:right w:val="none" w:sz="0" w:space="0" w:color="auto"/>
      </w:divBdr>
    </w:div>
    <w:div w:id="1956714161">
      <w:bodyDiv w:val="1"/>
      <w:marLeft w:val="0"/>
      <w:marRight w:val="0"/>
      <w:marTop w:val="0"/>
      <w:marBottom w:val="0"/>
      <w:divBdr>
        <w:top w:val="none" w:sz="0" w:space="0" w:color="auto"/>
        <w:left w:val="none" w:sz="0" w:space="0" w:color="auto"/>
        <w:bottom w:val="none" w:sz="0" w:space="0" w:color="auto"/>
        <w:right w:val="none" w:sz="0" w:space="0" w:color="auto"/>
      </w:divBdr>
    </w:div>
    <w:div w:id="1991707375">
      <w:bodyDiv w:val="1"/>
      <w:marLeft w:val="0"/>
      <w:marRight w:val="0"/>
      <w:marTop w:val="0"/>
      <w:marBottom w:val="0"/>
      <w:divBdr>
        <w:top w:val="none" w:sz="0" w:space="0" w:color="auto"/>
        <w:left w:val="none" w:sz="0" w:space="0" w:color="auto"/>
        <w:bottom w:val="none" w:sz="0" w:space="0" w:color="auto"/>
        <w:right w:val="none" w:sz="0" w:space="0" w:color="auto"/>
      </w:divBdr>
    </w:div>
    <w:div w:id="2017925015">
      <w:bodyDiv w:val="1"/>
      <w:marLeft w:val="0"/>
      <w:marRight w:val="0"/>
      <w:marTop w:val="0"/>
      <w:marBottom w:val="0"/>
      <w:divBdr>
        <w:top w:val="none" w:sz="0" w:space="0" w:color="auto"/>
        <w:left w:val="none" w:sz="0" w:space="0" w:color="auto"/>
        <w:bottom w:val="none" w:sz="0" w:space="0" w:color="auto"/>
        <w:right w:val="none" w:sz="0" w:space="0" w:color="auto"/>
      </w:divBdr>
    </w:div>
    <w:div w:id="2033149266">
      <w:bodyDiv w:val="1"/>
      <w:marLeft w:val="0"/>
      <w:marRight w:val="0"/>
      <w:marTop w:val="0"/>
      <w:marBottom w:val="0"/>
      <w:divBdr>
        <w:top w:val="none" w:sz="0" w:space="0" w:color="auto"/>
        <w:left w:val="none" w:sz="0" w:space="0" w:color="auto"/>
        <w:bottom w:val="none" w:sz="0" w:space="0" w:color="auto"/>
        <w:right w:val="none" w:sz="0" w:space="0" w:color="auto"/>
      </w:divBdr>
    </w:div>
    <w:div w:id="2140762668">
      <w:bodyDiv w:val="1"/>
      <w:marLeft w:val="0"/>
      <w:marRight w:val="0"/>
      <w:marTop w:val="0"/>
      <w:marBottom w:val="0"/>
      <w:divBdr>
        <w:top w:val="none" w:sz="0" w:space="0" w:color="auto"/>
        <w:left w:val="none" w:sz="0" w:space="0" w:color="auto"/>
        <w:bottom w:val="none" w:sz="0" w:space="0" w:color="auto"/>
        <w:right w:val="none" w:sz="0" w:space="0" w:color="auto"/>
      </w:divBdr>
      <w:divsChild>
        <w:div w:id="1822387843">
          <w:marLeft w:val="0"/>
          <w:marRight w:val="0"/>
          <w:marTop w:val="0"/>
          <w:marBottom w:val="600"/>
          <w:divBdr>
            <w:top w:val="none" w:sz="0" w:space="0" w:color="auto"/>
            <w:left w:val="none" w:sz="0" w:space="0" w:color="auto"/>
            <w:bottom w:val="none" w:sz="0" w:space="0" w:color="auto"/>
            <w:right w:val="none" w:sz="0" w:space="0" w:color="auto"/>
          </w:divBdr>
          <w:divsChild>
            <w:div w:id="504907691">
              <w:marLeft w:val="0"/>
              <w:marRight w:val="0"/>
              <w:marTop w:val="0"/>
              <w:marBottom w:val="0"/>
              <w:divBdr>
                <w:top w:val="none" w:sz="0" w:space="0" w:color="auto"/>
                <w:left w:val="none" w:sz="0" w:space="0" w:color="auto"/>
                <w:bottom w:val="none" w:sz="0" w:space="0" w:color="auto"/>
                <w:right w:val="none" w:sz="0" w:space="0" w:color="auto"/>
              </w:divBdr>
            </w:div>
            <w:div w:id="1531334194">
              <w:marLeft w:val="0"/>
              <w:marRight w:val="0"/>
              <w:marTop w:val="0"/>
              <w:marBottom w:val="0"/>
              <w:divBdr>
                <w:top w:val="none" w:sz="0" w:space="0" w:color="auto"/>
                <w:left w:val="none" w:sz="0" w:space="0" w:color="auto"/>
                <w:bottom w:val="none" w:sz="0" w:space="0" w:color="auto"/>
                <w:right w:val="none" w:sz="0" w:space="0" w:color="auto"/>
              </w:divBdr>
              <w:divsChild>
                <w:div w:id="682510013">
                  <w:marLeft w:val="0"/>
                  <w:marRight w:val="0"/>
                  <w:marTop w:val="0"/>
                  <w:marBottom w:val="0"/>
                  <w:divBdr>
                    <w:top w:val="none" w:sz="0" w:space="0" w:color="auto"/>
                    <w:left w:val="none" w:sz="0" w:space="0" w:color="auto"/>
                    <w:bottom w:val="none" w:sz="0" w:space="0" w:color="auto"/>
                    <w:right w:val="none" w:sz="0" w:space="0" w:color="auto"/>
                  </w:divBdr>
                  <w:divsChild>
                    <w:div w:id="3980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51623">
          <w:marLeft w:val="0"/>
          <w:marRight w:val="0"/>
          <w:marTop w:val="555"/>
          <w:marBottom w:val="600"/>
          <w:divBdr>
            <w:top w:val="none" w:sz="0" w:space="0" w:color="auto"/>
            <w:left w:val="none" w:sz="0" w:space="0" w:color="auto"/>
            <w:bottom w:val="none" w:sz="0" w:space="0" w:color="auto"/>
            <w:right w:val="none" w:sz="0" w:space="0" w:color="auto"/>
          </w:divBdr>
          <w:divsChild>
            <w:div w:id="1884755808">
              <w:marLeft w:val="0"/>
              <w:marRight w:val="0"/>
              <w:marTop w:val="0"/>
              <w:marBottom w:val="0"/>
              <w:divBdr>
                <w:top w:val="single" w:sz="6" w:space="0" w:color="E1E8ED"/>
                <w:left w:val="single" w:sz="6" w:space="0" w:color="E1E8ED"/>
                <w:bottom w:val="single" w:sz="6" w:space="0" w:color="E1E8ED"/>
                <w:right w:val="single" w:sz="6" w:space="0" w:color="E1E8ED"/>
              </w:divBdr>
              <w:divsChild>
                <w:div w:id="277109258">
                  <w:marLeft w:val="0"/>
                  <w:marRight w:val="0"/>
                  <w:marTop w:val="0"/>
                  <w:marBottom w:val="0"/>
                  <w:divBdr>
                    <w:top w:val="none" w:sz="0" w:space="0" w:color="auto"/>
                    <w:left w:val="none" w:sz="0" w:space="0" w:color="auto"/>
                    <w:bottom w:val="none" w:sz="0" w:space="0" w:color="auto"/>
                    <w:right w:val="none" w:sz="0" w:space="0" w:color="auto"/>
                  </w:divBdr>
                  <w:divsChild>
                    <w:div w:id="1652905790">
                      <w:blockQuote w:val="1"/>
                      <w:marLeft w:val="0"/>
                      <w:marRight w:val="0"/>
                      <w:marTop w:val="0"/>
                      <w:marBottom w:val="0"/>
                      <w:divBdr>
                        <w:top w:val="none" w:sz="0" w:space="0" w:color="auto"/>
                        <w:left w:val="none" w:sz="0" w:space="0" w:color="auto"/>
                        <w:bottom w:val="none" w:sz="0" w:space="0" w:color="auto"/>
                        <w:right w:val="none" w:sz="0" w:space="0" w:color="auto"/>
                      </w:divBdr>
                      <w:divsChild>
                        <w:div w:id="1180317428">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
                            <w:div w:id="1083530208">
                              <w:marLeft w:val="0"/>
                              <w:marRight w:val="0"/>
                              <w:marTop w:val="0"/>
                              <w:marBottom w:val="0"/>
                              <w:divBdr>
                                <w:top w:val="none" w:sz="0" w:space="0" w:color="auto"/>
                                <w:left w:val="none" w:sz="0" w:space="0" w:color="auto"/>
                                <w:bottom w:val="none" w:sz="0" w:space="0" w:color="auto"/>
                                <w:right w:val="none" w:sz="0" w:space="0" w:color="auto"/>
                              </w:divBdr>
                            </w:div>
                          </w:divsChild>
                        </w:div>
                        <w:div w:id="150339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2116">
                  <w:marLeft w:val="0"/>
                  <w:marRight w:val="0"/>
                  <w:marTop w:val="0"/>
                  <w:marBottom w:val="0"/>
                  <w:divBdr>
                    <w:top w:val="none" w:sz="0" w:space="0" w:color="auto"/>
                    <w:left w:val="none" w:sz="0" w:space="0" w:color="auto"/>
                    <w:bottom w:val="none" w:sz="0" w:space="0" w:color="auto"/>
                    <w:right w:val="none" w:sz="0" w:space="0" w:color="auto"/>
                  </w:divBdr>
                  <w:divsChild>
                    <w:div w:id="736325835">
                      <w:blockQuote w:val="1"/>
                      <w:marLeft w:val="0"/>
                      <w:marRight w:val="0"/>
                      <w:marTop w:val="0"/>
                      <w:marBottom w:val="0"/>
                      <w:divBdr>
                        <w:top w:val="none" w:sz="0" w:space="0" w:color="auto"/>
                        <w:left w:val="none" w:sz="0" w:space="0" w:color="auto"/>
                        <w:bottom w:val="none" w:sz="0" w:space="0" w:color="auto"/>
                        <w:right w:val="none" w:sz="0" w:space="0" w:color="auto"/>
                      </w:divBdr>
                      <w:divsChild>
                        <w:div w:id="977107697">
                          <w:marLeft w:val="0"/>
                          <w:marRight w:val="0"/>
                          <w:marTop w:val="0"/>
                          <w:marBottom w:val="0"/>
                          <w:divBdr>
                            <w:top w:val="none" w:sz="0" w:space="0" w:color="auto"/>
                            <w:left w:val="none" w:sz="0" w:space="0" w:color="auto"/>
                            <w:bottom w:val="none" w:sz="0" w:space="0" w:color="auto"/>
                            <w:right w:val="none" w:sz="0" w:space="0" w:color="auto"/>
                          </w:divBdr>
                          <w:divsChild>
                            <w:div w:id="1588923337">
                              <w:marLeft w:val="0"/>
                              <w:marRight w:val="0"/>
                              <w:marTop w:val="0"/>
                              <w:marBottom w:val="0"/>
                              <w:divBdr>
                                <w:top w:val="none" w:sz="0" w:space="0" w:color="auto"/>
                                <w:left w:val="none" w:sz="0" w:space="0" w:color="auto"/>
                                <w:bottom w:val="none" w:sz="0" w:space="0" w:color="auto"/>
                                <w:right w:val="none" w:sz="0" w:space="0" w:color="auto"/>
                              </w:divBdr>
                            </w:div>
                            <w:div w:id="824665430">
                              <w:marLeft w:val="0"/>
                              <w:marRight w:val="0"/>
                              <w:marTop w:val="30"/>
                              <w:marBottom w:val="0"/>
                              <w:divBdr>
                                <w:top w:val="none" w:sz="0" w:space="0" w:color="auto"/>
                                <w:left w:val="none" w:sz="0" w:space="0" w:color="auto"/>
                                <w:bottom w:val="none" w:sz="0" w:space="0" w:color="auto"/>
                                <w:right w:val="none" w:sz="0" w:space="0" w:color="auto"/>
                              </w:divBdr>
                            </w:div>
                          </w:divsChild>
                        </w:div>
                        <w:div w:id="220363279">
                          <w:marLeft w:val="0"/>
                          <w:marRight w:val="0"/>
                          <w:marTop w:val="210"/>
                          <w:marBottom w:val="0"/>
                          <w:divBdr>
                            <w:top w:val="none" w:sz="0" w:space="0" w:color="auto"/>
                            <w:left w:val="none" w:sz="0" w:space="0" w:color="auto"/>
                            <w:bottom w:val="none" w:sz="0" w:space="0" w:color="auto"/>
                            <w:right w:val="none" w:sz="0" w:space="0" w:color="auto"/>
                          </w:divBdr>
                          <w:divsChild>
                            <w:div w:id="175584816">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450977175">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1664820312">
          <w:marLeft w:val="0"/>
          <w:marRight w:val="0"/>
          <w:marTop w:val="555"/>
          <w:marBottom w:val="600"/>
          <w:divBdr>
            <w:top w:val="none" w:sz="0" w:space="0" w:color="auto"/>
            <w:left w:val="none" w:sz="0" w:space="0" w:color="auto"/>
            <w:bottom w:val="none" w:sz="0" w:space="0" w:color="auto"/>
            <w:right w:val="none" w:sz="0" w:space="0" w:color="auto"/>
          </w:divBdr>
          <w:divsChild>
            <w:div w:id="1738624255">
              <w:marLeft w:val="0"/>
              <w:marRight w:val="0"/>
              <w:marTop w:val="0"/>
              <w:marBottom w:val="0"/>
              <w:divBdr>
                <w:top w:val="single" w:sz="6" w:space="0" w:color="E1E8ED"/>
                <w:left w:val="single" w:sz="6" w:space="0" w:color="E1E8ED"/>
                <w:bottom w:val="single" w:sz="6" w:space="0" w:color="E1E8ED"/>
                <w:right w:val="single" w:sz="6" w:space="0" w:color="E1E8ED"/>
              </w:divBdr>
              <w:divsChild>
                <w:div w:id="1184977074">
                  <w:marLeft w:val="0"/>
                  <w:marRight w:val="0"/>
                  <w:marTop w:val="0"/>
                  <w:marBottom w:val="0"/>
                  <w:divBdr>
                    <w:top w:val="none" w:sz="0" w:space="0" w:color="auto"/>
                    <w:left w:val="none" w:sz="0" w:space="0" w:color="auto"/>
                    <w:bottom w:val="none" w:sz="0" w:space="0" w:color="auto"/>
                    <w:right w:val="none" w:sz="0" w:space="0" w:color="auto"/>
                  </w:divBdr>
                  <w:divsChild>
                    <w:div w:id="976229529">
                      <w:blockQuote w:val="1"/>
                      <w:marLeft w:val="0"/>
                      <w:marRight w:val="0"/>
                      <w:marTop w:val="0"/>
                      <w:marBottom w:val="0"/>
                      <w:divBdr>
                        <w:top w:val="none" w:sz="0" w:space="0" w:color="auto"/>
                        <w:left w:val="none" w:sz="0" w:space="0" w:color="auto"/>
                        <w:bottom w:val="none" w:sz="0" w:space="0" w:color="auto"/>
                        <w:right w:val="none" w:sz="0" w:space="0" w:color="auto"/>
                      </w:divBdr>
                      <w:divsChild>
                        <w:div w:id="1498231346">
                          <w:marLeft w:val="0"/>
                          <w:marRight w:val="0"/>
                          <w:marTop w:val="0"/>
                          <w:marBottom w:val="0"/>
                          <w:divBdr>
                            <w:top w:val="none" w:sz="0" w:space="0" w:color="auto"/>
                            <w:left w:val="none" w:sz="0" w:space="0" w:color="auto"/>
                            <w:bottom w:val="none" w:sz="0" w:space="0" w:color="auto"/>
                            <w:right w:val="none" w:sz="0" w:space="0" w:color="auto"/>
                          </w:divBdr>
                          <w:divsChild>
                            <w:div w:id="1755126696">
                              <w:marLeft w:val="0"/>
                              <w:marRight w:val="0"/>
                              <w:marTop w:val="0"/>
                              <w:marBottom w:val="0"/>
                              <w:divBdr>
                                <w:top w:val="none" w:sz="0" w:space="0" w:color="auto"/>
                                <w:left w:val="none" w:sz="0" w:space="0" w:color="auto"/>
                                <w:bottom w:val="none" w:sz="0" w:space="0" w:color="auto"/>
                                <w:right w:val="none" w:sz="0" w:space="0" w:color="auto"/>
                              </w:divBdr>
                            </w:div>
                            <w:div w:id="433214826">
                              <w:marLeft w:val="0"/>
                              <w:marRight w:val="0"/>
                              <w:marTop w:val="30"/>
                              <w:marBottom w:val="0"/>
                              <w:divBdr>
                                <w:top w:val="none" w:sz="0" w:space="0" w:color="auto"/>
                                <w:left w:val="none" w:sz="0" w:space="0" w:color="auto"/>
                                <w:bottom w:val="none" w:sz="0" w:space="0" w:color="auto"/>
                                <w:right w:val="none" w:sz="0" w:space="0" w:color="auto"/>
                              </w:divBdr>
                            </w:div>
                          </w:divsChild>
                        </w:div>
                        <w:div w:id="444733370">
                          <w:marLeft w:val="0"/>
                          <w:marRight w:val="0"/>
                          <w:marTop w:val="210"/>
                          <w:marBottom w:val="0"/>
                          <w:divBdr>
                            <w:top w:val="none" w:sz="0" w:space="0" w:color="auto"/>
                            <w:left w:val="none" w:sz="0" w:space="0" w:color="auto"/>
                            <w:bottom w:val="none" w:sz="0" w:space="0" w:color="auto"/>
                            <w:right w:val="none" w:sz="0" w:space="0" w:color="auto"/>
                          </w:divBdr>
                          <w:divsChild>
                            <w:div w:id="130484746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765026445">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1242907783">
          <w:marLeft w:val="0"/>
          <w:marRight w:val="0"/>
          <w:marTop w:val="0"/>
          <w:marBottom w:val="0"/>
          <w:divBdr>
            <w:top w:val="single" w:sz="12" w:space="11" w:color="F5F5F5"/>
            <w:left w:val="none" w:sz="0" w:space="0" w:color="auto"/>
            <w:bottom w:val="none" w:sz="0" w:space="11" w:color="auto"/>
            <w:right w:val="none" w:sz="0" w:space="0" w:color="auto"/>
          </w:divBdr>
        </w:div>
        <w:div w:id="482622007">
          <w:marLeft w:val="225"/>
          <w:marRight w:val="0"/>
          <w:marTop w:val="0"/>
          <w:marBottom w:val="405"/>
          <w:divBdr>
            <w:top w:val="none" w:sz="0" w:space="0" w:color="auto"/>
            <w:left w:val="none" w:sz="0" w:space="0" w:color="auto"/>
            <w:bottom w:val="none" w:sz="0" w:space="0" w:color="auto"/>
            <w:right w:val="none" w:sz="0" w:space="0" w:color="auto"/>
          </w:divBdr>
          <w:divsChild>
            <w:div w:id="1186943629">
              <w:marLeft w:val="0"/>
              <w:marRight w:val="0"/>
              <w:marTop w:val="0"/>
              <w:marBottom w:val="0"/>
              <w:divBdr>
                <w:top w:val="single" w:sz="6" w:space="0" w:color="E0E0E0"/>
                <w:left w:val="none" w:sz="0" w:space="0" w:color="auto"/>
                <w:bottom w:val="none" w:sz="0" w:space="0" w:color="auto"/>
                <w:right w:val="none" w:sz="0" w:space="0" w:color="auto"/>
              </w:divBdr>
              <w:divsChild>
                <w:div w:id="281888628">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2003119678">
          <w:marLeft w:val="0"/>
          <w:marRight w:val="0"/>
          <w:marTop w:val="555"/>
          <w:marBottom w:val="600"/>
          <w:divBdr>
            <w:top w:val="none" w:sz="0" w:space="0" w:color="auto"/>
            <w:left w:val="none" w:sz="0" w:space="0" w:color="auto"/>
            <w:bottom w:val="none" w:sz="0" w:space="0" w:color="auto"/>
            <w:right w:val="none" w:sz="0" w:space="0" w:color="auto"/>
          </w:divBdr>
          <w:divsChild>
            <w:div w:id="1384255509">
              <w:marLeft w:val="0"/>
              <w:marRight w:val="0"/>
              <w:marTop w:val="0"/>
              <w:marBottom w:val="0"/>
              <w:divBdr>
                <w:top w:val="single" w:sz="6" w:space="0" w:color="E1E8ED"/>
                <w:left w:val="single" w:sz="6" w:space="0" w:color="E1E8ED"/>
                <w:bottom w:val="single" w:sz="6" w:space="0" w:color="E1E8ED"/>
                <w:right w:val="single" w:sz="6" w:space="0" w:color="E1E8ED"/>
              </w:divBdr>
              <w:divsChild>
                <w:div w:id="798646233">
                  <w:marLeft w:val="0"/>
                  <w:marRight w:val="0"/>
                  <w:marTop w:val="0"/>
                  <w:marBottom w:val="0"/>
                  <w:divBdr>
                    <w:top w:val="none" w:sz="0" w:space="0" w:color="auto"/>
                    <w:left w:val="none" w:sz="0" w:space="0" w:color="auto"/>
                    <w:bottom w:val="none" w:sz="0" w:space="0" w:color="auto"/>
                    <w:right w:val="none" w:sz="0" w:space="0" w:color="auto"/>
                  </w:divBdr>
                  <w:divsChild>
                    <w:div w:id="475227077">
                      <w:blockQuote w:val="1"/>
                      <w:marLeft w:val="0"/>
                      <w:marRight w:val="0"/>
                      <w:marTop w:val="0"/>
                      <w:marBottom w:val="0"/>
                      <w:divBdr>
                        <w:top w:val="none" w:sz="0" w:space="0" w:color="auto"/>
                        <w:left w:val="none" w:sz="0" w:space="0" w:color="auto"/>
                        <w:bottom w:val="none" w:sz="0" w:space="0" w:color="auto"/>
                        <w:right w:val="none" w:sz="0" w:space="0" w:color="auto"/>
                      </w:divBdr>
                      <w:divsChild>
                        <w:div w:id="1499006205">
                          <w:marLeft w:val="0"/>
                          <w:marRight w:val="0"/>
                          <w:marTop w:val="0"/>
                          <w:marBottom w:val="0"/>
                          <w:divBdr>
                            <w:top w:val="none" w:sz="0" w:space="0" w:color="auto"/>
                            <w:left w:val="none" w:sz="0" w:space="0" w:color="auto"/>
                            <w:bottom w:val="none" w:sz="0" w:space="0" w:color="auto"/>
                            <w:right w:val="none" w:sz="0" w:space="0" w:color="auto"/>
                          </w:divBdr>
                          <w:divsChild>
                            <w:div w:id="54202875">
                              <w:marLeft w:val="0"/>
                              <w:marRight w:val="0"/>
                              <w:marTop w:val="0"/>
                              <w:marBottom w:val="0"/>
                              <w:divBdr>
                                <w:top w:val="none" w:sz="0" w:space="0" w:color="auto"/>
                                <w:left w:val="none" w:sz="0" w:space="0" w:color="auto"/>
                                <w:bottom w:val="none" w:sz="0" w:space="0" w:color="auto"/>
                                <w:right w:val="none" w:sz="0" w:space="0" w:color="auto"/>
                              </w:divBdr>
                            </w:div>
                            <w:div w:id="2105874606">
                              <w:marLeft w:val="0"/>
                              <w:marRight w:val="0"/>
                              <w:marTop w:val="30"/>
                              <w:marBottom w:val="0"/>
                              <w:divBdr>
                                <w:top w:val="none" w:sz="0" w:space="0" w:color="auto"/>
                                <w:left w:val="none" w:sz="0" w:space="0" w:color="auto"/>
                                <w:bottom w:val="none" w:sz="0" w:space="0" w:color="auto"/>
                                <w:right w:val="none" w:sz="0" w:space="0" w:color="auto"/>
                              </w:divBdr>
                            </w:div>
                          </w:divsChild>
                        </w:div>
                        <w:div w:id="1213007159">
                          <w:marLeft w:val="0"/>
                          <w:marRight w:val="0"/>
                          <w:marTop w:val="210"/>
                          <w:marBottom w:val="0"/>
                          <w:divBdr>
                            <w:top w:val="none" w:sz="0" w:space="0" w:color="auto"/>
                            <w:left w:val="none" w:sz="0" w:space="0" w:color="auto"/>
                            <w:bottom w:val="none" w:sz="0" w:space="0" w:color="auto"/>
                            <w:right w:val="none" w:sz="0" w:space="0" w:color="auto"/>
                          </w:divBdr>
                          <w:divsChild>
                            <w:div w:id="166685801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526407561">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766728002">
          <w:marLeft w:val="225"/>
          <w:marRight w:val="0"/>
          <w:marTop w:val="0"/>
          <w:marBottom w:val="405"/>
          <w:divBdr>
            <w:top w:val="none" w:sz="0" w:space="0" w:color="auto"/>
            <w:left w:val="none" w:sz="0" w:space="0" w:color="auto"/>
            <w:bottom w:val="none" w:sz="0" w:space="0" w:color="auto"/>
            <w:right w:val="none" w:sz="0" w:space="0" w:color="auto"/>
          </w:divBdr>
          <w:divsChild>
            <w:div w:id="329717439">
              <w:marLeft w:val="0"/>
              <w:marRight w:val="0"/>
              <w:marTop w:val="0"/>
              <w:marBottom w:val="0"/>
              <w:divBdr>
                <w:top w:val="single" w:sz="6" w:space="0" w:color="E0E0E0"/>
                <w:left w:val="none" w:sz="0" w:space="0" w:color="auto"/>
                <w:bottom w:val="none" w:sz="0" w:space="0" w:color="auto"/>
                <w:right w:val="none" w:sz="0" w:space="0" w:color="auto"/>
              </w:divBdr>
              <w:divsChild>
                <w:div w:id="509948495">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338312886">
          <w:marLeft w:val="225"/>
          <w:marRight w:val="0"/>
          <w:marTop w:val="0"/>
          <w:marBottom w:val="405"/>
          <w:divBdr>
            <w:top w:val="none" w:sz="0" w:space="0" w:color="auto"/>
            <w:left w:val="none" w:sz="0" w:space="0" w:color="auto"/>
            <w:bottom w:val="none" w:sz="0" w:space="0" w:color="auto"/>
            <w:right w:val="none" w:sz="0" w:space="0" w:color="auto"/>
          </w:divBdr>
          <w:divsChild>
            <w:div w:id="807867415">
              <w:marLeft w:val="0"/>
              <w:marRight w:val="0"/>
              <w:marTop w:val="0"/>
              <w:marBottom w:val="0"/>
              <w:divBdr>
                <w:top w:val="single" w:sz="6" w:space="0" w:color="E0E0E0"/>
                <w:left w:val="none" w:sz="0" w:space="0" w:color="auto"/>
                <w:bottom w:val="none" w:sz="0" w:space="0" w:color="auto"/>
                <w:right w:val="none" w:sz="0" w:space="0" w:color="auto"/>
              </w:divBdr>
              <w:divsChild>
                <w:div w:id="53064867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550507055">
          <w:marLeft w:val="0"/>
          <w:marRight w:val="0"/>
          <w:marTop w:val="555"/>
          <w:marBottom w:val="600"/>
          <w:divBdr>
            <w:top w:val="none" w:sz="0" w:space="0" w:color="auto"/>
            <w:left w:val="none" w:sz="0" w:space="0" w:color="auto"/>
            <w:bottom w:val="none" w:sz="0" w:space="0" w:color="auto"/>
            <w:right w:val="none" w:sz="0" w:space="0" w:color="auto"/>
          </w:divBdr>
          <w:divsChild>
            <w:div w:id="423066330">
              <w:marLeft w:val="0"/>
              <w:marRight w:val="0"/>
              <w:marTop w:val="0"/>
              <w:marBottom w:val="0"/>
              <w:divBdr>
                <w:top w:val="single" w:sz="6" w:space="0" w:color="E1E8ED"/>
                <w:left w:val="single" w:sz="6" w:space="0" w:color="E1E8ED"/>
                <w:bottom w:val="single" w:sz="6" w:space="0" w:color="E1E8ED"/>
                <w:right w:val="single" w:sz="6" w:space="0" w:color="E1E8ED"/>
              </w:divBdr>
              <w:divsChild>
                <w:div w:id="603997122">
                  <w:marLeft w:val="0"/>
                  <w:marRight w:val="0"/>
                  <w:marTop w:val="0"/>
                  <w:marBottom w:val="0"/>
                  <w:divBdr>
                    <w:top w:val="none" w:sz="0" w:space="0" w:color="auto"/>
                    <w:left w:val="none" w:sz="0" w:space="0" w:color="auto"/>
                    <w:bottom w:val="none" w:sz="0" w:space="0" w:color="auto"/>
                    <w:right w:val="none" w:sz="0" w:space="0" w:color="auto"/>
                  </w:divBdr>
                  <w:divsChild>
                    <w:div w:id="1895116250">
                      <w:blockQuote w:val="1"/>
                      <w:marLeft w:val="0"/>
                      <w:marRight w:val="0"/>
                      <w:marTop w:val="0"/>
                      <w:marBottom w:val="0"/>
                      <w:divBdr>
                        <w:top w:val="none" w:sz="0" w:space="0" w:color="auto"/>
                        <w:left w:val="none" w:sz="0" w:space="0" w:color="auto"/>
                        <w:bottom w:val="none" w:sz="0" w:space="0" w:color="auto"/>
                        <w:right w:val="none" w:sz="0" w:space="0" w:color="auto"/>
                      </w:divBdr>
                      <w:divsChild>
                        <w:div w:id="1687362817">
                          <w:marLeft w:val="0"/>
                          <w:marRight w:val="0"/>
                          <w:marTop w:val="0"/>
                          <w:marBottom w:val="0"/>
                          <w:divBdr>
                            <w:top w:val="none" w:sz="0" w:space="0" w:color="auto"/>
                            <w:left w:val="none" w:sz="0" w:space="0" w:color="auto"/>
                            <w:bottom w:val="none" w:sz="0" w:space="0" w:color="auto"/>
                            <w:right w:val="none" w:sz="0" w:space="0" w:color="auto"/>
                          </w:divBdr>
                          <w:divsChild>
                            <w:div w:id="636178718">
                              <w:marLeft w:val="0"/>
                              <w:marRight w:val="0"/>
                              <w:marTop w:val="0"/>
                              <w:marBottom w:val="0"/>
                              <w:divBdr>
                                <w:top w:val="none" w:sz="0" w:space="0" w:color="auto"/>
                                <w:left w:val="none" w:sz="0" w:space="0" w:color="auto"/>
                                <w:bottom w:val="none" w:sz="0" w:space="0" w:color="auto"/>
                                <w:right w:val="none" w:sz="0" w:space="0" w:color="auto"/>
                              </w:divBdr>
                            </w:div>
                            <w:div w:id="696855394">
                              <w:marLeft w:val="0"/>
                              <w:marRight w:val="0"/>
                              <w:marTop w:val="30"/>
                              <w:marBottom w:val="0"/>
                              <w:divBdr>
                                <w:top w:val="none" w:sz="0" w:space="0" w:color="auto"/>
                                <w:left w:val="none" w:sz="0" w:space="0" w:color="auto"/>
                                <w:bottom w:val="none" w:sz="0" w:space="0" w:color="auto"/>
                                <w:right w:val="none" w:sz="0" w:space="0" w:color="auto"/>
                              </w:divBdr>
                            </w:div>
                          </w:divsChild>
                        </w:div>
                        <w:div w:id="823593420">
                          <w:marLeft w:val="0"/>
                          <w:marRight w:val="0"/>
                          <w:marTop w:val="210"/>
                          <w:marBottom w:val="0"/>
                          <w:divBdr>
                            <w:top w:val="none" w:sz="0" w:space="0" w:color="auto"/>
                            <w:left w:val="none" w:sz="0" w:space="0" w:color="auto"/>
                            <w:bottom w:val="none" w:sz="0" w:space="0" w:color="auto"/>
                            <w:right w:val="none" w:sz="0" w:space="0" w:color="auto"/>
                          </w:divBdr>
                          <w:divsChild>
                            <w:div w:id="87670176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994874347">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2117745264">
          <w:marLeft w:val="225"/>
          <w:marRight w:val="0"/>
          <w:marTop w:val="0"/>
          <w:marBottom w:val="405"/>
          <w:divBdr>
            <w:top w:val="none" w:sz="0" w:space="0" w:color="auto"/>
            <w:left w:val="none" w:sz="0" w:space="0" w:color="auto"/>
            <w:bottom w:val="none" w:sz="0" w:space="0" w:color="auto"/>
            <w:right w:val="none" w:sz="0" w:space="0" w:color="auto"/>
          </w:divBdr>
          <w:divsChild>
            <w:div w:id="1163617944">
              <w:marLeft w:val="0"/>
              <w:marRight w:val="0"/>
              <w:marTop w:val="0"/>
              <w:marBottom w:val="0"/>
              <w:divBdr>
                <w:top w:val="single" w:sz="6" w:space="0" w:color="E0E0E0"/>
                <w:left w:val="none" w:sz="0" w:space="0" w:color="auto"/>
                <w:bottom w:val="none" w:sz="0" w:space="0" w:color="auto"/>
                <w:right w:val="none" w:sz="0" w:space="0" w:color="auto"/>
              </w:divBdr>
              <w:divsChild>
                <w:div w:id="35384396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453203772">
          <w:marLeft w:val="0"/>
          <w:marRight w:val="0"/>
          <w:marTop w:val="555"/>
          <w:marBottom w:val="600"/>
          <w:divBdr>
            <w:top w:val="none" w:sz="0" w:space="0" w:color="auto"/>
            <w:left w:val="none" w:sz="0" w:space="0" w:color="auto"/>
            <w:bottom w:val="none" w:sz="0" w:space="0" w:color="auto"/>
            <w:right w:val="none" w:sz="0" w:space="0" w:color="auto"/>
          </w:divBdr>
          <w:divsChild>
            <w:div w:id="792597771">
              <w:marLeft w:val="0"/>
              <w:marRight w:val="0"/>
              <w:marTop w:val="0"/>
              <w:marBottom w:val="0"/>
              <w:divBdr>
                <w:top w:val="none" w:sz="0" w:space="0" w:color="auto"/>
                <w:left w:val="none" w:sz="0" w:space="0" w:color="auto"/>
                <w:bottom w:val="none" w:sz="0" w:space="0" w:color="auto"/>
                <w:right w:val="none" w:sz="0" w:space="0" w:color="auto"/>
              </w:divBdr>
              <w:divsChild>
                <w:div w:id="1940674824">
                  <w:marLeft w:val="0"/>
                  <w:marRight w:val="0"/>
                  <w:marTop w:val="0"/>
                  <w:marBottom w:val="0"/>
                  <w:divBdr>
                    <w:top w:val="none" w:sz="0" w:space="0" w:color="auto"/>
                    <w:left w:val="none" w:sz="0" w:space="0" w:color="auto"/>
                    <w:bottom w:val="none" w:sz="0" w:space="0" w:color="auto"/>
                    <w:right w:val="none" w:sz="0" w:space="0" w:color="auto"/>
                  </w:divBdr>
                  <w:divsChild>
                    <w:div w:id="731807502">
                      <w:marLeft w:val="0"/>
                      <w:marRight w:val="0"/>
                      <w:marTop w:val="0"/>
                      <w:marBottom w:val="0"/>
                      <w:divBdr>
                        <w:top w:val="none" w:sz="0" w:space="0" w:color="auto"/>
                        <w:left w:val="none" w:sz="0" w:space="0" w:color="auto"/>
                        <w:bottom w:val="none" w:sz="0" w:space="0" w:color="auto"/>
                        <w:right w:val="none" w:sz="0" w:space="0" w:color="auto"/>
                      </w:divBdr>
                      <w:divsChild>
                        <w:div w:id="20992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2562">
                  <w:marLeft w:val="0"/>
                  <w:marRight w:val="0"/>
                  <w:marTop w:val="0"/>
                  <w:marBottom w:val="0"/>
                  <w:divBdr>
                    <w:top w:val="single" w:sz="2" w:space="11" w:color="E1E8ED"/>
                    <w:left w:val="single" w:sz="6" w:space="15" w:color="E1E8ED"/>
                    <w:bottom w:val="single" w:sz="6" w:space="9" w:color="E1E8ED"/>
                    <w:right w:val="single" w:sz="6" w:space="15" w:color="E1E8ED"/>
                  </w:divBdr>
                  <w:divsChild>
                    <w:div w:id="36593554">
                      <w:blockQuote w:val="1"/>
                      <w:marLeft w:val="0"/>
                      <w:marRight w:val="0"/>
                      <w:marTop w:val="0"/>
                      <w:marBottom w:val="0"/>
                      <w:divBdr>
                        <w:top w:val="none" w:sz="0" w:space="0" w:color="auto"/>
                        <w:left w:val="none" w:sz="0" w:space="0" w:color="auto"/>
                        <w:bottom w:val="none" w:sz="0" w:space="0" w:color="auto"/>
                        <w:right w:val="none" w:sz="0" w:space="0" w:color="auto"/>
                      </w:divBdr>
                      <w:divsChild>
                        <w:div w:id="903221521">
                          <w:marLeft w:val="0"/>
                          <w:marRight w:val="0"/>
                          <w:marTop w:val="0"/>
                          <w:marBottom w:val="0"/>
                          <w:divBdr>
                            <w:top w:val="none" w:sz="0" w:space="0" w:color="auto"/>
                            <w:left w:val="none" w:sz="0" w:space="0" w:color="auto"/>
                            <w:bottom w:val="none" w:sz="0" w:space="0" w:color="auto"/>
                            <w:right w:val="none" w:sz="0" w:space="0" w:color="auto"/>
                          </w:divBdr>
                          <w:divsChild>
                            <w:div w:id="1356074649">
                              <w:marLeft w:val="0"/>
                              <w:marRight w:val="0"/>
                              <w:marTop w:val="0"/>
                              <w:marBottom w:val="0"/>
                              <w:divBdr>
                                <w:top w:val="none" w:sz="0" w:space="0" w:color="auto"/>
                                <w:left w:val="none" w:sz="0" w:space="0" w:color="auto"/>
                                <w:bottom w:val="none" w:sz="0" w:space="0" w:color="auto"/>
                                <w:right w:val="none" w:sz="0" w:space="0" w:color="auto"/>
                              </w:divBdr>
                            </w:div>
                            <w:div w:id="126315409">
                              <w:marLeft w:val="0"/>
                              <w:marRight w:val="0"/>
                              <w:marTop w:val="30"/>
                              <w:marBottom w:val="0"/>
                              <w:divBdr>
                                <w:top w:val="none" w:sz="0" w:space="0" w:color="auto"/>
                                <w:left w:val="none" w:sz="0" w:space="0" w:color="auto"/>
                                <w:bottom w:val="none" w:sz="0" w:space="0" w:color="auto"/>
                                <w:right w:val="none" w:sz="0" w:space="0" w:color="auto"/>
                              </w:divBdr>
                            </w:div>
                          </w:divsChild>
                        </w:div>
                        <w:div w:id="1913269691">
                          <w:marLeft w:val="0"/>
                          <w:marRight w:val="0"/>
                          <w:marTop w:val="210"/>
                          <w:marBottom w:val="0"/>
                          <w:divBdr>
                            <w:top w:val="none" w:sz="0" w:space="0" w:color="auto"/>
                            <w:left w:val="none" w:sz="0" w:space="0" w:color="auto"/>
                            <w:bottom w:val="none" w:sz="0" w:space="0" w:color="auto"/>
                            <w:right w:val="none" w:sz="0" w:space="0" w:color="auto"/>
                          </w:divBdr>
                          <w:divsChild>
                            <w:div w:id="909998335">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9833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pr.org/2017/03/16/520416458/trump-violating-lawyers-first-rule-for-clients-keep-your-mouth-shut" TargetMode="External"/><Relationship Id="rId117" Type="http://schemas.openxmlformats.org/officeDocument/2006/relationships/hyperlink" Target="https://www.congress.gov/bill/114th-congress/house-bill/4028/text?q=%7B%22search%22%3A%5B%22IDEA%22%5D%7D&amp;resultIndex=1" TargetMode="External"/><Relationship Id="rId21" Type="http://schemas.openxmlformats.org/officeDocument/2006/relationships/hyperlink" Target="http://www.cbsnews.com/news/paul-ryan-says-he-doesnt-want-to-negotiate-with-democrats-on-health-care/" TargetMode="External"/><Relationship Id="rId42" Type="http://schemas.openxmlformats.org/officeDocument/2006/relationships/hyperlink" Target="https://www.nytimes.com/2017/01/22/us/politics/president-trump-inauguration-crowd-white-house.html" TargetMode="External"/><Relationship Id="rId47" Type="http://schemas.openxmlformats.org/officeDocument/2006/relationships/hyperlink" Target="https://theintercept.com/" TargetMode="External"/><Relationship Id="rId63" Type="http://schemas.openxmlformats.org/officeDocument/2006/relationships/hyperlink" Target="http://time.com/money/4563085/donald-trump-global-recession-fears/" TargetMode="External"/><Relationship Id="rId68" Type="http://schemas.openxmlformats.org/officeDocument/2006/relationships/hyperlink" Target="http://blogs.wsj.com/economics/2016/08/25/economists-whove-advised-presidents-are-no-fans-of-donald-trump/" TargetMode="External"/><Relationship Id="rId84" Type="http://schemas.openxmlformats.org/officeDocument/2006/relationships/hyperlink" Target="https://www.theatlantic.com/international/archive/2017/06/trump-diversionary-foreign-policy/530079/" TargetMode="External"/><Relationship Id="rId89" Type="http://schemas.openxmlformats.org/officeDocument/2006/relationships/hyperlink" Target="https://books.google.com/books?id=JzEgDOvlw9AC&amp;printsec=frontcover&amp;dq=oakes+diversionary+war&amp;hl=en&amp;sa=X&amp;ved=0ahUKEwiny5-s1prUAhWDQSYKHdpcACwQ6AEIIjAA" TargetMode="External"/><Relationship Id="rId112" Type="http://schemas.openxmlformats.org/officeDocument/2006/relationships/hyperlink" Target="https://www.childfund.org/" TargetMode="External"/><Relationship Id="rId133" Type="http://schemas.openxmlformats.org/officeDocument/2006/relationships/hyperlink" Target="http://blogs.edweek.org/edweek/campaign-k-12/2017/05/trump_budget_would_slash_Education_Dept._Spending_Boost_School_Choice.html" TargetMode="External"/><Relationship Id="rId138" Type="http://schemas.openxmlformats.org/officeDocument/2006/relationships/hyperlink" Target="http://www.communityworksla.org/" TargetMode="External"/><Relationship Id="rId154" Type="http://schemas.openxmlformats.org/officeDocument/2006/relationships/fontTable" Target="fontTable.xml"/><Relationship Id="rId16" Type="http://schemas.openxmlformats.org/officeDocument/2006/relationships/hyperlink" Target="http://www.npr.org/2017/04/01/522232180/a-presidency-stalled-and-sputtering" TargetMode="External"/><Relationship Id="rId107" Type="http://schemas.openxmlformats.org/officeDocument/2006/relationships/hyperlink" Target="http://www.jsonline.com/story/news/education/2017/03/28/donald-trumps-budget-propoal-cuts-after-school-programs-wisconsins-neediest-children/99452134/" TargetMode="External"/><Relationship Id="rId11" Type="http://schemas.openxmlformats.org/officeDocument/2006/relationships/hyperlink" Target="https://seekingalpha.com/symbol/MSFT" TargetMode="External"/><Relationship Id="rId32" Type="http://schemas.openxmlformats.org/officeDocument/2006/relationships/hyperlink" Target="http://www.gallup.com/poll/1597/confidence-institutions.aspx" TargetMode="External"/><Relationship Id="rId37" Type="http://schemas.openxmlformats.org/officeDocument/2006/relationships/hyperlink" Target="https://twitter.com/Jim_Jordan" TargetMode="External"/><Relationship Id="rId53" Type="http://schemas.openxmlformats.org/officeDocument/2006/relationships/hyperlink" Target="http://www.sturgisjournal.com/news/20170516/plan-outlined-for-cte-millage-request" TargetMode="External"/><Relationship Id="rId58" Type="http://schemas.openxmlformats.org/officeDocument/2006/relationships/hyperlink" Target="http://www.bloomberg.com/news/articles/2016-11-09/trump-to-brand-china-currency-manipulator-treasury-veteran-says" TargetMode="External"/><Relationship Id="rId74" Type="http://schemas.openxmlformats.org/officeDocument/2006/relationships/hyperlink" Target="http://onlinelibrary.wiley.com/doi/10.1111/fpa.12019/abstract" TargetMode="External"/><Relationship Id="rId79" Type="http://schemas.openxmlformats.org/officeDocument/2006/relationships/hyperlink" Target="https://www.theguardian.com/commentisfree/2016/nov/23/donald-trump-climate-change-war" TargetMode="External"/><Relationship Id="rId102" Type="http://schemas.openxmlformats.org/officeDocument/2006/relationships/hyperlink" Target="http://www.nbcnews.com/politics/first-read/trump-s-support-drops-military-communities-n768036" TargetMode="External"/><Relationship Id="rId123" Type="http://schemas.openxmlformats.org/officeDocument/2006/relationships/hyperlink" Target="http://www.wnyc.org/story/taking-on-poverty-and-education-in-school-costs-a-lot-of-money/" TargetMode="External"/><Relationship Id="rId128" Type="http://schemas.openxmlformats.org/officeDocument/2006/relationships/hyperlink" Target="https://www.usnews.com/news/articles/2016-01-30/major-push-by-white-house-to-increase-computer-science-skills" TargetMode="External"/><Relationship Id="rId144" Type="http://schemas.openxmlformats.org/officeDocument/2006/relationships/hyperlink" Target="http://sites.sandiego.edu/stemnext/trump-administrations-budget-devastate-afterschool-stem-learning-opportunities-nations-youth/" TargetMode="External"/><Relationship Id="rId149" Type="http://schemas.openxmlformats.org/officeDocument/2006/relationships/hyperlink" Target="http://blog.careertech.org/" TargetMode="External"/><Relationship Id="rId5" Type="http://schemas.openxmlformats.org/officeDocument/2006/relationships/numbering" Target="numbering.xml"/><Relationship Id="rId90" Type="http://schemas.openxmlformats.org/officeDocument/2006/relationships/hyperlink" Target="http://www.nationalreview.com/corner/129086/wag-dog-contd-jonah-goldberg" TargetMode="External"/><Relationship Id="rId95" Type="http://schemas.openxmlformats.org/officeDocument/2006/relationships/hyperlink" Target="https://twitter.com/realDonaldTrump/status/882560030884716544" TargetMode="External"/><Relationship Id="rId22" Type="http://schemas.openxmlformats.org/officeDocument/2006/relationships/hyperlink" Target="http://www.presidency.ucsb.edu/data/orders.php" TargetMode="External"/><Relationship Id="rId27" Type="http://schemas.openxmlformats.org/officeDocument/2006/relationships/hyperlink" Target="https://www.whitehouse.gov/the-press-office/2017/03/30/press-briefing-press-secretary-sean-spicer-3302017-32" TargetMode="External"/><Relationship Id="rId43" Type="http://schemas.openxmlformats.org/officeDocument/2006/relationships/hyperlink" Target="https://www.nytimes.com/2017/01/23/us/politics/tpp-trump-trade-nafta.html" TargetMode="External"/><Relationship Id="rId48" Type="http://schemas.openxmlformats.org/officeDocument/2006/relationships/hyperlink" Target="https://www.usatoday.com/story/news/politics/2017/06/06/mark-warner-more-state-election-systems-targeted-by-russians-nsa-senate-intelligence/102549928/" TargetMode="External"/><Relationship Id="rId64" Type="http://schemas.openxmlformats.org/officeDocument/2006/relationships/hyperlink" Target="http://www.bloomberg.com/politics/trackers/2016-11-09/trump-presidency-may-trigger-u-s-recession-trade-war-nordea" TargetMode="External"/><Relationship Id="rId69" Type="http://schemas.openxmlformats.org/officeDocument/2006/relationships/hyperlink" Target="http://time.com/money/4687114/trump-slump-foreign-tourism-us-immigration-travel/" TargetMode="External"/><Relationship Id="rId113" Type="http://schemas.openxmlformats.org/officeDocument/2006/relationships/hyperlink" Target="http://mdoutofschooltime.org/" TargetMode="External"/><Relationship Id="rId118" Type="http://schemas.openxmlformats.org/officeDocument/2006/relationships/hyperlink" Target="https://huffman.house.gov/media-center/press-releases/huffman-desaulnier-introduce-idea-high-cost-pool-funding-act-for-40th" TargetMode="External"/><Relationship Id="rId134" Type="http://schemas.openxmlformats.org/officeDocument/2006/relationships/hyperlink" Target="https://www2.ed.gov/about/overview/budget/budget18/summary/18summary.pdf" TargetMode="External"/><Relationship Id="rId139" Type="http://schemas.openxmlformats.org/officeDocument/2006/relationships/hyperlink" Target="http://www.expandedschools.org/policy-documents/6000-hour-learning-gap" TargetMode="External"/><Relationship Id="rId80" Type="http://schemas.openxmlformats.org/officeDocument/2006/relationships/hyperlink" Target="https://profilerplus.org/" TargetMode="External"/><Relationship Id="rId85" Type="http://schemas.openxmlformats.org/officeDocument/2006/relationships/hyperlink" Target="https://www.nytimes.com/2017/02/22/technology/trump-news-media-ignore.html" TargetMode="External"/><Relationship Id="rId150" Type="http://schemas.openxmlformats.org/officeDocument/2006/relationships/hyperlink" Target="https://www.acteonline.org/general.aspx?id=9363" TargetMode="External"/><Relationship Id="rId155" Type="http://schemas.openxmlformats.org/officeDocument/2006/relationships/theme" Target="theme/theme1.xml"/><Relationship Id="rId12" Type="http://schemas.openxmlformats.org/officeDocument/2006/relationships/hyperlink" Target="https://seekingalpha.com/symbol/GOOG" TargetMode="External"/><Relationship Id="rId17" Type="http://schemas.openxmlformats.org/officeDocument/2006/relationships/hyperlink" Target="http://www.npr.org/2017/03/31/522087044/republicans-turn-the-cannons-on-each-other-in-week-of-public-feuding" TargetMode="External"/><Relationship Id="rId25" Type="http://schemas.openxmlformats.org/officeDocument/2006/relationships/hyperlink" Target="http://www.npr.org/2017/03/27/521655986/trump-son-in-law-jared-kushner-to-be-questioned-by-senate-intel-panel-over-russi" TargetMode="External"/><Relationship Id="rId33" Type="http://schemas.openxmlformats.org/officeDocument/2006/relationships/hyperlink" Target="http://thehill.com/blogs/blog-briefing-room/news/337701-ex-aide-trump-frustrated-by-russia-probe" TargetMode="External"/><Relationship Id="rId38" Type="http://schemas.openxmlformats.org/officeDocument/2006/relationships/hyperlink" Target="https://twitter.com/Raul_Labrador" TargetMode="External"/><Relationship Id="rId46" Type="http://schemas.openxmlformats.org/officeDocument/2006/relationships/hyperlink" Target="http://foreignpolicy.com/2017/06/06/trumps-russia-scandal-is-already-swallowing-his-foreign-policy/" TargetMode="External"/><Relationship Id="rId59" Type="http://schemas.openxmlformats.org/officeDocument/2006/relationships/hyperlink" Target="http://thehill.com/policy/finance/271723-trump-vows-to-rip-up-all-trade-agreements" TargetMode="External"/><Relationship Id="rId67" Type="http://schemas.openxmlformats.org/officeDocument/2006/relationships/hyperlink" Target="http://247wallst.com/economy/2016/11/09/welcome-to-the-trump-recession/" TargetMode="External"/><Relationship Id="rId103" Type="http://schemas.openxmlformats.org/officeDocument/2006/relationships/hyperlink" Target="https://www.monmouth.edu/polling-institute/reports/MonmouthPoll_NJ_071717/" TargetMode="External"/><Relationship Id="rId108" Type="http://schemas.openxmlformats.org/officeDocument/2006/relationships/hyperlink" Target="http://youthtoday.org/2017/05/cuts-in-21st-century-learning-centers-could-drastically-hurt-mississippi-leaders-say/" TargetMode="External"/><Relationship Id="rId116" Type="http://schemas.openxmlformats.org/officeDocument/2006/relationships/hyperlink" Target="http://www2.ed.gov/about/offices/list/osers/idea35/index.html" TargetMode="External"/><Relationship Id="rId124" Type="http://schemas.openxmlformats.org/officeDocument/2006/relationships/hyperlink" Target="https://www.usnews.com/news/articles/2016-04-13/feds-to-states-use-federal-dollars-for-stem" TargetMode="External"/><Relationship Id="rId129" Type="http://schemas.openxmlformats.org/officeDocument/2006/relationships/hyperlink" Target="https://www.usnews.com/news/stem-index/articles/2015/06/29/gender-racial-gaps-widen-in-stem-fields?int=a77009" TargetMode="External"/><Relationship Id="rId137" Type="http://schemas.openxmlformats.org/officeDocument/2006/relationships/hyperlink" Target="http://youthtoday.org/2017/04/funding-cut-for-21st-century-community-learning-centers-could-maim-after-school-for-low-income-kids-advocates-say/" TargetMode="External"/><Relationship Id="rId20" Type="http://schemas.openxmlformats.org/officeDocument/2006/relationships/hyperlink" Target="http://www.npr.org/2017/03/29/521905277/reality-check-on-trump-calling-for-bipartisanship-on-health-care" TargetMode="External"/><Relationship Id="rId41" Type="http://schemas.openxmlformats.org/officeDocument/2006/relationships/hyperlink" Target="http://www.cnn.com/2017/01/20/politics/trump-signs-executive-order-on-obamacare/index.html" TargetMode="External"/><Relationship Id="rId54" Type="http://schemas.openxmlformats.org/officeDocument/2006/relationships/hyperlink" Target="http://www.businessinsider.com/trump-trade-policy-lead-to-global-recession-2016-11" TargetMode="External"/><Relationship Id="rId62" Type="http://schemas.openxmlformats.org/officeDocument/2006/relationships/hyperlink" Target="http://www.nytimes.com/interactive/projects/cp/opinion/election-night-2016/paul-krugman-the-economic-fallout" TargetMode="External"/><Relationship Id="rId70" Type="http://schemas.openxmlformats.org/officeDocument/2006/relationships/hyperlink" Target="https://www.thenewamerican.com/economy/economics/item/25385-looming-economic-crisis-to-be-blamed-on-trump-experts-warn" TargetMode="External"/><Relationship Id="rId75" Type="http://schemas.openxmlformats.org/officeDocument/2006/relationships/hyperlink" Target="http://www.sup.org/books/title/?id=2363" TargetMode="External"/><Relationship Id="rId83" Type="http://schemas.openxmlformats.org/officeDocument/2006/relationships/hyperlink" Target="http://psycnet.apa.org/psycinfo/1982-07667-001" TargetMode="External"/><Relationship Id="rId88" Type="http://schemas.openxmlformats.org/officeDocument/2006/relationships/hyperlink" Target="https://en.wikipedia.org/wiki/Rally_%27round_the_flag_effect" TargetMode="External"/><Relationship Id="rId91" Type="http://schemas.openxmlformats.org/officeDocument/2006/relationships/hyperlink" Target="http://www.politico.com/magazine/story/2017/04/why-did-trump-bomb-syria-215001" TargetMode="External"/><Relationship Id="rId96" Type="http://schemas.openxmlformats.org/officeDocument/2006/relationships/hyperlink" Target="https://www.washingtonpost.com/posteverything/wp/2017/06/08/president-trump-should-stop-tweeting-now/?utm_term=.216693c95289&amp;tid=a_inl" TargetMode="External"/><Relationship Id="rId111" Type="http://schemas.openxmlformats.org/officeDocument/2006/relationships/hyperlink" Target="https://operationshoestring.org/" TargetMode="External"/><Relationship Id="rId132" Type="http://schemas.openxmlformats.org/officeDocument/2006/relationships/hyperlink" Target="http://www.edweek.org/ew/issues/every-student-succeeds-act/index.html?intc=content-exlaineressa" TargetMode="External"/><Relationship Id="rId140" Type="http://schemas.openxmlformats.org/officeDocument/2006/relationships/hyperlink" Target="http://youthtoday.org/2017/03/trump-proposal-zeros-out-21st-century-program-needy-kids-families-would-be-devastated-advocates-say/" TargetMode="External"/><Relationship Id="rId145" Type="http://schemas.openxmlformats.org/officeDocument/2006/relationships/hyperlink" Target="http://sites.sandiego.edu/stemnext/trump-administrations-budget-devastate-afterschool-stem-learning-opportunities-nations-youth/" TargetMode="External"/><Relationship Id="rId153" Type="http://schemas.openxmlformats.org/officeDocument/2006/relationships/hyperlink" Target="https://eric.ed.gov/?q=investing+in+education+Powers+US+competitiveness&amp;id=ED53599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powerpost/republicans-increasingly-uncertain-of-a-legislative-victory-before-august/2017/07/08/2b13078a-631b-11e7-a4f7-af34fc1d9d39_story.html?utm_term=.c4fdf506a590" TargetMode="External"/><Relationship Id="rId23" Type="http://schemas.openxmlformats.org/officeDocument/2006/relationships/hyperlink" Target="https://www.nytimes.com/2017/03/30/business/nafta-trade-deal-trump.html?_r=0" TargetMode="External"/><Relationship Id="rId28" Type="http://schemas.openxmlformats.org/officeDocument/2006/relationships/hyperlink" Target="http://time.com/4718902/white-house-staff-katie-walsh-departure/" TargetMode="External"/><Relationship Id="rId36" Type="http://schemas.openxmlformats.org/officeDocument/2006/relationships/hyperlink" Target="https://twitter.com/RepMarkMeadows" TargetMode="External"/><Relationship Id="rId49" Type="http://schemas.openxmlformats.org/officeDocument/2006/relationships/hyperlink" Target="http://foreignpolicy.com/1973/03/15/washington-dateline-watergate-and-foreign-policy/" TargetMode="External"/><Relationship Id="rId57" Type="http://schemas.openxmlformats.org/officeDocument/2006/relationships/hyperlink" Target="http://www.businessinsider.com/donald-trump-45-tariff-chinese-imports-china-2016-1" TargetMode="External"/><Relationship Id="rId106" Type="http://schemas.openxmlformats.org/officeDocument/2006/relationships/hyperlink" Target="https://www.washingtonpost.com/local/education/trump-budget-casualty-afterschool-programs-for-16-million-kids-most-are-poor/2017/03/16/78802430-0a6f-11e7-b77c-0047d15a24e0_story.html?utm_term=.1d331db3b413" TargetMode="External"/><Relationship Id="rId114" Type="http://schemas.openxmlformats.org/officeDocument/2006/relationships/hyperlink" Target="http://www.politifact.com/truth-o-meter/promises/obameter/promise/89/fully-fund-the-individuals-with-disabilities-educa/" TargetMode="External"/><Relationship Id="rId119" Type="http://schemas.openxmlformats.org/officeDocument/2006/relationships/hyperlink" Target="https://www.disabilityscoop.com/2016/05/23/senator-calls-full-funding-idea/22343/" TargetMode="External"/><Relationship Id="rId127" Type="http://schemas.openxmlformats.org/officeDocument/2006/relationships/hyperlink" Target="https://www.whitehouse.gov/sites/whitehouse.gov/files/documents/WHSF_fact_sheet_41316_0.pdf" TargetMode="External"/><Relationship Id="rId10" Type="http://schemas.openxmlformats.org/officeDocument/2006/relationships/hyperlink" Target="https://seekingalpha.com/symbol/AAPL" TargetMode="External"/><Relationship Id="rId31" Type="http://schemas.openxmlformats.org/officeDocument/2006/relationships/hyperlink" Target="http://www.npr.org/2017/03/29/521912211/a-nuclear-senate-showdown-next-week-appears-all-but-inevitable" TargetMode="External"/><Relationship Id="rId44" Type="http://schemas.openxmlformats.org/officeDocument/2006/relationships/hyperlink" Target="http://www.syti.net/GB/SilentWeaponsGB.html" TargetMode="External"/><Relationship Id="rId52" Type="http://schemas.openxmlformats.org/officeDocument/2006/relationships/hyperlink" Target="http://www.washingtonexaminer.com/house-democrat-introduces-article-of-impeachment-against-trump/article/2628428" TargetMode="External"/><Relationship Id="rId60" Type="http://schemas.openxmlformats.org/officeDocument/2006/relationships/hyperlink" Target="http://www.bloomberg.com/politics/articles/2016-06-28/trump-channels-brexit-in-anti-trade-speech-at-pennsylvania-factory" TargetMode="External"/><Relationship Id="rId65" Type="http://schemas.openxmlformats.org/officeDocument/2006/relationships/hyperlink" Target="http://www.businessinsider.com/hsbc-president-donald-trump-economic-policies-2016-11" TargetMode="External"/><Relationship Id="rId73" Type="http://schemas.openxmlformats.org/officeDocument/2006/relationships/hyperlink" Target="https://www.cambridge.org/core/services/aop-cambridge-core/content/view/S0022216X01006198" TargetMode="External"/><Relationship Id="rId78" Type="http://schemas.openxmlformats.org/officeDocument/2006/relationships/hyperlink" Target="https://cup.columbia.edu/book/groupthink-versus-high-quality-decision-making-in-international-relations/9780231148894" TargetMode="External"/><Relationship Id="rId81" Type="http://schemas.openxmlformats.org/officeDocument/2006/relationships/hyperlink" Target="https://www.cambridge.org/core/services/aop-cambridge-core/content/view/S0020818305050034" TargetMode="External"/><Relationship Id="rId86" Type="http://schemas.openxmlformats.org/officeDocument/2006/relationships/hyperlink" Target="https://www.washingtonpost.com/news/worldviews/wp/2017/06/06/a-brief-history-of-donald-trumps-feud-with-sadiq-khan-londons-first-muslim-mayor/?utm_term=.debb14ba6490" TargetMode="External"/><Relationship Id="rId94" Type="http://schemas.openxmlformats.org/officeDocument/2006/relationships/hyperlink" Target="https://www.washingtonpost.com/news/posteverything/wp/2017/07/05/how-president-trump-could-tweet-his-way-into-nuclear-war-with-north-korea/?utm_term=.3a11ebf84c2" TargetMode="External"/><Relationship Id="rId99" Type="http://schemas.openxmlformats.org/officeDocument/2006/relationships/hyperlink" Target="https://www2.ed.gov/about/overview/fed/role.html" TargetMode="External"/><Relationship Id="rId101" Type="http://schemas.openxmlformats.org/officeDocument/2006/relationships/hyperlink" Target="http://www.politico.com/story/2017/01/trump-rebuild-military-executive-action-234288" TargetMode="External"/><Relationship Id="rId122" Type="http://schemas.openxmlformats.org/officeDocument/2006/relationships/hyperlink" Target="http://populardemocracy.org/sites/default/files/Charter-Schools-National-Report_rev2.pdf" TargetMode="External"/><Relationship Id="rId130" Type="http://schemas.openxmlformats.org/officeDocument/2006/relationships/hyperlink" Target="http://time.com/4791618/donald-trump-budget-education-funding/" TargetMode="External"/><Relationship Id="rId135" Type="http://schemas.openxmlformats.org/officeDocument/2006/relationships/hyperlink" Target="http://blogs.edweek.org/edweek/campaign-k-12/2017/03/trump_budget_massive_cuts_education_boosts_school_choice.html" TargetMode="External"/><Relationship Id="rId143" Type="http://schemas.openxmlformats.org/officeDocument/2006/relationships/hyperlink" Target="http://datacenter.kidscount.org/data/tables/43-children-in-poverty-100-percent-poverty?loc=1&amp;loct=2" TargetMode="External"/><Relationship Id="rId148" Type="http://schemas.openxmlformats.org/officeDocument/2006/relationships/hyperlink" Target="http://www.roxyperformingartscenter.com/category/21st-cclc" TargetMode="External"/><Relationship Id="rId151" Type="http://schemas.openxmlformats.org/officeDocument/2006/relationships/hyperlink" Target="https://www.acteonline.org/uploadedFiles/Resources/Publications/2014_State_Policy_Review_FINAL.pdf" TargetMode="External"/><Relationship Id="rId4" Type="http://schemas.openxmlformats.org/officeDocument/2006/relationships/customXml" Target="../customXml/item4.xml"/><Relationship Id="rId9" Type="http://schemas.openxmlformats.org/officeDocument/2006/relationships/hyperlink" Target="https://seekingalpha.com/article/4062452-bad-news-stocks-trumps-agenda-dead-geopolitical-risk-rise" TargetMode="External"/><Relationship Id="rId13" Type="http://schemas.openxmlformats.org/officeDocument/2006/relationships/hyperlink" Target="https://seekingalpha.com/symbol/GOOGL" TargetMode="External"/><Relationship Id="rId18" Type="http://schemas.openxmlformats.org/officeDocument/2006/relationships/hyperlink" Target="http://www.npr.org/2017/03/30/522055235/senate-intelligence-committee-vice-chair-blasts-putin" TargetMode="External"/><Relationship Id="rId39" Type="http://schemas.openxmlformats.org/officeDocument/2006/relationships/hyperlink" Target="https://www.bloomberg.com/view/articles/2017-01-25/trump-s-forever-war-of-diversion" TargetMode="External"/><Relationship Id="rId109" Type="http://schemas.openxmlformats.org/officeDocument/2006/relationships/hyperlink" Target="https://operationshoestring.org/" TargetMode="External"/><Relationship Id="rId34" Type="http://schemas.openxmlformats.org/officeDocument/2006/relationships/hyperlink" Target="http://thehill.com/people/hillary-clinton" TargetMode="External"/><Relationship Id="rId50" Type="http://schemas.openxmlformats.org/officeDocument/2006/relationships/hyperlink" Target="http://www.cnn.com/2017/07/17/politics/poll-trump-counties-support/index.html" TargetMode="External"/><Relationship Id="rId55" Type="http://schemas.openxmlformats.org/officeDocument/2006/relationships/hyperlink" Target="http://www.reuters.com/article/us-usa-election-trump-trade-idUSKCN0WQ0WG" TargetMode="External"/><Relationship Id="rId76" Type="http://schemas.openxmlformats.org/officeDocument/2006/relationships/hyperlink" Target="https://socialscience.net/docs/LTA.pdf" TargetMode="External"/><Relationship Id="rId97" Type="http://schemas.openxmlformats.org/officeDocument/2006/relationships/hyperlink" Target="https://www.lombardiletter.com/trump-tax-plan-could-trigger-a-u-s-economic-collapse-in-2017/10825/" TargetMode="External"/><Relationship Id="rId104" Type="http://schemas.openxmlformats.org/officeDocument/2006/relationships/hyperlink" Target="https://ropercenter.cornell.edu/" TargetMode="External"/><Relationship Id="rId120" Type="http://schemas.openxmlformats.org/officeDocument/2006/relationships/hyperlink" Target="http://www.prwatch.org/news/2015/05/12830/federal-billions-fuel-charter-school-industry" TargetMode="External"/><Relationship Id="rId125" Type="http://schemas.openxmlformats.org/officeDocument/2006/relationships/hyperlink" Target="https://www.usnews.com/news/stem-index" TargetMode="External"/><Relationship Id="rId141" Type="http://schemas.openxmlformats.org/officeDocument/2006/relationships/hyperlink" Target="http://afterschoolalliance.org/documents/21stCCLC-Overview-2017.pdf" TargetMode="External"/><Relationship Id="rId146" Type="http://schemas.openxmlformats.org/officeDocument/2006/relationships/hyperlink" Target="http://www.noycefdn.org/" TargetMode="External"/><Relationship Id="rId7" Type="http://schemas.openxmlformats.org/officeDocument/2006/relationships/settings" Target="settings.xml"/><Relationship Id="rId71" Type="http://schemas.openxmlformats.org/officeDocument/2006/relationships/hyperlink" Target="https://www.washingtonpost.com/news/monkey-cage/wp/2016/12/19/yes-trump-might-well-go-to-war-to-divert-attention-from-problems-at-home/?utm_term=.86afd4f10de7" TargetMode="External"/><Relationship Id="rId92" Type="http://schemas.openxmlformats.org/officeDocument/2006/relationships/hyperlink" Target="https://books.google.com/books?id=Byp5AAAAMAAJ&amp;q=" TargetMode="External"/><Relationship Id="rId2" Type="http://schemas.openxmlformats.org/officeDocument/2006/relationships/customXml" Target="../customXml/item2.xml"/><Relationship Id="rId29" Type="http://schemas.openxmlformats.org/officeDocument/2006/relationships/hyperlink" Target="https://www.axios.com/axios-am-2337743305.html" TargetMode="External"/><Relationship Id="rId24" Type="http://schemas.openxmlformats.org/officeDocument/2006/relationships/hyperlink" Target="http://www.cnn.com/2017/03/27/politics/jared-kushner-senate-intelligence-committee/" TargetMode="External"/><Relationship Id="rId40" Type="http://schemas.openxmlformats.org/officeDocument/2006/relationships/hyperlink" Target="http://money.cnn.com/2017/01/21/media/sean-spicer-press-secretary-statement/index.html" TargetMode="External"/><Relationship Id="rId45" Type="http://schemas.openxmlformats.org/officeDocument/2006/relationships/hyperlink" Target="http://www.amazon.com/Red-Team-Succeed-Thinking-Enemy/dp/0465048943" TargetMode="External"/><Relationship Id="rId66" Type="http://schemas.openxmlformats.org/officeDocument/2006/relationships/hyperlink" Target="http://www.independent.co.uk/voices/president-donald-trump-dollar-failing-financial-crash-a7404816.html" TargetMode="External"/><Relationship Id="rId87" Type="http://schemas.openxmlformats.org/officeDocument/2006/relationships/hyperlink" Target="https://www.theatlantic.com/national/archive/2015/02/anti-islam/385463/" TargetMode="External"/><Relationship Id="rId110" Type="http://schemas.openxmlformats.org/officeDocument/2006/relationships/hyperlink" Target="http://www.clarionledger.com/story/magnolia/upside/2017/04/11/standing-locally-globally/100326980/" TargetMode="External"/><Relationship Id="rId115" Type="http://schemas.openxmlformats.org/officeDocument/2006/relationships/hyperlink" Target="http://www.politifact.com/truth-o-meter/promises/obameter/promise/89/fully-fund-the-individuals-with-disabilities-educa/" TargetMode="External"/><Relationship Id="rId131" Type="http://schemas.openxmlformats.org/officeDocument/2006/relationships/hyperlink" Target="http://www.edweek.org/ew/articles/2017/01/04/funding-twists-tight-budgets-loom-for-states.html" TargetMode="External"/><Relationship Id="rId136" Type="http://schemas.openxmlformats.org/officeDocument/2006/relationships/hyperlink" Target="https://ed.gov/about/overview/budget/history/edhistory.pdf" TargetMode="External"/><Relationship Id="rId61" Type="http://schemas.openxmlformats.org/officeDocument/2006/relationships/hyperlink" Target="http://www.bloomberg.com/news/articles/2016-11-10/yuan-falls-to-six-year-low-amid-concern-trump-will-target-china" TargetMode="External"/><Relationship Id="rId82" Type="http://schemas.openxmlformats.org/officeDocument/2006/relationships/hyperlink" Target="http://www.miseryindex.us/" TargetMode="External"/><Relationship Id="rId152" Type="http://schemas.openxmlformats.org/officeDocument/2006/relationships/hyperlink" Target="http://digitalcommons.brandman.edu/cgi/viewcontent.cgi?article=1015&amp;context=edd_dissertations" TargetMode="External"/><Relationship Id="rId19" Type="http://schemas.openxmlformats.org/officeDocument/2006/relationships/hyperlink" Target="https://twitter.com/realDonaldTrump/status/847559239149158401" TargetMode="External"/><Relationship Id="rId14" Type="http://schemas.openxmlformats.org/officeDocument/2006/relationships/hyperlink" Target="https://politicalwire.com/2017/07/09/republicans-return-stalled-agenda/" TargetMode="External"/><Relationship Id="rId30" Type="http://schemas.openxmlformats.org/officeDocument/2006/relationships/hyperlink" Target="http://www.cnn.com/2017/03/30/politics/donald-trump-white-house-staff/" TargetMode="External"/><Relationship Id="rId35" Type="http://schemas.openxmlformats.org/officeDocument/2006/relationships/hyperlink" Target="http://www.politico.com/story/2017/04/26/trump-obamacare-repeal-replace-237654" TargetMode="External"/><Relationship Id="rId56" Type="http://schemas.openxmlformats.org/officeDocument/2006/relationships/hyperlink" Target="http://www.nytimes.com/2016/03/08/business/international/unease-after-trump-depicts-tokyo-as-an-economic-rival.html" TargetMode="External"/><Relationship Id="rId77" Type="http://schemas.openxmlformats.org/officeDocument/2006/relationships/hyperlink" Target="http://jcr.sagepub.com/content/42/6/667.short" TargetMode="External"/><Relationship Id="rId100" Type="http://schemas.openxmlformats.org/officeDocument/2006/relationships/hyperlink" Target="http://www.ccdaily.com/2017/05/trumps-budget-looks-cut-cte-job-training/\" TargetMode="External"/><Relationship Id="rId105" Type="http://schemas.openxmlformats.org/officeDocument/2006/relationships/hyperlink" Target="http://monmouthpoll.blogspot.com/2017/06/public-opinion-on-impeachment-lessons.html" TargetMode="External"/><Relationship Id="rId126" Type="http://schemas.openxmlformats.org/officeDocument/2006/relationships/hyperlink" Target="http://www2.ed.gov/programs/promiseneighborhoods/stemdearcolleagueltr.pdf" TargetMode="External"/><Relationship Id="rId147" Type="http://schemas.openxmlformats.org/officeDocument/2006/relationships/hyperlink" Target="http://afterschoolalliance.org/documents/Impact_FY18_Budget_Proposal_on_21stCCLC.pdf" TargetMode="External"/><Relationship Id="rId8" Type="http://schemas.openxmlformats.org/officeDocument/2006/relationships/webSettings" Target="webSettings.xml"/><Relationship Id="rId51" Type="http://schemas.openxmlformats.org/officeDocument/2006/relationships/hyperlink" Target="http://www.washingtonexaminer.com/41-percent-of-americans-support-trump-impeachment-poll/article/2628864" TargetMode="External"/><Relationship Id="rId72" Type="http://schemas.openxmlformats.org/officeDocument/2006/relationships/hyperlink" Target="http://nationalinterest.org/commentary/machiavelli-still-shocking-after-five-centuries-9126?page=2" TargetMode="External"/><Relationship Id="rId93" Type="http://schemas.openxmlformats.org/officeDocument/2006/relationships/hyperlink" Target="http://www.cnn.com/SHOWBIZ/Movies/9808/24/wag.the.dog/index.html" TargetMode="External"/><Relationship Id="rId98" Type="http://schemas.openxmlformats.org/officeDocument/2006/relationships/hyperlink" Target="http://www.presstv.com/Detail/2017/07/17/528725/US-Donald-Trump-Impeachment-War" TargetMode="External"/><Relationship Id="rId121" Type="http://schemas.openxmlformats.org/officeDocument/2006/relationships/hyperlink" Target="http://www2.ed.gov/about/overview/budget/budget16/summary/16summary.pdf" TargetMode="External"/><Relationship Id="rId142" Type="http://schemas.openxmlformats.org/officeDocument/2006/relationships/hyperlink" Target="http://afterschoolalliance.org/documents/Impact_FY18_Budget_Proposal_on_21stCCLC.pdf"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u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5766A7-079F-4619-B25D-762ED87CA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31519</Words>
  <Characters>179662</Characters>
  <Application>Microsoft Office Word</Application>
  <DocSecurity>0</DocSecurity>
  <Lines>1497</Lines>
  <Paragraphs>421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210760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Jonathan Hsu</dc:creator>
  <cp:keywords>5.2</cp:keywords>
  <dc:description/>
  <cp:lastModifiedBy>Jonah Jacobs</cp:lastModifiedBy>
  <cp:revision>2</cp:revision>
  <dcterms:created xsi:type="dcterms:W3CDTF">2017-07-24T20:06:00Z</dcterms:created>
  <dcterms:modified xsi:type="dcterms:W3CDTF">2017-07-24T20:06:00Z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