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EF7" w:rsidRDefault="00503EF7" w:rsidP="00503EF7">
      <w:pPr>
        <w:pStyle w:val="Heading1"/>
      </w:pPr>
      <w:r>
        <w:t xml:space="preserve">Trump Legitimacy K </w:t>
      </w:r>
    </w:p>
    <w:p w:rsidR="00A95652" w:rsidRDefault="00503EF7" w:rsidP="00503EF7">
      <w:pPr>
        <w:pStyle w:val="Heading2"/>
      </w:pPr>
      <w:r>
        <w:lastRenderedPageBreak/>
        <w:t>1NC</w:t>
      </w:r>
    </w:p>
    <w:p w:rsidR="001733EA" w:rsidRPr="001733EA" w:rsidRDefault="001733EA" w:rsidP="001733EA"/>
    <w:p w:rsidR="00503EF7" w:rsidRDefault="00004575" w:rsidP="00503EF7">
      <w:pPr>
        <w:pStyle w:val="Heading3"/>
      </w:pPr>
      <w:r>
        <w:lastRenderedPageBreak/>
        <w:t xml:space="preserve">1nc </w:t>
      </w:r>
      <w:r w:rsidR="00183890">
        <w:t>Trump Legitimacy</w:t>
      </w:r>
      <w:bookmarkStart w:id="0" w:name="_GoBack"/>
      <w:bookmarkEnd w:id="0"/>
      <w:r>
        <w:t xml:space="preserve"> K</w:t>
      </w:r>
    </w:p>
    <w:p w:rsidR="002073A0" w:rsidRPr="002073A0" w:rsidRDefault="002073A0" w:rsidP="002073A0"/>
    <w:p w:rsidR="00EE3BD6" w:rsidRPr="004771F1" w:rsidRDefault="00EE3BD6" w:rsidP="00EE3BD6">
      <w:pPr>
        <w:pStyle w:val="Heading4"/>
      </w:pPr>
      <w:r w:rsidRPr="004771F1">
        <w:t xml:space="preserve">The plan </w:t>
      </w:r>
      <w:r w:rsidR="00616649" w:rsidRPr="00616649">
        <w:rPr>
          <w:u w:val="single"/>
        </w:rPr>
        <w:t>normalizes</w:t>
      </w:r>
      <w:r w:rsidRPr="004771F1">
        <w:t xml:space="preserve"> Trump’s agenda by making him </w:t>
      </w:r>
      <w:r w:rsidRPr="004771F1">
        <w:rPr>
          <w:u w:val="single"/>
        </w:rPr>
        <w:t>appear pragmatic</w:t>
      </w:r>
      <w:r w:rsidRPr="004771F1">
        <w:t xml:space="preserve"> —</w:t>
      </w:r>
      <w:r w:rsidR="001B0354">
        <w:t xml:space="preserve"> that</w:t>
      </w:r>
      <w:r w:rsidR="00616649">
        <w:t xml:space="preserve"> </w:t>
      </w:r>
      <w:r w:rsidRPr="004771F1">
        <w:t xml:space="preserve">collapses </w:t>
      </w:r>
      <w:r w:rsidRPr="00616649">
        <w:rPr>
          <w:u w:val="single"/>
        </w:rPr>
        <w:t>democratic resistance</w:t>
      </w:r>
      <w:r w:rsidRPr="004771F1">
        <w:t xml:space="preserve"> </w:t>
      </w:r>
    </w:p>
    <w:p w:rsidR="00EE3BD6" w:rsidRPr="00126B7C" w:rsidRDefault="00EE3BD6" w:rsidP="00EE3BD6">
      <w:pPr>
        <w:rPr>
          <w:rStyle w:val="Style13ptBold"/>
        </w:rPr>
      </w:pPr>
      <w:r>
        <w:rPr>
          <w:rStyle w:val="Style13ptBold"/>
        </w:rPr>
        <w:t xml:space="preserve">Giroux 17 </w:t>
      </w:r>
      <w:r w:rsidRPr="00F57B5B">
        <w:t>(Henry, Giroux received his Doctorate from Carnegie-Mellon in 1977. He then became professor of education</w:t>
      </w:r>
      <w:r w:rsidRPr="00126B7C">
        <w:t xml:space="preserve">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From 2012 to 2015 he was a Distinguished Visiting Professor at Ryerson University, 1-19-2017, "Normalizing Trump’s Authoritarianism is Not an Option," </w:t>
      </w:r>
      <w:proofErr w:type="spellStart"/>
      <w:r w:rsidRPr="00126B7C">
        <w:t>Tikkun</w:t>
      </w:r>
      <w:proofErr w:type="spellEnd"/>
      <w:r w:rsidRPr="00126B7C">
        <w:t xml:space="preserve"> Magazine, </w:t>
      </w:r>
      <w:hyperlink r:id="rId6" w:history="1">
        <w:r w:rsidRPr="00126B7C">
          <w:rPr>
            <w:rStyle w:val="Hyperlink"/>
          </w:rPr>
          <w:t>http://www.tikkun.org/nextgen/normalizing-trumps-authoritarianism-is-not-an-option</w:t>
        </w:r>
      </w:hyperlink>
      <w:r w:rsidRPr="00126B7C">
        <w:t>, MSCOTT)</w:t>
      </w:r>
    </w:p>
    <w:p w:rsidR="00EE3BD6" w:rsidRPr="00B92457" w:rsidRDefault="00EE3BD6" w:rsidP="00EE3BD6">
      <w:pPr>
        <w:rPr>
          <w:u w:val="single"/>
        </w:rPr>
      </w:pPr>
      <w:r w:rsidRPr="00126B7C">
        <w:rPr>
          <w:rStyle w:val="StyleUnderline"/>
        </w:rPr>
        <w:t>The dark times that haunt the current age no longer appear as merely an impending threat</w:t>
      </w:r>
      <w:r>
        <w:t xml:space="preserve">. </w:t>
      </w:r>
      <w:r w:rsidRPr="00126B7C">
        <w:rPr>
          <w:rStyle w:val="StyleUnderline"/>
        </w:rPr>
        <w:t>They have materialized with the election of Donald Trump</w:t>
      </w:r>
      <w:r>
        <w:t xml:space="preserve"> to the presidency. </w:t>
      </w:r>
      <w:r w:rsidRPr="00126B7C">
        <w:rPr>
          <w:rStyle w:val="StyleUnderline"/>
        </w:rPr>
        <w:t>Trump and his administration of extremists epitomize the dire dangers posed by those who longed to rule American society</w:t>
      </w:r>
      <w:r>
        <w:t xml:space="preserve"> </w:t>
      </w:r>
      <w:r w:rsidRPr="00126B7C">
        <w:rPr>
          <w:rStyle w:val="Emphasis"/>
        </w:rPr>
        <w:t>without resistance</w:t>
      </w:r>
      <w:r>
        <w:t xml:space="preserve">, </w:t>
      </w:r>
      <w:r w:rsidRPr="00126B7C">
        <w:rPr>
          <w:rStyle w:val="StyleUnderline"/>
        </w:rPr>
        <w:t>dominate its major political parties, and secure</w:t>
      </w:r>
      <w:r>
        <w:t xml:space="preserve"> </w:t>
      </w:r>
      <w:r w:rsidRPr="00126B7C">
        <w:rPr>
          <w:rStyle w:val="Emphasis"/>
        </w:rPr>
        <w:t>uncontested control</w:t>
      </w:r>
      <w:r>
        <w:t xml:space="preserve"> </w:t>
      </w:r>
      <w:r w:rsidRPr="00126B7C">
        <w:rPr>
          <w:rStyle w:val="StyleUnderline"/>
        </w:rPr>
        <w:t>of its commanding political, cultural, and economic institutions</w:t>
      </w:r>
      <w:r>
        <w:t xml:space="preserve">. The consolidation of power and wealth in the hands of the financial elite along with the savagery and misery that signifies their politics is no longer the stuff of Hollywood films such as Wall Street and American Psycho. If George W. Bush’s reign of fear mongering, greed, and war on terror embodied the values of a kind of militarized Gordon </w:t>
      </w:r>
      <w:proofErr w:type="spellStart"/>
      <w:r>
        <w:t>Gekko</w:t>
      </w:r>
      <w:proofErr w:type="spellEnd"/>
      <w:r>
        <w:t xml:space="preserve">, Trump represents the metamorphosis of </w:t>
      </w:r>
      <w:proofErr w:type="spellStart"/>
      <w:r>
        <w:t>Gekko</w:t>
      </w:r>
      <w:proofErr w:type="spellEnd"/>
      <w:r>
        <w:t xml:space="preserve"> into the deranged and ethically-neutered Patrick Bateman. </w:t>
      </w:r>
      <w:r w:rsidRPr="00F57B5B">
        <w:t xml:space="preserve">Yet, </w:t>
      </w:r>
      <w:r w:rsidRPr="00F57B5B">
        <w:rPr>
          <w:rStyle w:val="Emphasis"/>
        </w:rPr>
        <w:t>Trump’s ascent to the highest office in America is already being normalized by numerous pundits and politicians</w:t>
      </w:r>
      <w:r>
        <w:t xml:space="preserve">, including Barack Obama, </w:t>
      </w:r>
      <w:r w:rsidRPr="00F57B5B">
        <w:rPr>
          <w:rStyle w:val="Emphasis"/>
        </w:rPr>
        <w:t>who are asking the American public to give Trump a chance</w:t>
      </w:r>
      <w:r>
        <w:t xml:space="preserve"> </w:t>
      </w:r>
      <w:r w:rsidRPr="00126B7C">
        <w:rPr>
          <w:rStyle w:val="StyleUnderline"/>
        </w:rPr>
        <w:t>or are suggesting that the power and demands of the presidency will place some restraints on his unrestrained impetuousness and often unpredictable behavior.</w:t>
      </w:r>
    </w:p>
    <w:p w:rsidR="00EE3BD6" w:rsidRPr="00B92457" w:rsidRDefault="00EE3BD6" w:rsidP="00EE3BD6">
      <w:r>
        <w:t xml:space="preserve">As might be expected, a range of supine </w:t>
      </w:r>
      <w:r w:rsidRPr="00126B7C">
        <w:rPr>
          <w:rStyle w:val="StyleUnderline"/>
        </w:rPr>
        <w:t>politicians</w:t>
      </w:r>
      <w:r>
        <w:t xml:space="preserve">, media pundits, and mainstream journalists </w:t>
      </w:r>
      <w:r w:rsidRPr="00126B7C">
        <w:rPr>
          <w:rStyle w:val="StyleUnderline"/>
        </w:rPr>
        <w:t>are already tying themselves in what Tom Engelhardt calls</w:t>
      </w:r>
      <w:r>
        <w:t xml:space="preserve"> “</w:t>
      </w:r>
      <w:r w:rsidRPr="00126B7C">
        <w:rPr>
          <w:rStyle w:val="StyleUnderline"/>
        </w:rPr>
        <w:t>apologetic knots</w:t>
      </w:r>
      <w:r>
        <w:t xml:space="preserve">” </w:t>
      </w:r>
      <w:r w:rsidRPr="00126B7C">
        <w:rPr>
          <w:rStyle w:val="StyleUnderline"/>
        </w:rPr>
        <w:t>while they “</w:t>
      </w:r>
      <w:r w:rsidRPr="00126B7C">
        <w:rPr>
          <w:rStyle w:val="Emphasis"/>
        </w:rPr>
        <w:t>desperately look for signs that</w:t>
      </w:r>
      <w:r w:rsidRPr="00F57B5B">
        <w:t xml:space="preserve"> Donald </w:t>
      </w:r>
      <w:r w:rsidRPr="00126B7C">
        <w:rPr>
          <w:rStyle w:val="Emphasis"/>
        </w:rPr>
        <w:t>Trump will be a pragmatic</w:t>
      </w:r>
      <w:r>
        <w:t xml:space="preserve">, </w:t>
      </w:r>
      <w:r w:rsidRPr="00126B7C">
        <w:rPr>
          <w:rStyle w:val="StyleUnderline"/>
        </w:rPr>
        <w:t>recognizable American president once he takes the mantle of power</w:t>
      </w:r>
      <w:r>
        <w:t>.”[</w:t>
      </w:r>
      <w:proofErr w:type="spellStart"/>
      <w:r>
        <w:t>i</w:t>
      </w:r>
      <w:proofErr w:type="spellEnd"/>
      <w:r>
        <w:t xml:space="preserve">] As comedian John </w:t>
      </w:r>
      <w:r w:rsidRPr="009E415B">
        <w:rPr>
          <w:rStyle w:val="StyleUnderline"/>
        </w:rPr>
        <w:t>Oliver pointed out</w:t>
      </w:r>
      <w:r>
        <w:t xml:space="preserve"> on his show, Last Week Tonight, </w:t>
      </w:r>
      <w:r w:rsidRPr="006D07DE">
        <w:rPr>
          <w:rStyle w:val="Emphasis"/>
        </w:rPr>
        <w:t>Trump is not ordinary and his politics forebode the storm clouds of an American version of authoritarianism</w:t>
      </w:r>
      <w:r>
        <w:t>. Oliver brought his point home by shouting repeatedly, “This is not normal,” and, of course, he is right! It is even more surprising that Lesley Stahl’s 60 Minute interview with Trump portrayed him less as a demagogue than as a transformed politician who was “subdued and serious.”[ii] In addition, NBC’s Andrea Mitchell “</w:t>
      </w:r>
      <w:r w:rsidRPr="00B92457">
        <w:t>reported approvingly upon the transition as if proposed White House counselor Steve Bannon and proposed attorney general Jeff Sessions, two men with racism in their pasts, were ordinary appointments.”[iii] High-profile celebrity Oprah Winfrey stated without irony in an interview with Entertainment Tonight that “I just saw President-elect Trump with President Obama in the White House, and it gave me hope.”[iv] This is quite a stretch given Trump’s history of racist practices, his racist remarks about black people, Muslims, and Mexican immigrants during the primary and the presidential campaigns, and his appointment of a number of cabinet members who embrace a white nationalist ideology. The New York Times opinion writer Nicholas Kristof sabotaged his self-proclaimed liberal belief system by noting, in what appears to be acute lapse of judgment, that Americans should “Grit [their] teeth and give Trump a chance.”[v] Bill Gates made clear his own and often hidden reactionary worldview when speaking on CNBC’s Squawk Box. The Microsoft co-founder slipped into fog of self-</w:t>
      </w:r>
      <w:r w:rsidRPr="00B92457">
        <w:lastRenderedPageBreak/>
        <w:t>delusion by stating that Trump had the potential to emulate JFK by establishing an upbeat and desirable mode of “leadership through innovation.”</w:t>
      </w:r>
      <w:proofErr w:type="gramStart"/>
      <w:r w:rsidRPr="00B92457">
        <w:t>[vi]</w:t>
      </w:r>
      <w:proofErr w:type="gramEnd"/>
    </w:p>
    <w:p w:rsidR="00EE3BD6" w:rsidRDefault="00EE3BD6" w:rsidP="00EE3BD6">
      <w:r w:rsidRPr="00B92457">
        <w:t>Such actions by the mainstream media and such highly visible pundits point to not just a retreat from responsible reporting, discourse, and a flight from any vestige of social responsibility, but also the further collapse of serious journalism and thoughtful reasoning into the corrupt world of a corporate controlled media empire and an infantilizing celebrity culture</w:t>
      </w:r>
      <w:r>
        <w:t xml:space="preserve">. </w:t>
      </w:r>
      <w:r w:rsidRPr="00D07915">
        <w:rPr>
          <w:rStyle w:val="Emphasis"/>
        </w:rPr>
        <w:t>Normalizing the Trump regime does more than sabotage the truth, moral responsibility, and justice; it also cancels out the democratic institutions necessary for a future of well-being and economic and political justice.</w:t>
      </w:r>
      <w:r>
        <w:t xml:space="preserve"> The New York Times columnist Charles Blow observes insightfully that under a Trump administration:</w:t>
      </w:r>
    </w:p>
    <w:p w:rsidR="00EE3BD6" w:rsidRDefault="00EE3BD6" w:rsidP="00EE3BD6">
      <w:r>
        <w:t>The nation is soon to be under the aegis of an unstable, unqualified, undignified demagogue [who surrounds] himself with a rogue’s gallery of white supremacy sympathizers, anti-Muslim extremists, devout conspiracy theorists, anti-science doctrinaires and climate change deniers….This is not normal [and] I happen to believe that history will judge kindly those who continued to shout, from the rooftops, through own weariness and against the corrosive drifty of conformity</w:t>
      </w:r>
      <w:proofErr w:type="gramStart"/>
      <w:r>
        <w:t>.[</w:t>
      </w:r>
      <w:proofErr w:type="gramEnd"/>
      <w:r>
        <w:t>vii]</w:t>
      </w:r>
    </w:p>
    <w:p w:rsidR="00EE3BD6" w:rsidRDefault="00EE3BD6" w:rsidP="00EE3BD6">
      <w:r>
        <w:t xml:space="preserve">Blow is right. </w:t>
      </w:r>
      <w:r w:rsidRPr="00FD2B4F">
        <w:rPr>
          <w:rStyle w:val="Emphasis"/>
          <w:sz w:val="28"/>
        </w:rPr>
        <w:t xml:space="preserve">Any talk of working with a president who has surrounded himself with militarists, racists, </w:t>
      </w:r>
      <w:proofErr w:type="spellStart"/>
      <w:r w:rsidRPr="00FD2B4F">
        <w:rPr>
          <w:rStyle w:val="Emphasis"/>
          <w:sz w:val="28"/>
        </w:rPr>
        <w:t>neofascists</w:t>
      </w:r>
      <w:proofErr w:type="spellEnd"/>
      <w:r w:rsidRPr="00FD2B4F">
        <w:rPr>
          <w:rStyle w:val="Emphasis"/>
          <w:sz w:val="28"/>
        </w:rPr>
        <w:t>, anti-intellectuals, and neoliberal fundamentalists should be resisted at all costs.</w:t>
      </w:r>
      <w:r>
        <w:t xml:space="preserve"> It is well worth remembering that Trump chose Steve Bannon a notorious anti-Semite and white supremacist to the center of power in the White House. As Reuters reported, </w:t>
      </w:r>
      <w:r w:rsidRPr="00FD2B4F">
        <w:rPr>
          <w:rStyle w:val="StyleUnderline"/>
        </w:rPr>
        <w:t>“White supremacists and neo-Nazis have rarely, if ever, in recent history been so enthusiastic about a presidential appointment as</w:t>
      </w:r>
      <w:r w:rsidRPr="00FD2B4F">
        <w:t xml:space="preserve"> Donald </w:t>
      </w:r>
      <w:r w:rsidRPr="00FD2B4F">
        <w:rPr>
          <w:rStyle w:val="StyleUnderline"/>
        </w:rPr>
        <w:t>Trump’s choice of Steve Bannon to be his chief White House strategist.”</w:t>
      </w:r>
      <w:r>
        <w:t>[viii] Trump has also surrounded himself with militarists and corporate ideologues who fantasize about destroying all vestiges of the welfare state and the institutions that produce the public values that support the social contract. Neal Gabler argues that the normalizing of Trump by the mainstream media is about more than the dereliction of duty by members of the mainstream media. He writes:</w:t>
      </w:r>
    </w:p>
    <w:p w:rsidR="00EE3BD6" w:rsidRPr="00411B89" w:rsidRDefault="00EE3BD6" w:rsidP="00EE3BD6">
      <w:r w:rsidRPr="00411B89">
        <w:t>Far more serious is their normalization not of Trump but of his voters. The former is typical cowardice under threat of reactionary populism. The latter is an endorsement of reactionary populism that may have far-reaching consequences for whether the country can ever be reunited after having been torn asunder</w:t>
      </w:r>
      <w:proofErr w:type="gramStart"/>
      <w:r w:rsidRPr="00411B89">
        <w:t>.[</w:t>
      </w:r>
      <w:proofErr w:type="gramEnd"/>
      <w:r w:rsidRPr="00411B89">
        <w:t>ix]</w:t>
      </w:r>
    </w:p>
    <w:p w:rsidR="00EE3BD6" w:rsidRPr="00BC7180" w:rsidRDefault="00EE3BD6" w:rsidP="00EE3BD6">
      <w:r w:rsidRPr="00BC7180">
        <w:rPr>
          <w:rStyle w:val="Emphasis"/>
          <w:sz w:val="28"/>
        </w:rPr>
        <w:t>Normalization is code for a retreat from any sense of moral and political responsibility, and it should be viewed as an act of political complicity with authoritarianism and condemned outright.</w:t>
      </w:r>
      <w:r>
        <w:t xml:space="preserve"> </w:t>
      </w:r>
      <w:r w:rsidRPr="00126B7C">
        <w:rPr>
          <w:rStyle w:val="StyleUnderline"/>
        </w:rPr>
        <w:t xml:space="preserve">What is being propagated by Trump’s apologists is not only a reactionary Populism and some fundamental tenets of an American style authoritarianism, but also </w:t>
      </w:r>
      <w:r w:rsidRPr="00BC7180">
        <w:rPr>
          <w:rStyle w:val="Emphasis"/>
        </w:rPr>
        <w:t>a shameless whitewashing of the racism and authoritarianism at the center of Trump’s politics</w:t>
      </w:r>
      <w:r>
        <w:t xml:space="preserve">. </w:t>
      </w:r>
      <w:r w:rsidRPr="00126B7C">
        <w:t>In addition, little has been said about how Trump and his coterie of semi-delusional, if not heartless, advisors embrace a demented appropriation of Ayn Rand’s view that selfishness, war against all competition, and unchecked self-interest are the highest human ideals</w:t>
      </w:r>
      <w:r>
        <w:t xml:space="preserve">. In addition, </w:t>
      </w:r>
      <w:r w:rsidRPr="00BC7180">
        <w:rPr>
          <w:rStyle w:val="Emphasis"/>
        </w:rPr>
        <w:t>arguments in defense of such normalization appear to overlook with facile indifference how the rhetoric of authoritarianism has become normalized</w:t>
      </w:r>
      <w:r w:rsidRPr="00126B7C">
        <w:rPr>
          <w:rStyle w:val="StyleUnderline"/>
        </w:rPr>
        <w:t xml:space="preserve"> in many parts of the world and that the Trump administration has clearly demonstrated an affinity with such hateful rhetoric</w:t>
      </w:r>
      <w:r>
        <w:t xml:space="preserve">. How else to explain the support that Trump has received from a number of ruthless dictators who head reactionary governments such as the Philippines, Turkey, and </w:t>
      </w:r>
      <w:r w:rsidRPr="00BC7180">
        <w:t>Egypt, among others. Such a danger is all the more ominous given the current collapse of civic literacy and the general public’s increasing inability to deal with complex issues, on one hand, and the attempt, on the other hand, by those who maintain power to ruthlessly promote a depoliticizing discourse of lies, simplicity, and</w:t>
      </w:r>
      <w:r>
        <w:t xml:space="preserve"> </w:t>
      </w:r>
      <w:r w:rsidRPr="00BC7180">
        <w:t>manufactured distortions.</w:t>
      </w:r>
    </w:p>
    <w:p w:rsidR="00EE3BD6" w:rsidRDefault="00EE3BD6" w:rsidP="00EE3BD6">
      <w:r w:rsidRPr="004140C8">
        <w:rPr>
          <w:rStyle w:val="StyleUnderline"/>
        </w:rPr>
        <w:lastRenderedPageBreak/>
        <w:t>The United States has entered a new historical conjuncture, which echoes elements of a totalitarian past</w:t>
      </w:r>
      <w:r>
        <w:t xml:space="preserve">. Hannah Arendt, Sheldon </w:t>
      </w:r>
      <w:proofErr w:type="spellStart"/>
      <w:r>
        <w:t>Wolin</w:t>
      </w:r>
      <w:proofErr w:type="spellEnd"/>
      <w:r>
        <w:t xml:space="preserve">, and Robert Paxton, </w:t>
      </w:r>
      <w:r w:rsidRPr="004140C8">
        <w:rPr>
          <w:rStyle w:val="StyleUnderline"/>
        </w:rPr>
        <w:t>the great theorists of totalitarianism believed that the fluctuating elements of fascism are still with and that they would crystallize in different forms</w:t>
      </w:r>
      <w:r>
        <w:t xml:space="preserve">.[x] Far from being fixed in a frozen moment of historical terror, these theorists believed that totalitarianism not only “heralds as a possible model for the future”[xi] but that its “protean origins are still with us.”[xii] </w:t>
      </w:r>
      <w:r w:rsidRPr="00BC7180">
        <w:rPr>
          <w:rStyle w:val="Emphasis"/>
        </w:rPr>
        <w:t>Arendt</w:t>
      </w:r>
      <w:r>
        <w:t xml:space="preserve">, in particular, </w:t>
      </w:r>
      <w:r w:rsidRPr="00BC7180">
        <w:rPr>
          <w:rStyle w:val="Emphasis"/>
        </w:rPr>
        <w:t>was keenly aware that a culture of fear, the dismantling of civil and political rights, the ongoing militarization of society, the attack on labor, an obsession with national security, human rights abuses, the emergence of a police state, a deeply-rooted racism, and the attempts by demagogues to undermine education as a foundation for producing critical citizenry were all at work in American society.</w:t>
      </w:r>
      <w:r>
        <w:t xml:space="preserve"> Historical conjunctures produce different forms of authoritarianism, though they all share a hatred for democracy, dissent, and human rights.[xiii] More recently, Robert Paxton in his seminal work, The Anatomy of Fascism, provides a working definition of fascism that points to both its anti-democratic moments and those elements that link it to both the past and the present. Paxton’s point is not to provide a precise definition of fascism but to understand the conditions that enabled fascism to work and make possible its development in the future. Accordingly, fascism is:</w:t>
      </w:r>
    </w:p>
    <w:p w:rsidR="00EE3BD6" w:rsidRDefault="00EE3BD6" w:rsidP="00EE3BD6">
      <w:r>
        <w:t>A form of political behavior marked by obsessive preoccupation with community decline, humiliation or victimhood and by compensatory cults of unity, energy and purity, in which a mass-based party of committed nationalist militants, working in uneasy but effective collaboration with traditional elites, abandons democratic liberties and pursues with redemptive violence and without ethical or legal restraints goals of internal cleansing and external expansion</w:t>
      </w:r>
      <w:proofErr w:type="gramStart"/>
      <w:r>
        <w:t>.[</w:t>
      </w:r>
      <w:proofErr w:type="gramEnd"/>
      <w:r>
        <w:t>xiv]</w:t>
      </w:r>
    </w:p>
    <w:p w:rsidR="00EE3BD6" w:rsidRDefault="00EE3BD6" w:rsidP="00EE3BD6">
      <w:r>
        <w:t xml:space="preserve">It is too easy to believe in a simplistic binary logic that strictly categorizes a country as either authoritarian or democratic and leaves no room for entertaining the possibility of a mixture of both systems. American politics today suggests a more updated if not different form of authoritarianism or what might be called the curse of totalitarianism. In Trump’s America, there are strong echoes of the fascism that developed in Europe in the 1920s and ‘30s. For instance, </w:t>
      </w:r>
      <w:r w:rsidRPr="00587F1D">
        <w:rPr>
          <w:rStyle w:val="StyleUnderline"/>
        </w:rPr>
        <w:t>there are resemblances to a fascist script in Trump’s scapegoating of the other; his claim that the United States is in a period of decline; his call to make America great again; his blatant appeal to ultra-nationalism;</w:t>
      </w:r>
      <w:r>
        <w:rPr>
          <w:rStyle w:val="StyleUnderline"/>
        </w:rPr>
        <w:t xml:space="preserve"> </w:t>
      </w:r>
      <w:r w:rsidRPr="00587F1D">
        <w:rPr>
          <w:rStyle w:val="StyleUnderline"/>
        </w:rPr>
        <w:t>his portrayal of himself as a strongman who alone can save the country; his appeal to aggression and violence aimed at those who disagree with him; his contempt for dissent; his deep rooted anti-intellectualism or what Arendt called “thoughtlessness”</w:t>
      </w:r>
      <w:r>
        <w:t xml:space="preserve"> (i.e., denial that climate change is produced by humans) coupled with his elevation of instinct and emotion over reason; </w:t>
      </w:r>
      <w:r w:rsidRPr="00675EC4">
        <w:rPr>
          <w:rStyle w:val="StyleUnderline"/>
        </w:rPr>
        <w:t>his appeal to xenophobia</w:t>
      </w:r>
      <w:r>
        <w:t xml:space="preserve">, national greatness, and support for a politics of disposability; his courting of anti-Semites, white supremacists, and flirtation with the discourse of racial purity; his support for a white Christian public sphere; </w:t>
      </w:r>
      <w:r w:rsidRPr="00675EC4">
        <w:rPr>
          <w:rStyle w:val="StyleUnderline"/>
        </w:rPr>
        <w:t>his use of a kind of verbal waterboarding to denigrate Muslims, black people</w:t>
      </w:r>
      <w:r>
        <w:t>, undocumented immigrants, and women’s reproductive rights; his contempt for weakness and his support for the dark side of hyper-masculinity.</w:t>
      </w:r>
    </w:p>
    <w:p w:rsidR="00EE3BD6" w:rsidRDefault="00EE3BD6" w:rsidP="00EE3BD6">
      <w:r>
        <w:t xml:space="preserve">I argue in this essay that </w:t>
      </w:r>
      <w:r w:rsidRPr="00675EC4">
        <w:rPr>
          <w:rStyle w:val="Emphasis"/>
        </w:rPr>
        <w:t>the dark period Americans are about to enter under a Trump regime cannot be understood without an acknowledgement of the echoes of a totalitarian past</w:t>
      </w:r>
      <w:r>
        <w:t xml:space="preserve">. With Trump’s election, the crisis of politics is accompanied by a crisis of historical conscience, memory, ethics, and agency exacerbated by an appeal </w:t>
      </w:r>
      <w:r w:rsidRPr="00B66DD6">
        <w:t>to a notion of common sense in which facts are regarded with disdain, words reduced to slogans, and science confused with pseudo-science. Under such circumstances,</w:t>
      </w:r>
      <w:r>
        <w:t xml:space="preserve"> </w:t>
      </w:r>
      <w:r w:rsidRPr="00B66DD6">
        <w:t>language is emptied of any meaning and constitutes a flight from ethics, justice, and social responsibility. As language becomes devoid of any meaning, the American public is inundated with empty slogans such as “post-truth” and “fake news” — euphemisms for a landscape of manufactured derangements and distortions that constitute what</w:t>
      </w:r>
      <w:r>
        <w:t xml:space="preserve"> might be called a culture of post-ethics. This culture is part of what Todd Gitlin calls “an interlocking ecology of falsification that has driven the country around the bend.”[xv] Against the background of an infantilizing culture of immediacy, spectacle, and sensationalism, Trump will govern as if he is running a reality TV show, endlessly performing for an </w:t>
      </w:r>
      <w:r>
        <w:lastRenderedPageBreak/>
        <w:t xml:space="preserve">increasingly depoliticized public. But there are more dangers ahead than the toxic seduction of politics as theater and the transformation of the mainstream media as adjunct of the entertainment industry or for that matter a growing distrust of democracy itself. Under casino capital, the alleged celebration of the principle of a free press hides more than it promises. Noam Chomsky, Bill Moyers, and Robert McChesney, among others, have observed, mainstream media now work in conjunction with the financial elite and the military-industrial-academic complex as an echo chamber while further indulging in the rituals of shock, celebrity culture, and spectacularized violence in order to increase their ratings. Earlier this year, Les Moonves, CBS CEO, stated that his network’s inordinate and disastrous coverage of Trump “may not be good for America but </w:t>
      </w:r>
      <w:proofErr w:type="gramStart"/>
      <w:r>
        <w:t>it’s</w:t>
      </w:r>
      <w:proofErr w:type="gramEnd"/>
      <w:r>
        <w:t xml:space="preserve"> damn good for CBS.”[xvi] Moonves openly gloated not only because the network was pumping up its ratings but was also getting rich by inordinately covering Trump’s presidential campaign. As he put it, “[T]he money’s rolling in … [T]his is going to be a very good year for us….It’s a terrible thing to say, but bring it on, Donald. Go ahead. Keep going.”[xvii] Moonves made it clear that the power of mainstream media in general has little to do with either pursuing the truth or holding power accountable. On the contrary, its real purpose was to normalize corruption, lies, misrepresentation, accumulate capital, and allow the transformation of the press to become an adjunct of authoritarian ideologies, policies, interests and commodified values — if that is what it takes to increase their profit margins.</w:t>
      </w:r>
    </w:p>
    <w:p w:rsidR="00EE3BD6" w:rsidRDefault="00EE3BD6" w:rsidP="00EE3BD6">
      <w:r w:rsidRPr="00B66DD6">
        <w:t>Normalization is about more than dominating media outlets being complicit with corrupt power or willfully retreating from any sense of social responsibility; it is also about aiding and abetting power in order to increase the bottom line and accumulate other cowardly forms of power and recognition. This is evident in the fact that some powerful elements of the mainstream press not only refused to take</w:t>
      </w:r>
      <w:r>
        <w:t xml:space="preserve"> Trump seriously, they also concocted embarrassing rationales for not holding him up to any viable sense of accountability. For instance, Gerard Baker, the editor-in-chief of The Wall Street Journal, publicly announced that in the future he would not </w:t>
      </w:r>
      <w:r w:rsidRPr="00B66DD6">
        <w:t>allow his reporters to use the word lie in their coverage. This is more than a retreat from journalism’s goal of holding people, institutions, and power to some measure of justice; it also legitimizes the kind of political and moral cowardice that undermines the truth, informed resistance, and the first amendment. While such actions may not rise to the level of book burning that was characteristic of various fascist</w:t>
      </w:r>
      <w:r>
        <w:t xml:space="preserve"> and authoritarian regimes in the past, it does mark a distinctive retreat from historical memory and civic courage that serves to normalize such actions by making dissent appear, at best, unreasonable and, at worse, an act of treason.</w:t>
      </w:r>
    </w:p>
    <w:p w:rsidR="00EE3BD6" w:rsidRDefault="00EE3BD6" w:rsidP="00EE3BD6">
      <w:r>
        <w:t xml:space="preserve">Such actions become apparent in efforts by the mainstream press to rage against the rise of fake news, suggesting that since they are not part of such attempts their integrity cannot be questioned. Of course, fake news is a euphemism for deliberately lying and collapsing the line between facts and fiction, the truth and falsehoods. By that definition, lying is about more than fake news, it is central to the need to manufacture consent in the interest of implementing polices, constructing identities, and shoring up values that serve a wide range of unsavory political and ideological interests. The slippery nature of the term fake news is on full display particularly when used by Trump and his merry band of liars to dismiss anyone or any organization that holds him accountable for his fabrications. Hence, there were no surprises when Trump at his first president-elect press conference refused not only to take questions from a CNN reporter because his network had published material critical of Trump, but he justified his refusal by labeling CNN as fake news — reducing the term to </w:t>
      </w:r>
      <w:r w:rsidRPr="00B66DD6">
        <w:t xml:space="preserve">a slogan used to silence the press. Clearly, we will see more of this type of bullying repression and censorship but it will not be aimed just at mainstream outlets such as CNN but will also eventually be used to smear all manner of alternative social media, such as </w:t>
      </w:r>
      <w:proofErr w:type="spellStart"/>
      <w:r w:rsidRPr="00B66DD6">
        <w:t>Truthout</w:t>
      </w:r>
      <w:proofErr w:type="spellEnd"/>
      <w:r w:rsidRPr="00B66DD6">
        <w:t xml:space="preserve">, </w:t>
      </w:r>
      <w:proofErr w:type="spellStart"/>
      <w:r w:rsidRPr="00B66DD6">
        <w:t>Tikkun</w:t>
      </w:r>
      <w:proofErr w:type="spellEnd"/>
      <w:r w:rsidRPr="00B66DD6">
        <w:t>, Counterpunch, TomDispatch.com, Democracy Now, and others. Traditional democratic public spheres such as higher education will also feel the brunt of such an attack.</w:t>
      </w:r>
    </w:p>
    <w:p w:rsidR="00EE3BD6" w:rsidRDefault="00EE3BD6" w:rsidP="00EE3BD6">
      <w:r w:rsidRPr="00B66DD6">
        <w:t xml:space="preserve">Normalization has many registers and one of the most important is the control by the financial elite over commanding cultural apparatuses that produce, legitimize, and distribute highly selective media narratives that shore up the most reactionary ideologies and financial interests. The mainstream press </w:t>
      </w:r>
      <w:r w:rsidRPr="00B66DD6">
        <w:lastRenderedPageBreak/>
        <w:t>says little about how such actions serve as an apology for the egregiously reactionary nature of Trump’s ideology and policies. Moreover, they fail to note how distortions of</w:t>
      </w:r>
      <w:r>
        <w:t xml:space="preserve"> the truth, the endless production of lies by governments, politicians, and corporations, along with the media’s flight from civic literacy, serve to bolster authoritarian societies willing to distort the truth while simultaneously suppressing dissent. Under such circumstances, it should not be surprising that Trump’s authoritarian and hateful discourse, threats of violence, loathing of dissent, and his racist attitudes towards Muslims, black people, and Mexican immigrants are downplayed in the mainstream media. These structured silences have become more and more apparent given the benign manner in which the supine press and its legion of enervated anti-public intellectuals and pundits treat Trump’s endless nighttime Twitter outpourings and his incessant choreographed public fabrications.</w:t>
      </w:r>
    </w:p>
    <w:p w:rsidR="00EE3BD6" w:rsidRDefault="00EE3BD6" w:rsidP="00EE3BD6">
      <w:r>
        <w:t xml:space="preserve">For instance, The Wall Street Journal’s refusal to address critically Trump’s endless lies and insults is matched by the </w:t>
      </w:r>
      <w:proofErr w:type="spellStart"/>
      <w:r>
        <w:t>high brow</w:t>
      </w:r>
      <w:proofErr w:type="spellEnd"/>
      <w:r>
        <w:t xml:space="preserve"> New Yorker’s publishing of a piece on Trump, which largely celebrates uncritically how he is viewed by conservative intellectuals such as Hillsdale College president Larry </w:t>
      </w:r>
      <w:proofErr w:type="spellStart"/>
      <w:r>
        <w:t>Arnn</w:t>
      </w:r>
      <w:proofErr w:type="spellEnd"/>
      <w:r>
        <w:t xml:space="preserve">. </w:t>
      </w:r>
      <w:proofErr w:type="spellStart"/>
      <w:r>
        <w:t>Arnn</w:t>
      </w:r>
      <w:proofErr w:type="spellEnd"/>
      <w:r>
        <w:t xml:space="preserve"> supports Trump because he shares </w:t>
      </w:r>
      <w:proofErr w:type="spellStart"/>
      <w:r>
        <w:t>Arnn’s</w:t>
      </w:r>
      <w:proofErr w:type="spellEnd"/>
      <w:r>
        <w:t xml:space="preserve"> view that “the government has become dangerous.”[xviii] If he were referring to the rise of the surveillance and permanent war state, it would be hard to disagree with </w:t>
      </w:r>
      <w:proofErr w:type="spellStart"/>
      <w:r>
        <w:t>Arnn</w:t>
      </w:r>
      <w:proofErr w:type="spellEnd"/>
      <w:r>
        <w:t xml:space="preserve">. Instead, he was referring to the government’s enforcement of “runaway regulations.”[xix] What </w:t>
      </w:r>
      <w:proofErr w:type="spellStart"/>
      <w:r>
        <w:t>Arnn</w:t>
      </w:r>
      <w:proofErr w:type="spellEnd"/>
      <w:r>
        <w:t xml:space="preserve"> and The New Yorker ignore is the fact that the real danger the government poses is the result of it being in the hands of demagogues such as Trump who are truly dangerous and threaten the planet, American society, and the rest of the world. While New Yorker staff writer </w:t>
      </w:r>
      <w:proofErr w:type="spellStart"/>
      <w:r>
        <w:t>Kelefa</w:t>
      </w:r>
      <w:proofErr w:type="spellEnd"/>
      <w:r>
        <w:t xml:space="preserve"> </w:t>
      </w:r>
      <w:proofErr w:type="spellStart"/>
      <w:r>
        <w:t>Sanneh</w:t>
      </w:r>
      <w:proofErr w:type="spellEnd"/>
      <w:r>
        <w:t xml:space="preserve"> mentions Trump’s connection to the “alt-right,” he underplays the group’s fascist ideology and refuses to use the term white supremacy in talking about such groups, reverting instead to the innocuous term, “white identity politics.”[xx] Trump’s misogyny, racism, anti-intellectualism, Islamophobia, and hatred of democracy are barely mentioned. </w:t>
      </w:r>
      <w:proofErr w:type="spellStart"/>
      <w:r>
        <w:t>Sanneh</w:t>
      </w:r>
      <w:proofErr w:type="spellEnd"/>
      <w:r>
        <w:t xml:space="preserve"> </w:t>
      </w:r>
      <w:r w:rsidRPr="00B66DD6">
        <w:t xml:space="preserve">even goes so far as to suggest that since Trump has disavowed the “alt-right,” his connection to </w:t>
      </w:r>
      <w:proofErr w:type="spellStart"/>
      <w:r w:rsidRPr="00B66DD6">
        <w:t>neofascist</w:t>
      </w:r>
      <w:proofErr w:type="spellEnd"/>
      <w:r w:rsidRPr="00B66DD6">
        <w:t xml:space="preserve"> groups is tenuous. This is more than an apology dressed up in the discourse of ambiguity; such reporting is a shameful retreat from journalistic integrity, an assault on the truth, and constitutes an egregious act of normalization. This is only one example of what is surely to come in the future under Trump’s rule.</w:t>
      </w:r>
    </w:p>
    <w:p w:rsidR="00EE3BD6" w:rsidRDefault="00EE3BD6" w:rsidP="00EE3BD6">
      <w:r w:rsidRPr="00B66DD6">
        <w:rPr>
          <w:rStyle w:val="StyleUnderline"/>
        </w:rPr>
        <w:t>Under Trump’s regime of economic, religious, education, and political fundamentalism, compassion and respect for the other will be viewed with contempt while society will increasingly become more militarized and financial capital will be</w:t>
      </w:r>
      <w:r w:rsidRPr="00587F1D">
        <w:rPr>
          <w:rStyle w:val="StyleUnderline"/>
        </w:rPr>
        <w:t xml:space="preserve"> deregulated in order to be</w:t>
      </w:r>
      <w:r>
        <w:rPr>
          <w:rStyle w:val="StyleUnderline"/>
        </w:rPr>
        <w:t xml:space="preserve"> </w:t>
      </w:r>
      <w:r w:rsidRPr="00587F1D">
        <w:rPr>
          <w:rStyle w:val="StyleUnderline"/>
        </w:rPr>
        <w:t>free to engage in behaviors that put the American public and</w:t>
      </w:r>
      <w:r>
        <w:t xml:space="preserve"> </w:t>
      </w:r>
      <w:r w:rsidRPr="00587F1D">
        <w:rPr>
          <w:rStyle w:val="Emphasis"/>
        </w:rPr>
        <w:t>planet in danger</w:t>
      </w:r>
      <w:r>
        <w:t>. A form of social and historical amnesia will descend over American society like a poisonous virus. A culture of dumbness and civic illiteracy will be produced and legitimated along with a culture of fear that will enable a harsh law and order regime.</w:t>
      </w:r>
    </w:p>
    <w:p w:rsidR="00EE3BD6" w:rsidRDefault="00EE3BD6" w:rsidP="00EE3BD6">
      <w:pPr>
        <w:rPr>
          <w:rStyle w:val="Emphasis"/>
        </w:rPr>
      </w:pPr>
      <w:r w:rsidRPr="001B0354">
        <w:t>Policies will be enacted in which public goods such as schools will be privatized, and a culture of greed and selfishness will be elevated to new heights of celebration. There will be a further retreat from civic literacy, civic courage, and social responsibility, one matched by a growing abandonment by the state of any allegiance to the common good. Fear and the threat of state violence</w:t>
      </w:r>
      <w:r>
        <w:t xml:space="preserve"> will shape how problems are addressed, and a growing culture of dissent will be ruthlessly suppressed in all of the public spheres in which it has functioned in the past. The free-market mentality that gained prominence under the presidency of Ronald Reagan will accelerate under the Trump administration and it will continue to drive politics, destroy many social protections, celebrate a hyper-competitiveness, and deregulate economic activity. </w:t>
      </w:r>
      <w:r w:rsidRPr="00B535B8">
        <w:rPr>
          <w:rStyle w:val="StyleUnderline"/>
        </w:rPr>
        <w:t>Under Donald Trump’s reign, all human activities, practices, and institutions will be subject to market principles and militarized.</w:t>
      </w:r>
      <w:r>
        <w:t xml:space="preserve"> </w:t>
      </w:r>
      <w:r w:rsidRPr="00B535B8">
        <w:rPr>
          <w:rStyle w:val="StyleUnderline"/>
        </w:rPr>
        <w:t>The only relations that matter will be defined in commercial terms just as civil society will be organized for the</w:t>
      </w:r>
      <w:r>
        <w:t xml:space="preserve"> </w:t>
      </w:r>
      <w:r w:rsidRPr="00B535B8">
        <w:rPr>
          <w:rStyle w:val="Emphasis"/>
        </w:rPr>
        <w:t>production of violence</w:t>
      </w:r>
      <w:r>
        <w:t xml:space="preserve">. </w:t>
      </w:r>
      <w:r w:rsidRPr="00B535B8">
        <w:rPr>
          <w:rStyle w:val="StyleUnderline"/>
        </w:rPr>
        <w:t>It is most likely that the most</w:t>
      </w:r>
      <w:r>
        <w:t xml:space="preserve"> </w:t>
      </w:r>
      <w:r w:rsidRPr="00B535B8">
        <w:rPr>
          <w:rStyle w:val="Emphasis"/>
        </w:rPr>
        <w:t>dangerous powers of the state</w:t>
      </w:r>
      <w:r>
        <w:t xml:space="preserve"> </w:t>
      </w:r>
      <w:r w:rsidRPr="00B535B8">
        <w:rPr>
          <w:rStyle w:val="StyleUnderline"/>
        </w:rPr>
        <w:t>will be unleashed under Trump, possibly on the</w:t>
      </w:r>
      <w:r>
        <w:t xml:space="preserve"> </w:t>
      </w:r>
      <w:r w:rsidRPr="00B535B8">
        <w:rPr>
          <w:rStyle w:val="Emphasis"/>
        </w:rPr>
        <w:t>environment</w:t>
      </w:r>
      <w:r>
        <w:t xml:space="preserve">, </w:t>
      </w:r>
      <w:r w:rsidRPr="00B535B8">
        <w:rPr>
          <w:rStyle w:val="StyleUnderline"/>
        </w:rPr>
        <w:t>public and higher</w:t>
      </w:r>
      <w:r>
        <w:t xml:space="preserve"> </w:t>
      </w:r>
      <w:r w:rsidRPr="00B535B8">
        <w:rPr>
          <w:rStyle w:val="Emphasis"/>
        </w:rPr>
        <w:t>education</w:t>
      </w:r>
      <w:r>
        <w:t xml:space="preserve">, </w:t>
      </w:r>
      <w:r w:rsidRPr="00B535B8">
        <w:rPr>
          <w:rStyle w:val="Emphasis"/>
        </w:rPr>
        <w:t>protesters</w:t>
      </w:r>
      <w:r>
        <w:t xml:space="preserve">, </w:t>
      </w:r>
      <w:r w:rsidRPr="00B535B8">
        <w:rPr>
          <w:rStyle w:val="Emphasis"/>
        </w:rPr>
        <w:t>poor black people</w:t>
      </w:r>
      <w:r>
        <w:t xml:space="preserve">, </w:t>
      </w:r>
      <w:r w:rsidRPr="00B535B8">
        <w:rPr>
          <w:rStyle w:val="Emphasis"/>
        </w:rPr>
        <w:t>Muslims</w:t>
      </w:r>
      <w:r>
        <w:t xml:space="preserve">, </w:t>
      </w:r>
      <w:r w:rsidRPr="00B535B8">
        <w:rPr>
          <w:rStyle w:val="StyleUnderline"/>
        </w:rPr>
        <w:t>and</w:t>
      </w:r>
      <w:r>
        <w:t xml:space="preserve"> </w:t>
      </w:r>
      <w:r w:rsidRPr="00B535B8">
        <w:rPr>
          <w:rStyle w:val="Emphasis"/>
        </w:rPr>
        <w:t>undocumented immigrants</w:t>
      </w:r>
      <w:r>
        <w:t xml:space="preserve">. Surely, all the signs are in place given the coterie of billionaires, generals, warmongers, </w:t>
      </w:r>
      <w:proofErr w:type="spellStart"/>
      <w:r>
        <w:t>Islamophobes</w:t>
      </w:r>
      <w:proofErr w:type="spellEnd"/>
      <w:r>
        <w:t xml:space="preserve">, neoliberal cheerleaders, and anti-public demagogues Trump has appointed to high-ranking government positions. </w:t>
      </w:r>
      <w:r w:rsidRPr="00B66DD6">
        <w:rPr>
          <w:rStyle w:val="Emphasis"/>
        </w:rPr>
        <w:lastRenderedPageBreak/>
        <w:t>Americans may be on the verge of witnessing how democracy ends and this is precisely why Trump’s election</w:t>
      </w:r>
      <w:r w:rsidRPr="00B66DD6">
        <w:t xml:space="preserve"> as the president of the United States </w:t>
      </w:r>
      <w:r w:rsidRPr="00B66DD6">
        <w:rPr>
          <w:rStyle w:val="Emphasis"/>
        </w:rPr>
        <w:t>cannot be normalized.</w:t>
      </w:r>
    </w:p>
    <w:p w:rsidR="00EE3BD6" w:rsidRDefault="00EE3BD6" w:rsidP="00EE3BD6">
      <w:r>
        <w:t xml:space="preserve">Trump’s repressive and poisonous attitudes and irresponsible view of others and the broader society will not </w:t>
      </w:r>
      <w:r w:rsidRPr="00005AB2">
        <w:t>change his role as president. In fact, he will consolidate his power and will be more reckless than he was during the primaries and presidential campaigns. Trump’s narcissism, indifference to the truth, and addiction to</w:t>
      </w:r>
      <w:r>
        <w:t xml:space="preserve"> the spectacle will further increase his view of himself and his policies as unaccountable, especially as he institutes a mode of governance that suppresses the opposition and deals with his audience directly through the social media. </w:t>
      </w:r>
      <w:r w:rsidRPr="00B535B8">
        <w:rPr>
          <w:rStyle w:val="StyleUnderline"/>
        </w:rPr>
        <w:t>Fortunately</w:t>
      </w:r>
      <w:r>
        <w:t xml:space="preserve">, </w:t>
      </w:r>
      <w:r w:rsidRPr="00B535B8">
        <w:rPr>
          <w:rStyle w:val="StyleUnderline"/>
        </w:rPr>
        <w:t>a number of diverse groups</w:t>
      </w:r>
      <w:r>
        <w:t xml:space="preserve">, extending from union members and women’s groups to more left-oriented groups such as Refuse Fascism.org, along with teachers, actors, and artists </w:t>
      </w:r>
      <w:r w:rsidRPr="00B535B8">
        <w:rPr>
          <w:rStyle w:val="StyleUnderline"/>
        </w:rPr>
        <w:t>are</w:t>
      </w:r>
      <w:r>
        <w:t xml:space="preserve"> </w:t>
      </w:r>
      <w:r w:rsidRPr="00B535B8">
        <w:rPr>
          <w:rStyle w:val="Emphasis"/>
        </w:rPr>
        <w:t>organizing</w:t>
      </w:r>
      <w:r>
        <w:t xml:space="preserve"> </w:t>
      </w:r>
      <w:r w:rsidRPr="00B535B8">
        <w:rPr>
          <w:rStyle w:val="StyleUnderline"/>
        </w:rPr>
        <w:t xml:space="preserve">to protest Trump’s </w:t>
      </w:r>
      <w:proofErr w:type="spellStart"/>
      <w:r w:rsidRPr="00B535B8">
        <w:rPr>
          <w:rStyle w:val="StyleUnderline"/>
        </w:rPr>
        <w:t>neofascist</w:t>
      </w:r>
      <w:proofErr w:type="spellEnd"/>
      <w:r w:rsidRPr="00B535B8">
        <w:rPr>
          <w:rStyle w:val="StyleUnderline"/>
        </w:rPr>
        <w:t xml:space="preserve"> ideology and policies</w:t>
      </w:r>
      <w:r>
        <w:t xml:space="preserve">. As George Yancy pointed out to me in a personal correspondence, </w:t>
      </w:r>
      <w:r w:rsidRPr="00B535B8">
        <w:rPr>
          <w:rStyle w:val="StyleUnderline"/>
        </w:rPr>
        <w:t>such actions are unique in that they</w:t>
      </w:r>
      <w:r>
        <w:t xml:space="preserve"> </w:t>
      </w:r>
      <w:r w:rsidRPr="00B535B8">
        <w:rPr>
          <w:rStyle w:val="Emphasis"/>
        </w:rPr>
        <w:t>make the political more pedagogical</w:t>
      </w:r>
      <w:r>
        <w:t xml:space="preserve"> </w:t>
      </w:r>
      <w:r w:rsidRPr="00B535B8">
        <w:rPr>
          <w:rStyle w:val="StyleUnderline"/>
        </w:rPr>
        <w:t xml:space="preserve">by elevating protests, modes of </w:t>
      </w:r>
      <w:r w:rsidRPr="00B535B8">
        <w:rPr>
          <w:rStyle w:val="Emphasis"/>
        </w:rPr>
        <w:t>resistance</w:t>
      </w:r>
      <w:r w:rsidRPr="00B535B8">
        <w:rPr>
          <w:rStyle w:val="StyleUnderline"/>
        </w:rPr>
        <w:t xml:space="preserve">, and criticism to the level of the cultural rather than allowing such criticism to reside in the voice and presence of isolated, prophetic intellectuals. </w:t>
      </w:r>
      <w:r>
        <w:t xml:space="preserve">Moreover, a number of opposition magazines and social sites such as In These Times, The Nation, </w:t>
      </w:r>
      <w:proofErr w:type="spellStart"/>
      <w:r>
        <w:t>Truthout</w:t>
      </w:r>
      <w:proofErr w:type="spellEnd"/>
      <w:r>
        <w:t xml:space="preserve">, and Counterpunch along with various public intellectuals such as Anthony DiMaggio, Robin Kelley, and members of the Black Lives Matter Movement are producing </w:t>
      </w:r>
      <w:r w:rsidRPr="00B535B8">
        <w:rPr>
          <w:rStyle w:val="StyleUnderline"/>
        </w:rPr>
        <w:t>instructive articles on both the nature of resistance and what forms it might take</w:t>
      </w:r>
      <w:r>
        <w:t>.[xxi]</w:t>
      </w:r>
    </w:p>
    <w:p w:rsidR="00EE3BD6" w:rsidRDefault="00EE3BD6" w:rsidP="00EE3BD6">
      <w:r w:rsidRPr="00B535B8">
        <w:rPr>
          <w:rStyle w:val="StyleUnderline"/>
        </w:rPr>
        <w:t xml:space="preserve">At issue here is </w:t>
      </w:r>
      <w:r w:rsidRPr="005E0F80">
        <w:rPr>
          <w:rStyle w:val="Emphasis"/>
        </w:rPr>
        <w:t>the urgent necessity to produce a collective effort</w:t>
      </w:r>
      <w:r>
        <w:t xml:space="preserve"> </w:t>
      </w:r>
      <w:r w:rsidRPr="007E7B80">
        <w:rPr>
          <w:rStyle w:val="StyleUnderline"/>
        </w:rPr>
        <w:t>that enables a level of critical thinking, civic literacy, and political courage that will inspire and energize</w:t>
      </w:r>
      <w:r w:rsidRPr="00B535B8">
        <w:rPr>
          <w:rStyle w:val="StyleUnderline"/>
        </w:rPr>
        <w:t xml:space="preserve"> a massive broad-based struggle intent on producing ongoing forms of non-violent </w:t>
      </w:r>
      <w:r w:rsidRPr="00B535B8">
        <w:rPr>
          <w:rStyle w:val="Emphasis"/>
        </w:rPr>
        <w:t>resistance at all levels of society</w:t>
      </w:r>
      <w:r>
        <w:t xml:space="preserve">. Rabbi Michael Lerner is right in insisting that progressives need a new language of critique and possibility, one that embraces a movement for a world of love, courage, and justice while being committed to a mode of nonviolence in which the means are as ethical as the ends sought by such struggles.[xxii] Such a call is as historically mindful as it is insightful and it draws upon legacies of nonviolent resistance as diverse as those called for by renowned activists such as Saul Alinsky, Paulo Freire, and Martin </w:t>
      </w:r>
      <w:r w:rsidRPr="001379F0">
        <w:t>Luther King, Jr. Yet,</w:t>
      </w:r>
      <w:r w:rsidRPr="00B535B8">
        <w:rPr>
          <w:rStyle w:val="StyleUnderline"/>
        </w:rPr>
        <w:t xml:space="preserve"> in spite of their diverse projects and methods, these modes of nonviolent resistance all shared a commitment to a collective and fearsome struggle in which nonviolence strategies </w:t>
      </w:r>
      <w:r w:rsidRPr="00B535B8">
        <w:rPr>
          <w:rStyle w:val="Emphasis"/>
        </w:rPr>
        <w:t>rejected passivity and compromise</w:t>
      </w:r>
      <w:r w:rsidRPr="00B535B8">
        <w:rPr>
          <w:rStyle w:val="StyleUnderline"/>
        </w:rPr>
        <w:t xml:space="preserve"> for </w:t>
      </w:r>
      <w:r w:rsidRPr="00B535B8">
        <w:rPr>
          <w:rStyle w:val="Emphasis"/>
        </w:rPr>
        <w:t>powerful expressions of resistance</w:t>
      </w:r>
      <w:r>
        <w:t xml:space="preserve">. </w:t>
      </w:r>
      <w:r w:rsidRPr="00B535B8">
        <w:rPr>
          <w:rStyle w:val="StyleUnderline"/>
        </w:rPr>
        <w:t>Such struggles to be successful will have to be coordinated, fearless, and relentless</w:t>
      </w:r>
      <w:r>
        <w:t xml:space="preserve">. Single-issue movements will have to join with others in supporting both a comprehensive politics and a mass collective movement. </w:t>
      </w:r>
      <w:r w:rsidRPr="00B535B8">
        <w:rPr>
          <w:rStyle w:val="StyleUnderline"/>
        </w:rPr>
        <w:t xml:space="preserve">We live at a time in which totalitarian forms are with us again. American society is no longer at the tipping point of authoritarianism; we are in the midst of what Hannah Arendt called “dark times” and individual and </w:t>
      </w:r>
      <w:r w:rsidRPr="00B535B8">
        <w:rPr>
          <w:rStyle w:val="Emphasis"/>
        </w:rPr>
        <w:t>collective resistance is the only hope we have</w:t>
      </w:r>
      <w:r w:rsidRPr="00B535B8">
        <w:rPr>
          <w:rStyle w:val="StyleUnderline"/>
        </w:rPr>
        <w:t xml:space="preserve"> to move beyond this ominous moment in our history</w:t>
      </w:r>
      <w:r>
        <w:t>.</w:t>
      </w:r>
    </w:p>
    <w:p w:rsidR="001733EA" w:rsidRDefault="001733EA" w:rsidP="00EE3BD6"/>
    <w:p w:rsidR="00EE3BD6" w:rsidRPr="006E372E" w:rsidRDefault="00616649" w:rsidP="00EE3BD6">
      <w:pPr>
        <w:pStyle w:val="Heading4"/>
      </w:pPr>
      <w:r w:rsidRPr="00616649">
        <w:t>It</w:t>
      </w:r>
      <w:r w:rsidR="00EE3BD6" w:rsidRPr="00616649">
        <w:t xml:space="preserve"> results</w:t>
      </w:r>
      <w:r w:rsidR="00EE3BD6">
        <w:t xml:space="preserve"> in multiple scenarios </w:t>
      </w:r>
      <w:r w:rsidR="001B0354">
        <w:t>of</w:t>
      </w:r>
      <w:r w:rsidR="00EE3BD6">
        <w:t xml:space="preserve"> </w:t>
      </w:r>
      <w:r w:rsidR="00EE3BD6" w:rsidRPr="00616649">
        <w:rPr>
          <w:u w:val="single"/>
        </w:rPr>
        <w:t>extinction</w:t>
      </w:r>
      <w:r w:rsidR="00EE3BD6">
        <w:t xml:space="preserve"> and </w:t>
      </w:r>
      <w:r w:rsidR="00EE3BD6" w:rsidRPr="00616649">
        <w:rPr>
          <w:u w:val="single"/>
        </w:rPr>
        <w:t>authoritarianism</w:t>
      </w:r>
      <w:r w:rsidR="00EE3BD6">
        <w:t xml:space="preserve"> </w:t>
      </w:r>
      <w:r w:rsidR="00B248CC">
        <w:t xml:space="preserve">— </w:t>
      </w:r>
      <w:r w:rsidR="00B248CC" w:rsidRPr="00616649">
        <w:rPr>
          <w:u w:val="single"/>
        </w:rPr>
        <w:t>resistance</w:t>
      </w:r>
      <w:r w:rsidR="00B248CC">
        <w:t xml:space="preserve"> is key</w:t>
      </w:r>
    </w:p>
    <w:p w:rsidR="00EE3BD6" w:rsidRPr="00A41E9E" w:rsidRDefault="00EE3BD6" w:rsidP="00EE3BD6">
      <w:pPr>
        <w:rPr>
          <w:rStyle w:val="Style13ptBold"/>
        </w:rPr>
      </w:pPr>
      <w:r>
        <w:rPr>
          <w:rStyle w:val="Style13ptBold"/>
        </w:rPr>
        <w:t xml:space="preserve">Baum 16 </w:t>
      </w:r>
      <w:r>
        <w:t xml:space="preserve">– </w:t>
      </w:r>
      <w:r w:rsidRPr="00E22FC1">
        <w:t>Seth, is executive director of the Global Catastrophic Risk Institute, a nonprofit think tank that Baum co-founded in 2011. Baum’s research focuses on risk, ethics, and policy questions about major threats to human civilization, including nuclear war, global warming, and em</w:t>
      </w:r>
      <w:r>
        <w:t>erging technologies, December 9</w:t>
      </w:r>
      <w:r w:rsidRPr="00EE3BD6">
        <w:rPr>
          <w:vertAlign w:val="superscript"/>
        </w:rPr>
        <w:t>th</w:t>
      </w:r>
      <w:r>
        <w:t xml:space="preserve"> (</w:t>
      </w:r>
      <w:r w:rsidRPr="00E22FC1">
        <w:t xml:space="preserve">"What Trump means for global catastrophic risk," Bulletin of the Atomic Scientists, </w:t>
      </w:r>
      <w:r>
        <w:t xml:space="preserve">Available online at </w:t>
      </w:r>
      <w:hyperlink r:id="rId7" w:history="1">
        <w:r w:rsidRPr="00E22FC1">
          <w:rPr>
            <w:rStyle w:val="Hyperlink"/>
          </w:rPr>
          <w:t>http://thebulletin.org/what-trump-means-global-catastrophic-risk10266</w:t>
        </w:r>
      </w:hyperlink>
      <w:r w:rsidRPr="00E22FC1">
        <w:t>, MSCOTT)</w:t>
      </w:r>
    </w:p>
    <w:p w:rsidR="00EE3BD6" w:rsidRDefault="00EE3BD6" w:rsidP="00EE3BD6">
      <w: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E22FC1">
        <w:rPr>
          <w:rStyle w:val="StyleUnderline"/>
        </w:rPr>
        <w:t>Trump</w:t>
      </w:r>
      <w:r>
        <w:t>—</w:t>
      </w:r>
      <w:r w:rsidRPr="00E22FC1">
        <w:rPr>
          <w:rStyle w:val="StyleUnderline"/>
        </w:rPr>
        <w:t>following a presidential campaign marked by</w:t>
      </w:r>
      <w:r>
        <w:t xml:space="preserve"> </w:t>
      </w:r>
      <w:r w:rsidRPr="00E22FC1">
        <w:rPr>
          <w:rStyle w:val="Emphasis"/>
        </w:rPr>
        <w:t>impulsive</w:t>
      </w:r>
      <w:r>
        <w:t xml:space="preserve">, </w:t>
      </w:r>
      <w:r w:rsidRPr="00E22FC1">
        <w:rPr>
          <w:rStyle w:val="Emphasis"/>
        </w:rPr>
        <w:t>combative behavior</w:t>
      </w:r>
      <w:r>
        <w:t>—</w:t>
      </w:r>
      <w:r w:rsidRPr="00E22FC1">
        <w:rPr>
          <w:rStyle w:val="StyleUnderline"/>
        </w:rPr>
        <w:t>seems poised to become one of those</w:t>
      </w:r>
      <w:r>
        <w:t xml:space="preserve"> </w:t>
      </w:r>
      <w:r w:rsidRPr="00C17A5C">
        <w:rPr>
          <w:rStyle w:val="Emphasis"/>
        </w:rPr>
        <w:t>unstable world leaders</w:t>
      </w:r>
      <w:r>
        <w:t>.</w:t>
      </w:r>
    </w:p>
    <w:p w:rsidR="00EE3BD6" w:rsidRDefault="00EE3BD6" w:rsidP="00EE3BD6">
      <w:pPr>
        <w:rPr>
          <w:rStyle w:val="StyleUnderline"/>
        </w:rPr>
      </w:pPr>
      <w:r w:rsidRPr="00E22FC1">
        <w:rPr>
          <w:rStyle w:val="StyleUnderline"/>
        </w:rPr>
        <w:lastRenderedPageBreak/>
        <w:t xml:space="preserve">Global catastrophic risks are those that threaten the survival of human civilization. Of all the implications a Trump presidency has for </w:t>
      </w:r>
      <w:r w:rsidRPr="00E22FC1">
        <w:rPr>
          <w:rStyle w:val="Emphasis"/>
        </w:rPr>
        <w:t>global catastrophic risk</w:t>
      </w:r>
      <w:r>
        <w:t xml:space="preserve">—and there are </w:t>
      </w:r>
      <w:r w:rsidRPr="00C10618">
        <w:t>many</w:t>
      </w:r>
      <w:r>
        <w:t>—</w:t>
      </w:r>
      <w:r w:rsidRPr="00E22FC1">
        <w:rPr>
          <w:rStyle w:val="StyleUnderline"/>
        </w:rPr>
        <w:t xml:space="preserve">the </w:t>
      </w:r>
      <w:r w:rsidRPr="00E22FC1">
        <w:rPr>
          <w:rStyle w:val="Emphasis"/>
        </w:rPr>
        <w:t>prospect of him ordering the launch of the massive US nuclear arsenal is by far the most worrisome</w:t>
      </w:r>
      <w:r>
        <w:t xml:space="preserve">. </w:t>
      </w:r>
      <w:r w:rsidRPr="00FF5EDF">
        <w:t>In the United States</w:t>
      </w:r>
      <w:r>
        <w:t xml:space="preserve">, </w:t>
      </w:r>
      <w:r w:rsidRPr="00E22FC1">
        <w:rPr>
          <w:rStyle w:val="Emphasis"/>
        </w:rPr>
        <w:t>the president has sole authority to launch atomic weapons</w:t>
      </w:r>
      <w:r>
        <w:t xml:space="preserve">. As Bruce Blair recently argued in Politico, </w:t>
      </w:r>
      <w:r w:rsidRPr="00E22FC1">
        <w:rPr>
          <w:rStyle w:val="StyleUnderline"/>
        </w:rPr>
        <w:t>Trump’s tendency toward</w:t>
      </w:r>
      <w:r>
        <w:t xml:space="preserve"> </w:t>
      </w:r>
      <w:r w:rsidRPr="00E22FC1">
        <w:rPr>
          <w:rStyle w:val="Emphasis"/>
        </w:rPr>
        <w:t>erratic behavior</w:t>
      </w:r>
      <w:r>
        <w:t xml:space="preserve">, </w:t>
      </w:r>
      <w:r w:rsidRPr="00E22FC1">
        <w:rPr>
          <w:rStyle w:val="StyleUnderline"/>
        </w:rPr>
        <w:t xml:space="preserve">combined with a mix of difficult geopolitical challenges ahead, mean the probability of a nuclear launch order will be </w:t>
      </w:r>
      <w:r w:rsidRPr="00E22FC1">
        <w:rPr>
          <w:rStyle w:val="Emphasis"/>
        </w:rPr>
        <w:t>unusually high</w:t>
      </w:r>
      <w:r w:rsidRPr="00E22FC1">
        <w:rPr>
          <w:rStyle w:val="StyleUnderline"/>
        </w:rPr>
        <w:t>.</w:t>
      </w:r>
    </w:p>
    <w:p w:rsidR="00EE3BD6" w:rsidRDefault="00EE3BD6" w:rsidP="00EE3BD6">
      <w:r>
        <w:t xml:space="preserve">If Trump orders an unwarranted launch, then the only thing that could stop it would be disobedience by launch personnel—though even this might not suffice, since </w:t>
      </w:r>
      <w:r w:rsidRPr="00E22FC1">
        <w:rPr>
          <w:rStyle w:val="StyleUnderline"/>
        </w:rPr>
        <w:t>the president could simply replace them</w:t>
      </w:r>
      <w:r>
        <w:t xml:space="preserve">. Such disobedience has precedent, most notably in </w:t>
      </w:r>
      <w:proofErr w:type="spellStart"/>
      <w:r>
        <w:t>Vasili</w:t>
      </w:r>
      <w:proofErr w:type="spellEnd"/>
      <w:r>
        <w:t xml:space="preserve"> </w:t>
      </w:r>
      <w:proofErr w:type="spellStart"/>
      <w:r>
        <w:t>Arkhipov</w:t>
      </w:r>
      <w:proofErr w:type="spellEnd"/>
      <w:r>
        <w:t xml:space="preserve">,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w:t>
      </w:r>
      <w:proofErr w:type="spellStart"/>
      <w:r>
        <w:t>Arkhipov</w:t>
      </w:r>
      <w:proofErr w:type="spellEnd"/>
      <w:r>
        <w:t xml:space="preserve"> and </w:t>
      </w:r>
      <w:proofErr w:type="spellStart"/>
      <w:r>
        <w:t>Petrov</w:t>
      </w:r>
      <w:proofErr w:type="spellEnd"/>
      <w:r>
        <w:t xml:space="preserve"> are now celebrated as heroes for saving the world. Perhaps Schlesinger should be too, though his story has been questioned. US personnel involved in nuclear weapons operations should take note of these tales and reflect on how they might act in a nuclear crisis.</w:t>
      </w:r>
    </w:p>
    <w:p w:rsidR="00EE3BD6" w:rsidRDefault="00EE3BD6" w:rsidP="00EE3BD6">
      <w:pPr>
        <w:rPr>
          <w:rStyle w:val="StyleUnderline"/>
        </w:rPr>
      </w:pPr>
      <w:r>
        <w:t xml:space="preserve">Risks and opportunities abroad. Aside from planning to either persuade or disobey the president, </w:t>
      </w:r>
      <w:r w:rsidRPr="00E22FC1">
        <w:rPr>
          <w:rStyle w:val="StyleUnderline"/>
        </w:rPr>
        <w:t>the only way to avoid nuclear war is to try to avoid the sorts of crises that can prompt nuclear launch</w:t>
      </w:r>
      <w:r>
        <w:t xml:space="preserve">. </w:t>
      </w:r>
      <w:r w:rsidRPr="00E22FC1">
        <w:rPr>
          <w:rStyle w:val="Emphasis"/>
        </w:rPr>
        <w:t>China and Russia</w:t>
      </w:r>
      <w:r>
        <w:t xml:space="preserve">, </w:t>
      </w:r>
      <w:r w:rsidRPr="00E22FC1">
        <w:rPr>
          <w:rStyle w:val="StyleUnderline"/>
        </w:rPr>
        <w:t>which both have large arsenals of long-range nuclear weapons and tense relationships with the United States, are the primary candidates for a nuclear conflagration with Washington</w:t>
      </w:r>
      <w:r>
        <w:t xml:space="preserve">. </w:t>
      </w:r>
      <w:r w:rsidRPr="00CE75A8">
        <w:t xml:space="preserve">Already, Trump has increased tensions with China by taking a phone call from Taiwanese President Tsai </w:t>
      </w:r>
      <w:proofErr w:type="spellStart"/>
      <w:r w:rsidRPr="00CE75A8">
        <w:t>Ing</w:t>
      </w:r>
      <w:proofErr w:type="spellEnd"/>
      <w:r w:rsidRPr="00CE75A8">
        <w:t>-wen.</w:t>
      </w:r>
      <w:r>
        <w:t xml:space="preserve"> </w:t>
      </w:r>
      <w:r w:rsidRPr="00CE75A8">
        <w:rPr>
          <w:rStyle w:val="StyleUnderline"/>
        </w:rPr>
        <w:t>China-Taiwan relations are very fragile, and this sort of disruption could lead to a war that would drag in the United States.</w:t>
      </w:r>
    </w:p>
    <w:p w:rsidR="00EE3BD6" w:rsidRDefault="00EE3BD6" w:rsidP="00EE3BD6">
      <w:r>
        <w:t xml:space="preserve">Meanwhile, Trump’s presidency could create some interesting opportunities to improve US relations with Russia. </w:t>
      </w:r>
      <w:r w:rsidRPr="00E22FC1">
        <w:rPr>
          <w:rStyle w:val="StyleUnderline"/>
        </w:rPr>
        <w:t>The United States has long been too dismissive of Moscow’s very legitimate security concerns regarding NATO expansion, missile defense, and other encroachments.</w:t>
      </w:r>
      <w:r>
        <w:t xml:space="preserve"> In stark defiance of US political convention, Trump speaks fondly of Russian President Vladimir Putin, an authoritarian leader, and </w:t>
      </w:r>
      <w:r w:rsidRPr="00E22FC1">
        <w:rPr>
          <w:rStyle w:val="StyleUnderline"/>
        </w:rPr>
        <w:t xml:space="preserve">expresses little </w:t>
      </w:r>
      <w:r w:rsidRPr="0013055C">
        <w:rPr>
          <w:rStyle w:val="StyleUnderline"/>
        </w:rPr>
        <w:t>interest in supporting NATO allies</w:t>
      </w:r>
      <w:r>
        <w:t>. The authoritarianism is a problem, but Trump’s unconventional friendliness nonetheless offers a valuable opportunity to rethink US-Russia relations for the better.</w:t>
      </w:r>
    </w:p>
    <w:p w:rsidR="00EE3BD6" w:rsidRDefault="00EE3BD6" w:rsidP="00EE3BD6">
      <w:r>
        <w:t xml:space="preserve">On the other hand, conciliatory overtures toward Russia could backfire. Without US pressure, </w:t>
      </w:r>
      <w:r w:rsidRPr="00E22FC1">
        <w:rPr>
          <w:rStyle w:val="Emphasis"/>
        </w:rPr>
        <w:t>Russia could become aggressive</w:t>
      </w:r>
      <w:r>
        <w:t xml:space="preserve">, </w:t>
      </w:r>
      <w:r w:rsidRPr="00E22FC1">
        <w:rPr>
          <w:rStyle w:val="StyleUnderline"/>
        </w:rPr>
        <w:t xml:space="preserve">perhaps invading the Baltic states. Russia might gamble that NATO wouldn’t fight back, but if it was wrong, </w:t>
      </w:r>
      <w:r w:rsidRPr="00E22FC1">
        <w:rPr>
          <w:rStyle w:val="Emphasis"/>
        </w:rPr>
        <w:t>such an invasion could lead to nuclear war</w:t>
      </w:r>
      <w:r>
        <w:t xml:space="preserve">. </w:t>
      </w:r>
      <w:r w:rsidRPr="00E22FC1">
        <w:rPr>
          <w:rStyle w:val="StyleUnderline"/>
        </w:rPr>
        <w:t xml:space="preserve">Additionally, Trump’s pro-Russia stance could mean that Putin would no longer be able to use anti-Americanism to shore up domestic support, which could lead to a </w:t>
      </w:r>
      <w:r w:rsidRPr="00E22FC1">
        <w:rPr>
          <w:rStyle w:val="Emphasis"/>
        </w:rPr>
        <w:t>dangerous political crisis</w:t>
      </w:r>
      <w:r>
        <w:t xml:space="preserve">. If </w:t>
      </w:r>
      <w:r w:rsidRPr="00E22FC1">
        <w:rPr>
          <w:rStyle w:val="StyleUnderline"/>
        </w:rPr>
        <w:t>Putin</w:t>
      </w:r>
      <w:r>
        <w:t xml:space="preserve"> fears a loss of power, he </w:t>
      </w:r>
      <w:r w:rsidRPr="00E22FC1">
        <w:rPr>
          <w:rStyle w:val="StyleUnderline"/>
        </w:rPr>
        <w:t xml:space="preserve">could turn to more </w:t>
      </w:r>
      <w:r w:rsidRPr="00E22FC1">
        <w:rPr>
          <w:rStyle w:val="Emphasis"/>
        </w:rPr>
        <w:t>aggressive military action</w:t>
      </w:r>
      <w:r w:rsidRPr="00E22FC1">
        <w:rPr>
          <w:rStyle w:val="StyleUnderline"/>
        </w:rPr>
        <w:t xml:space="preserve"> in hopes of bolstering his support</w:t>
      </w:r>
      <w:r>
        <w:t xml:space="preserve">. And if he were to lose power, particularly in a coup, there is </w:t>
      </w:r>
      <w:r w:rsidRPr="00E22FC1">
        <w:rPr>
          <w:rStyle w:val="StyleUnderline"/>
        </w:rPr>
        <w:t>no telling what would happen to one of the world’s two largest nuclear arsenals</w:t>
      </w:r>
      <w:r>
        <w:t>. The best approach for the United States is to rethink Russia-US relations while avoiding the sorts of military and political crises that could escalate to nuclear war.</w:t>
      </w:r>
    </w:p>
    <w:p w:rsidR="00EE3BD6" w:rsidRDefault="00EE3BD6" w:rsidP="00EE3BD6">
      <w:r>
        <w:t xml:space="preserve">The war at home. </w:t>
      </w:r>
      <w:r w:rsidRPr="00E22FC1">
        <w:rPr>
          <w:rStyle w:val="StyleUnderline"/>
        </w:rPr>
        <w:t xml:space="preserve">Trump has been accused many times of </w:t>
      </w:r>
      <w:r w:rsidRPr="00E22FC1">
        <w:rPr>
          <w:rStyle w:val="Emphasis"/>
        </w:rPr>
        <w:t>authoritarian tendencies</w:t>
      </w:r>
      <w:r>
        <w:t xml:space="preserve">, not least due to his praise for Putin. </w:t>
      </w:r>
      <w:r w:rsidRPr="00E22FC1">
        <w:rPr>
          <w:rStyle w:val="StyleUnderline"/>
        </w:rPr>
        <w:t xml:space="preserve">He also frequently </w:t>
      </w:r>
      <w:r w:rsidRPr="00E22FC1">
        <w:rPr>
          <w:rStyle w:val="Emphasis"/>
        </w:rPr>
        <w:t>defies democratic norms and institutions</w:t>
      </w:r>
      <w:r w:rsidRPr="00E22FC1">
        <w:rPr>
          <w:rStyle w:val="StyleUnderline"/>
        </w:rPr>
        <w:t xml:space="preserve">, for instance by </w:t>
      </w:r>
      <w:r w:rsidRPr="00E22FC1">
        <w:rPr>
          <w:rStyle w:val="Emphasis"/>
        </w:rPr>
        <w:t>encouraging violence</w:t>
      </w:r>
      <w:r>
        <w:t xml:space="preserve"> </w:t>
      </w:r>
      <w:r w:rsidRPr="00E22FC1">
        <w:rPr>
          <w:rStyle w:val="StyleUnderline"/>
        </w:rPr>
        <w:t>against opposition protesters during his presidential campaign</w:t>
      </w:r>
      <w:r>
        <w:t>,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w:t>
      </w:r>
    </w:p>
    <w:p w:rsidR="00EE3BD6" w:rsidRPr="00E22FC1" w:rsidRDefault="00EE3BD6" w:rsidP="00EE3BD6">
      <w:pPr>
        <w:rPr>
          <w:rStyle w:val="StyleUnderline"/>
        </w:rPr>
      </w:pPr>
      <w:r>
        <w:t xml:space="preserve">What if, under President Trump, the US government itself becomes authoritarian? Such an outcome might seem unfathomable, and to be sure, achieving authoritarian control would not be as easy for </w:t>
      </w:r>
      <w:r>
        <w:lastRenderedPageBreak/>
        <w:t xml:space="preserve">Trump as starting a nuclear war. It would require compliance from a much larger portion of government personnel and the public—compliance that cannot be taken for granted. Already, </w:t>
      </w:r>
      <w:r w:rsidRPr="00E22FC1">
        <w:rPr>
          <w:rStyle w:val="StyleUnderline"/>
        </w:rPr>
        <w:t xml:space="preserve">government officials are discussing how best to </w:t>
      </w:r>
      <w:r w:rsidRPr="00E22FC1">
        <w:rPr>
          <w:rStyle w:val="Emphasis"/>
        </w:rPr>
        <w:t>resist</w:t>
      </w:r>
      <w:r w:rsidRPr="00E22FC1">
        <w:rPr>
          <w:rStyle w:val="StyleUnderline"/>
        </w:rPr>
        <w:t xml:space="preserve"> illegal and unethical moves from the inside, and citizens are circulating expert advice on how to </w:t>
      </w:r>
      <w:r w:rsidRPr="00E22FC1">
        <w:rPr>
          <w:rStyle w:val="Emphasis"/>
        </w:rPr>
        <w:t>thwart creeping authoritarianism</w:t>
      </w:r>
      <w:r w:rsidRPr="00E22FC1">
        <w:rPr>
          <w:rStyle w:val="StyleUnderline"/>
        </w:rPr>
        <w:t>.</w:t>
      </w:r>
    </w:p>
    <w:p w:rsidR="00EE3BD6" w:rsidRPr="008E086C" w:rsidRDefault="00EE3BD6" w:rsidP="00EE3BD6">
      <w:r w:rsidRPr="008E086C">
        <w:t>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w:t>
      </w:r>
    </w:p>
    <w:p w:rsidR="00EE3BD6" w:rsidRDefault="00EE3BD6" w:rsidP="00EE3BD6">
      <w:r w:rsidRPr="00E261CB">
        <w:rPr>
          <w:rStyle w:val="Emphasis"/>
        </w:rPr>
        <w:t>An authoritarian US government would be a devastating force.</w:t>
      </w:r>
      <w:r>
        <w:t xml:space="preserve"> </w:t>
      </w:r>
      <w:r w:rsidRPr="00FA12D9">
        <w:t xml:space="preserve">In theory, </w:t>
      </w:r>
      <w:r w:rsidRPr="00E22FC1">
        <w:rPr>
          <w:rStyle w:val="StyleUnderline"/>
        </w:rPr>
        <w:t>dictatorships</w:t>
      </w:r>
      <w:r w:rsidRPr="00FA12D9">
        <w:t xml:space="preserve"> can be benevolent, but </w:t>
      </w:r>
      <w:r w:rsidRPr="00E22FC1">
        <w:rPr>
          <w:rStyle w:val="StyleUnderline"/>
        </w:rPr>
        <w:t>throughout history, they have been responsible for some of the largest human tragedies, with tens of millions dying due to their own governments in the Stalinist Soviet Union, Nazi Germany, and Maoist China</w:t>
      </w:r>
      <w:r>
        <w:t xml:space="preserve">. </w:t>
      </w:r>
      <w:r w:rsidRPr="00E22FC1">
        <w:rPr>
          <w:rStyle w:val="StyleUnderline"/>
        </w:rPr>
        <w:t xml:space="preserve">Thanks to the miracles of modern technology, an authoritarian United States could wield overwhelming military and intelligence capabilities to </w:t>
      </w:r>
      <w:r w:rsidRPr="00E22FC1">
        <w:rPr>
          <w:rStyle w:val="Emphasis"/>
        </w:rPr>
        <w:t>even more disastrous effect</w:t>
      </w:r>
      <w:r>
        <w:t>.</w:t>
      </w:r>
    </w:p>
    <w:p w:rsidR="00EE3BD6" w:rsidRDefault="00EE3BD6" w:rsidP="00EE3BD6">
      <w:pPr>
        <w:rPr>
          <w:rStyle w:val="StyleUnderline"/>
        </w:rPr>
      </w:pPr>
      <w:r>
        <w:t xml:space="preserve">Return to an old world order. </w:t>
      </w:r>
      <w:r w:rsidRPr="00E22FC1">
        <w:rPr>
          <w:rStyle w:val="StyleUnderline"/>
        </w:rPr>
        <w:t xml:space="preserve">Trump has suggested he might pull the United States back from the post-World War II </w:t>
      </w:r>
      <w:r w:rsidRPr="00E22FC1">
        <w:rPr>
          <w:rStyle w:val="Emphasis"/>
        </w:rPr>
        <w:t>international order</w:t>
      </w:r>
      <w:r w:rsidRPr="00D5038C">
        <w:t xml:space="preserve"> it helped build and appears to favor a pre-World War II isolationist mercantilism that would have the United States look out for its unenlightened self-interest and nothing more. This would mean retreating from alliances and attempts to promote democracy abroad, and an embrace of economic protectionism at home.</w:t>
      </w:r>
    </w:p>
    <w:p w:rsidR="00EE3BD6" w:rsidRDefault="00EE3BD6" w:rsidP="00EE3BD6">
      <w:r w:rsidRPr="00E22FC1">
        <w:rPr>
          <w:rStyle w:val="StyleUnderline"/>
        </w:rPr>
        <w:t>Such a</w:t>
      </w:r>
      <w:r>
        <w:t xml:space="preserve"> </w:t>
      </w:r>
      <w:r w:rsidRPr="00E22FC1">
        <w:rPr>
          <w:rStyle w:val="Emphasis"/>
        </w:rPr>
        <w:t>retreat from globalization would have important implications for catastrophic risk</w:t>
      </w:r>
      <w:r>
        <w:t xml:space="preserve">. </w:t>
      </w:r>
      <w:r w:rsidRPr="00E22FC1">
        <w:rPr>
          <w:rStyle w:val="StyleUnderline"/>
        </w:rPr>
        <w:t xml:space="preserve">The post-World War II international system has proved </w:t>
      </w:r>
      <w:r w:rsidRPr="00E22FC1">
        <w:rPr>
          <w:rStyle w:val="Emphasis"/>
        </w:rPr>
        <w:t>remarkably stable and peaceful</w:t>
      </w:r>
      <w:r>
        <w:t xml:space="preserve">. </w:t>
      </w:r>
      <w:r w:rsidRPr="00E22FC1">
        <w:rPr>
          <w:rStyle w:val="StyleUnderline"/>
        </w:rPr>
        <w:t>Returning to the pre-World War II system risks putting the world on course for another</w:t>
      </w:r>
      <w:r>
        <w:t xml:space="preserve"> </w:t>
      </w:r>
      <w:r w:rsidRPr="00E22FC1">
        <w:rPr>
          <w:rStyle w:val="Emphasis"/>
        </w:rPr>
        <w:t>major war</w:t>
      </w:r>
      <w:r>
        <w:t xml:space="preserve">, </w:t>
      </w:r>
      <w:r w:rsidRPr="00E22FC1">
        <w:rPr>
          <w:rStyle w:val="StyleUnderline"/>
        </w:rPr>
        <w:t>this time with</w:t>
      </w:r>
      <w:r>
        <w:t xml:space="preserve"> </w:t>
      </w:r>
      <w:r w:rsidRPr="00E22FC1">
        <w:rPr>
          <w:rStyle w:val="Emphasis"/>
        </w:rPr>
        <w:t>deadlier weapons</w:t>
      </w:r>
      <w:r>
        <w:t xml:space="preserve">. </w:t>
      </w:r>
      <w:r w:rsidRPr="00E22FC1">
        <w:rPr>
          <w:rStyle w:val="Emphasis"/>
        </w:rPr>
        <w:t>International cooperation</w:t>
      </w:r>
      <w:r>
        <w:t xml:space="preserve"> </w:t>
      </w:r>
      <w:r w:rsidRPr="00E22FC1">
        <w:rPr>
          <w:rStyle w:val="StyleUnderline"/>
        </w:rPr>
        <w:t>is also essential for addressing global issues like</w:t>
      </w:r>
      <w:r>
        <w:t xml:space="preserve"> </w:t>
      </w:r>
      <w:r w:rsidRPr="00E22FC1">
        <w:rPr>
          <w:rStyle w:val="Emphasis"/>
        </w:rPr>
        <w:t>climate change</w:t>
      </w:r>
      <w:r>
        <w:t xml:space="preserve">, </w:t>
      </w:r>
      <w:r w:rsidRPr="00E22FC1">
        <w:rPr>
          <w:rStyle w:val="Emphasis"/>
        </w:rPr>
        <w:t>infectious disease outbreaks</w:t>
      </w:r>
      <w:r>
        <w:t xml:space="preserve">, </w:t>
      </w:r>
      <w:r w:rsidRPr="00E22FC1">
        <w:rPr>
          <w:rStyle w:val="Emphasis"/>
        </w:rPr>
        <w:t>arms control</w:t>
      </w:r>
      <w:r>
        <w:t xml:space="preserve">, </w:t>
      </w:r>
      <w:r w:rsidRPr="00E22FC1">
        <w:rPr>
          <w:rStyle w:val="StyleUnderline"/>
        </w:rPr>
        <w:t>and the safe management of</w:t>
      </w:r>
      <w:r>
        <w:t xml:space="preserve"> </w:t>
      </w:r>
      <w:r w:rsidRPr="00E22FC1">
        <w:rPr>
          <w:rStyle w:val="Emphasis"/>
        </w:rPr>
        <w:t>emerging technologies</w:t>
      </w:r>
      <w:r>
        <w:t>.</w:t>
      </w:r>
    </w:p>
    <w:p w:rsidR="00EE3BD6" w:rsidRDefault="00EE3BD6" w:rsidP="00EE3BD6">
      <w:pPr>
        <w:rPr>
          <w:rStyle w:val="StyleUnderline"/>
        </w:rPr>
      </w:pPr>
      <w:r>
        <w:t xml:space="preserve">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w:t>
      </w:r>
      <w:r w:rsidRPr="00B05874">
        <w:t>Nevertheless,</w:t>
      </w:r>
      <w:r w:rsidRPr="001221C2">
        <w:t xml:space="preserve"> </w:t>
      </w:r>
      <w:r w:rsidRPr="006E372E">
        <w:rPr>
          <w:rStyle w:val="StyleUnderline"/>
        </w:rPr>
        <w:t>complete rejection of globalization would be a dangerous mistake.</w:t>
      </w:r>
    </w:p>
    <w:p w:rsidR="00EE3BD6" w:rsidRDefault="00EE3BD6" w:rsidP="00EE3BD6">
      <w:pPr>
        <w:rPr>
          <w:rStyle w:val="Emphasis"/>
        </w:rPr>
      </w:pPr>
      <w:r w:rsidRPr="006E372E">
        <w:rPr>
          <w:rStyle w:val="Emphasis"/>
        </w:rPr>
        <w:t>Playing with climate dangers</w:t>
      </w:r>
      <w:r>
        <w:t xml:space="preserve">. </w:t>
      </w:r>
      <w:r w:rsidRPr="006E372E">
        <w:rPr>
          <w:rStyle w:val="StyleUnderline"/>
        </w:rPr>
        <w:t>Climate change will not wipe out human populations as quickly as a nuclear bomb would, but it is wreaking slow-motion havoc that could ultimately be just as devastating</w:t>
      </w:r>
      <w:r>
        <w:t xml:space="preserve">.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6E372E">
        <w:rPr>
          <w:rStyle w:val="StyleUnderline"/>
        </w:rPr>
        <w:t xml:space="preserve">If his energy policy puts more greenhouse gas into the atmosphere—as it may by increasing fossil fuel consumption—it will </w:t>
      </w:r>
      <w:r w:rsidRPr="006E372E">
        <w:rPr>
          <w:rStyle w:val="Emphasis"/>
        </w:rPr>
        <w:t>increase global catastrophic risk.</w:t>
      </w:r>
    </w:p>
    <w:p w:rsidR="00EE3BD6" w:rsidRDefault="00EE3BD6" w:rsidP="00EE3BD6">
      <w:r>
        <w:t>For all global catastrophic risks, it is important to remember that the US president is hardly the only important actor. Trump’s election shifts the landscape of risks and opportunities, but does not change the fact that each of us can help keep humanity safe. His election also offers an important reminder that outlier events sometimes happen. Just because election-winning politicians have been of a particular mold in the past, doesn’t mean the same kind of leaders will continue to win</w:t>
      </w:r>
      <w:r w:rsidRPr="006E372E">
        <w:t>. Likewise, just because we have avoided global catastrophe so far doesn’t mean we will continue to do so.</w:t>
      </w:r>
    </w:p>
    <w:p w:rsidR="001B5B87" w:rsidRDefault="001B5B87" w:rsidP="00EE3BD6"/>
    <w:p w:rsidR="00601DC7" w:rsidRDefault="00556C43" w:rsidP="00601DC7">
      <w:pPr>
        <w:pStyle w:val="Heading4"/>
      </w:pPr>
      <w:r>
        <w:lastRenderedPageBreak/>
        <w:t>The only moral action is to absolutely refuse</w:t>
      </w:r>
      <w:r w:rsidR="00601DC7">
        <w:t xml:space="preserve"> to compromise with Trump --- </w:t>
      </w:r>
      <w:r>
        <w:t xml:space="preserve">it’s a </w:t>
      </w:r>
      <w:r w:rsidR="00601DC7">
        <w:t xml:space="preserve">necessary </w:t>
      </w:r>
      <w:r w:rsidR="00F85F10">
        <w:t xml:space="preserve">condition </w:t>
      </w:r>
      <w:r w:rsidR="00601DC7">
        <w:t xml:space="preserve">for </w:t>
      </w:r>
      <w:r w:rsidR="00601DC7" w:rsidRPr="00F85F10">
        <w:rPr>
          <w:u w:val="single"/>
        </w:rPr>
        <w:t>human decency</w:t>
      </w:r>
    </w:p>
    <w:p w:rsidR="00601DC7" w:rsidRDefault="00601DC7" w:rsidP="00601DC7">
      <w:r w:rsidRPr="00446A27">
        <w:rPr>
          <w:rStyle w:val="Style13ptBold"/>
        </w:rPr>
        <w:t>Heikkila 17</w:t>
      </w:r>
      <w:r>
        <w:t xml:space="preserve"> </w:t>
      </w:r>
      <w:r w:rsidR="00D45508">
        <w:t xml:space="preserve">--- former Visiting Professor of Philosophy at Clemson University </w:t>
      </w:r>
      <w:r>
        <w:t xml:space="preserve">(Steve, </w:t>
      </w:r>
      <w:r w:rsidRPr="00446A27">
        <w:t xml:space="preserve">staff writer for the dark times where he tends to writes articles informing citizen about news and politics, </w:t>
      </w:r>
      <w:r>
        <w:t>“</w:t>
      </w:r>
      <w:r w:rsidRPr="00446A27">
        <w:t>How to Be a Moral Resister in the Trump Er</w:t>
      </w:r>
      <w:r>
        <w:t>a</w:t>
      </w:r>
      <w:r w:rsidR="003D4396">
        <w:t>,</w:t>
      </w:r>
      <w:r>
        <w:t>”</w:t>
      </w:r>
      <w:r w:rsidR="003D4396">
        <w:t xml:space="preserve"> </w:t>
      </w:r>
      <w:hyperlink r:id="rId8" w:tgtFrame="_blank" w:history="1">
        <w:r w:rsidRPr="00446A27">
          <w:t>http://www.indarktimes.com/how-to-be-a-moral-resister-trump-era/</w:t>
        </w:r>
      </w:hyperlink>
      <w:r>
        <w:t xml:space="preserve">, January 18, NF) </w:t>
      </w:r>
    </w:p>
    <w:p w:rsidR="00601DC7" w:rsidRPr="00CB2F4C" w:rsidRDefault="00601DC7" w:rsidP="00601DC7">
      <w:pPr>
        <w:rPr>
          <w:sz w:val="14"/>
        </w:rPr>
      </w:pPr>
      <w:r w:rsidRPr="00CB2F4C">
        <w:rPr>
          <w:sz w:val="14"/>
        </w:rPr>
        <w:t>On this Friday, January 20th, 2017, the unthinkable will happen. Chief Justice of the Supreme Court John Roberts will administer the oath of office making billionaire reality TV star Donald J. Trump the 45th President of the United States of America. This is a prospect that many in the world (myself included) have been dreading since Trump’s surprise election win on November 8th. Since the election, however, efforts to deflect the American Republic’s seemingly inexorable march towards its own demise have failed. Jill Stein’s recount effort failed. Lobbying the Electoral College to align with the will of the democratic majority failed. Investigations of electoral fraud fueled by accusations of Russian election hacking have failed.</w:t>
      </w:r>
    </w:p>
    <w:p w:rsidR="00601DC7" w:rsidRPr="00CB2F4C" w:rsidRDefault="00601DC7" w:rsidP="00601DC7">
      <w:pPr>
        <w:rPr>
          <w:sz w:val="14"/>
        </w:rPr>
      </w:pPr>
      <w:r w:rsidRPr="00CB2F4C">
        <w:rPr>
          <w:sz w:val="14"/>
        </w:rPr>
        <w:t xml:space="preserve">Having failed to stop Mr. Trump from becoming President, we now find ourselves at the crossroads. </w:t>
      </w:r>
      <w:r w:rsidRPr="00D653A0">
        <w:rPr>
          <w:rStyle w:val="StyleUnderline"/>
        </w:rPr>
        <w:t>By ‘the crossroads’ I mean a major intersection where one has to make an important choice as to which path to take. By ‘we’ I mean each of us who is sober enough to be gravely concerned about all of the dangers that a Trump presidency portends. I’m referring here to “</w:t>
      </w:r>
      <w:proofErr w:type="spellStart"/>
      <w:r w:rsidRPr="00D653A0">
        <w:rPr>
          <w:rStyle w:val="StyleUnderline"/>
        </w:rPr>
        <w:t>Trumpism</w:t>
      </w:r>
      <w:proofErr w:type="spellEnd"/>
      <w:r w:rsidRPr="00D653A0">
        <w:rPr>
          <w:rStyle w:val="StyleUnderline"/>
        </w:rPr>
        <w:t>”, America’s version of the nativist populism arising all over the world</w:t>
      </w:r>
      <w:r w:rsidRPr="00CB2F4C">
        <w:rPr>
          <w:sz w:val="14"/>
        </w:rPr>
        <w:t xml:space="preserve">. If there was any doubt before the election that Mr. Trump is a manipulative serial liar, race-baiter, </w:t>
      </w:r>
      <w:proofErr w:type="spellStart"/>
      <w:r w:rsidRPr="00CB2F4C">
        <w:rPr>
          <w:sz w:val="14"/>
        </w:rPr>
        <w:t>kleptocrat</w:t>
      </w:r>
      <w:proofErr w:type="spellEnd"/>
      <w:r w:rsidRPr="00CB2F4C">
        <w:rPr>
          <w:sz w:val="14"/>
        </w:rPr>
        <w:t xml:space="preserve"> and aspiring authoritarian, since that time he’s demonstrated–quite proudly in fact–that he is all of these things and worse.</w:t>
      </w:r>
    </w:p>
    <w:p w:rsidR="00601DC7" w:rsidRPr="00FE79CE" w:rsidRDefault="00601DC7" w:rsidP="00601DC7">
      <w:pPr>
        <w:rPr>
          <w:rStyle w:val="StyleUnderline"/>
        </w:rPr>
      </w:pPr>
      <w:r w:rsidRPr="00FE79CE">
        <w:rPr>
          <w:rStyle w:val="StyleUnderline"/>
        </w:rPr>
        <w:t>The choice we face at the crossroads is between the following options:</w:t>
      </w:r>
    </w:p>
    <w:p w:rsidR="00601DC7" w:rsidRPr="00CB2F4C" w:rsidRDefault="00601DC7" w:rsidP="00601DC7">
      <w:pPr>
        <w:rPr>
          <w:sz w:val="14"/>
        </w:rPr>
      </w:pPr>
      <w:r w:rsidRPr="00D653A0">
        <w:rPr>
          <w:rStyle w:val="StyleUnderline"/>
        </w:rPr>
        <w:t>We agree to accept the Trump presidency and try to work with him in an attempt to make the best of a bad situation</w:t>
      </w:r>
      <w:r w:rsidRPr="00CB2F4C">
        <w:rPr>
          <w:sz w:val="14"/>
        </w:rPr>
        <w:t>. We compromise for the good of the American people, at least in those areas where we can find common ground. </w:t>
      </w:r>
    </w:p>
    <w:p w:rsidR="00601DC7" w:rsidRPr="00FE79CE" w:rsidRDefault="00601DC7" w:rsidP="00601DC7">
      <w:pPr>
        <w:rPr>
          <w:rStyle w:val="StyleUnderline"/>
        </w:rPr>
      </w:pPr>
      <w:r w:rsidRPr="00FE79CE">
        <w:rPr>
          <w:rStyle w:val="StyleUnderline"/>
        </w:rPr>
        <w:t>We refuse to compromise. We refuse to even acknowledge the legitimacy of a Trump presidency. We resist.</w:t>
      </w:r>
    </w:p>
    <w:p w:rsidR="00601DC7" w:rsidRPr="00CA4600" w:rsidRDefault="00601DC7" w:rsidP="00601DC7">
      <w:pPr>
        <w:rPr>
          <w:rStyle w:val="StyleUnderline"/>
        </w:rPr>
      </w:pPr>
      <w:r w:rsidRPr="00CB2F4C">
        <w:rPr>
          <w:sz w:val="14"/>
        </w:rPr>
        <w:t xml:space="preserve">In what follows I’m going to make the case for option 2. </w:t>
      </w:r>
      <w:r w:rsidRPr="00CE42F5">
        <w:rPr>
          <w:rStyle w:val="Emphasis"/>
        </w:rPr>
        <w:t>I think it’s imperative that you don’t compromise. You should resist.</w:t>
      </w:r>
      <w:r w:rsidRPr="00CB2F4C">
        <w:rPr>
          <w:sz w:val="14"/>
        </w:rPr>
        <w:t xml:space="preserve"> I won’t be making this case by appeal to political pragmatism, tactics, or expediency. </w:t>
      </w:r>
      <w:r w:rsidRPr="00E07E8A">
        <w:rPr>
          <w:rStyle w:val="Emphasis"/>
        </w:rPr>
        <w:t>I’ll be making this case on moral grounds.</w:t>
      </w:r>
      <w:r w:rsidRPr="00CB2F4C">
        <w:rPr>
          <w:sz w:val="14"/>
        </w:rPr>
        <w:t xml:space="preserve"> The liberal-democratic world established by the spirits of 1776 and 1789 is under formidable existential threat–as is the free and open society it makes possible. </w:t>
      </w:r>
      <w:r w:rsidRPr="00CA4600">
        <w:rPr>
          <w:rStyle w:val="Emphasis"/>
        </w:rPr>
        <w:t>We are heading into dark times. Under such conditions your moral resistance may be required for your survival as a decent person.</w:t>
      </w:r>
      <w:r w:rsidRPr="00CB2F4C">
        <w:rPr>
          <w:sz w:val="14"/>
        </w:rPr>
        <w:t xml:space="preserve"> </w:t>
      </w:r>
      <w:r w:rsidRPr="00CA4600">
        <w:rPr>
          <w:rStyle w:val="StyleUnderline"/>
        </w:rPr>
        <w:t>And the world needs decent persons like you right now, lest the light be swallowed completely in darkness.</w:t>
      </w:r>
    </w:p>
    <w:p w:rsidR="00601DC7" w:rsidRPr="00CB2F4C" w:rsidRDefault="00601DC7" w:rsidP="00601DC7">
      <w:pPr>
        <w:rPr>
          <w:sz w:val="14"/>
        </w:rPr>
      </w:pPr>
      <w:r w:rsidRPr="00CB2F4C">
        <w:rPr>
          <w:sz w:val="14"/>
        </w:rPr>
        <w:t>Consideration for the Choice of Compromise</w:t>
      </w:r>
    </w:p>
    <w:p w:rsidR="00601DC7" w:rsidRPr="00CB2F4C" w:rsidRDefault="00601DC7" w:rsidP="00601DC7">
      <w:pPr>
        <w:rPr>
          <w:sz w:val="14"/>
        </w:rPr>
      </w:pPr>
      <w:r w:rsidRPr="00CB2F4C">
        <w:rPr>
          <w:sz w:val="14"/>
        </w:rPr>
        <w:t>If the options I’ve described above both carry a certain appeal, it’s because both are positions that a decent person with good intentions could occupy. And indeed, since the election many people with good intentions have aligned themselves in both camps.</w:t>
      </w:r>
    </w:p>
    <w:p w:rsidR="00601DC7" w:rsidRPr="00CB2F4C" w:rsidRDefault="00601DC7" w:rsidP="00601DC7">
      <w:pPr>
        <w:rPr>
          <w:sz w:val="14"/>
        </w:rPr>
      </w:pPr>
      <w:r w:rsidRPr="00CB2F4C">
        <w:rPr>
          <w:sz w:val="14"/>
        </w:rPr>
        <w:t>Regarding Option 1 (compromise), on the day after the election Nicholas Kristof wrote an opinion piece in the New York Times entitled </w:t>
      </w:r>
      <w:hyperlink r:id="rId9" w:tgtFrame="_blank" w:history="1">
        <w:r w:rsidRPr="00CB2F4C">
          <w:rPr>
            <w:rStyle w:val="Hyperlink"/>
            <w:sz w:val="14"/>
          </w:rPr>
          <w:t>Gritting Our Teeth and Giving President Trump a Chance</w:t>
        </w:r>
      </w:hyperlink>
      <w:r w:rsidRPr="00CB2F4C">
        <w:rPr>
          <w:sz w:val="14"/>
        </w:rPr>
        <w:t>. Kristof is not a Trump fan. He mentions with concern Trump’s climate change denial, his flirtations with white supremacists, and his promises of mass deportations and unconstitutional religious tests. Yet despite these deeply disturbing issues, Kristof writes, “[L]like it or not, we Americans have a new president-elect, and it’s time to buck up.” Appealing to our democratic values of compromise and fair play, Kristof argues that the Republican Party’s eight year effort to make President Obama fail was “disgraceful,” and certainly not something we should emulate even now. We can afford to offer the benefit of the doubt because “our institutions are stronger than one man. We are not Weimar Germany.”</w:t>
      </w:r>
    </w:p>
    <w:p w:rsidR="00601DC7" w:rsidRPr="00CB2F4C" w:rsidRDefault="00601DC7" w:rsidP="00601DC7">
      <w:pPr>
        <w:rPr>
          <w:sz w:val="14"/>
        </w:rPr>
      </w:pPr>
      <w:r w:rsidRPr="00CB2F4C">
        <w:rPr>
          <w:sz w:val="14"/>
        </w:rPr>
        <w:t>Several prominent Democratic Party lawmakers have struck a tone similar to Kristof’s. On the day after the election, House Minority Leader Nancy Pelosi </w:t>
      </w:r>
      <w:hyperlink r:id="rId10" w:tgtFrame="_blank" w:history="1">
        <w:r w:rsidRPr="00CB2F4C">
          <w:rPr>
            <w:rStyle w:val="Hyperlink"/>
            <w:sz w:val="14"/>
          </w:rPr>
          <w:t>indicated a willingness to work with President Trump on infrastructure projects</w:t>
        </w:r>
      </w:hyperlink>
      <w:r w:rsidRPr="00CB2F4C">
        <w:rPr>
          <w:sz w:val="14"/>
        </w:rPr>
        <w:t>. In Pelosi’s view, the fact that Hillary Clinton won the popular vote undermines any pretension of a Republican mandate. Instead, she insists that both parties will be forced “to come together and find common ground.” And also on the day after the election, </w:t>
      </w:r>
      <w:hyperlink r:id="rId11" w:tgtFrame="_blank" w:history="1">
        <w:r w:rsidRPr="00CB2F4C">
          <w:rPr>
            <w:rStyle w:val="Hyperlink"/>
            <w:sz w:val="14"/>
          </w:rPr>
          <w:t>Senator Bernie Sanders stated</w:t>
        </w:r>
      </w:hyperlink>
      <w:r w:rsidRPr="00CB2F4C">
        <w:rPr>
          <w:sz w:val="14"/>
        </w:rPr>
        <w:t>, “To the degree that Mr. Trump is serious about pursuing policies that improve the lives of working families in this country, I and other progressives are prepared to work with him,”</w:t>
      </w:r>
    </w:p>
    <w:p w:rsidR="00601DC7" w:rsidRPr="00CB2F4C" w:rsidRDefault="00601DC7" w:rsidP="00601DC7">
      <w:pPr>
        <w:rPr>
          <w:sz w:val="14"/>
        </w:rPr>
      </w:pPr>
      <w:r w:rsidRPr="00CB2F4C">
        <w:rPr>
          <w:sz w:val="14"/>
        </w:rPr>
        <w:t>Finally, it is also important to note </w:t>
      </w:r>
      <w:hyperlink r:id="rId12" w:tgtFrame="_blank" w:history="1">
        <w:r w:rsidRPr="00CB2F4C">
          <w:rPr>
            <w:rStyle w:val="Hyperlink"/>
            <w:sz w:val="14"/>
          </w:rPr>
          <w:t>President Obama’s remarks</w:t>
        </w:r>
      </w:hyperlink>
      <w:r w:rsidRPr="00CB2F4C">
        <w:rPr>
          <w:sz w:val="14"/>
        </w:rPr>
        <w:t> on the occasion of meeting with Donald Trump at the White House on November 10th. Embracing the essential republican tradition of a peaceful transfer of power, President Obama remarked, “Most of all, I want to emphasize to you, Mr. President-elect, that we now are going to want to do everything we can to help you succeed–because if you succeed, then the country succeeds.”</w:t>
      </w:r>
    </w:p>
    <w:p w:rsidR="00601DC7" w:rsidRPr="00CB2F4C" w:rsidRDefault="00601DC7" w:rsidP="00601DC7">
      <w:pPr>
        <w:rPr>
          <w:sz w:val="14"/>
        </w:rPr>
      </w:pPr>
      <w:r w:rsidRPr="00CB2F4C">
        <w:rPr>
          <w:sz w:val="14"/>
        </w:rPr>
        <w:t>While we cannot plumb the depths of their hearts to know their true intentions, there is little reason to doubt that these generous offers of compromise were offered with good intentions, and in a spirit of good will.</w:t>
      </w:r>
    </w:p>
    <w:p w:rsidR="00601DC7" w:rsidRPr="00CB2F4C" w:rsidRDefault="00601DC7" w:rsidP="00601DC7">
      <w:pPr>
        <w:rPr>
          <w:sz w:val="14"/>
        </w:rPr>
      </w:pPr>
      <w:r w:rsidRPr="00CB2F4C">
        <w:rPr>
          <w:sz w:val="14"/>
        </w:rPr>
        <w:t>Consideration for the Choice of Resistance</w:t>
      </w:r>
    </w:p>
    <w:p w:rsidR="00601DC7" w:rsidRPr="00CB2F4C" w:rsidRDefault="00601DC7" w:rsidP="00601DC7">
      <w:pPr>
        <w:rPr>
          <w:sz w:val="14"/>
        </w:rPr>
      </w:pPr>
      <w:r w:rsidRPr="00CB2F4C">
        <w:rPr>
          <w:sz w:val="14"/>
        </w:rPr>
        <w:t>In juxtaposition to these pleas for compromise, let’s consider a few dissenting voices in defense of option 2 (resistance).</w:t>
      </w:r>
    </w:p>
    <w:p w:rsidR="00601DC7" w:rsidRPr="00CB2F4C" w:rsidRDefault="00601DC7" w:rsidP="00601DC7">
      <w:pPr>
        <w:rPr>
          <w:sz w:val="14"/>
        </w:rPr>
      </w:pPr>
      <w:r w:rsidRPr="00CB2F4C">
        <w:rPr>
          <w:sz w:val="14"/>
        </w:rPr>
        <w:t>On November 27th, in an article in Slate Magazine entitled </w:t>
      </w:r>
      <w:hyperlink r:id="rId13" w:tgtFrame="_blank" w:history="1">
        <w:r w:rsidRPr="00CB2F4C">
          <w:rPr>
            <w:rStyle w:val="Hyperlink"/>
            <w:sz w:val="14"/>
          </w:rPr>
          <w:t>Keep Hope Alive</w:t>
        </w:r>
      </w:hyperlink>
      <w:r w:rsidRPr="00CB2F4C">
        <w:rPr>
          <w:sz w:val="14"/>
        </w:rPr>
        <w:t>, </w:t>
      </w:r>
      <w:proofErr w:type="spellStart"/>
      <w:r w:rsidRPr="00CB2F4C">
        <w:rPr>
          <w:sz w:val="14"/>
        </w:rPr>
        <w:t>Jamelle</w:t>
      </w:r>
      <w:proofErr w:type="spellEnd"/>
      <w:r w:rsidRPr="00CB2F4C">
        <w:rPr>
          <w:sz w:val="14"/>
        </w:rPr>
        <w:t xml:space="preserve"> Bouie takes Senator Bernie Sanders to task for his stated willingness to work with Trump on the condition that he sincerely offers plans that will help working class people. “A working-class politics that leaves black and brown workers vulnerable to white nationalism isn’t a working-class politics,” Bouie argues. “It’s a white politics for white workers and counterproductive to broad advancement.”</w:t>
      </w:r>
    </w:p>
    <w:p w:rsidR="00601DC7" w:rsidRPr="00CB2F4C" w:rsidRDefault="00601DC7" w:rsidP="00601DC7">
      <w:pPr>
        <w:rPr>
          <w:sz w:val="14"/>
        </w:rPr>
      </w:pPr>
      <w:r w:rsidRPr="00CB2F4C">
        <w:rPr>
          <w:sz w:val="14"/>
        </w:rPr>
        <w:t xml:space="preserve">In an even more uncompromising tone, political activist and organizer Kali </w:t>
      </w:r>
      <w:proofErr w:type="spellStart"/>
      <w:r w:rsidRPr="00CB2F4C">
        <w:rPr>
          <w:sz w:val="14"/>
        </w:rPr>
        <w:t>Akuno</w:t>
      </w:r>
      <w:proofErr w:type="spellEnd"/>
      <w:r w:rsidRPr="00CB2F4C">
        <w:rPr>
          <w:sz w:val="14"/>
        </w:rPr>
        <w:t> </w:t>
      </w:r>
      <w:hyperlink r:id="rId14" w:tgtFrame="_blank" w:history="1">
        <w:r w:rsidRPr="00CB2F4C">
          <w:rPr>
            <w:rStyle w:val="Hyperlink"/>
            <w:sz w:val="14"/>
          </w:rPr>
          <w:t>emphatically states</w:t>
        </w:r>
      </w:hyperlink>
      <w:r w:rsidRPr="00CB2F4C">
        <w:rPr>
          <w:sz w:val="14"/>
        </w:rPr>
        <w:t>, “We cannot and should not legitimize the transfer of authority to a right-wing populist who has neo-fascist orientations. We shouldn’t legitimize that rule in any form or fashion. We need to build a program of being ungovernable.”</w:t>
      </w:r>
    </w:p>
    <w:p w:rsidR="00601DC7" w:rsidRPr="00CB2F4C" w:rsidRDefault="00601DC7" w:rsidP="00601DC7">
      <w:pPr>
        <w:rPr>
          <w:sz w:val="14"/>
        </w:rPr>
      </w:pPr>
      <w:r w:rsidRPr="00CB2F4C">
        <w:rPr>
          <w:sz w:val="14"/>
        </w:rPr>
        <w:t>On November 13th, in </w:t>
      </w:r>
      <w:hyperlink r:id="rId15" w:tgtFrame="_blank" w:history="1">
        <w:r w:rsidRPr="00CB2F4C">
          <w:rPr>
            <w:rStyle w:val="Hyperlink"/>
            <w:sz w:val="14"/>
          </w:rPr>
          <w:t>an interview for an Austrian television program</w:t>
        </w:r>
      </w:hyperlink>
      <w:r w:rsidRPr="00CB2F4C">
        <w:rPr>
          <w:sz w:val="14"/>
        </w:rPr>
        <w:t>, commenting on President Obama’s assertion that we need to work to help President-Elect Trump succeed, because if Trump succeeds, the country succeeds, Austrian-German actor Christoph Waltz remarked with alarm, “Really? If Trump is successful, with what he announced during his campaign, it’s the end of the line.” The announcements Waltz was referring to include: advocating the use of torture, advocating the tactical use of nuclear weapons, and accusing Mexicans of being rapists and drug dealers.</w:t>
      </w:r>
    </w:p>
    <w:p w:rsidR="00601DC7" w:rsidRPr="00CB2F4C" w:rsidRDefault="00601DC7" w:rsidP="00601DC7">
      <w:pPr>
        <w:rPr>
          <w:sz w:val="14"/>
        </w:rPr>
      </w:pPr>
      <w:r w:rsidRPr="00CB2F4C">
        <w:rPr>
          <w:sz w:val="14"/>
        </w:rPr>
        <w:t>We cannot and should not legitimize the transfer of authority to a right-wing populist who has neo-fascist orientations. We need to build a program of being ungovernable.”</w:t>
      </w:r>
    </w:p>
    <w:p w:rsidR="00601DC7" w:rsidRPr="00CB2F4C" w:rsidRDefault="00601DC7" w:rsidP="00601DC7">
      <w:pPr>
        <w:rPr>
          <w:sz w:val="14"/>
        </w:rPr>
      </w:pPr>
      <w:r w:rsidRPr="00CB2F4C">
        <w:rPr>
          <w:sz w:val="14"/>
        </w:rPr>
        <w:lastRenderedPageBreak/>
        <w:t xml:space="preserve">Finally, on November 10th, Russian-American journalist, LGBTQ activist, and staunch Vladimir Putin critic Masha </w:t>
      </w:r>
      <w:proofErr w:type="spellStart"/>
      <w:r w:rsidRPr="00CB2F4C">
        <w:rPr>
          <w:sz w:val="14"/>
        </w:rPr>
        <w:t>Gessen</w:t>
      </w:r>
      <w:proofErr w:type="spellEnd"/>
      <w:r w:rsidRPr="00CB2F4C">
        <w:rPr>
          <w:sz w:val="14"/>
        </w:rPr>
        <w:t xml:space="preserve"> published an essay entitled, </w:t>
      </w:r>
      <w:hyperlink r:id="rId16" w:tgtFrame="_blank" w:history="1">
        <w:r w:rsidRPr="00CB2F4C">
          <w:rPr>
            <w:rStyle w:val="Hyperlink"/>
            <w:sz w:val="14"/>
          </w:rPr>
          <w:t>Autocracy: Rules for Survival</w:t>
        </w:r>
      </w:hyperlink>
      <w:r w:rsidRPr="00CB2F4C">
        <w:rPr>
          <w:sz w:val="14"/>
        </w:rPr>
        <w:t xml:space="preserve">. Rule #5 of </w:t>
      </w:r>
      <w:proofErr w:type="spellStart"/>
      <w:r w:rsidRPr="00CB2F4C">
        <w:rPr>
          <w:sz w:val="14"/>
        </w:rPr>
        <w:t>Gessen’s</w:t>
      </w:r>
      <w:proofErr w:type="spellEnd"/>
      <w:r w:rsidRPr="00CB2F4C">
        <w:rPr>
          <w:sz w:val="14"/>
        </w:rPr>
        <w:t xml:space="preserve"> six rules states unequivocally, </w:t>
      </w:r>
      <w:proofErr w:type="gramStart"/>
      <w:r w:rsidRPr="00CB2F4C">
        <w:rPr>
          <w:sz w:val="14"/>
        </w:rPr>
        <w:t>Don’t</w:t>
      </w:r>
      <w:proofErr w:type="gramEnd"/>
      <w:r w:rsidRPr="00CB2F4C">
        <w:rPr>
          <w:sz w:val="14"/>
        </w:rPr>
        <w:t xml:space="preserve"> make compromises. “Nongovernmental organizations, many of which are reeling at the moment, faced with a transition period in which there is no opening for their input, will grasp at chances to work with the new administration,” </w:t>
      </w:r>
      <w:proofErr w:type="spellStart"/>
      <w:r w:rsidRPr="00CB2F4C">
        <w:rPr>
          <w:sz w:val="14"/>
        </w:rPr>
        <w:t>Gessen</w:t>
      </w:r>
      <w:proofErr w:type="spellEnd"/>
      <w:r w:rsidRPr="00CB2F4C">
        <w:rPr>
          <w:sz w:val="14"/>
        </w:rPr>
        <w:t xml:space="preserve"> writes. “This will be fruitless—damage cannot be minimized, much less reversed, when mobilization is the goal—but worse, it will be soul-destroying.”</w:t>
      </w:r>
    </w:p>
    <w:p w:rsidR="00601DC7" w:rsidRPr="00CB2F4C" w:rsidRDefault="00601DC7" w:rsidP="00601DC7">
      <w:pPr>
        <w:rPr>
          <w:sz w:val="14"/>
        </w:rPr>
      </w:pPr>
      <w:r w:rsidRPr="00CB2F4C">
        <w:rPr>
          <w:sz w:val="14"/>
        </w:rPr>
        <w:t xml:space="preserve">If the voices advocating compromise reflect a well-intentioned desire to contribute to the common good in troubled times, the voices advocating resistance suggest a sense of moral urgency. They speak as though those who advocate compromise are missing something, as though they’re failing to recognize the gravity of the situation. This insight is correct, and Masha </w:t>
      </w:r>
      <w:proofErr w:type="spellStart"/>
      <w:r w:rsidRPr="00CB2F4C">
        <w:rPr>
          <w:sz w:val="14"/>
        </w:rPr>
        <w:t>Gessen’s</w:t>
      </w:r>
      <w:proofErr w:type="spellEnd"/>
      <w:r w:rsidRPr="00CB2F4C">
        <w:rPr>
          <w:sz w:val="14"/>
        </w:rPr>
        <w:t xml:space="preserve"> six Rules for </w:t>
      </w:r>
      <w:proofErr w:type="spellStart"/>
      <w:r w:rsidRPr="00CB2F4C">
        <w:rPr>
          <w:sz w:val="14"/>
        </w:rPr>
        <w:t>Survivalprovide</w:t>
      </w:r>
      <w:proofErr w:type="spellEnd"/>
      <w:r w:rsidRPr="00CB2F4C">
        <w:rPr>
          <w:sz w:val="14"/>
        </w:rPr>
        <w:t xml:space="preserve"> us with a key to begin to understand why.</w:t>
      </w:r>
    </w:p>
    <w:p w:rsidR="00601DC7" w:rsidRPr="00CB2F4C" w:rsidRDefault="00601DC7" w:rsidP="00601DC7">
      <w:pPr>
        <w:rPr>
          <w:sz w:val="14"/>
        </w:rPr>
      </w:pPr>
      <w:r w:rsidRPr="00CB2F4C">
        <w:rPr>
          <w:sz w:val="14"/>
        </w:rPr>
        <w:t xml:space="preserve">As a Russian, a Jew, and a lesbian activist, </w:t>
      </w:r>
      <w:proofErr w:type="spellStart"/>
      <w:r w:rsidRPr="00CB2F4C">
        <w:rPr>
          <w:sz w:val="14"/>
        </w:rPr>
        <w:t>Gessen</w:t>
      </w:r>
      <w:proofErr w:type="spellEnd"/>
      <w:r w:rsidRPr="00CB2F4C">
        <w:rPr>
          <w:sz w:val="14"/>
        </w:rPr>
        <w:t xml:space="preserve"> has ample personal experience and family history with life under authoritarian rule, spanning from the holocaust, through Stalin’s totalitarian rule, to her own experiences as a gay rights activist in Putin’s Russia. She’s not about to fool around with generous offers of the benefit of the doubt and seeking common ground. Heeding her own first rule of survival–Believe the Autocrat–she takes Donald Trump deadly seriously.</w:t>
      </w:r>
    </w:p>
    <w:p w:rsidR="00601DC7" w:rsidRPr="00CB2F4C" w:rsidRDefault="00601DC7" w:rsidP="00601DC7">
      <w:pPr>
        <w:rPr>
          <w:sz w:val="14"/>
        </w:rPr>
      </w:pPr>
      <w:r w:rsidRPr="00CB2F4C">
        <w:rPr>
          <w:sz w:val="14"/>
        </w:rPr>
        <w:t>Political Pragmatism and Autocracy</w:t>
      </w:r>
    </w:p>
    <w:p w:rsidR="00601DC7" w:rsidRPr="00CB2F4C" w:rsidRDefault="00601DC7" w:rsidP="00601DC7">
      <w:pPr>
        <w:rPr>
          <w:sz w:val="14"/>
        </w:rPr>
      </w:pPr>
      <w:r w:rsidRPr="00CB2F4C">
        <w:rPr>
          <w:sz w:val="14"/>
        </w:rPr>
        <w:t xml:space="preserve">Viewed through the lens of Masha </w:t>
      </w:r>
      <w:proofErr w:type="spellStart"/>
      <w:r w:rsidRPr="00CB2F4C">
        <w:rPr>
          <w:sz w:val="14"/>
        </w:rPr>
        <w:t>Gessen’s</w:t>
      </w:r>
      <w:proofErr w:type="spellEnd"/>
      <w:r w:rsidRPr="00CB2F4C">
        <w:rPr>
          <w:sz w:val="14"/>
        </w:rPr>
        <w:t xml:space="preserve"> six rules, those well-intentioned people who choose to compromise with the Trump Administration appear to be guilty of underestimation. How true this is remains to be seen. Nevertheless, they clearly assume that Mr. Trump doesn’t really mean many of the terrible things he says (i.e., they don’t follow rule #1: Believe the autocrat), and they have a strong faith that our democratic institutions are, as Nicholas Kristof put it, “stronger than one man” (i.e., they don’t adhere to rule #3; Institutions will not save you). If this is the case, it’s due in large part to a lack of political imagination. Americans live in a 240 year old democratic republic. Democratic norms and traditions are well ingrained. Most Americans have no personal experience living under an autocrat. To many Americans, republican institutions seem unassailable. In this context, it’s not surprising that the first option I mentioned, the choice of compromise, is appealing.</w:t>
      </w:r>
    </w:p>
    <w:p w:rsidR="00601DC7" w:rsidRPr="00CB2F4C" w:rsidRDefault="00601DC7" w:rsidP="00601DC7">
      <w:pPr>
        <w:rPr>
          <w:sz w:val="14"/>
        </w:rPr>
      </w:pPr>
      <w:r w:rsidRPr="00CB2F4C">
        <w:rPr>
          <w:sz w:val="14"/>
        </w:rPr>
        <w:t xml:space="preserve">Option 1 </w:t>
      </w:r>
      <w:r w:rsidRPr="00303D65">
        <w:rPr>
          <w:rStyle w:val="StyleUnderline"/>
        </w:rPr>
        <w:t>(compromise) is the clear choice of the political pragmatist living in a democratic republic</w:t>
      </w:r>
      <w:r w:rsidRPr="00CB2F4C">
        <w:rPr>
          <w:sz w:val="14"/>
        </w:rPr>
        <w:t>. A political pragmatist is a realist, a grown up. She realizes that she can’t always have things her way. She has to negotiate and compromise to get what she wants. Sometimes she gets her way, and sometimes she doesn’t. The “art of compromise” is a political virtue in a representative democracy. It’s how modern democracies like ours are supposed to function.</w:t>
      </w:r>
    </w:p>
    <w:p w:rsidR="00601DC7" w:rsidRPr="00CB2F4C" w:rsidRDefault="00601DC7" w:rsidP="00601DC7">
      <w:pPr>
        <w:rPr>
          <w:sz w:val="14"/>
        </w:rPr>
      </w:pPr>
      <w:r w:rsidRPr="00CB2F4C">
        <w:rPr>
          <w:sz w:val="14"/>
        </w:rPr>
        <w:t>For a political pragmatist, option 2 (resistance) looks like political idealism. It’s unappealing to the political pragmatist because–you guessed it–it’s unrealistic. Idealists won’t compromise. They insist that the world ought to be a certain way rather than accepting the world as it actually is.</w:t>
      </w:r>
    </w:p>
    <w:p w:rsidR="00601DC7" w:rsidRPr="00CB2F4C" w:rsidRDefault="00601DC7" w:rsidP="00601DC7">
      <w:pPr>
        <w:rPr>
          <w:sz w:val="14"/>
        </w:rPr>
      </w:pPr>
      <w:r w:rsidRPr="00AC137C">
        <w:rPr>
          <w:rStyle w:val="StyleUnderline"/>
        </w:rPr>
        <w:t xml:space="preserve">In a </w:t>
      </w:r>
      <w:proofErr w:type="spellStart"/>
      <w:r w:rsidRPr="00AC137C">
        <w:rPr>
          <w:rStyle w:val="StyleUnderline"/>
        </w:rPr>
        <w:t>well functioning</w:t>
      </w:r>
      <w:proofErr w:type="spellEnd"/>
      <w:r w:rsidRPr="00AC137C">
        <w:rPr>
          <w:rStyle w:val="StyleUnderline"/>
        </w:rPr>
        <w:t xml:space="preserve"> democratic republic, with legitimate actors acting in good faith, the political pragmatist’s view has a lot of merit. However, </w:t>
      </w:r>
      <w:r w:rsidRPr="00EF28D5">
        <w:rPr>
          <w:rStyle w:val="Emphasis"/>
        </w:rPr>
        <w:t>outside of a functioning democratic republic, under threat of an autocrat acting in dubious faith, the political pragmatist is woefully mistaken</w:t>
      </w:r>
      <w:r w:rsidRPr="00AC137C">
        <w:rPr>
          <w:rStyle w:val="StyleUnderline"/>
        </w:rPr>
        <w:t>.</w:t>
      </w:r>
      <w:r w:rsidRPr="00CB2F4C">
        <w:rPr>
          <w:sz w:val="14"/>
        </w:rPr>
        <w:t xml:space="preserve"> Under these conditions, option </w:t>
      </w:r>
      <w:r w:rsidRPr="00EF28D5">
        <w:rPr>
          <w:rStyle w:val="Emphasis"/>
        </w:rPr>
        <w:t>1 (compromise) is a trap that threatens to destroy the goodness of decent people</w:t>
      </w:r>
      <w:r w:rsidRPr="00CB2F4C">
        <w:rPr>
          <w:sz w:val="14"/>
        </w:rPr>
        <w:t xml:space="preserve">. Option 2 </w:t>
      </w:r>
      <w:r w:rsidRPr="00EF28D5">
        <w:rPr>
          <w:rStyle w:val="StyleUnderline"/>
        </w:rPr>
        <w:t>(resist) under these conditions is the choice of the moral resister–the person of good will who refuses to compromise when it comes to human decency.</w:t>
      </w:r>
    </w:p>
    <w:p w:rsidR="00601DC7" w:rsidRPr="005D65DC" w:rsidRDefault="00601DC7" w:rsidP="00601DC7">
      <w:pPr>
        <w:rPr>
          <w:rStyle w:val="StyleUnderline"/>
        </w:rPr>
      </w:pPr>
      <w:r w:rsidRPr="005D65DC">
        <w:rPr>
          <w:rStyle w:val="StyleUnderline"/>
        </w:rPr>
        <w:t>As Trump torpedoes into the presidency, we need to shift from realist to moral reasoning.”</w:t>
      </w:r>
    </w:p>
    <w:p w:rsidR="00601DC7" w:rsidRPr="00CB2F4C" w:rsidRDefault="00601DC7" w:rsidP="00601DC7">
      <w:pPr>
        <w:rPr>
          <w:sz w:val="14"/>
        </w:rPr>
      </w:pPr>
      <w:r w:rsidRPr="00CB2F4C">
        <w:rPr>
          <w:sz w:val="14"/>
        </w:rPr>
        <w:t xml:space="preserve">This latter point–that the situation, and therefore the appropriate choice–is different when we find ourselves confronted with autocracy, is the point Masha </w:t>
      </w:r>
      <w:proofErr w:type="spellStart"/>
      <w:r w:rsidRPr="00CB2F4C">
        <w:rPr>
          <w:sz w:val="14"/>
        </w:rPr>
        <w:t>Gessen</w:t>
      </w:r>
      <w:proofErr w:type="spellEnd"/>
      <w:r w:rsidRPr="00CB2F4C">
        <w:rPr>
          <w:sz w:val="14"/>
        </w:rPr>
        <w:t xml:space="preserve"> wants us to understand. She makes this clear in a follow up piece to her essay Autocracy: Rules for Survival entitled </w:t>
      </w:r>
      <w:hyperlink r:id="rId17" w:tgtFrame="_blank" w:history="1">
        <w:r w:rsidRPr="00CB2F4C">
          <w:rPr>
            <w:sz w:val="14"/>
          </w:rPr>
          <w:t>Trump: The Choice we Face</w:t>
        </w:r>
      </w:hyperlink>
      <w:r w:rsidRPr="00CB2F4C">
        <w:rPr>
          <w:sz w:val="14"/>
        </w:rPr>
        <w:t>, by insisting, “As Trump torpedoes into the presidency, we need to shift from realist to moral reasoning.”</w:t>
      </w:r>
    </w:p>
    <w:p w:rsidR="00601DC7" w:rsidRPr="00CB2F4C" w:rsidRDefault="00601DC7" w:rsidP="00601DC7">
      <w:pPr>
        <w:rPr>
          <w:sz w:val="14"/>
        </w:rPr>
      </w:pPr>
      <w:r w:rsidRPr="00CB2F4C">
        <w:rPr>
          <w:sz w:val="14"/>
        </w:rPr>
        <w:t xml:space="preserve">Masha </w:t>
      </w:r>
      <w:proofErr w:type="spellStart"/>
      <w:r w:rsidRPr="00CB2F4C">
        <w:rPr>
          <w:sz w:val="14"/>
        </w:rPr>
        <w:t>Gessen</w:t>
      </w:r>
      <w:proofErr w:type="spellEnd"/>
      <w:r w:rsidRPr="00CB2F4C">
        <w:rPr>
          <w:sz w:val="14"/>
        </w:rPr>
        <w:t xml:space="preserve"> and the Traps of Political Pragmatism</w:t>
      </w:r>
    </w:p>
    <w:p w:rsidR="00601DC7" w:rsidRPr="00CB2F4C" w:rsidRDefault="00601DC7" w:rsidP="00601DC7">
      <w:pPr>
        <w:rPr>
          <w:sz w:val="14"/>
        </w:rPr>
      </w:pPr>
      <w:r w:rsidRPr="00CB2F4C">
        <w:rPr>
          <w:sz w:val="14"/>
        </w:rPr>
        <w:t xml:space="preserve">In her book A Philosophy of Morals, philosopher Agnes </w:t>
      </w:r>
      <w:r w:rsidRPr="00107DE5">
        <w:rPr>
          <w:rStyle w:val="StyleUnderline"/>
        </w:rPr>
        <w:t>Heller describes two traps that threaten to compromise the goodness of decent persons under conditions of authoritarianism. Both are justifications falling under the choice of compromise</w:t>
      </w:r>
      <w:r w:rsidRPr="005C6C5B">
        <w:rPr>
          <w:rStyle w:val="StyleUnderline"/>
        </w:rPr>
        <w:t>. The first trap is captured by the following declaration:  “I would co-operate with the Devil himself if human lives could be saved.” The second goes as follows: “One can change these institutions only from within.</w:t>
      </w:r>
      <w:r w:rsidRPr="00CB2F4C">
        <w:rPr>
          <w:sz w:val="14"/>
        </w:rPr>
        <w:t xml:space="preserve"> Once I am within the institution, I will contribute to change, while those who remain outside in order to preserve their empty morality will be politically impotent and sterile.”</w:t>
      </w:r>
    </w:p>
    <w:p w:rsidR="00601DC7" w:rsidRPr="00B07BDA" w:rsidRDefault="00601DC7" w:rsidP="00601DC7">
      <w:pPr>
        <w:rPr>
          <w:rStyle w:val="StyleUnderline"/>
        </w:rPr>
      </w:pPr>
      <w:r w:rsidRPr="00CB2F4C">
        <w:rPr>
          <w:sz w:val="14"/>
        </w:rPr>
        <w:t xml:space="preserve">The reason that it’s so tempting for decent persons to fall into these traps, Heller tells us, is because </w:t>
      </w:r>
      <w:proofErr w:type="gramStart"/>
      <w:r w:rsidRPr="00CB2F4C">
        <w:rPr>
          <w:sz w:val="14"/>
        </w:rPr>
        <w:t>“ these</w:t>
      </w:r>
      <w:proofErr w:type="gramEnd"/>
      <w:r w:rsidRPr="00CB2F4C">
        <w:rPr>
          <w:sz w:val="14"/>
        </w:rPr>
        <w:t xml:space="preserve"> are genuinely moral arguments.” </w:t>
      </w:r>
      <w:r w:rsidRPr="001130C3">
        <w:rPr>
          <w:rStyle w:val="StyleUnderline"/>
        </w:rPr>
        <w:t xml:space="preserve">They’re driven by a genuine desire to take practical action for the good. </w:t>
      </w:r>
      <w:r w:rsidRPr="00B07BDA">
        <w:rPr>
          <w:rStyle w:val="Emphasis"/>
        </w:rPr>
        <w:t>The problem with them is that in each case the justification is utilitarian in nature.</w:t>
      </w:r>
      <w:r w:rsidRPr="00CB2F4C">
        <w:rPr>
          <w:sz w:val="14"/>
        </w:rPr>
        <w:t xml:space="preserve"> Or to use Masha </w:t>
      </w:r>
      <w:proofErr w:type="spellStart"/>
      <w:r w:rsidRPr="00CB2F4C">
        <w:rPr>
          <w:sz w:val="14"/>
        </w:rPr>
        <w:t>Gessen’s</w:t>
      </w:r>
      <w:proofErr w:type="spellEnd"/>
      <w:r w:rsidRPr="00CB2F4C">
        <w:rPr>
          <w:sz w:val="14"/>
        </w:rPr>
        <w:t xml:space="preserve"> language, </w:t>
      </w:r>
      <w:r w:rsidRPr="00B07BDA">
        <w:rPr>
          <w:rStyle w:val="StyleUnderline"/>
        </w:rPr>
        <w:t>they’re justified under the auspice of realism, which assumes a political world ruled “not by morality, but by clear and calculable interests” and where “alliances and conflicts turn into transactions with predictable outcomes.”</w:t>
      </w:r>
    </w:p>
    <w:p w:rsidR="00601DC7" w:rsidRPr="00CB2F4C" w:rsidRDefault="00601DC7" w:rsidP="00601DC7">
      <w:pPr>
        <w:rPr>
          <w:sz w:val="14"/>
        </w:rPr>
      </w:pPr>
      <w:r w:rsidRPr="00E151E5">
        <w:rPr>
          <w:rStyle w:val="Emphasis"/>
        </w:rPr>
        <w:t>“Once utilitarian justification has been accepted as a substitute for justification through norms, principles of moral orientation and maxims,”</w:t>
      </w:r>
      <w:r w:rsidRPr="00CB2F4C">
        <w:rPr>
          <w:sz w:val="14"/>
        </w:rPr>
        <w:t xml:space="preserve"> Heller warns, </w:t>
      </w:r>
      <w:r w:rsidRPr="00595D52">
        <w:rPr>
          <w:rStyle w:val="Emphasis"/>
        </w:rPr>
        <w:t>“o</w:t>
      </w:r>
      <w:r w:rsidRPr="00E151E5">
        <w:rPr>
          <w:rStyle w:val="Emphasis"/>
        </w:rPr>
        <w:t>ne is bound to subscribe to a utilitarian moral philosophy in full.”</w:t>
      </w:r>
      <w:r w:rsidRPr="00CB2F4C">
        <w:rPr>
          <w:sz w:val="14"/>
        </w:rPr>
        <w:t xml:space="preserve"> That is to say, under authoritarian conditions, </w:t>
      </w:r>
      <w:r w:rsidRPr="00853DBE">
        <w:rPr>
          <w:rStyle w:val="Emphasis"/>
        </w:rPr>
        <w:t>once we allow the calculus of political pragmatism to stand in for our moral principles, it’s difficult to avoid the slide towards total compromise of those moral principles.</w:t>
      </w:r>
    </w:p>
    <w:p w:rsidR="00601DC7" w:rsidRPr="00CB2F4C" w:rsidRDefault="00601DC7" w:rsidP="00601DC7">
      <w:pPr>
        <w:rPr>
          <w:sz w:val="14"/>
        </w:rPr>
      </w:pPr>
      <w:r w:rsidRPr="00853DBE">
        <w:rPr>
          <w:rStyle w:val="StyleUnderline"/>
        </w:rPr>
        <w:t>At stake</w:t>
      </w:r>
      <w:r w:rsidRPr="00CB2F4C">
        <w:rPr>
          <w:sz w:val="14"/>
        </w:rPr>
        <w:t xml:space="preserve">, in the extreme case, </w:t>
      </w:r>
      <w:r w:rsidRPr="00853DBE">
        <w:rPr>
          <w:rStyle w:val="StyleUnderline"/>
        </w:rPr>
        <w:t xml:space="preserve">is </w:t>
      </w:r>
      <w:r w:rsidRPr="00853DBE">
        <w:rPr>
          <w:rStyle w:val="Emphasis"/>
        </w:rPr>
        <w:t>the destruction of the decent individual’s moral personality</w:t>
      </w:r>
      <w:r w:rsidRPr="00853DBE">
        <w:rPr>
          <w:rStyle w:val="StyleUnderline"/>
        </w:rPr>
        <w:t>, or what</w:t>
      </w:r>
      <w:r w:rsidRPr="00CB2F4C">
        <w:rPr>
          <w:sz w:val="14"/>
        </w:rPr>
        <w:t xml:space="preserve"> Hannah </w:t>
      </w:r>
      <w:r w:rsidRPr="00853DBE">
        <w:rPr>
          <w:rStyle w:val="StyleUnderline"/>
        </w:rPr>
        <w:t>Arendt describes</w:t>
      </w:r>
      <w:r w:rsidRPr="00CB2F4C">
        <w:rPr>
          <w:sz w:val="14"/>
        </w:rPr>
        <w:t xml:space="preserve"> in her book The Origins of Totalitarianism </w:t>
      </w:r>
      <w:r w:rsidRPr="00853DBE">
        <w:rPr>
          <w:rStyle w:val="StyleUnderline"/>
        </w:rPr>
        <w:t xml:space="preserve">as </w:t>
      </w:r>
      <w:r w:rsidRPr="00853DBE">
        <w:rPr>
          <w:rStyle w:val="Emphasis"/>
        </w:rPr>
        <w:t>“the murder of the moral person.”</w:t>
      </w:r>
      <w:r w:rsidRPr="00CB2F4C">
        <w:rPr>
          <w:sz w:val="14"/>
        </w:rPr>
        <w:t xml:space="preserve"> However, </w:t>
      </w:r>
      <w:r w:rsidRPr="003D4396">
        <w:rPr>
          <w:rStyle w:val="Emphasis"/>
        </w:rPr>
        <w:t>even in cases of moral compromise less extreme, the result can be devastating.</w:t>
      </w:r>
    </w:p>
    <w:p w:rsidR="00601DC7" w:rsidRPr="00CB2F4C" w:rsidRDefault="00601DC7" w:rsidP="00601DC7">
      <w:pPr>
        <w:rPr>
          <w:sz w:val="14"/>
        </w:rPr>
      </w:pPr>
      <w:r w:rsidRPr="00CB2F4C">
        <w:rPr>
          <w:sz w:val="14"/>
        </w:rPr>
        <w:t xml:space="preserve">Astonishingly, Masha </w:t>
      </w:r>
      <w:proofErr w:type="spellStart"/>
      <w:r w:rsidRPr="00CB2F4C">
        <w:rPr>
          <w:sz w:val="14"/>
        </w:rPr>
        <w:t>Gessen</w:t>
      </w:r>
      <w:proofErr w:type="spellEnd"/>
      <w:r w:rsidRPr="00CB2F4C">
        <w:rPr>
          <w:sz w:val="14"/>
        </w:rPr>
        <w:t xml:space="preserve"> bravely illustrates this point by appealing to her personal and family history–her great-grandfather’s role as a member of the </w:t>
      </w:r>
      <w:proofErr w:type="spellStart"/>
      <w:r w:rsidRPr="00CB2F4C">
        <w:rPr>
          <w:sz w:val="14"/>
        </w:rPr>
        <w:t>Judenrat</w:t>
      </w:r>
      <w:proofErr w:type="spellEnd"/>
      <w:r w:rsidRPr="00CB2F4C">
        <w:rPr>
          <w:sz w:val="14"/>
        </w:rPr>
        <w:t> in the ghetto in Bialystok, Poland; her grandmother’s role as a censor for the Soviet government, and even her own role as editor-in-chief of a science magazine in Vladimir Putin’s Russia.</w:t>
      </w:r>
    </w:p>
    <w:p w:rsidR="00601DC7" w:rsidRPr="00CB2F4C" w:rsidRDefault="00601DC7" w:rsidP="00490456">
      <w:pPr>
        <w:rPr>
          <w:sz w:val="14"/>
        </w:rPr>
      </w:pPr>
      <w:proofErr w:type="spellStart"/>
      <w:r w:rsidRPr="00CB2F4C">
        <w:rPr>
          <w:sz w:val="14"/>
        </w:rPr>
        <w:t>Gessen’s</w:t>
      </w:r>
      <w:proofErr w:type="spellEnd"/>
      <w:r w:rsidRPr="00CB2F4C">
        <w:rPr>
          <w:sz w:val="14"/>
        </w:rPr>
        <w:t xml:space="preserve"> story of her great-grandfather, whom she views “as a deeply moral man,” is particularly poignant. Likely for pragmatic reasons we’ve already discussed, </w:t>
      </w:r>
      <w:proofErr w:type="spellStart"/>
      <w:r w:rsidRPr="00CB2F4C">
        <w:rPr>
          <w:sz w:val="14"/>
        </w:rPr>
        <w:t>Gessen’s</w:t>
      </w:r>
      <w:proofErr w:type="spellEnd"/>
      <w:r w:rsidRPr="00CB2F4C">
        <w:rPr>
          <w:sz w:val="14"/>
        </w:rPr>
        <w:t xml:space="preserve"> great-grandfather joined the </w:t>
      </w:r>
      <w:proofErr w:type="spellStart"/>
      <w:r w:rsidRPr="00CB2F4C">
        <w:rPr>
          <w:sz w:val="14"/>
        </w:rPr>
        <w:t>Judenrat</w:t>
      </w:r>
      <w:proofErr w:type="spellEnd"/>
      <w:r w:rsidRPr="00CB2F4C">
        <w:rPr>
          <w:sz w:val="14"/>
        </w:rPr>
        <w:t xml:space="preserve"> in an attempt to do something to try to save the lives of some of the ghetto </w:t>
      </w:r>
      <w:proofErr w:type="gramStart"/>
      <w:r w:rsidRPr="00CB2F4C">
        <w:rPr>
          <w:sz w:val="14"/>
        </w:rPr>
        <w:t>inhabitants  The</w:t>
      </w:r>
      <w:proofErr w:type="gramEnd"/>
      <w:r w:rsidRPr="00CB2F4C">
        <w:rPr>
          <w:sz w:val="14"/>
        </w:rPr>
        <w:t> </w:t>
      </w:r>
      <w:proofErr w:type="spellStart"/>
      <w:r w:rsidRPr="00CB2F4C">
        <w:rPr>
          <w:sz w:val="14"/>
        </w:rPr>
        <w:t>Judenrat</w:t>
      </w:r>
      <w:proofErr w:type="spellEnd"/>
      <w:r w:rsidRPr="00CB2F4C">
        <w:rPr>
          <w:sz w:val="14"/>
        </w:rPr>
        <w:t> was the Nazi-appointed Jewish council th</w:t>
      </w:r>
      <w:r w:rsidR="003D4396" w:rsidRPr="00CB2F4C">
        <w:rPr>
          <w:sz w:val="14"/>
        </w:rPr>
        <w:t xml:space="preserve">at ran the ghetto. In the end, </w:t>
      </w:r>
      <w:proofErr w:type="spellStart"/>
      <w:r w:rsidRPr="00CB2F4C">
        <w:rPr>
          <w:sz w:val="14"/>
        </w:rPr>
        <w:t>Gessen</w:t>
      </w:r>
      <w:proofErr w:type="spellEnd"/>
      <w:r w:rsidRPr="00CB2F4C">
        <w:rPr>
          <w:sz w:val="14"/>
        </w:rPr>
        <w:t xml:space="preserve"> writes, there is every reason to believe that he participated in “compiling the lists of Jews to be </w:t>
      </w:r>
      <w:r w:rsidRPr="00CB2F4C">
        <w:rPr>
          <w:sz w:val="14"/>
        </w:rPr>
        <w:lastRenderedPageBreak/>
        <w:t xml:space="preserve">‘liquidated.” We see in this instance how the second of the two traps Agnes Heller describes is sprung. </w:t>
      </w:r>
      <w:r w:rsidRPr="00CB2F4C">
        <w:rPr>
          <w:sz w:val="14"/>
        </w:rPr>
        <w:t xml:space="preserve">One agrees to participate in a morally compromised institution from within in the hopes of doing </w:t>
      </w:r>
      <w:proofErr w:type="gramStart"/>
      <w:r w:rsidRPr="00CB2F4C">
        <w:rPr>
          <w:sz w:val="14"/>
        </w:rPr>
        <w:t>good</w:t>
      </w:r>
      <w:proofErr w:type="gramEnd"/>
      <w:r w:rsidRPr="00CB2F4C">
        <w:rPr>
          <w:sz w:val="14"/>
        </w:rPr>
        <w:t xml:space="preserve"> from the inside (as </w:t>
      </w:r>
      <w:proofErr w:type="spellStart"/>
      <w:r w:rsidRPr="00CB2F4C">
        <w:rPr>
          <w:sz w:val="14"/>
        </w:rPr>
        <w:t>Gessen</w:t>
      </w:r>
      <w:proofErr w:type="spellEnd"/>
      <w:r w:rsidRPr="00CB2F4C">
        <w:rPr>
          <w:sz w:val="14"/>
        </w:rPr>
        <w:t xml:space="preserve"> describes the rationale, “If I don’t do the job, someone will”). Once inside one is coerced into doing the unthinkable.</w:t>
      </w:r>
    </w:p>
    <w:p w:rsidR="00601DC7" w:rsidRPr="00CB2F4C" w:rsidRDefault="00601DC7" w:rsidP="00490456">
      <w:pPr>
        <w:rPr>
          <w:sz w:val="14"/>
        </w:rPr>
      </w:pPr>
      <w:r w:rsidRPr="00CB2F4C">
        <w:rPr>
          <w:sz w:val="14"/>
        </w:rPr>
        <w:t>The Crossroads Revisited</w:t>
      </w:r>
    </w:p>
    <w:p w:rsidR="00601DC7" w:rsidRPr="00CB2F4C" w:rsidRDefault="00601DC7" w:rsidP="00490456">
      <w:pPr>
        <w:rPr>
          <w:sz w:val="14"/>
        </w:rPr>
      </w:pPr>
      <w:r w:rsidRPr="00CB2F4C">
        <w:rPr>
          <w:sz w:val="14"/>
        </w:rPr>
        <w:t xml:space="preserve">At the beginning of this post I made the claim that in facing Trump’s Inauguration as President of the United States we find ourselves at the crossroads. I also described what I meant by the crossroads: a major intersection where one has to make an important choice as to which path to take. At this point I’d like to note that I am aware that in America, in the lore of Mississippi delta blues, the crossroads carries another deeper, spiritual meaning–one with </w:t>
      </w:r>
      <w:proofErr w:type="spellStart"/>
      <w:r w:rsidRPr="00CB2F4C">
        <w:rPr>
          <w:sz w:val="14"/>
        </w:rPr>
        <w:t>echos</w:t>
      </w:r>
      <w:proofErr w:type="spellEnd"/>
      <w:r w:rsidRPr="00CB2F4C">
        <w:rPr>
          <w:sz w:val="14"/>
        </w:rPr>
        <w:t xml:space="preserve"> of Faust. The crossroads is where, according to legend, Robert Johnson meets the devil at midnight and chooses to sell his soul in exchange for the gift of musical genius.</w:t>
      </w:r>
    </w:p>
    <w:p w:rsidR="00601DC7" w:rsidRPr="00CB2F4C" w:rsidRDefault="00601DC7" w:rsidP="00490456">
      <w:pPr>
        <w:rPr>
          <w:sz w:val="14"/>
        </w:rPr>
      </w:pPr>
      <w:r w:rsidRPr="00CB2F4C">
        <w:rPr>
          <w:sz w:val="14"/>
        </w:rPr>
        <w:t xml:space="preserve">I’m not opposed to this other meaning, although I would insist upon a caveat. The devil that Faust and Robert Johnson encounter is a reliable contractarian. He’s the kind of devil you can do good deals with. In trade for his soul, Faust gets magical powers. In trade for his soul, Johnson becomes a guitar legend. We cannot expect the same respect for contracts when dealing with the devils of white nationalism, authoritarianism, and </w:t>
      </w:r>
      <w:proofErr w:type="spellStart"/>
      <w:r w:rsidRPr="00CB2F4C">
        <w:rPr>
          <w:sz w:val="14"/>
        </w:rPr>
        <w:t>kleptocracy</w:t>
      </w:r>
      <w:proofErr w:type="spellEnd"/>
      <w:r w:rsidRPr="00CB2F4C">
        <w:rPr>
          <w:sz w:val="14"/>
        </w:rPr>
        <w:t>. We shouldn’t expect, for example, that in trade for the soul of America plenty of good paying manufacturing jobs are coming back.</w:t>
      </w:r>
    </w:p>
    <w:p w:rsidR="00601DC7" w:rsidRPr="00CB2F4C" w:rsidRDefault="00601DC7" w:rsidP="00490456">
      <w:pPr>
        <w:rPr>
          <w:sz w:val="14"/>
        </w:rPr>
      </w:pPr>
      <w:r w:rsidRPr="00CB2F4C">
        <w:rPr>
          <w:sz w:val="14"/>
        </w:rPr>
        <w:t>I went to the crossroad, fell down on my knees.</w:t>
      </w:r>
      <w:r w:rsidRPr="00CB2F4C">
        <w:rPr>
          <w:sz w:val="14"/>
        </w:rPr>
        <w:br/>
        <w:t>I went to the crossroad, fell down on my knees.</w:t>
      </w:r>
      <w:r w:rsidRPr="00CB2F4C">
        <w:rPr>
          <w:sz w:val="14"/>
        </w:rPr>
        <w:br/>
        <w:t>Asked the Lord above “have mercy, now save poor Bob, if you please.”</w:t>
      </w:r>
    </w:p>
    <w:p w:rsidR="00601DC7" w:rsidRPr="00CB2F4C" w:rsidRDefault="00601DC7" w:rsidP="00490456">
      <w:pPr>
        <w:rPr>
          <w:sz w:val="14"/>
        </w:rPr>
      </w:pPr>
      <w:r w:rsidRPr="00CB2F4C">
        <w:rPr>
          <w:sz w:val="14"/>
        </w:rPr>
        <w:t>–Robert Johnson</w:t>
      </w:r>
    </w:p>
    <w:p w:rsidR="00601DC7" w:rsidRPr="00CB2F4C" w:rsidRDefault="00601DC7" w:rsidP="00490456">
      <w:pPr>
        <w:rPr>
          <w:sz w:val="14"/>
        </w:rPr>
      </w:pPr>
      <w:r w:rsidRPr="00CB2F4C">
        <w:rPr>
          <w:sz w:val="14"/>
        </w:rPr>
        <w:t>What I like about this alternative meaning of the crossroads is the sense in which it evokes a very serious and significant existential choice. At this crossroads one is faced with the choice of selling one’s soul to the Devil in exchange for something one strongly desires. It is also reminiscent of one of the two traps that Agnes Heller warns us lies in waiting for the well-intentioned political pragmatist: “I would co-operate with the Devil himself if human lives could be saved.” In this regard, I offer this second, Mississippi delta</w:t>
      </w:r>
      <w:r w:rsidRPr="00CB2F4C">
        <w:rPr>
          <w:sz w:val="14"/>
        </w:rPr>
        <w:t xml:space="preserve"> blues reading of the crossroads, not as something we should embrace, but rather as a cautionary parable of choosing compromise under the threat of autocracy.</w:t>
      </w:r>
    </w:p>
    <w:p w:rsidR="00601DC7" w:rsidRPr="00CB2F4C" w:rsidRDefault="00601DC7" w:rsidP="00601DC7">
      <w:pPr>
        <w:rPr>
          <w:sz w:val="14"/>
        </w:rPr>
      </w:pPr>
      <w:r w:rsidRPr="00CB2F4C">
        <w:rPr>
          <w:sz w:val="14"/>
        </w:rPr>
        <w:t>I do, however, want to discuss making an existential choice at the crossroads. Not an existential choice that entails the selling of one’s soul, but an existential choice more akin to claiming one’s soul for one’s own. That is to say, I want to discuss what it means to be a moral resister in dark times.</w:t>
      </w:r>
    </w:p>
    <w:p w:rsidR="00601DC7" w:rsidRPr="00CB2F4C" w:rsidRDefault="00601DC7" w:rsidP="00601DC7">
      <w:pPr>
        <w:rPr>
          <w:sz w:val="14"/>
        </w:rPr>
      </w:pPr>
      <w:r w:rsidRPr="00CB2F4C">
        <w:rPr>
          <w:sz w:val="14"/>
        </w:rPr>
        <w:t>How to Be a Moral Resister</w:t>
      </w:r>
    </w:p>
    <w:p w:rsidR="00601DC7" w:rsidRPr="00CB2F4C" w:rsidRDefault="00601DC7" w:rsidP="00601DC7">
      <w:pPr>
        <w:rPr>
          <w:sz w:val="14"/>
        </w:rPr>
      </w:pPr>
      <w:r w:rsidRPr="00CB2F4C">
        <w:rPr>
          <w:sz w:val="14"/>
        </w:rPr>
        <w:t xml:space="preserve">At the end of Francis Ford Coppola’s classic film The Godfather, Michael Corleone manages to pull off a coup after his family is nearly destroyed. In a carefully orchestrated attack, he has the heads of the five New York crime families assassinated. When the Corleone crew come for Don </w:t>
      </w:r>
      <w:proofErr w:type="spellStart"/>
      <w:r w:rsidRPr="00CB2F4C">
        <w:rPr>
          <w:sz w:val="14"/>
        </w:rPr>
        <w:t>Tessio</w:t>
      </w:r>
      <w:proofErr w:type="spellEnd"/>
      <w:r w:rsidRPr="00CB2F4C">
        <w:rPr>
          <w:sz w:val="14"/>
        </w:rPr>
        <w:t xml:space="preserve">, </w:t>
      </w:r>
      <w:proofErr w:type="spellStart"/>
      <w:r w:rsidRPr="00CB2F4C">
        <w:rPr>
          <w:sz w:val="14"/>
        </w:rPr>
        <w:t>Tessio</w:t>
      </w:r>
      <w:proofErr w:type="spellEnd"/>
      <w:r w:rsidRPr="00CB2F4C">
        <w:rPr>
          <w:sz w:val="14"/>
        </w:rPr>
        <w:t xml:space="preserve"> says to Corleone family consigliere Tom Hagan, “Tell Mike it was only business. I always liked him.”</w:t>
      </w:r>
    </w:p>
    <w:p w:rsidR="00601DC7" w:rsidRPr="00CB2F4C" w:rsidRDefault="00601DC7" w:rsidP="00601DC7">
      <w:pPr>
        <w:rPr>
          <w:sz w:val="14"/>
        </w:rPr>
      </w:pPr>
      <w:r w:rsidRPr="00CB2F4C">
        <w:rPr>
          <w:sz w:val="14"/>
        </w:rPr>
        <w:t xml:space="preserve">This is instructive in the </w:t>
      </w:r>
      <w:r w:rsidRPr="00CB2F4C">
        <w:rPr>
          <w:sz w:val="14"/>
        </w:rPr>
        <w:t xml:space="preserve">sense that The Godfather is often described as an allegory for American capitalism. If this is true, then it paints an extremely cynical view of the world of business. </w:t>
      </w:r>
      <w:proofErr w:type="spellStart"/>
      <w:r w:rsidRPr="00CB2F4C">
        <w:rPr>
          <w:sz w:val="14"/>
        </w:rPr>
        <w:t>Here</w:t>
      </w:r>
      <w:proofErr w:type="spellEnd"/>
      <w:r w:rsidRPr="00CB2F4C">
        <w:rPr>
          <w:sz w:val="14"/>
        </w:rPr>
        <w:t xml:space="preserve"> business is driven by cold, self-interested calculation, profit seeking, and the merciless imperatives of the bottom line. It’s a morality-free zone (no hard feelings, it was only business). Based on the way he talks and behaves, this is how billionaire businessman Donald Trump views the world, and this is the world Donald Trump promises to bring into politics. Or to make</w:t>
      </w:r>
      <w:r w:rsidRPr="00CB2F4C">
        <w:rPr>
          <w:sz w:val="14"/>
        </w:rPr>
        <w:t xml:space="preserve"> a similar point, it is not uncommon to hear Russia under Vladimir Putin’s autocratic rule described as a mafia state. If we attempt to imagine what Trump’s autocratic </w:t>
      </w:r>
      <w:proofErr w:type="spellStart"/>
      <w:r w:rsidRPr="00CB2F4C">
        <w:rPr>
          <w:sz w:val="14"/>
        </w:rPr>
        <w:t>kleptocracy</w:t>
      </w:r>
      <w:proofErr w:type="spellEnd"/>
      <w:r w:rsidRPr="00CB2F4C">
        <w:rPr>
          <w:sz w:val="14"/>
        </w:rPr>
        <w:t xml:space="preserve"> would look like, this is a suitable exemplar.</w:t>
      </w:r>
    </w:p>
    <w:p w:rsidR="00601DC7" w:rsidRPr="007A3591" w:rsidRDefault="00601DC7" w:rsidP="00601DC7">
      <w:pPr>
        <w:rPr>
          <w:rStyle w:val="StyleUnderline"/>
        </w:rPr>
      </w:pPr>
      <w:r w:rsidRPr="00CB2F4C">
        <w:rPr>
          <w:sz w:val="14"/>
        </w:rPr>
        <w:t xml:space="preserve">This paints a rather clear picture of why </w:t>
      </w:r>
      <w:r w:rsidRPr="007A3591">
        <w:rPr>
          <w:rStyle w:val="StyleUnderline"/>
        </w:rPr>
        <w:t xml:space="preserve">the political pragmatist’s choice of compromise is a mistake under autocratic circumstances. This isn’t a world where we can rely on republican norms, institutions, and the rule of law to protect us. This is a world where people get robbed, blackmailed, and murdered. </w:t>
      </w:r>
      <w:r w:rsidRPr="007A3591">
        <w:rPr>
          <w:rStyle w:val="Emphasis"/>
        </w:rPr>
        <w:t>You ask the Don for a favor and the next thing you know he extorts from you, steals from you, and coerces you into doing terrible things.</w:t>
      </w:r>
    </w:p>
    <w:p w:rsidR="00601DC7" w:rsidRPr="00CB2F4C" w:rsidRDefault="00601DC7" w:rsidP="00601DC7">
      <w:pPr>
        <w:rPr>
          <w:sz w:val="14"/>
        </w:rPr>
      </w:pPr>
      <w:r w:rsidRPr="00CB2F4C">
        <w:rPr>
          <w:sz w:val="14"/>
        </w:rPr>
        <w:t>That said, so far the role of the moral resister doesn’t exactly appear to be very effective. To escape having her decency compromised, it appears that the moral resister must abstain from the realm of the practical. This is wholly unsatisfactory. The vulnerable need protection. Meaningful resistance calls for action. In order to affect change, we have to actually do something. But how does one actively resist without falling into the traps set for the political pragmatist?</w:t>
      </w:r>
    </w:p>
    <w:p w:rsidR="00601DC7" w:rsidRPr="00CB2F4C" w:rsidRDefault="00601DC7" w:rsidP="00601DC7">
      <w:pPr>
        <w:rPr>
          <w:sz w:val="14"/>
        </w:rPr>
      </w:pPr>
      <w:r w:rsidRPr="00CB2F4C">
        <w:rPr>
          <w:sz w:val="14"/>
        </w:rPr>
        <w:t>All those who have chosen themselves existentially as good persons will to choose between good and evil, for they will choose the good (to become what they are: good persons). They cannot and will not wait until told that a choice implies the choice between good and evil. They will scrutinize all possible actions under the guidance of the categories ‘right’ and ‘wrong’. One does not have to be morally rigorous to behave like this.”</w:t>
      </w:r>
    </w:p>
    <w:p w:rsidR="00601DC7" w:rsidRPr="00CB2F4C" w:rsidRDefault="00601DC7" w:rsidP="00601DC7">
      <w:pPr>
        <w:rPr>
          <w:sz w:val="14"/>
        </w:rPr>
      </w:pPr>
      <w:r w:rsidRPr="00CB2F4C">
        <w:rPr>
          <w:sz w:val="14"/>
        </w:rPr>
        <w:t>In her brilliant book, A Philosophy of Morals, Agnes Heller provides us with a powerful solution. Heller borrows from Kierkegaard’s account of the power of existential choice. On Kierkegaard’s telling, if you don’t choose your own life, then others will choose one for you. Choosing your own life as an existential choice is therefore how you become free. Born a contingent being, you become the master of your own destiny by taking ownership of yourself. “Choosing ourselves,” Heller tells us, “means to destine ourselves to become what we are.”</w:t>
      </w:r>
    </w:p>
    <w:p w:rsidR="00601DC7" w:rsidRPr="00CB2F4C" w:rsidRDefault="00601DC7" w:rsidP="00601DC7">
      <w:pPr>
        <w:rPr>
          <w:sz w:val="14"/>
        </w:rPr>
      </w:pPr>
      <w:r w:rsidRPr="00CB2F4C">
        <w:rPr>
          <w:sz w:val="14"/>
        </w:rPr>
        <w:t>There are many possibilities a modern person can choose from. One can choose oneself as an artist, a mother, a statesman, a poet, an artisan, etc. Making an existential choice like this is how one distinguishes a particular destiny for oneself–one that is unique to oneself. However, Heller argues that it’s also possible for us to choose ourselves “under the category of the universal.” When we choose ourselves under the universal, rather than distinguishing (separating) ourselves from the rest of humanity, we unite ourselves with the rest of humanity. This choice, Heller writes, is “tantamount to choosing ourselves as good persons.”</w:t>
      </w:r>
    </w:p>
    <w:p w:rsidR="00601DC7" w:rsidRPr="00CB2F4C" w:rsidRDefault="00601DC7" w:rsidP="00601DC7">
      <w:pPr>
        <w:rPr>
          <w:sz w:val="14"/>
        </w:rPr>
      </w:pPr>
      <w:r w:rsidRPr="00CB2F4C">
        <w:rPr>
          <w:sz w:val="14"/>
        </w:rPr>
        <w:t xml:space="preserve">It is possible for us to make more than one existential choice in this way. It’s possible for example, to choose to be a good person and an artist. In cases where these choices come into conflict, it’s important for one of them to take primacy over the other. In this regard, </w:t>
      </w:r>
      <w:r w:rsidRPr="002C3B8A">
        <w:rPr>
          <w:rStyle w:val="StyleUnderline"/>
        </w:rPr>
        <w:t>if we want to be moral resisters who avoid the traps of the political pragmatist, it is essential that choosing ourselves as good persons is primary to all other existential choices. It trumps everything.</w:t>
      </w:r>
    </w:p>
    <w:p w:rsidR="00601DC7" w:rsidRPr="00CB2F4C" w:rsidRDefault="00601DC7" w:rsidP="00601DC7">
      <w:pPr>
        <w:rPr>
          <w:sz w:val="14"/>
        </w:rPr>
      </w:pPr>
      <w:r w:rsidRPr="00CB2F4C">
        <w:rPr>
          <w:sz w:val="14"/>
        </w:rPr>
        <w:t>What it means to be a good person here isn’t complicated. A good person in this sense is simply a person “who asks the question, “What is the right thing for me to do?” whenever such a question should be asked.” As Heller explains, “All those who have chosen themselves existentially as good persons will to choose between good and evil, for they will choose the good (to become what they are: good persons). They cannot and will not wait until told that a choice implies the choice between good and evil. They will scrutinize all possible actions under the guidance of the categories ‘right’ and ‘wrong’. One does not have to be morally rigorous to behave like this.”</w:t>
      </w:r>
    </w:p>
    <w:p w:rsidR="00601DC7" w:rsidRPr="00CB2F4C" w:rsidRDefault="00601DC7" w:rsidP="00601DC7">
      <w:pPr>
        <w:rPr>
          <w:rStyle w:val="StyleUnderline"/>
        </w:rPr>
      </w:pPr>
      <w:r w:rsidRPr="00CB2F4C">
        <w:rPr>
          <w:sz w:val="14"/>
        </w:rPr>
        <w:t>Notice what this existential choice accomplishes for us</w:t>
      </w:r>
      <w:r w:rsidRPr="00CB2F4C">
        <w:rPr>
          <w:sz w:val="14"/>
        </w:rPr>
        <w:t xml:space="preserve">. I noted above that </w:t>
      </w:r>
      <w:r w:rsidRPr="00EF2990">
        <w:rPr>
          <w:rStyle w:val="StyleUnderline"/>
        </w:rPr>
        <w:t>the mafia state of a Putin or a Trump is a morality-free zone</w:t>
      </w:r>
      <w:r w:rsidRPr="00CB2F4C">
        <w:rPr>
          <w:rStyle w:val="StyleUnderline"/>
        </w:rPr>
        <w:t xml:space="preserve">. Everything is a calculation of costs and benefits. Everything is a matter of pragmatics. But when she engages in this very world, the person who has chosen herself first as a good person </w:t>
      </w:r>
      <w:r w:rsidRPr="001E2D8E">
        <w:rPr>
          <w:rStyle w:val="Emphasis"/>
        </w:rPr>
        <w:t>immediately transforms the world into a moral world with moral relationships</w:t>
      </w:r>
      <w:r w:rsidRPr="00CB2F4C">
        <w:rPr>
          <w:rStyle w:val="StyleUnderline"/>
        </w:rPr>
        <w:t>. This happens simply because before she does anything tactical or calculating or pragmatic, she asks herself “What is the right thing for me to do?”</w:t>
      </w:r>
    </w:p>
    <w:p w:rsidR="00601DC7" w:rsidRPr="00CB2F4C" w:rsidRDefault="00601DC7" w:rsidP="00601DC7">
      <w:pPr>
        <w:rPr>
          <w:sz w:val="14"/>
        </w:rPr>
      </w:pPr>
      <w:r w:rsidRPr="00CB2F4C">
        <w:rPr>
          <w:sz w:val="14"/>
        </w:rPr>
        <w:lastRenderedPageBreak/>
        <w:t>After asking this existentially primary question, “What is the right thing for me to do?</w:t>
      </w:r>
      <w:proofErr w:type="gramStart"/>
      <w:r w:rsidRPr="00CB2F4C">
        <w:rPr>
          <w:sz w:val="14"/>
        </w:rPr>
        <w:t>”,</w:t>
      </w:r>
      <w:proofErr w:type="gramEnd"/>
      <w:r w:rsidRPr="00CB2F4C">
        <w:rPr>
          <w:sz w:val="14"/>
        </w:rPr>
        <w:t xml:space="preserve"> it is perfectly acceptable to make pragmatic decisions and utilitarian calculations without falling into the traps set for the political pragmatist. Indeed, as a political activist trying to determine which of several courses of possible action might </w:t>
      </w:r>
      <w:proofErr w:type="spellStart"/>
      <w:r w:rsidRPr="00CB2F4C">
        <w:rPr>
          <w:sz w:val="14"/>
        </w:rPr>
        <w:t>produced</w:t>
      </w:r>
      <w:proofErr w:type="spellEnd"/>
      <w:r w:rsidRPr="00CB2F4C">
        <w:rPr>
          <w:sz w:val="14"/>
        </w:rPr>
        <w:t xml:space="preserve"> the best results, one must rely on the cost-benefit analysis of utilitarianism. But </w:t>
      </w:r>
      <w:r w:rsidRPr="00CB2F4C">
        <w:rPr>
          <w:rStyle w:val="StyleUnderline"/>
        </w:rPr>
        <w:t>the moral resister won’t take any action that hasn’t first passed the scrutiny of examination under the categories of right and wrong.</w:t>
      </w:r>
    </w:p>
    <w:p w:rsidR="00601DC7" w:rsidRPr="00CB2F4C" w:rsidRDefault="00601DC7" w:rsidP="00601DC7">
      <w:pPr>
        <w:rPr>
          <w:sz w:val="14"/>
        </w:rPr>
      </w:pPr>
      <w:r w:rsidRPr="00CB2F4C">
        <w:rPr>
          <w:sz w:val="14"/>
        </w:rPr>
        <w:t>Offered with Love</w:t>
      </w:r>
    </w:p>
    <w:p w:rsidR="00601DC7" w:rsidRPr="00CB2F4C" w:rsidRDefault="00601DC7" w:rsidP="00601DC7">
      <w:pPr>
        <w:rPr>
          <w:sz w:val="14"/>
        </w:rPr>
      </w:pPr>
      <w:r w:rsidRPr="00CB2F4C">
        <w:rPr>
          <w:sz w:val="14"/>
        </w:rPr>
        <w:t>I want to invite all of you to existentially choose yourselves first as good persons, as decent persons, as persons of good will. If many of us do this the world cannot possibly go totally dark, for good wills, as Kant tells us, shine like jewels.</w:t>
      </w:r>
    </w:p>
    <w:p w:rsidR="00601DC7" w:rsidRPr="00CB2F4C" w:rsidRDefault="00601DC7" w:rsidP="00601DC7">
      <w:pPr>
        <w:rPr>
          <w:sz w:val="14"/>
        </w:rPr>
      </w:pPr>
      <w:r w:rsidRPr="00CB2F4C">
        <w:rPr>
          <w:sz w:val="14"/>
        </w:rPr>
        <w:t xml:space="preserve">I want to close this post by acknowledging a debt of gratitude. I learned most of what I’ve written here from three Jewish women who came to understand these things by living under the </w:t>
      </w:r>
      <w:proofErr w:type="spellStart"/>
      <w:r w:rsidRPr="00CB2F4C">
        <w:rPr>
          <w:sz w:val="14"/>
        </w:rPr>
        <w:t>spectre</w:t>
      </w:r>
      <w:proofErr w:type="spellEnd"/>
      <w:r w:rsidRPr="00CB2F4C">
        <w:rPr>
          <w:sz w:val="14"/>
        </w:rPr>
        <w:t xml:space="preserve"> of authoritarianism: Hannah Arendt, Agnes Heller, and more recently, Masha </w:t>
      </w:r>
      <w:proofErr w:type="spellStart"/>
      <w:r w:rsidRPr="00CB2F4C">
        <w:rPr>
          <w:sz w:val="14"/>
        </w:rPr>
        <w:t>Gessen</w:t>
      </w:r>
      <w:proofErr w:type="spellEnd"/>
      <w:r w:rsidRPr="00CB2F4C">
        <w:rPr>
          <w:sz w:val="14"/>
        </w:rPr>
        <w:t>. They are my teachers. I offer this post as a love letter to all three of them.</w:t>
      </w:r>
    </w:p>
    <w:p w:rsidR="00601DC7" w:rsidRPr="00CB2F4C" w:rsidRDefault="00601DC7" w:rsidP="00601DC7">
      <w:pPr>
        <w:rPr>
          <w:sz w:val="14"/>
        </w:rPr>
      </w:pPr>
    </w:p>
    <w:p w:rsidR="00601DC7" w:rsidRDefault="00601DC7" w:rsidP="00EE3BD6"/>
    <w:p w:rsidR="00004575" w:rsidRDefault="00004575" w:rsidP="00A72D87">
      <w:pPr>
        <w:pStyle w:val="Heading3"/>
      </w:pPr>
      <w:r>
        <w:lastRenderedPageBreak/>
        <w:t>1nc</w:t>
      </w:r>
      <w:r w:rsidR="00B3680E">
        <w:t xml:space="preserve"> Disengage</w:t>
      </w:r>
      <w:r w:rsidR="00A72D87">
        <w:t xml:space="preserve"> K</w:t>
      </w:r>
    </w:p>
    <w:p w:rsidR="00A72D87" w:rsidRDefault="00A72D87" w:rsidP="00A72D87"/>
    <w:p w:rsidR="00B3680E" w:rsidRPr="00D60CB8" w:rsidRDefault="00B3680E" w:rsidP="00B3680E">
      <w:pPr>
        <w:pStyle w:val="Heading4"/>
      </w:pPr>
      <w:r w:rsidRPr="00522E34">
        <w:t xml:space="preserve">Voting </w:t>
      </w:r>
      <w:proofErr w:type="spellStart"/>
      <w:r w:rsidRPr="00522E34">
        <w:t>aff</w:t>
      </w:r>
      <w:proofErr w:type="spellEnd"/>
      <w:r w:rsidRPr="00522E34">
        <w:t xml:space="preserve"> can </w:t>
      </w:r>
      <w:r w:rsidRPr="00522E34">
        <w:rPr>
          <w:u w:val="single"/>
        </w:rPr>
        <w:t xml:space="preserve">only </w:t>
      </w:r>
      <w:r>
        <w:rPr>
          <w:u w:val="single"/>
        </w:rPr>
        <w:t>make Trump</w:t>
      </w:r>
      <w:r w:rsidRPr="00522E34">
        <w:rPr>
          <w:u w:val="single"/>
        </w:rPr>
        <w:t xml:space="preserve"> worse</w:t>
      </w:r>
      <w:r w:rsidRPr="00A56BCA">
        <w:t xml:space="preserve"> </w:t>
      </w:r>
      <w:r w:rsidRPr="00522E34">
        <w:t>---</w:t>
      </w:r>
      <w:r>
        <w:t xml:space="preserve"> it gives </w:t>
      </w:r>
      <w:r>
        <w:rPr>
          <w:u w:val="single"/>
        </w:rPr>
        <w:t>legitimacy</w:t>
      </w:r>
      <w:r>
        <w:t xml:space="preserve"> to any bad policies he pursues. </w:t>
      </w:r>
      <w:r w:rsidRPr="00522E34">
        <w:t>Voting negative</w:t>
      </w:r>
      <w:r>
        <w:t xml:space="preserve"> lets fascism </w:t>
      </w:r>
      <w:r w:rsidRPr="00522E34">
        <w:t xml:space="preserve">collapse in on itself and allows us to </w:t>
      </w:r>
      <w:r w:rsidRPr="00522E34">
        <w:rPr>
          <w:u w:val="single"/>
        </w:rPr>
        <w:t>come out the other side</w:t>
      </w:r>
      <w:r>
        <w:t xml:space="preserve"> --- </w:t>
      </w:r>
      <w:r w:rsidRPr="00522E34">
        <w:t xml:space="preserve">not unscathed, but </w:t>
      </w:r>
      <w:r w:rsidRPr="00766226">
        <w:rPr>
          <w:u w:val="single"/>
        </w:rPr>
        <w:t>at least</w:t>
      </w:r>
      <w:r w:rsidRPr="00522E34">
        <w:rPr>
          <w:u w:val="single"/>
        </w:rPr>
        <w:t xml:space="preserve"> able to live with ourselves</w:t>
      </w:r>
    </w:p>
    <w:p w:rsidR="00B3680E" w:rsidRDefault="00B3680E" w:rsidP="00B3680E">
      <w:proofErr w:type="spellStart"/>
      <w:r w:rsidRPr="000F087B">
        <w:rPr>
          <w:rStyle w:val="Style13ptBold"/>
        </w:rPr>
        <w:t>Shivani</w:t>
      </w:r>
      <w:proofErr w:type="spellEnd"/>
      <w:r w:rsidRPr="000F087B">
        <w:rPr>
          <w:rStyle w:val="Style13ptBold"/>
        </w:rPr>
        <w:t xml:space="preserve"> 17</w:t>
      </w:r>
      <w:r>
        <w:t xml:space="preserve"> – </w:t>
      </w:r>
      <w:proofErr w:type="spellStart"/>
      <w:r>
        <w:t>Anis</w:t>
      </w:r>
      <w:proofErr w:type="spellEnd"/>
      <w:r>
        <w:t xml:space="preserve"> </w:t>
      </w:r>
      <w:proofErr w:type="spellStart"/>
      <w:r>
        <w:t>Shivani</w:t>
      </w:r>
      <w:proofErr w:type="spellEnd"/>
      <w:r>
        <w:t>, recipient of a Pushcart Prize and member of the National Book Critics Circle, February 26</w:t>
      </w:r>
      <w:r w:rsidRPr="00334CAD">
        <w:rPr>
          <w:vertAlign w:val="superscript"/>
        </w:rPr>
        <w:t>th</w:t>
      </w:r>
      <w:r>
        <w:t xml:space="preserve"> ("America last: The case for moral disengagement from politics in the age of Trump," Salon, Available online at </w:t>
      </w:r>
      <w:hyperlink r:id="rId18" w:history="1">
        <w:r w:rsidRPr="00294F0A">
          <w:rPr>
            <w:rStyle w:val="Hyperlink"/>
          </w:rPr>
          <w:t>http://www.salon.com/2017/02/26/america-last-the-case-for-moral-disengagement-from-politics-in-the-age-of-trump/</w:t>
        </w:r>
      </w:hyperlink>
      <w:r>
        <w:t>, Accessed 7/7/2017)</w:t>
      </w:r>
    </w:p>
    <w:p w:rsidR="00B3680E" w:rsidRPr="00334CAD" w:rsidRDefault="00B3680E" w:rsidP="00B3680E"/>
    <w:p w:rsidR="00B3680E" w:rsidRDefault="00B3680E" w:rsidP="00B3680E">
      <w:r>
        <w:t xml:space="preserve">But I know that there is nothing to hope for from our entire (neoliberal) intellectual establishment; </w:t>
      </w:r>
      <w:r w:rsidRPr="001F4D98">
        <w:rPr>
          <w:rStyle w:val="StyleUnderline"/>
        </w:rPr>
        <w:t>how can there be a chance for resistance to work in that situation? They, the country’s thinkers, especially those who consider themselves progressive, are the conveyors of the virus that has led to fascism</w:t>
      </w:r>
      <w:r>
        <w:t>. We are not yet ready to give up empire (we call it our “world standing”), and therefore the fascism that goes with it; we just want a nice human face on it, an Obama or a reformed Hillary Clinton.</w:t>
      </w:r>
    </w:p>
    <w:p w:rsidR="00B3680E" w:rsidRDefault="00B3680E" w:rsidP="00B3680E">
      <w:r>
        <w:t xml:space="preserve">Why do I think that resistance makes fascism worse? Because </w:t>
      </w:r>
      <w:r w:rsidRPr="00334CAD">
        <w:rPr>
          <w:rStyle w:val="Emphasis"/>
        </w:rPr>
        <w:t>it creates the illusion</w:t>
      </w:r>
      <w:r w:rsidRPr="001F4D98">
        <w:rPr>
          <w:rStyle w:val="StyleUnderline"/>
        </w:rPr>
        <w:t xml:space="preserve">, for a while </w:t>
      </w:r>
      <w:r>
        <w:t xml:space="preserve">(as under the Obama administration), </w:t>
      </w:r>
      <w:r w:rsidRPr="00334CAD">
        <w:rPr>
          <w:rStyle w:val="Emphasis"/>
        </w:rPr>
        <w:t>that things are getting better, but they only get worse. Resistance legitimizes,</w:t>
      </w:r>
      <w:r w:rsidRPr="001F4D98">
        <w:rPr>
          <w:rStyle w:val="StyleUnderline"/>
        </w:rPr>
        <w:t xml:space="preserve"> and fascism, especially, thrives on it.</w:t>
      </w:r>
      <w:r>
        <w:t xml:space="preserve"> The two missing elements in the George W. Bush version of fascism were the lack of a charismatic leader and the potential of a fascist militia, the first of which has at last come true and the second of which now seems a real possibility.</w:t>
      </w:r>
    </w:p>
    <w:p w:rsidR="00B3680E" w:rsidRDefault="00B3680E" w:rsidP="00B3680E">
      <w:r>
        <w:t xml:space="preserve">I would say that it’s because America is fascist but also the world’s strongest power, and because </w:t>
      </w:r>
      <w:r w:rsidRPr="001F4D98">
        <w:rPr>
          <w:rStyle w:val="StyleUnderline"/>
        </w:rPr>
        <w:t xml:space="preserve">America already possesses total capacity to destroy any entity, internally and externally, that resistance only strengthens the fascist regime. </w:t>
      </w:r>
      <w:r w:rsidRPr="00334CAD">
        <w:rPr>
          <w:rStyle w:val="Emphasis"/>
        </w:rPr>
        <w:t>Resistance gives that regime something to fight against</w:t>
      </w:r>
      <w:r w:rsidRPr="001F4D98">
        <w:rPr>
          <w:rStyle w:val="StyleUnderline"/>
        </w:rPr>
        <w:t>.</w:t>
      </w:r>
      <w:r>
        <w:t xml:space="preserve"> Fascism needs an enemy to build itself against, but what if the enemy were to retreat and disappear? What would it fight against then?</w:t>
      </w:r>
    </w:p>
    <w:p w:rsidR="00B3680E" w:rsidRPr="001F4D98" w:rsidRDefault="00B3680E" w:rsidP="00B3680E">
      <w:pPr>
        <w:rPr>
          <w:rStyle w:val="StyleUnderline"/>
        </w:rPr>
      </w:pPr>
      <w:r>
        <w:t xml:space="preserve">Again, what is there to go back to, if in fact the aim of the resistance is to recapture something that we have lost? </w:t>
      </w:r>
      <w:r w:rsidRPr="001F4D98">
        <w:rPr>
          <w:rStyle w:val="StyleUnderline"/>
        </w:rPr>
        <w:t xml:space="preserve">The liberal intelligentsia, for 15 years, has been convulsed with identity politics. </w:t>
      </w:r>
      <w:r w:rsidRPr="00334CAD">
        <w:rPr>
          <w:rStyle w:val="Emphasis"/>
        </w:rPr>
        <w:t>But in these early days of the renewed anti-Muslim and anti-Latino genocide we’re witnessing, what has saved</w:t>
      </w:r>
      <w:r>
        <w:t xml:space="preserve"> (to the extent that anything has) </w:t>
      </w:r>
      <w:r w:rsidRPr="00334CAD">
        <w:rPr>
          <w:rStyle w:val="Emphasis"/>
        </w:rPr>
        <w:t>immigrant lives</w:t>
      </w:r>
      <w:r w:rsidRPr="001F4D98">
        <w:rPr>
          <w:rStyle w:val="StyleUnderline"/>
        </w:rPr>
        <w:t>? The judiciary, going back to constitutional principles, which has nothing to do with identity politics.</w:t>
      </w:r>
    </w:p>
    <w:p w:rsidR="00B3680E" w:rsidRDefault="00B3680E" w:rsidP="00B3680E">
      <w:r>
        <w:t>We are possibly witnessing the implosion of American capitalism (i.e., neoliberalism) and hopefully its empire as well</w:t>
      </w:r>
      <w:r w:rsidRPr="001F4D98">
        <w:t xml:space="preserve">. </w:t>
      </w:r>
      <w:r w:rsidRPr="001F4D98">
        <w:rPr>
          <w:rStyle w:val="StyleUnderline"/>
        </w:rPr>
        <w:t>Liberals, those who are protesting today, did not protest the mass incarceration and forceful expulsion of individuals who had been in this country for decades, did not protest the drone wars and illegal killings and fomenting of civil wars and mass displacement under our auspices ever since 9/11.</w:t>
      </w:r>
      <w:r>
        <w:t xml:space="preserve"> The Obama presidency is destined to go down in history as a footnote; we are simply picking up fascist steam now from where we left off in 2003, before the Iraq War started going awry. The world war that began on 9/11 has resumed. We never left it in the intervening years, because we never sought accountability.</w:t>
      </w:r>
    </w:p>
    <w:p w:rsidR="00B3680E" w:rsidRDefault="00B3680E" w:rsidP="00B3680E">
      <w:r>
        <w:t xml:space="preserve">It is all too easy, as many liberals are doing today, to experience nostalgia for Bush the younger, but every fascistic impulse Trump is expressing today was fully manifest in the early Bush II years. That was the truly horrifying era that we, as a nation, never really wanted to account for and reconcile, when we embarked on illegal surveillance, torture and detention. </w:t>
      </w:r>
      <w:r w:rsidRPr="00334CAD">
        <w:rPr>
          <w:rStyle w:val="Emphasis"/>
        </w:rPr>
        <w:t>There is no an external enemy to fight, the enemy is all the liberal institutions</w:t>
      </w:r>
      <w:r w:rsidRPr="00AE3EF4">
        <w:rPr>
          <w:rStyle w:val="StyleUnderline"/>
        </w:rPr>
        <w:t xml:space="preserve"> (which in a perverse way is exactly what Trump is saying too). </w:t>
      </w:r>
      <w:r w:rsidRPr="00817A3B">
        <w:rPr>
          <w:rStyle w:val="Emphasis"/>
        </w:rPr>
        <w:t>The enemy is all of us who have implicitly supported domestic and international illegality for more than 15 years after 9/11.</w:t>
      </w:r>
      <w:r>
        <w:t xml:space="preserve"> Trump’s fascism is simply the next and perhaps last stage of that process.</w:t>
      </w:r>
    </w:p>
    <w:p w:rsidR="00B3680E" w:rsidRDefault="00B3680E" w:rsidP="00B3680E">
      <w:r>
        <w:lastRenderedPageBreak/>
        <w:t xml:space="preserve">I started having the thought of total disengagement in the early years of the Obama administration, and it is only now that I’m articulating it. I think I was on the right track even then. What if, instead of eight years of Obama-era activism, the people had delegitimized politics by not voting, not participating, not commenting and simply retreating into private life? And by that I mean constructing healthy, non-consumerist, </w:t>
      </w:r>
      <w:proofErr w:type="gramStart"/>
      <w:r>
        <w:t>creative</w:t>
      </w:r>
      <w:proofErr w:type="gramEnd"/>
      <w:r>
        <w:t xml:space="preserve"> lives, carved with difficulty out of the disastrous environment capitalism forces us to live in, but otherwise oblivious to it?</w:t>
      </w:r>
    </w:p>
    <w:p w:rsidR="00B3680E" w:rsidRDefault="00B3680E" w:rsidP="00B3680E">
      <w:r>
        <w:t>Is that not all the more necessary now that neoliberal capitalism, from everything I understand of it, is in a mortal fight to the end with the health of the planet and all living species, a fight that for a while now I have believed cannot last beyond the middle of this century?</w:t>
      </w:r>
    </w:p>
    <w:p w:rsidR="00B3680E" w:rsidRDefault="00B3680E" w:rsidP="00B3680E">
      <w:r w:rsidRPr="00334CAD">
        <w:rPr>
          <w:rStyle w:val="Emphasis"/>
        </w:rPr>
        <w:t>We empowered Trump by empowering Obama</w:t>
      </w:r>
      <w:r w:rsidRPr="00AE3EF4">
        <w:rPr>
          <w:rStyle w:val="StyleUnderline"/>
        </w:rPr>
        <w:t xml:space="preserve"> — by focusing on the politics of personality, since our liberal intelligentsia is the least equipped of any comparable entity in modern history to articulate matters at a coherent conceptual or theoretical level</w:t>
      </w:r>
      <w:r>
        <w:t>. We empowered Obama’s war against Muslim nations and against Muslim and Latino immigrants at home by asking for small mercies, by being pleased with legalistic cover for what are ultimately irredeemable illegalities. How will the next Democratic president, an Andrew Cuomo or Kirsten Gillibrand, be any different? The point is to end empire, the point is to want to accelerate its end, which Trump surely is embarked on doing already.</w:t>
      </w:r>
    </w:p>
    <w:p w:rsidR="00B3680E" w:rsidRDefault="00B3680E" w:rsidP="00B3680E">
      <w:r>
        <w:t xml:space="preserve">Let me go back to some historical parallels, particularly from my study of fascist Italy. </w:t>
      </w:r>
      <w:r w:rsidRPr="00AE3EF4">
        <w:rPr>
          <w:rStyle w:val="StyleUnderline"/>
        </w:rPr>
        <w:t>The conservative</w:t>
      </w:r>
      <w:r>
        <w:t xml:space="preserve"> (corporate</w:t>
      </w:r>
      <w:r w:rsidRPr="00142D15">
        <w:t xml:space="preserve">) </w:t>
      </w:r>
      <w:r w:rsidRPr="00AE3EF4">
        <w:rPr>
          <w:rStyle w:val="StyleUnderline"/>
        </w:rPr>
        <w:t xml:space="preserve">establishment of that time chose Mussolini’s law-and-order message over the turbulence Italy’s socialist parties had heralded during the </w:t>
      </w:r>
      <w:proofErr w:type="spellStart"/>
      <w:r w:rsidRPr="00AE3EF4">
        <w:rPr>
          <w:rStyle w:val="StyleUnderline"/>
        </w:rPr>
        <w:t>Biennio</w:t>
      </w:r>
      <w:proofErr w:type="spellEnd"/>
      <w:r w:rsidRPr="00AE3EF4">
        <w:rPr>
          <w:rStyle w:val="StyleUnderline"/>
        </w:rPr>
        <w:t xml:space="preserve"> Rosso</w:t>
      </w:r>
      <w:r>
        <w:t xml:space="preserve"> (1919-1920), the two years of red uprising after the end of World War I. Had the communists and socialists been able to get along, there would have been no fascism. In our case, we don’t have communist or socialist parties, just variants of slightly more progressive thinking than the reigning neoliberalism. But even these sides cannot get along, because, for one thing, identity politics fatally compromises class consciousness of any kind. There is no viable political party that represents the interests of the people.</w:t>
      </w:r>
    </w:p>
    <w:p w:rsidR="00B3680E" w:rsidRDefault="00B3680E" w:rsidP="00B3680E">
      <w:r w:rsidRPr="00AE3EF4">
        <w:rPr>
          <w:rStyle w:val="StyleUnderline"/>
        </w:rPr>
        <w:t>Mussolini faced resistance from socialists</w:t>
      </w:r>
      <w:r>
        <w:t xml:space="preserve">, such as Antonio Gramsci and others whom he imprisoned, in the first three years of his reign, </w:t>
      </w:r>
      <w:r w:rsidRPr="00AE3EF4">
        <w:rPr>
          <w:rStyle w:val="StyleUnderline"/>
        </w:rPr>
        <w:t>before he consolidated his dictatorship and ended all pretense of democratic institutions in 1925.</w:t>
      </w:r>
      <w:r>
        <w:t xml:space="preserve"> </w:t>
      </w:r>
      <w:r w:rsidRPr="00AE3EF4">
        <w:rPr>
          <w:rStyle w:val="StyleUnderline"/>
        </w:rPr>
        <w:t>I have to say that the amount of resistance we’ve already seen in response to Trump, from the judiciary to the intelligence bureaucracies to ordinary people who have come out in historic numbers to try to protect the rights of their fellow citizens who happen to be from other countries, is surprising and welcome, and unlike anything we saw in the Bush years.</w:t>
      </w:r>
      <w:r>
        <w:t xml:space="preserve"> I see this situation as comparable to that between 1922 and 1925 in Italy, before Mussolini, in the crisis that ensued after the murder of the leading opposition socialist, Giacomo </w:t>
      </w:r>
      <w:proofErr w:type="spellStart"/>
      <w:r>
        <w:t>Matteoti</w:t>
      </w:r>
      <w:proofErr w:type="spellEnd"/>
      <w:r>
        <w:t>, silenced the press and any political opposition once and for all.</w:t>
      </w:r>
    </w:p>
    <w:p w:rsidR="00B3680E" w:rsidRDefault="00B3680E" w:rsidP="00B3680E">
      <w:r>
        <w:t>Does that mean that there will be a declaration of emergency, following which the press will be silenced? No, again because we are the world’s dominant power, and the ideology (neoliberalism) that has spawned fascism was already prevalent in the media, the academy and all the institutions of civil society, so there need not be that level of disruption.</w:t>
      </w:r>
    </w:p>
    <w:p w:rsidR="00B3680E" w:rsidRDefault="00B3680E" w:rsidP="00B3680E">
      <w:r w:rsidRPr="00334CAD">
        <w:rPr>
          <w:rStyle w:val="StyleUnderline"/>
        </w:rPr>
        <w:t xml:space="preserve">I would ask the question, </w:t>
      </w:r>
      <w:r w:rsidRPr="00334CAD">
        <w:rPr>
          <w:rStyle w:val="Emphasis"/>
        </w:rPr>
        <w:t>what enormity can one think of that would bring American society to a halt</w:t>
      </w:r>
      <w:r w:rsidRPr="00334CAD">
        <w:rPr>
          <w:rStyle w:val="StyleUnderline"/>
        </w:rPr>
        <w:t>? Mass deportations? They’re already happening, but what if they escalate to a target of 10 million to 20 million people? I don’t think we have the power to resist.</w:t>
      </w:r>
      <w:r>
        <w:t xml:space="preserve"> </w:t>
      </w:r>
      <w:r w:rsidRPr="00AE3EF4">
        <w:rPr>
          <w:rStyle w:val="StyleUnderline"/>
        </w:rPr>
        <w:t>Of course the escalation of multiple wars in the Middle East is inevitable and would just be a continuation of Clinton-Bush-Obama policies, but what about the deployment of tactical nuclear weapons against, say, Iran</w:t>
      </w:r>
      <w:r>
        <w:t>? Would that be the turning point that brings society to a halt and renews democracy?</w:t>
      </w:r>
    </w:p>
    <w:p w:rsidR="00B3680E" w:rsidRDefault="00B3680E" w:rsidP="00B3680E">
      <w:r>
        <w:t>I have believed for a long time that there is no bridge too far to cross, no enormity so great that it would end our ideas of American exceptionalism, an innocence that the resisters are feeding into, strengthening it all the time, even as the noose tightens around our necks.</w:t>
      </w:r>
    </w:p>
    <w:p w:rsidR="00B3680E" w:rsidRDefault="00B3680E" w:rsidP="00B3680E">
      <w:r>
        <w:t xml:space="preserve">But what does it mean to disengage? People have children to feed, jobs to perform, which in many cases may be jobs that help people, in education and social services for example. But there are also single </w:t>
      </w:r>
      <w:r>
        <w:lastRenderedPageBreak/>
        <w:t xml:space="preserve">people, younger people, those with greater mobility and options. If one can leave the country, I would say, do so; </w:t>
      </w:r>
      <w:r w:rsidRPr="00334CAD">
        <w:rPr>
          <w:rStyle w:val="Emphasis"/>
        </w:rPr>
        <w:t>America is not a project worth salvaging</w:t>
      </w:r>
      <w:r w:rsidRPr="00334CAD">
        <w:rPr>
          <w:rStyle w:val="StyleUnderline"/>
        </w:rPr>
        <w:t>. A fascist power that is the leading roadblock to world progress, in places as far away as South America and India, is not something to devote one’s only precious life to</w:t>
      </w:r>
      <w:r>
        <w:t>. Even if Hitler is winning, do you want to join him as an ally, do you want to entertain ideas of moderating and refining and containing him, do you want to keep looking for the good Germans to overturn the oppressive order once and for all? And what if, in that effort, you become collateral damage?</w:t>
      </w:r>
    </w:p>
    <w:p w:rsidR="00B3680E" w:rsidRDefault="00B3680E" w:rsidP="00B3680E">
      <w:r w:rsidRPr="00334CAD">
        <w:rPr>
          <w:rStyle w:val="StyleUnderline"/>
        </w:rPr>
        <w:t xml:space="preserve">Instead of the wasted energy spent during the Obama years to try to normalize what was ultimately not </w:t>
      </w:r>
      <w:proofErr w:type="spellStart"/>
      <w:r w:rsidRPr="00334CAD">
        <w:rPr>
          <w:rStyle w:val="StyleUnderline"/>
        </w:rPr>
        <w:t>normalizable</w:t>
      </w:r>
      <w:proofErr w:type="spellEnd"/>
      <w:r w:rsidRPr="00334CAD">
        <w:rPr>
          <w:rStyle w:val="StyleUnderline"/>
        </w:rPr>
        <w:t xml:space="preserve">, i.e. the unconstitutional regime that has existed since 9/11, </w:t>
      </w:r>
      <w:r w:rsidRPr="00EC084D">
        <w:rPr>
          <w:rStyle w:val="Emphasis"/>
        </w:rPr>
        <w:t>what if young people had refrained from investing hope in politics?</w:t>
      </w:r>
      <w:r>
        <w:t xml:space="preserve"> </w:t>
      </w:r>
      <w:r w:rsidRPr="00EC084D">
        <w:rPr>
          <w:rStyle w:val="Emphasis"/>
        </w:rPr>
        <w:t>All kinds of ethical choices outside capitalism then become possible</w:t>
      </w:r>
      <w:r>
        <w:t xml:space="preserve">, ranging from living communally on a small scale, reclaiming territory outside the stressful purview of urban gentrification, growing one’s own food and exiting the capitalist health care system, and engaging in barter and cooperation to create a sustainable and aesthetically fulfilling existence. Call it socialism, call it anarchism, but to want to want to reform the </w:t>
      </w:r>
      <w:proofErr w:type="spellStart"/>
      <w:r>
        <w:t>unreformable</w:t>
      </w:r>
      <w:proofErr w:type="spellEnd"/>
      <w:r>
        <w:t xml:space="preserve"> only empowers those who want to take away the very possibility of alternative spaces.</w:t>
      </w:r>
    </w:p>
    <w:p w:rsidR="00B3680E" w:rsidRDefault="00B3680E" w:rsidP="00B3680E">
      <w:r w:rsidRPr="008F3C9E">
        <w:rPr>
          <w:rStyle w:val="StyleUnderline"/>
        </w:rPr>
        <w:t>If I were a little younger, I would leave America and put down</w:t>
      </w:r>
      <w:r w:rsidRPr="00334CAD">
        <w:rPr>
          <w:rStyle w:val="StyleUnderline"/>
        </w:rPr>
        <w:t xml:space="preserve"> roots somewhere else. If there is a country where there seems a greater hope for promoting democracy, then that is a choice people should explore</w:t>
      </w:r>
      <w:r>
        <w:t>. Is America so much better than everyplace else? Why can’t we take our democratic ideas elsewhere and make those places better, by our example and productivity? Why should we feed this particular machine with our minds and bodies?</w:t>
      </w:r>
    </w:p>
    <w:p w:rsidR="00B3680E" w:rsidRDefault="00B3680E" w:rsidP="00B3680E">
      <w:r>
        <w:t xml:space="preserve">What needs to happen is to strengthen countries like Canada and those in Europe that are still struggling against fascism, and everywhere else there is hope in Latin America and Africa and Asia, against the global hegemony America wants to impose. If one is older or is restricted or does not have the mobility I speak of, then one can stay in place, but at the very least one should downshift, retreat from capitalism and morally disengage from anything having to do with saving this country’s place in world politics (i.e., its empire). </w:t>
      </w:r>
      <w:r w:rsidRPr="00334CAD">
        <w:rPr>
          <w:rStyle w:val="StyleUnderline"/>
        </w:rPr>
        <w:t xml:space="preserve">One can, out of a sense of duty, provide for one’s children and family but not be morally committed to the idea of </w:t>
      </w:r>
      <w:r w:rsidRPr="003A3416">
        <w:rPr>
          <w:rStyle w:val="Emphasis"/>
        </w:rPr>
        <w:t>America, which has become toxic beyond rescue</w:t>
      </w:r>
      <w:r w:rsidRPr="00334CAD">
        <w:rPr>
          <w:rStyle w:val="StyleUnderline"/>
        </w:rPr>
        <w:t xml:space="preserve">, because it is not America of the old we’re talking about, but </w:t>
      </w:r>
      <w:r w:rsidRPr="003A3416">
        <w:rPr>
          <w:rStyle w:val="Emphasis"/>
        </w:rPr>
        <w:t>a new form of neoliberal fascism that is in mortal combat with the principle of life itself</w:t>
      </w:r>
      <w:r>
        <w:t>.</w:t>
      </w:r>
    </w:p>
    <w:p w:rsidR="00B3680E" w:rsidRDefault="00B3680E" w:rsidP="00B3680E">
      <w:pPr>
        <w:rPr>
          <w:rStyle w:val="Emphasis"/>
        </w:rPr>
      </w:pPr>
      <w:r>
        <w:t xml:space="preserve">The preservation of life is all-important, not the principle of America, and I am sure that these two principles are in absolute conflict at the moment. </w:t>
      </w:r>
      <w:r w:rsidRPr="00334CAD">
        <w:rPr>
          <w:rStyle w:val="Emphasis"/>
        </w:rPr>
        <w:t>Moral disengagement is a form of civil resistance, perhaps the most powerful form.</w:t>
      </w:r>
    </w:p>
    <w:p w:rsidR="00B3680E" w:rsidRDefault="00B3680E" w:rsidP="00B3680E">
      <w:r w:rsidRPr="003D5ABD">
        <w:rPr>
          <w:rStyle w:val="StyleUnderline"/>
        </w:rPr>
        <w:t xml:space="preserve">The main counterargument to what I’m saying would be: </w:t>
      </w:r>
      <w:r w:rsidRPr="003D5ABD">
        <w:rPr>
          <w:rStyle w:val="Emphasis"/>
        </w:rPr>
        <w:t>Are we just going to let the fascists take over?</w:t>
      </w:r>
      <w:r w:rsidRPr="003D5ABD">
        <w:rPr>
          <w:rStyle w:val="StyleUnderline"/>
        </w:rPr>
        <w:t xml:space="preserve"> </w:t>
      </w:r>
      <w:r>
        <w:t xml:space="preserve">Will we let them do whatever they want to do, deport 10 million people, start catastrophic wars? And the answer would be: </w:t>
      </w:r>
      <w:r w:rsidRPr="003D5ABD">
        <w:rPr>
          <w:rStyle w:val="Emphasis"/>
        </w:rPr>
        <w:t>Well, aren’t we doing that already?</w:t>
      </w:r>
    </w:p>
    <w:p w:rsidR="00B3680E" w:rsidRDefault="00B3680E" w:rsidP="00B3680E">
      <w:r>
        <w:t>That moment was long ago, when we could have chosen social democracy over neoliberalism, but we as a people, particularly our intelligentsia, decided not to, over a period of 30 years. More specifically, we deliberately sacrificed whatever remained of our democracy to make sure that the collective good had no chance of ascendancy when we went for Hillary over Bernie.</w:t>
      </w:r>
    </w:p>
    <w:p w:rsidR="00B3680E" w:rsidRPr="003A3416" w:rsidRDefault="00B3680E" w:rsidP="00B3680E">
      <w:pPr>
        <w:rPr>
          <w:rStyle w:val="Emphasis"/>
        </w:rPr>
      </w:pPr>
      <w:r w:rsidRPr="00334CAD">
        <w:rPr>
          <w:rStyle w:val="StyleUnderline"/>
        </w:rPr>
        <w:t>Suppose all public resistance, i.e., engagement, ceases tomorrow</w:t>
      </w:r>
      <w:r>
        <w:t xml:space="preserve">. What would happen? </w:t>
      </w:r>
      <w:r w:rsidRPr="003A3416">
        <w:rPr>
          <w:rStyle w:val="StyleUnderline"/>
        </w:rPr>
        <w:t xml:space="preserve">Would Trump be more or less emboldened to expel millions of people or start a new war in the Middle East? </w:t>
      </w:r>
      <w:r w:rsidRPr="003A3416">
        <w:rPr>
          <w:rStyle w:val="Emphasis"/>
        </w:rPr>
        <w:t>He’s going to do it regardless, but his power in doing so will be much greater — it will again come packaged as a real war of ideas when he does so — if resistance in the way we think of it continues. In the absence of reaction, his actions will go forward anyway but will not have the same meaning.</w:t>
      </w:r>
    </w:p>
    <w:p w:rsidR="00B3680E" w:rsidRPr="00E818A1" w:rsidRDefault="00B3680E" w:rsidP="00B3680E">
      <w:pPr>
        <w:rPr>
          <w:rStyle w:val="StyleUnderline"/>
        </w:rPr>
      </w:pPr>
      <w:r w:rsidRPr="00E818A1">
        <w:rPr>
          <w:rStyle w:val="StyleUnderline"/>
        </w:rPr>
        <w:t>Mass deportation</w:t>
      </w:r>
      <w:r>
        <w:t xml:space="preserve"> has been going on for 20 years and the wars in the Middle East in their current form </w:t>
      </w:r>
      <w:r w:rsidRPr="00E818A1">
        <w:rPr>
          <w:rStyle w:val="StyleUnderline"/>
        </w:rPr>
        <w:t xml:space="preserve">have been going on for 25. They will continue to happen, but </w:t>
      </w:r>
      <w:r w:rsidRPr="00E818A1">
        <w:rPr>
          <w:rStyle w:val="Emphasis"/>
        </w:rPr>
        <w:t>our participation gives more strength to these violations, gives them legitimacy because there is an appearance of a democratic contest.</w:t>
      </w:r>
    </w:p>
    <w:p w:rsidR="00B3680E" w:rsidRPr="00E818A1" w:rsidRDefault="00B3680E" w:rsidP="00B3680E">
      <w:r w:rsidRPr="00E818A1">
        <w:lastRenderedPageBreak/>
        <w:t>If we have to boycott someone, shouldn’t we start with the Democratic Party? Can resistance operate through a vehicle so compromised? Shouldn’t we delegitimize it by non-participation?</w:t>
      </w:r>
    </w:p>
    <w:p w:rsidR="00B3680E" w:rsidRDefault="00B3680E" w:rsidP="00B3680E">
      <w:r w:rsidRPr="003A3416">
        <w:t xml:space="preserve">I am arguing that </w:t>
      </w:r>
      <w:r w:rsidRPr="00AF0E84">
        <w:rPr>
          <w:rStyle w:val="Emphasis"/>
        </w:rPr>
        <w:t xml:space="preserve">the only moral thing to do in reaction to the fascist onset is to disengage, in every way possible: physically, economically, spiritually, </w:t>
      </w:r>
      <w:proofErr w:type="gramStart"/>
      <w:r w:rsidRPr="00AF0E84">
        <w:rPr>
          <w:rStyle w:val="Emphasis"/>
        </w:rPr>
        <w:t>philosophically</w:t>
      </w:r>
      <w:proofErr w:type="gramEnd"/>
      <w:r w:rsidRPr="00AF0E84">
        <w:rPr>
          <w:rStyle w:val="Emphasis"/>
        </w:rPr>
        <w:t>.</w:t>
      </w:r>
      <w:r>
        <w:t xml:space="preserve"> And I am arguing that </w:t>
      </w:r>
      <w:r w:rsidRPr="003A3416">
        <w:rPr>
          <w:rStyle w:val="Emphasis"/>
        </w:rPr>
        <w:t>to engage in any way is to be morally supportive of fascism</w:t>
      </w:r>
      <w:r>
        <w:t xml:space="preserve"> — which probably includes this essay as well, and any thought processes I might have toward fascism, because in that way too I am strengthening it. I only know that </w:t>
      </w:r>
      <w:r w:rsidRPr="00DF1E05">
        <w:rPr>
          <w:rStyle w:val="StyleUnderline"/>
        </w:rPr>
        <w:t>the normal democratic means are no longer relevant, since we have nobody in power to represent our moral position, nor are we likely to</w:t>
      </w:r>
      <w:r>
        <w:t>, now that things have gone this far.</w:t>
      </w:r>
    </w:p>
    <w:p w:rsidR="00B3680E" w:rsidRPr="0014412C" w:rsidRDefault="00B3680E" w:rsidP="00B3680E">
      <w:pPr>
        <w:rPr>
          <w:rStyle w:val="Emphasis"/>
        </w:rPr>
      </w:pPr>
      <w:r>
        <w:t xml:space="preserve">Mussolini experienced the peak of his power long after the consolidation of his dictatorship in the 1925-1929 period. It was in the 1930s, all the way up to the Ethiopian war in 1936, that consensus was greatest toward the fascist principle. It took abject defeat in World War II to finally end fascism, and for people to come out of the woodwork and claim that they had always been anti-fascist, even if they hadn’t expressed it. Hitlerism likewise only ended with total defeat in war. </w:t>
      </w:r>
      <w:r w:rsidRPr="0014412C">
        <w:rPr>
          <w:rStyle w:val="Emphasis"/>
        </w:rPr>
        <w:t>Every totalitarianism, once it gets past a certain point, ends in the same familiar way. There is simply no historical precedent for a peaceful conclusion.</w:t>
      </w:r>
    </w:p>
    <w:p w:rsidR="00B3680E" w:rsidRPr="00140D12" w:rsidRDefault="00B3680E" w:rsidP="00B3680E">
      <w:pPr>
        <w:rPr>
          <w:u w:val="single"/>
        </w:rPr>
      </w:pPr>
      <w:r w:rsidRPr="00334CAD">
        <w:rPr>
          <w:rStyle w:val="StyleUnderline"/>
        </w:rPr>
        <w:t xml:space="preserve">I need not spell out in any more detail what awaits American fascism, and what people have to think about doing for their own safety and well-being. </w:t>
      </w:r>
      <w:r w:rsidRPr="00AB34B5">
        <w:rPr>
          <w:rStyle w:val="Emphasis"/>
        </w:rPr>
        <w:t>Our task is to protect the only lives we have been given, which are now under assault by the determined enemies of life itself.</w:t>
      </w:r>
    </w:p>
    <w:p w:rsidR="00B3680E" w:rsidRDefault="00B3680E" w:rsidP="00B3680E">
      <w:pPr>
        <w:rPr>
          <w:u w:val="single"/>
        </w:rPr>
      </w:pPr>
    </w:p>
    <w:p w:rsidR="00A72D87" w:rsidRPr="00A72D87" w:rsidRDefault="00A72D87" w:rsidP="00A72D87"/>
    <w:p w:rsidR="00503EF7" w:rsidRDefault="00503EF7" w:rsidP="00503EF7">
      <w:pPr>
        <w:pStyle w:val="Heading2"/>
      </w:pPr>
      <w:r>
        <w:lastRenderedPageBreak/>
        <w:t>Link</w:t>
      </w:r>
    </w:p>
    <w:p w:rsidR="00BB7827" w:rsidRDefault="00616649" w:rsidP="00BB7827">
      <w:pPr>
        <w:pStyle w:val="Heading3"/>
      </w:pPr>
      <w:r>
        <w:lastRenderedPageBreak/>
        <w:t xml:space="preserve">Link – </w:t>
      </w:r>
      <w:r w:rsidR="00BB7827">
        <w:t>Legislative Victory</w:t>
      </w:r>
    </w:p>
    <w:p w:rsidR="00C10618" w:rsidRPr="00C10618" w:rsidRDefault="00C10618" w:rsidP="00C10618"/>
    <w:p w:rsidR="00BB7827" w:rsidRPr="00CE43BD" w:rsidRDefault="00BB7827" w:rsidP="00BB7827">
      <w:pPr>
        <w:pStyle w:val="Heading4"/>
      </w:pPr>
      <w:r w:rsidRPr="00CE43BD">
        <w:t xml:space="preserve">Trump’s policies </w:t>
      </w:r>
      <w:r w:rsidRPr="00EE3BD6">
        <w:rPr>
          <w:u w:val="single"/>
        </w:rPr>
        <w:t>can’t be separated</w:t>
      </w:r>
      <w:r w:rsidRPr="00CE43BD">
        <w:t xml:space="preserve"> from him as a person --- </w:t>
      </w:r>
      <w:r w:rsidRPr="00EE3BD6">
        <w:rPr>
          <w:u w:val="single"/>
        </w:rPr>
        <w:t>any legislative victory</w:t>
      </w:r>
      <w:r w:rsidRPr="00CE43BD">
        <w:t xml:space="preserve"> empowers his racist agenda and is immoral</w:t>
      </w:r>
    </w:p>
    <w:p w:rsidR="00BB7827" w:rsidRPr="00BB7827" w:rsidRDefault="00BB7827" w:rsidP="00BB7827">
      <w:pPr>
        <w:rPr>
          <w:rStyle w:val="Style13ptBold"/>
        </w:rPr>
      </w:pPr>
      <w:r>
        <w:rPr>
          <w:rStyle w:val="Style13ptBold"/>
        </w:rPr>
        <w:t xml:space="preserve">Bouie 16 </w:t>
      </w:r>
      <w:r w:rsidRPr="00BB7827">
        <w:t xml:space="preserve">– </w:t>
      </w:r>
      <w:proofErr w:type="spellStart"/>
      <w:r w:rsidRPr="00BB7827">
        <w:t>Jamelle</w:t>
      </w:r>
      <w:proofErr w:type="spellEnd"/>
      <w:r w:rsidRPr="00BB7827">
        <w:t xml:space="preserve"> Bouie, Chief Political </w:t>
      </w:r>
      <w:proofErr w:type="spellStart"/>
      <w:r w:rsidRPr="00BB7827">
        <w:t>Correspondant</w:t>
      </w:r>
      <w:proofErr w:type="spellEnd"/>
      <w:r w:rsidRPr="00BB7827">
        <w:t xml:space="preserve"> at Slate News. (“Keep Hope Alive”, Slate, Available online at </w:t>
      </w:r>
      <w:hyperlink r:id="rId19" w:history="1">
        <w:r w:rsidRPr="00BB7827">
          <w:rPr>
            <w:rStyle w:val="Hyperlink"/>
          </w:rPr>
          <w:t>http://www.slate.com/articles/news_and_politics/cover_story/2016/11/jesse_jackson_s_presidential_campaigns_offer_a_road_map_for_democrats_in.html</w:t>
        </w:r>
      </w:hyperlink>
      <w:r>
        <w:rPr>
          <w:rStyle w:val="Style13ptBold"/>
          <w:b w:val="0"/>
          <w:sz w:val="22"/>
        </w:rPr>
        <w:t>, SR)</w:t>
      </w:r>
    </w:p>
    <w:p w:rsidR="00BB7827" w:rsidRDefault="00BB7827" w:rsidP="00BB7827">
      <w:r>
        <w:t xml:space="preserve">Jesse Jackson first ran for president during the national farm bust of the early 1980s. Debt for farmers had exploded from $85 billion in 1976 to $216 billion in 1983, with little relief in sight. As Jackson laid the groundwork for his 1984 campaign, the crisis had become so acute that he often found himself preaching his “populist Pentecostalism”—to borrow a phrase from biographer Marshall </w:t>
      </w:r>
      <w:proofErr w:type="spellStart"/>
      <w:r>
        <w:t>Frady</w:t>
      </w:r>
      <w:proofErr w:type="spellEnd"/>
      <w:r>
        <w:t>—to large audiences of angry white farmers in the Midwest. It was an almost unbelievable circumstance for an unusual candidate who had to make unlikely alliances if he wanted national traction.</w:t>
      </w:r>
    </w:p>
    <w:p w:rsidR="00BB7827" w:rsidRDefault="00BB7827" w:rsidP="00BB7827">
      <w:r>
        <w:t xml:space="preserve">At a rally in 1984, some of those farmers arrived wearing paper bags over their heads, to obscure their faces. It wasn’t until later that Jackson learned they were trying to hide their identities from farm bureau officials. “I looked out there, all these guys in hoods. Sort of a little moment there,” Jackson recalled a few years later in a conversation with farmer and supporter Roger Allison, as recounted by </w:t>
      </w:r>
      <w:proofErr w:type="spellStart"/>
      <w:r>
        <w:t>Frady</w:t>
      </w:r>
      <w:proofErr w:type="spellEnd"/>
      <w:r>
        <w:t>. “But our people have always had more in common than other folks supposed—right, doc? We’ve both felt locked out. Exploited and discarded. People saying about the family farmer exactly what they say about unemployed urban blacks, ‘Something’s wrong with them. If they worked hard like me, wouldn’t be in all that trouble.’ Fact, more you get into this thing, more you realize that black comes in many shades. We’ve found out we kin.”</w:t>
      </w:r>
    </w:p>
    <w:p w:rsidR="00BB7827" w:rsidRDefault="00BB7827" w:rsidP="00BB7827">
      <w:r w:rsidRPr="00A3083A">
        <w:rPr>
          <w:rStyle w:val="StyleUnderline"/>
        </w:rPr>
        <w:t>In the wake of</w:t>
      </w:r>
      <w:r>
        <w:t xml:space="preserve"> Donald </w:t>
      </w:r>
      <w:r w:rsidRPr="00A3083A">
        <w:rPr>
          <w:rStyle w:val="StyleUnderline"/>
        </w:rPr>
        <w:t>Trump’s surprise victory, demoralized Democrats have had a fierce intramural argument over how to move forward</w:t>
      </w:r>
      <w:r>
        <w:t>. Most call for a renewed focus on economic disadvantage. But some juxtapose this with a push against so-called “identity” politics. “In recent years American liberalism has slipped into a kind of moral panic about racial, gender and sexual identity that has distorted liberalism’s message and prevented it from becoming a unifying force capable of governing,” writes Mark Lilla of Columbia University for the New York Times. He urged a “post-identity liberalism” that would “appeal to Americans as Americans” with a press that would “educate itself about parts of the country that have been ignored.”</w:t>
      </w:r>
    </w:p>
    <w:p w:rsidR="00BB7827" w:rsidRDefault="00BB7827" w:rsidP="00BB7827">
      <w:r>
        <w:t>Lilla lauds Presidents Reagan and Clinton for their politics of shared identity and aspiration, which, if you’re attuned to the facts of those administrations, gives away the game. Reagan gutted federal civil rights enforcement, nominated judges hostile to the “rights revolution,” and elevated a conservative legal movement that, in the years since, has chipped away at the victories of the 1960s. Bill Clinton was an expert practitioner of identity politics, with a “shared vision” aimed at white Americans. As a candidate, he took steps to repudiate the black left. As president, he reinforced the trend toward mass incarceration and enshrined discrimination against LGBT Americans within federal law. To describe either Reagan or Clinton as exemplars of a “post-identity” politics is to submerge whiteness, maleness, and Christian belief as identities.</w:t>
      </w:r>
    </w:p>
    <w:p w:rsidR="00BB7827" w:rsidRDefault="00BB7827" w:rsidP="00BB7827">
      <w:r>
        <w:t>The fact of the matter is that Americans have never lived lives separated from the material facts of their identities. Jesse Jackson knew this. A liberalism that doesn’t, for example, engage with the specific problems of black workers or undocumented immigrants is one that can’t engage with “Americans as Americans,” if American is a stand-in for the citizens and residents who exist and not a euphemism for a certain kind of imagined American of decades past.</w:t>
      </w:r>
    </w:p>
    <w:p w:rsidR="00BB7827" w:rsidRPr="0073094C" w:rsidRDefault="00BB7827" w:rsidP="00BB7827">
      <w:pPr>
        <w:rPr>
          <w:u w:val="single"/>
        </w:rPr>
      </w:pPr>
      <w:r>
        <w:t xml:space="preserve">Even those who don’t make Lilla’s juxtaposition tend to silo questions and issues of identity from those of class and economic disadvantage. </w:t>
      </w:r>
      <w:r w:rsidRPr="00DA4D40">
        <w:rPr>
          <w:rStyle w:val="Emphasis"/>
        </w:rPr>
        <w:t xml:space="preserve">“Clearly there is no working with a president who believes in, or </w:t>
      </w:r>
      <w:r w:rsidRPr="00DA4D40">
        <w:rPr>
          <w:rStyle w:val="Emphasis"/>
        </w:rPr>
        <w:lastRenderedPageBreak/>
        <w:t>will bring forth, programs or policies based on bigotry, whether it is racism, sexism, homophobia, or xenophobia, and there can be no compromise on that,”</w:t>
      </w:r>
      <w:r w:rsidRPr="0073094C">
        <w:rPr>
          <w:u w:val="single"/>
        </w:rPr>
        <w:t xml:space="preserve"> said Bernie </w:t>
      </w:r>
      <w:r w:rsidRPr="00A72CAF">
        <w:t>Sanders in</w:t>
      </w:r>
      <w:r w:rsidRPr="00DA4D40">
        <w:t xml:space="preserve"> a recent interview with GQ magazine. </w:t>
      </w:r>
      <w:r w:rsidRPr="0073094C">
        <w:rPr>
          <w:u w:val="single"/>
        </w:rPr>
        <w:t>“But if Trump is prepared to work with me and others on rebuilding our infrastructure and creating millions of jobs, on raising the minimum wage, on passing Glass-Steagall, on changing our trade policies—yes, I think it would be counterproductive on issues that working-class Americans supported and depend upon if we did not go forward.”</w:t>
      </w:r>
    </w:p>
    <w:p w:rsidR="00BB7827" w:rsidRPr="003C7600" w:rsidRDefault="00BB7827" w:rsidP="00BB7827">
      <w:pPr>
        <w:rPr>
          <w:u w:val="single"/>
        </w:rPr>
      </w:pPr>
      <w:r w:rsidRPr="00C74378">
        <w:rPr>
          <w:u w:val="single"/>
        </w:rPr>
        <w:t>To be clear, what Sanders isn’t doing is dismissing concerns of identity and representation.</w:t>
      </w:r>
      <w:r>
        <w:t xml:space="preserve"> He clearly sees that they are important. </w:t>
      </w:r>
      <w:r w:rsidRPr="00EE1CD7">
        <w:t xml:space="preserve">At the same time, </w:t>
      </w:r>
      <w:r w:rsidRPr="00E60E9D">
        <w:rPr>
          <w:rStyle w:val="Emphasis"/>
          <w:sz w:val="28"/>
        </w:rPr>
        <w:t>he wants to make a distinction between compromising on racist or sexist or homophobic policy and compromising with a racist or sexist political movement. That distinction doesn’t exist in practice. Bipartisan legislative victories bolster Trump and his administration, giving legitimacy to a movement centered on white grievance and white anger.</w:t>
      </w:r>
      <w:r w:rsidRPr="00C74378">
        <w:rPr>
          <w:b/>
          <w:sz w:val="28"/>
          <w:szCs w:val="28"/>
          <w:u w:val="single"/>
        </w:rPr>
        <w:t xml:space="preserve"> </w:t>
      </w:r>
      <w:r w:rsidRPr="00C74378">
        <w:rPr>
          <w:b/>
          <w:u w:val="single"/>
        </w:rPr>
        <w:t>Working with Trump to raise the minimum wage, for example, invariably strengthens a politics that casts Hispanic immigrants as a threat to national prosperity or paints Muslim Americans as a threat to national safety. Building new infrastructure doesn’t change Trump’s commitment to draconian policing</w:t>
      </w:r>
      <w:r w:rsidRPr="00C74378">
        <w:rPr>
          <w:u w:val="single"/>
        </w:rPr>
        <w:t>.</w:t>
      </w:r>
      <w:r>
        <w:t xml:space="preserve"> </w:t>
      </w:r>
      <w:r w:rsidRPr="003C7600">
        <w:rPr>
          <w:u w:val="single"/>
        </w:rPr>
        <w:t>For black workers, then, the gains that come with new jobs are undermined if not vaporized by a larger agenda that endangers and disadvantages.</w:t>
      </w:r>
      <w:r w:rsidRPr="00477F4B">
        <w:t xml:space="preserve"> A working-class politics that leaves black and brown workers vulnerable to white nationalism isn’t a working-class politics. It’s a white politics for white workers and counterproductive to broad advancement.</w:t>
      </w:r>
    </w:p>
    <w:p w:rsidR="00BB7827" w:rsidRPr="00950645" w:rsidRDefault="00BB7827" w:rsidP="00BB7827">
      <w:pPr>
        <w:rPr>
          <w:u w:val="single"/>
        </w:rPr>
      </w:pPr>
      <w:r w:rsidRPr="00950645">
        <w:rPr>
          <w:rStyle w:val="Emphasis"/>
          <w:sz w:val="28"/>
        </w:rPr>
        <w:t>Because Sanders puts those questions of identity in a silo, he misses this relationship and risks being co-opted by Trump.</w:t>
      </w:r>
      <w:r w:rsidRPr="003C7600">
        <w:rPr>
          <w:u w:val="single"/>
        </w:rPr>
        <w:t xml:space="preserve"> At minimum he is pushing an incomplete populism that doesn’t grasp how the experience of class is inextricably bound up with identity.</w:t>
      </w:r>
    </w:p>
    <w:p w:rsidR="00BB7827" w:rsidRPr="00CE43BD" w:rsidRDefault="00BB7827" w:rsidP="00BB7827">
      <w:r>
        <w:t>In our conversations around inequality and poverty, we often miss a crucial fact: Not all inequality is created equal. On average, inequality and poverty among black Americans (as well as native groups and undocumented Americans) is of a different scale and magnitude than inequality and poverty among white Americans.</w:t>
      </w:r>
    </w:p>
    <w:p w:rsidR="00BB7827" w:rsidRDefault="00616649" w:rsidP="00BB7827">
      <w:pPr>
        <w:pStyle w:val="Heading3"/>
      </w:pPr>
      <w:r>
        <w:lastRenderedPageBreak/>
        <w:t xml:space="preserve">Link – </w:t>
      </w:r>
      <w:r w:rsidR="00BB7827">
        <w:t xml:space="preserve">Compromise </w:t>
      </w:r>
    </w:p>
    <w:p w:rsidR="00B24A09" w:rsidRDefault="00B24A09" w:rsidP="00B24A09"/>
    <w:p w:rsidR="00B24A09" w:rsidRPr="00943256" w:rsidRDefault="00640DBE" w:rsidP="00B24A09">
      <w:pPr>
        <w:pStyle w:val="Heading4"/>
      </w:pPr>
      <w:r>
        <w:t>Th</w:t>
      </w:r>
      <w:r w:rsidR="005A0312">
        <w:t xml:space="preserve">e plan is </w:t>
      </w:r>
      <w:r w:rsidR="005A0312" w:rsidRPr="005A0312">
        <w:rPr>
          <w:u w:val="single"/>
        </w:rPr>
        <w:t>complicit with evil</w:t>
      </w:r>
      <w:r w:rsidR="005A0312">
        <w:t xml:space="preserve"> by tacitly cooperating with Trump --- this </w:t>
      </w:r>
      <w:r w:rsidR="00B24A09" w:rsidRPr="00943256">
        <w:t>should come before other considerations</w:t>
      </w:r>
    </w:p>
    <w:p w:rsidR="00B24A09" w:rsidRPr="00A649A3" w:rsidRDefault="00B24A09" w:rsidP="00B24A09">
      <w:pPr>
        <w:rPr>
          <w:rStyle w:val="Style13ptBold"/>
        </w:rPr>
      </w:pPr>
      <w:proofErr w:type="spellStart"/>
      <w:r>
        <w:rPr>
          <w:rStyle w:val="Style13ptBold"/>
        </w:rPr>
        <w:t>Gessen</w:t>
      </w:r>
      <w:proofErr w:type="spellEnd"/>
      <w:r>
        <w:rPr>
          <w:rStyle w:val="Style13ptBold"/>
        </w:rPr>
        <w:t xml:space="preserve"> 16</w:t>
      </w:r>
      <w:r>
        <w:t xml:space="preserve"> – </w:t>
      </w:r>
      <w:r w:rsidRPr="00A649A3">
        <w:t xml:space="preserve">Maria Alexandrovna "Masha" </w:t>
      </w:r>
      <w:proofErr w:type="spellStart"/>
      <w:r w:rsidRPr="00A649A3">
        <w:t>Gessen</w:t>
      </w:r>
      <w:proofErr w:type="spellEnd"/>
      <w:r w:rsidRPr="00A649A3">
        <w:t xml:space="preserve">, is a Russian and American journalist, author, translator and activist who has been an outspoken critic of Russian President Vladimir Putin and U.S. </w:t>
      </w:r>
      <w:r>
        <w:t>President Donald Trump, 11/27 (</w:t>
      </w:r>
      <w:r w:rsidRPr="00A649A3">
        <w:t xml:space="preserve">"Trump: The Choice We Face," New York Review of Books, </w:t>
      </w:r>
      <w:r>
        <w:t xml:space="preserve">Available online at </w:t>
      </w:r>
      <w:hyperlink r:id="rId20" w:history="1">
        <w:r w:rsidRPr="00A649A3">
          <w:rPr>
            <w:rStyle w:val="Hyperlink"/>
          </w:rPr>
          <w:t>http://www.nybooks.com/daily/2016/11/27/trump-realism-vs-moral-politics-choice-we-face/</w:t>
        </w:r>
      </w:hyperlink>
      <w:r w:rsidRPr="00A649A3">
        <w:t>, MSCOTT)</w:t>
      </w:r>
    </w:p>
    <w:p w:rsidR="00B24A09" w:rsidRDefault="00B24A09" w:rsidP="00B24A09">
      <w:r>
        <w:t xml:space="preserve">I grew up knowing that my great-grandfather smuggled guns into the Bialystok ghetto for the resistance, which staged an armed uprising there in August 1943. As an adult, researching a book about collaboration and resistance, using my own family history, I found out why my great-grandfather had been in a position to arm the resistance: he was one of the leaders of the Bialystok </w:t>
      </w:r>
      <w:proofErr w:type="spellStart"/>
      <w:r>
        <w:t>Judenrat</w:t>
      </w:r>
      <w:proofErr w:type="spellEnd"/>
      <w:r>
        <w:t>, the Nazi-appointed Jewish council that ran the ghetto.</w:t>
      </w:r>
    </w:p>
    <w:p w:rsidR="00B24A09" w:rsidRDefault="00B24A09" w:rsidP="00B24A09">
      <w:pPr>
        <w:rPr>
          <w:rStyle w:val="StyleUnderline"/>
        </w:rPr>
      </w:pPr>
      <w:r>
        <w:t xml:space="preserve">My great-grandfather’s story was at once an extreme and a typical example. </w:t>
      </w:r>
      <w:r w:rsidRPr="006B0F0B">
        <w:rPr>
          <w:rStyle w:val="Emphasis"/>
        </w:rPr>
        <w:t>Criminal regimes function in part by forcing the maximum number of subjects to participate in the atrocities.</w:t>
      </w:r>
      <w:r>
        <w:t xml:space="preserve"> For nearly a century, </w:t>
      </w:r>
      <w:r w:rsidRPr="005170E6">
        <w:rPr>
          <w:rStyle w:val="StyleUnderline"/>
        </w:rPr>
        <w:t xml:space="preserve">individuals in various parts of the Western world have struggled with the question of how, and how much, we should engage politically and personally with governments that we find </w:t>
      </w:r>
      <w:r w:rsidRPr="005170E6">
        <w:rPr>
          <w:rStyle w:val="Emphasis"/>
        </w:rPr>
        <w:t>morally abhorrent</w:t>
      </w:r>
      <w:r w:rsidRPr="005170E6">
        <w:rPr>
          <w:rStyle w:val="StyleUnderline"/>
        </w:rPr>
        <w:t>.</w:t>
      </w:r>
    </w:p>
    <w:p w:rsidR="00B24A09" w:rsidRDefault="00B24A09" w:rsidP="00B24A09">
      <w:r w:rsidRPr="005170E6">
        <w:rPr>
          <w:rStyle w:val="StyleUnderline"/>
        </w:rPr>
        <w:t>With the election of Donald Trump—a candidate who has</w:t>
      </w:r>
      <w:r>
        <w:t xml:space="preserve"> </w:t>
      </w:r>
      <w:r w:rsidRPr="005170E6">
        <w:rPr>
          <w:rStyle w:val="Emphasis"/>
        </w:rPr>
        <w:t>lied</w:t>
      </w:r>
      <w:r>
        <w:t xml:space="preserve"> </w:t>
      </w:r>
      <w:r w:rsidRPr="005170E6">
        <w:rPr>
          <w:rStyle w:val="StyleUnderline"/>
        </w:rPr>
        <w:t xml:space="preserve">his way into power, openly </w:t>
      </w:r>
      <w:r w:rsidRPr="005170E6">
        <w:rPr>
          <w:rStyle w:val="Emphasis"/>
        </w:rPr>
        <w:t>embraced racist discourse and violence</w:t>
      </w:r>
      <w:r>
        <w:t xml:space="preserve">, </w:t>
      </w:r>
      <w:r w:rsidRPr="005170E6">
        <w:rPr>
          <w:rStyle w:val="StyleUnderline"/>
        </w:rPr>
        <w:t>toyed with the idea of jailing his opponents, boasted of his</w:t>
      </w:r>
      <w:r>
        <w:t xml:space="preserve"> </w:t>
      </w:r>
      <w:r w:rsidRPr="005170E6">
        <w:rPr>
          <w:rStyle w:val="Emphasis"/>
        </w:rPr>
        <w:t>assaults</w:t>
      </w:r>
      <w:r>
        <w:t xml:space="preserve"> </w:t>
      </w:r>
      <w:r w:rsidRPr="005170E6">
        <w:rPr>
          <w:rStyle w:val="StyleUnderline"/>
        </w:rPr>
        <w:t>on women and his avoidance of taxes, and denigrated the traditional checks and balances of government</w:t>
      </w:r>
      <w:r>
        <w:t>—</w:t>
      </w:r>
      <w:r w:rsidRPr="005170E6">
        <w:rPr>
          <w:rStyle w:val="StyleUnderline"/>
        </w:rPr>
        <w:t>this question has confronted us as urgently as ever.</w:t>
      </w:r>
      <w:r>
        <w:t xml:space="preserve"> After I wrote a piece about surviving autocracy, a great many people have asked me about </w:t>
      </w:r>
      <w:r w:rsidRPr="005170E6">
        <w:rPr>
          <w:rStyle w:val="StyleUnderline"/>
        </w:rPr>
        <w:t>one of my proposed rules</w:t>
      </w:r>
      <w:r>
        <w:t xml:space="preserve">: </w:t>
      </w:r>
      <w:r w:rsidRPr="004D2472">
        <w:rPr>
          <w:rStyle w:val="Emphasis"/>
        </w:rPr>
        <w:t>“Do not compromise.”</w:t>
      </w:r>
      <w:r>
        <w:t xml:space="preserve"> What constitutes compromise? How is it possible to avoid it? Why should one not compromise?</w:t>
      </w:r>
    </w:p>
    <w:p w:rsidR="00B24A09" w:rsidRDefault="00B24A09" w:rsidP="00B24A09">
      <w:r>
        <w:t xml:space="preserve">When I wrote about my great-grandfather in a book many years ago, I included the requisite discussion of Hannah Arendt’s opinion on the Jewish councils in Nazi-occupied Europe, which she called “undoubtedly the darkest chapter of the whole dark story” of the Holocaust. In her book Eichmann in Jerusalem she asserted that without Jewish cooperation Germany would have been unable to round up and kill as many Jews as it did. I quoted equally from the most comprehensive response to Arendt’s characterization of the </w:t>
      </w:r>
      <w:proofErr w:type="spellStart"/>
      <w:r>
        <w:t>Judenrat</w:t>
      </w:r>
      <w:proofErr w:type="spellEnd"/>
      <w:r>
        <w:t xml:space="preserve">, Isaiah Trunk’s book </w:t>
      </w:r>
      <w:proofErr w:type="spellStart"/>
      <w:r>
        <w:t>Judenrat</w:t>
      </w:r>
      <w:proofErr w:type="spellEnd"/>
      <w:r>
        <w:t>, in which he described the councils as complicated and contradictory organizations, ones that had functioned differently in different ghettos, and ultimately concluded that they had no effect on the final scope of the catastrophe.</w:t>
      </w:r>
    </w:p>
    <w:p w:rsidR="00B24A09" w:rsidRDefault="00B24A09" w:rsidP="00B24A09">
      <w:r>
        <w:t xml:space="preserve">When my grandmother—the </w:t>
      </w:r>
      <w:proofErr w:type="spellStart"/>
      <w:r>
        <w:t>Judenrat</w:t>
      </w:r>
      <w:proofErr w:type="spellEnd"/>
      <w:r>
        <w:t xml:space="preserve"> leader’s daughter—read the manuscript of my book, she demanded that I remove the Arendt quote. I told her I could not: as controversial as Arendt’s view was (and continues to be, forty years after her death), one cannot write about the Jewish councils and not acknowledge it. But I sincerely assured my grandmother that I viewed her father, who had been a local politician before the war, as a deeply moral man who did only what he thought was best for his people. My grandmother refused to understand; she and I did not speak for a few years after the book came out.</w:t>
      </w:r>
    </w:p>
    <w:p w:rsidR="00B24A09" w:rsidRDefault="00B24A09" w:rsidP="00B24A09">
      <w:r>
        <w:t xml:space="preserve">My grandmother spent the second half of the twentieth century in Moscow, far away from the Holocaust historiography wars, but she and I spontaneously reproduced a debate about collaboration and resistance that has been playing out for decades: </w:t>
      </w:r>
      <w:r w:rsidRPr="00726D94">
        <w:rPr>
          <w:rStyle w:val="StyleUnderline"/>
        </w:rPr>
        <w:t>on one side of this debate are those who argue for doing good as long as good can be done, even in constrained circumstances; on the other are those who see any compromise as collaboration. Our</w:t>
      </w:r>
      <w:r w:rsidRPr="005170E6">
        <w:rPr>
          <w:rStyle w:val="StyleUnderline"/>
        </w:rPr>
        <w:t xml:space="preserve"> current situation has so far brought forth mostly the pro-compromise side of the argument, which sounds seductively like the voice of reason.</w:t>
      </w:r>
    </w:p>
    <w:p w:rsidR="00B24A09" w:rsidRDefault="00B24A09" w:rsidP="00B24A09">
      <w:r>
        <w:lastRenderedPageBreak/>
        <w:t xml:space="preserve">Following Trump’s first on-the-record meeting with journalists after the election, The New York Times </w:t>
      </w:r>
      <w:r w:rsidRPr="00726D94">
        <w:t xml:space="preserve">editorial board was most struck by “how thinly thought through many of the president-elect’s stances actually are.” Times columnist Thomas Friedman suggested that this lack of expertise creates an opportunity for good people with knowledge to influence Trump: “They need to dive in now and try to pull him toward the center.” Fellow columnist Frank </w:t>
      </w:r>
      <w:proofErr w:type="spellStart"/>
      <w:r w:rsidRPr="00726D94">
        <w:t>Bruni</w:t>
      </w:r>
      <w:proofErr w:type="spellEnd"/>
      <w:r w:rsidRPr="00726D94">
        <w:t xml:space="preserve"> went so far as to suggest a radical sort of cooperation based on Trump’s apparently bottomless need for adoration: “Is our best hope for the best Trump to be so fantastically adulatory when he’s reasonable that he’s motivated to stay on that course, lest the adulation wane?”</w:t>
      </w:r>
    </w:p>
    <w:p w:rsidR="00B24A09" w:rsidRDefault="00B24A09" w:rsidP="00B24A09">
      <w:r>
        <w:t xml:space="preserve">Trump is not only vain and incompetent but also, many people have suggested, uninterested in the daily business of governing. In any case, the transition has fallen far behind schedule. Normally, at this time in the cycle, the president-elect’s picks for top posts would already be in the agencies they plan to run, getting carefully prepared briefings from senior staff and taking stock. This is apparently not happening. When Trump haphazardly met the leader of Japan last week at Trump’s own offices in New York, his transition team had yet to even contact the State </w:t>
      </w:r>
      <w:proofErr w:type="gramStart"/>
      <w:r>
        <w:t>Department .</w:t>
      </w:r>
      <w:proofErr w:type="gramEnd"/>
    </w:p>
    <w:p w:rsidR="00B24A09" w:rsidRDefault="00B24A09" w:rsidP="00B24A09">
      <w:r>
        <w:t>Could it be that as long as Trump is not looking, good things could be done, or continue to be done? The State Department could continue to support human-rights groups abroad, until or even after he fills top diplomatic posts with cronies, environmental regulations could somehow continue to be enforced—those that cannot easily be cancelled by executive order—, the National Endowment for the Humanities could continue to fund scholarship at home. Perhaps Trump and his family will be too busy pillaging the country to pay attention to the national bureaucracy.</w:t>
      </w:r>
    </w:p>
    <w:p w:rsidR="00B24A09" w:rsidRDefault="00B24A09" w:rsidP="00B24A09">
      <w:r>
        <w:t xml:space="preserve">Perhaps. But what happens when he does start to pay attention and restrictions of the sort that his character and his views suggest are imposed? He has promised to put an end to civil-service tenure and start firing. Then a sister argument will kick in: “If I don’t do this job, someone else will.” In one version of this argument, the imaginary someone would be worse—or there would be no one at all, since Trump has also promised to institute a federal hiring freeze. In another, </w:t>
      </w:r>
      <w:proofErr w:type="gramStart"/>
      <w:r>
        <w:t>the someone</w:t>
      </w:r>
      <w:proofErr w:type="gramEnd"/>
      <w:r>
        <w:t xml:space="preserve"> would be no better or worse, but the job would still get done.</w:t>
      </w:r>
    </w:p>
    <w:p w:rsidR="00B24A09" w:rsidRDefault="00B24A09" w:rsidP="00B24A09">
      <w:r>
        <w:t xml:space="preserve">That was the argument my other grandmother used when she became a censor for the Soviet </w:t>
      </w:r>
      <w:r w:rsidRPr="0007536B">
        <w:t>government. Her argument was by no means a moral cop-out. On the contrary, it was a moral choice. She had been trained to be a history teacher, but she decided that she could not engage in the act of active lying, especially to children. She did not want to use her charm, beauty, and kindness to make children think the way Stalin wanted them to think. So she became a censor. Her job was to open personal mail that arrived from abroad, read it, and block it if it contained banned material, such as a copy of For Whom</w:t>
      </w:r>
      <w:r>
        <w:t xml:space="preserve"> the Bell Tolls or Western natural-science magazines that an émigré kept sending his scientist brother.</w:t>
      </w:r>
    </w:p>
    <w:p w:rsidR="00B24A09" w:rsidRDefault="00B24A09" w:rsidP="00B24A09">
      <w:r>
        <w:t>After three years, my grandmother was rewarded for her aptitude for languages and promoted. In her new job, she read dispatches filed by foreign correspondents accredited to work in Moscow and deleted words, lines, or entire stories that Stalin did not want to be published (whenever she was in doubt, she called the question in to Stalin’s secretary). My grandmother thought of this job as impersonal—she worked behind a curtain, and the correspondents never saw her—and mechanical: she followed clear rules. In over ten years on the job, she never made a mistake—or else she would not have survived. But it had real consequences: Western newspaper readers generally did not realize that foreign correspondents were prevented from writing about Soviet food shortages, some of the arrests, and the general state of fear in which the country lived.</w:t>
      </w:r>
    </w:p>
    <w:p w:rsidR="00B24A09" w:rsidRDefault="00B24A09" w:rsidP="00B24A09">
      <w:r>
        <w:t xml:space="preserve">My family supplies other examples of this slippery slope of collaboration. Take my own. In 2012, I was working as the editor-in-chief of a popular science magazine called </w:t>
      </w:r>
      <w:proofErr w:type="spellStart"/>
      <w:r>
        <w:t>Vokrug</w:t>
      </w:r>
      <w:proofErr w:type="spellEnd"/>
      <w:r>
        <w:t xml:space="preserve"> Sveta when Vladimir Putin, who fancies himself an explorer and a nature conservationist, took a liking to the publication. His administration launched a kind of friendly takeover of the magazine, one that the publisher could not refuse. I found myself in meetings with the Russian Geographic Society, of which Putin was the hands-on </w:t>
      </w:r>
      <w:r>
        <w:lastRenderedPageBreak/>
        <w:t>chairman. They wanted me to publish stories about their activities, most of which, as far as I could tell, were bogus. In exchange, they promised to help the magazine: at one point every school in Russia was ordered to buy a subscription (like many Kremlin orders, this one ended in naught). I felt a slow rot setting in at a magazine I loved, but I kept telling myself that I could still do a good job—and keep many fine journalists gainfully employed. Then I was asked to send a reporter to accompany Putin on his hang-gliding adventure with a migrating flock of endangered Siberian cranes. I refused—not on principle but because I was afraid that the reporter would see and describe something that would get the magazine in trouble. The publisher fired me, but then Putin called me in for a meeting and offered me my job back—legally, it wasn’t his to offer, but for practical purposes it was.</w:t>
      </w:r>
    </w:p>
    <w:p w:rsidR="00B24A09" w:rsidRDefault="00B24A09" w:rsidP="00B24A09">
      <w:r>
        <w:t xml:space="preserve">In comparison to the Putin regime’s major abuses of power and suppression of the opposition, the story of the cranes and my firing does not deserve a mention. All that happened as a result of the hang-gliding trip (from what I know) was that two or three of the cranes were badly injured for the sake of the president’s publicity stunt, and I lost my job. But I also lost a bit of my soul and the sense of moral agency I had earned over decades of acting like my best journalist self. When Putin offered me my job back after the trip, I hesitated to say no: I loved that job, and I thought I could still edit a good magazine and keep some fine journalists employed. I didn’t want to imagine what would happen the next time I was asked to cover a Putin photo op or a fake story produced by his Geographic Society, which siphoned money off like every other part his mafia state. Fortunately for me, </w:t>
      </w:r>
      <w:r w:rsidRPr="00462899">
        <w:t>my closest friend said, “Have you lost your mind</w:t>
      </w:r>
      <w:proofErr w:type="gramStart"/>
      <w:r w:rsidRPr="00462899">
        <w:t>?,</w:t>
      </w:r>
      <w:proofErr w:type="gramEnd"/>
      <w:r w:rsidRPr="00462899">
        <w:t>” by which she meant my sense of right and wrong.</w:t>
      </w:r>
    </w:p>
    <w:p w:rsidR="00B24A09" w:rsidRDefault="00B24A09" w:rsidP="00B24A09">
      <w:r>
        <w:t xml:space="preserve">In Bialystok ghetto, my great-grandfather’s responsibility in the </w:t>
      </w:r>
      <w:proofErr w:type="spellStart"/>
      <w:r>
        <w:t>Judenrat</w:t>
      </w:r>
      <w:proofErr w:type="spellEnd"/>
      <w:r>
        <w:t xml:space="preserve"> was to ensure that the ghetto was supplied with food. He ran the trucks that brought food in and took garbage out, he ran the canteen and supervised the community gardens that a group of young socialists planted. He also discouraged the young socialists from trying to organize a resistance movement: it would be of no use and would only jeopardize the ghetto’s inhabitants. It took him almost two years to change his mind about the resistance efforts, as he slowly lost hope that the </w:t>
      </w:r>
      <w:proofErr w:type="spellStart"/>
      <w:r>
        <w:t>Judenrat</w:t>
      </w:r>
      <w:proofErr w:type="spellEnd"/>
      <w:r>
        <w:t>, by generally following the rules and keeping the ghetto inhabitants in line, would be able to save at least some of them.</w:t>
      </w:r>
    </w:p>
    <w:p w:rsidR="00B24A09" w:rsidRDefault="00B24A09" w:rsidP="00B24A09">
      <w:r>
        <w:t xml:space="preserve">As in other ghettos, the </w:t>
      </w:r>
      <w:proofErr w:type="spellStart"/>
      <w:r>
        <w:t>Judenrat</w:t>
      </w:r>
      <w:proofErr w:type="spellEnd"/>
      <w:r>
        <w:t xml:space="preserve"> was ultimately given the task of compiling the lists of Jews to be “liquidated.” The Bialystok </w:t>
      </w:r>
      <w:proofErr w:type="spellStart"/>
      <w:r>
        <w:t>Judenrat</w:t>
      </w:r>
      <w:proofErr w:type="spellEnd"/>
      <w:r>
        <w:t xml:space="preserve"> accepted the job, and there is every indication that my great-grandfather took part in the process. The arguments in defense of producing the list, in Bialystok and elsewhere, were pragmatic: the killing was going to occur anyway; by cooperating, the </w:t>
      </w:r>
      <w:proofErr w:type="spellStart"/>
      <w:r>
        <w:t>Judenrat</w:t>
      </w:r>
      <w:proofErr w:type="spellEnd"/>
      <w:r>
        <w:t xml:space="preserve"> could try to reduce the number of people the Nazis were planning to kill (in Bialystok, this worked, though in the end the ghetto, like all other ghettos, was “liquidated”); by compiling the lists, the </w:t>
      </w:r>
      <w:proofErr w:type="spellStart"/>
      <w:r>
        <w:t>Judenrat</w:t>
      </w:r>
      <w:proofErr w:type="spellEnd"/>
      <w:r>
        <w:t xml:space="preserve"> could prevent random killing, instead choosing to sacrifice those who were already near death from disease or starvation. These were strong arguments. There is always a strong argument.</w:t>
      </w:r>
    </w:p>
    <w:p w:rsidR="00B24A09" w:rsidRDefault="00B24A09" w:rsidP="00B24A09">
      <w:pPr>
        <w:rPr>
          <w:rStyle w:val="StyleUnderline"/>
        </w:rPr>
      </w:pPr>
      <w:r w:rsidRPr="00462899">
        <w:rPr>
          <w:rStyle w:val="StyleUnderline"/>
        </w:rPr>
        <w:t>But what if the Jews had refused to cooperate? Was Arendt right that fewer people might have died?</w:t>
      </w:r>
      <w:r>
        <w:t xml:space="preserve"> Was Trunk right that </w:t>
      </w:r>
      <w:proofErr w:type="spellStart"/>
      <w:r>
        <w:t>Judenrat</w:t>
      </w:r>
      <w:proofErr w:type="spellEnd"/>
      <w:r>
        <w:t xml:space="preserve"> activities had no effect on the final outcome? Or would mass murder of Jews have occurred earlier if Jews had refused to manage their own existence in the ghetto? </w:t>
      </w:r>
      <w:r w:rsidRPr="00396D61">
        <w:rPr>
          <w:rStyle w:val="StyleUnderline"/>
        </w:rPr>
        <w:t xml:space="preserve">We cannot know for certain, any more than we can know now whether a scorched-earth strategy or the strategy of compromise would more effectively mitigate </w:t>
      </w:r>
      <w:proofErr w:type="spellStart"/>
      <w:r w:rsidRPr="00396D61">
        <w:rPr>
          <w:rStyle w:val="StyleUnderline"/>
        </w:rPr>
        <w:t>Trumpism</w:t>
      </w:r>
      <w:proofErr w:type="spellEnd"/>
      <w:r w:rsidRPr="00396D61">
        <w:rPr>
          <w:rStyle w:val="StyleUnderline"/>
        </w:rPr>
        <w:t xml:space="preserve">. But that does not mean that a choice—the right choice—is impossible. It only means that </w:t>
      </w:r>
      <w:r w:rsidRPr="00CF17C4">
        <w:rPr>
          <w:rStyle w:val="Emphasis"/>
        </w:rPr>
        <w:t>we are asking the wrong question</w:t>
      </w:r>
      <w:r w:rsidRPr="00396D61">
        <w:rPr>
          <w:rStyle w:val="StyleUnderline"/>
        </w:rPr>
        <w:t>.</w:t>
      </w:r>
    </w:p>
    <w:p w:rsidR="00B24A09" w:rsidRDefault="00B24A09" w:rsidP="00B24A09">
      <w:r w:rsidRPr="00CF17C4">
        <w:rPr>
          <w:rStyle w:val="StyleUnderline"/>
        </w:rPr>
        <w:t>The difficulty stems from the realist tradition in politics.</w:t>
      </w:r>
      <w:r>
        <w:t xml:space="preserve"> In contrast to what is sometimes called idealism, </w:t>
      </w:r>
      <w:r w:rsidRPr="00462899">
        <w:rPr>
          <w:rStyle w:val="Emphasis"/>
        </w:rPr>
        <w:t>the realist position holds that the political world is governed not by morality but by clear and calculable interests</w:t>
      </w:r>
      <w:r>
        <w:t>. Alliances and conflicts turn into transactions with predictable outcomes. The realist reasoning is applied most clearly and most often to international relations, but it has seeped into all political life, turning virtually every conversation into a discussion of possible outcomes.</w:t>
      </w:r>
    </w:p>
    <w:p w:rsidR="00B24A09" w:rsidRDefault="00B24A09" w:rsidP="00B24A09">
      <w:r w:rsidRPr="00396D61">
        <w:rPr>
          <w:rStyle w:val="StyleUnderline"/>
        </w:rPr>
        <w:t>Realism is predicated on predictability</w:t>
      </w:r>
      <w:r>
        <w:t xml:space="preserve">: </w:t>
      </w:r>
      <w:r w:rsidRPr="00396D61">
        <w:rPr>
          <w:rStyle w:val="StyleUnderline"/>
        </w:rPr>
        <w:t>it assumes that parties have clear interests and will act rationally to achieve them.</w:t>
      </w:r>
      <w:r>
        <w:t xml:space="preserve"> </w:t>
      </w:r>
      <w:r w:rsidRPr="00CF17C4">
        <w:rPr>
          <w:rStyle w:val="Emphasis"/>
        </w:rPr>
        <w:t>This is rarely true anywhere, and it is patently untrue in the case of Trump.</w:t>
      </w:r>
      <w:r>
        <w:t xml:space="preserve"> He ran a campaign unlike any in memory, has won an election unlike any in memory, and has so far appointed a </w:t>
      </w:r>
      <w:r>
        <w:lastRenderedPageBreak/>
        <w:t xml:space="preserve">cabinet unlike any in memory: racists, </w:t>
      </w:r>
      <w:proofErr w:type="spellStart"/>
      <w:r>
        <w:t>Islamophobes</w:t>
      </w:r>
      <w:proofErr w:type="spellEnd"/>
      <w:r>
        <w:t xml:space="preserve">, and homophobes, many of whom have no experience relevant to their new jobs. </w:t>
      </w:r>
      <w:r w:rsidRPr="00396D61">
        <w:rPr>
          <w:rStyle w:val="StyleUnderline"/>
        </w:rPr>
        <w:t xml:space="preserve">Patterns of behavior characteristic of former presidents will not </w:t>
      </w:r>
      <w:r w:rsidRPr="00F030A4">
        <w:rPr>
          <w:rStyle w:val="StyleUnderline"/>
        </w:rPr>
        <w:t>help predict Trump’s behavior. As for his own patterns, inconsistency and unreliability are among his chief characteristics.</w:t>
      </w:r>
    </w:p>
    <w:p w:rsidR="00B24A09" w:rsidRDefault="00B24A09" w:rsidP="00B24A09">
      <w:r>
        <w:t xml:space="preserve">Of course, it is not entirely impossible that, if Bill Gates follows Frank </w:t>
      </w:r>
      <w:proofErr w:type="spellStart"/>
      <w:r>
        <w:t>Bruni’s</w:t>
      </w:r>
      <w:proofErr w:type="spellEnd"/>
      <w:r>
        <w:t xml:space="preserve"> advice and starts wining and dining </w:t>
      </w:r>
      <w:r w:rsidRPr="00396D61">
        <w:rPr>
          <w:rStyle w:val="StyleUnderline"/>
        </w:rPr>
        <w:t>Trump</w:t>
      </w:r>
      <w:r>
        <w:t xml:space="preserve">, the president-elect will be so flattered that he </w:t>
      </w:r>
      <w:r w:rsidRPr="00396D61">
        <w:rPr>
          <w:rStyle w:val="StyleUnderline"/>
        </w:rPr>
        <w:t xml:space="preserve">will take some good policy proposals to heart—but it seems exceedingly </w:t>
      </w:r>
      <w:r w:rsidRPr="00396D61">
        <w:rPr>
          <w:rStyle w:val="Emphasis"/>
        </w:rPr>
        <w:t>unlikely</w:t>
      </w:r>
      <w:r>
        <w:t xml:space="preserve">. </w:t>
      </w:r>
      <w:r w:rsidRPr="00396D61">
        <w:rPr>
          <w:rStyle w:val="StyleUnderline"/>
        </w:rPr>
        <w:t>It is not impossible that if the Times and the political establishment follow Friedman’s advice and shower Trump with praise whenever he is so much as civil, he will respond positively</w:t>
      </w:r>
      <w:r>
        <w:t>—though one suspects that one or more of his wives have tried this age-old trick of training a man like one trains a puppy and have failed, despite being better positioned to exert influence than is the Times. Perhaps, if hundreds of federal employees stand firm and do their jobs exactly as they should be done in the face of breaking norms—and assuming they don’t get fired—</w:t>
      </w:r>
      <w:proofErr w:type="spellStart"/>
      <w:r>
        <w:t>Trumpism</w:t>
      </w:r>
      <w:proofErr w:type="spellEnd"/>
      <w:r>
        <w:t xml:space="preserve"> will fail. Or perhaps it will fail if they refuse to do their jobs. We cannot know.</w:t>
      </w:r>
    </w:p>
    <w:p w:rsidR="00B24A09" w:rsidRDefault="00B24A09" w:rsidP="00B24A09">
      <w:r>
        <w:t xml:space="preserve">Similarly, </w:t>
      </w:r>
      <w:r w:rsidRPr="00396D61">
        <w:rPr>
          <w:rStyle w:val="StyleUnderline"/>
        </w:rPr>
        <w:t>we cannot know whether Western sanctions have kept</w:t>
      </w:r>
      <w:r w:rsidRPr="00F030A4">
        <w:t xml:space="preserve"> Vladimir </w:t>
      </w:r>
      <w:r w:rsidRPr="00396D61">
        <w:rPr>
          <w:rStyle w:val="StyleUnderline"/>
        </w:rPr>
        <w:t>Putin from invading more neighboring countries or shedding more blood in Ukraine—or, on the contrary, have caused him to be more stubbornly brutal and militaristic than he would otherwise have been</w:t>
      </w:r>
      <w:r>
        <w:t xml:space="preserve">. In other words, we cannot know whether economic punishment of the Russian government has been, in the realist sense of the word, “effective.” </w:t>
      </w:r>
      <w:r w:rsidRPr="00396D61">
        <w:rPr>
          <w:rStyle w:val="StyleUnderline"/>
        </w:rPr>
        <w:t>What we do know is that sanctions were the</w:t>
      </w:r>
      <w:r>
        <w:t xml:space="preserve"> </w:t>
      </w:r>
      <w:r w:rsidRPr="00396D61">
        <w:rPr>
          <w:rStyle w:val="Emphasis"/>
        </w:rPr>
        <w:t>correct response from a moral standpoint</w:t>
      </w:r>
      <w:r>
        <w:t>—</w:t>
      </w:r>
      <w:r w:rsidRPr="00396D61">
        <w:rPr>
          <w:rStyle w:val="StyleUnderline"/>
        </w:rPr>
        <w:t xml:space="preserve">even if it is a response we have applied inconsistently elsewhere—simply because </w:t>
      </w:r>
      <w:r w:rsidRPr="00783D48">
        <w:rPr>
          <w:rStyle w:val="Emphasis"/>
        </w:rPr>
        <w:t>it is right to refuse to do business with a dictator and his cronies</w:t>
      </w:r>
      <w:r>
        <w:t>.</w:t>
      </w:r>
    </w:p>
    <w:p w:rsidR="00B24A09" w:rsidRDefault="00B24A09" w:rsidP="00B24A09">
      <w:r w:rsidRPr="00396D61">
        <w:rPr>
          <w:rStyle w:val="Emphasis"/>
        </w:rPr>
        <w:t>We cannot know what political strategy</w:t>
      </w:r>
      <w:r w:rsidRPr="00396D61">
        <w:rPr>
          <w:rStyle w:val="StyleUnderline"/>
        </w:rPr>
        <w:t>, if any, can be effective in containing, rather than abetting, the threat that a Trump administration now poses to some of our most fundamental democratic principles</w:t>
      </w:r>
      <w:r>
        <w:t xml:space="preserve">. </w:t>
      </w:r>
      <w:r w:rsidRPr="00396D61">
        <w:rPr>
          <w:rStyle w:val="Emphasis"/>
        </w:rPr>
        <w:t>But we can know what is right</w:t>
      </w:r>
      <w:r>
        <w:t xml:space="preserve">. </w:t>
      </w:r>
      <w:r w:rsidRPr="00CB3820">
        <w:rPr>
          <w:rStyle w:val="StyleUnderline"/>
        </w:rPr>
        <w:t>What separates Americans in 2016 from Europeans in the 1940s and 1950s is a little bit of historical time but a whole lot of historical knowledge.</w:t>
      </w:r>
      <w:r>
        <w:t xml:space="preserve"> We know what my great-grandfather did not know: that the people who wanted to keep the people fed ended up compiling lists of their neighbors to be killed. That they had a rationale for doing so. And also, that one of the greatest thinkers of their age judged their actions as harshly as they could be judged.</w:t>
      </w:r>
    </w:p>
    <w:p w:rsidR="00B24A09" w:rsidRDefault="00B24A09" w:rsidP="00B24A09">
      <w:r w:rsidRPr="00947116">
        <w:rPr>
          <w:rStyle w:val="StyleUnderline"/>
        </w:rPr>
        <w:t>Armed with that knowledge, or burdened with that legacy, we have a slight chance of making better</w:t>
      </w:r>
      <w:r w:rsidRPr="00396D61">
        <w:rPr>
          <w:rStyle w:val="StyleUnderline"/>
        </w:rPr>
        <w:t xml:space="preserve"> choices</w:t>
      </w:r>
      <w:r>
        <w:t xml:space="preserve">. </w:t>
      </w:r>
      <w:r w:rsidRPr="00396D61">
        <w:rPr>
          <w:rStyle w:val="StyleUnderline"/>
        </w:rPr>
        <w:t xml:space="preserve">As Trump torpedoes into the presidency, </w:t>
      </w:r>
      <w:r w:rsidRPr="00396D61">
        <w:rPr>
          <w:rStyle w:val="Emphasis"/>
        </w:rPr>
        <w:t>we need to shift from realist to moral reasoning</w:t>
      </w:r>
      <w:r>
        <w:t xml:space="preserve">. </w:t>
      </w:r>
      <w:r w:rsidRPr="00396D61">
        <w:rPr>
          <w:rStyle w:val="StyleUnderline"/>
        </w:rPr>
        <w:t>That would mean, at minimum, thinking about the right thing to do, now and in the imaginable future.</w:t>
      </w:r>
      <w:r>
        <w:t xml:space="preserve"> It is also a good idea to have a trusted friend capable of reminding you when you are about to lose your sense of right and wrong.</w:t>
      </w:r>
    </w:p>
    <w:p w:rsidR="005D5929" w:rsidRPr="00B24A09" w:rsidRDefault="005D5929" w:rsidP="00B24A09"/>
    <w:p w:rsidR="00BB7827" w:rsidRPr="00CF1C95" w:rsidRDefault="00BB7827" w:rsidP="00BB7827">
      <w:pPr>
        <w:pStyle w:val="Heading4"/>
      </w:pPr>
      <w:r w:rsidRPr="00CF1C95">
        <w:t xml:space="preserve">We must refuse </w:t>
      </w:r>
      <w:r w:rsidRPr="00616649">
        <w:rPr>
          <w:u w:val="single"/>
        </w:rPr>
        <w:t>any compromise</w:t>
      </w:r>
      <w:r w:rsidRPr="00CF1C95">
        <w:t xml:space="preserve"> with Trump --- it’s </w:t>
      </w:r>
      <w:r w:rsidRPr="00616649">
        <w:rPr>
          <w:u w:val="single"/>
        </w:rPr>
        <w:t>fruitless</w:t>
      </w:r>
      <w:r w:rsidRPr="00CF1C95">
        <w:t xml:space="preserve"> and </w:t>
      </w:r>
      <w:r w:rsidR="00616649">
        <w:rPr>
          <w:u w:val="single"/>
        </w:rPr>
        <w:t>ignores</w:t>
      </w:r>
      <w:r w:rsidRPr="00616649">
        <w:t xml:space="preserve"> the atrocities</w:t>
      </w:r>
      <w:r w:rsidR="00616649">
        <w:t xml:space="preserve"> T</w:t>
      </w:r>
      <w:r w:rsidRPr="00CF1C95">
        <w:t xml:space="preserve">rump has committed --- </w:t>
      </w:r>
      <w:r w:rsidRPr="00616649">
        <w:rPr>
          <w:u w:val="single"/>
        </w:rPr>
        <w:t>complete resistance</w:t>
      </w:r>
      <w:r w:rsidRPr="00CF1C95">
        <w:t xml:space="preserve"> is key</w:t>
      </w:r>
    </w:p>
    <w:p w:rsidR="00BB7827" w:rsidRDefault="00BB7827" w:rsidP="00BB7827">
      <w:proofErr w:type="spellStart"/>
      <w:r>
        <w:rPr>
          <w:rStyle w:val="Style13ptBold"/>
        </w:rPr>
        <w:t>Gessen</w:t>
      </w:r>
      <w:proofErr w:type="spellEnd"/>
      <w:r>
        <w:rPr>
          <w:rStyle w:val="Style13ptBold"/>
        </w:rPr>
        <w:t xml:space="preserve"> 16 </w:t>
      </w:r>
      <w:r>
        <w:t>–</w:t>
      </w:r>
      <w:r w:rsidRPr="00A649A3">
        <w:t xml:space="preserve"> Maria Alexandrovna "Masha" </w:t>
      </w:r>
      <w:proofErr w:type="spellStart"/>
      <w:r w:rsidRPr="00A649A3">
        <w:t>Gessen</w:t>
      </w:r>
      <w:proofErr w:type="spellEnd"/>
      <w:r w:rsidRPr="00A649A3">
        <w:t>, is a Russian and American journalist, author, translator and activist who has been an outspoken critic of Russian President Vladimir Putin and U.S. President Donald Trump,</w:t>
      </w:r>
      <w:r>
        <w:t xml:space="preserve"> 11/10 ("Autocracy: Rules for Survival," New York Review of Books, Available online at </w:t>
      </w:r>
      <w:hyperlink r:id="rId21" w:history="1">
        <w:r w:rsidRPr="0038751A">
          <w:rPr>
            <w:rStyle w:val="Hyperlink"/>
          </w:rPr>
          <w:t>http://www.nybooks.com/daily/2016/11/10/trump-election-autocracy-rules-for-survival/</w:t>
        </w:r>
      </w:hyperlink>
      <w:r>
        <w:t>, MSCOTT)</w:t>
      </w:r>
    </w:p>
    <w:p w:rsidR="00EE3BD6" w:rsidRDefault="00BB7827" w:rsidP="00BB7827">
      <w:r>
        <w:t>“Thank you, my friends. Thank you. Thank you. We have lost. We have lost, and this is the last day of my political career, so I will say what must be said. We are standing at the edge of the abyss. Our political system, our society, our country itself are in greater danger than at any time in the last century and a half. The president-elect has made his intentions clear, and it would be immoral to pretend otherwise. We must band together right now to defend the laws, the institutions, and the ideals on which our country is based.”</w:t>
      </w:r>
    </w:p>
    <w:p w:rsidR="00EE3BD6" w:rsidRDefault="00BB7827" w:rsidP="00BB7827">
      <w:r>
        <w:lastRenderedPageBreak/>
        <w:t>That, or something like that, is what Hillary Clinton should have said on Wednesday. Instead, she said, resignedly,</w:t>
      </w:r>
    </w:p>
    <w:p w:rsidR="00EE3BD6" w:rsidRDefault="00BB7827" w:rsidP="00BB7827">
      <w:r>
        <w:t>We must accept this result and then look to the future. Donald Trump is going to be our president. We owe him an open mind and the chance to lead. Our constitutional democracy enshrines the peaceful transfer of power. We don’t just respect that. We cherish it. It also enshrines the rule of law; the principle [that] we are all equal in rights and dignity; freedom of worship and expression. We respect and cherish these values, too, and we must defend them.</w:t>
      </w:r>
    </w:p>
    <w:p w:rsidR="00EE3BD6" w:rsidRDefault="00BB7827" w:rsidP="00BB7827">
      <w:r>
        <w:t>Hours later, President Barack Obama was even more conciliatory:</w:t>
      </w:r>
    </w:p>
    <w:p w:rsidR="00EE3BD6" w:rsidRDefault="00BB7827" w:rsidP="00BB7827">
      <w:r>
        <w:t>We are now all rooting for his success in uniting and leading the country. The peaceful transition of power is one of the hallmarks of our democracy. And over the next few months, we are going to show that to the world….We have to remember that we’re actually all on one team.</w:t>
      </w:r>
    </w:p>
    <w:p w:rsidR="00EE3BD6" w:rsidRDefault="00BB7827" w:rsidP="00BB7827">
      <w:pPr>
        <w:rPr>
          <w:rStyle w:val="StyleUnderline"/>
        </w:rPr>
      </w:pPr>
      <w:r w:rsidRPr="00256CCE">
        <w:rPr>
          <w:rStyle w:val="StyleUnderline"/>
        </w:rPr>
        <w:t>The president added, “The point, though, is that we all go forward with a presumption of good faith in our fellow citizens, because that presumption of good faith is essential to a vibrant and functioning democracy.”</w:t>
      </w:r>
      <w:r>
        <w:t xml:space="preserve"> As if Donald Trump had not conned his way into hours of free press coverage, as though he had released (and paid) his taxes, or not brazenly denigrated our system of government, from the courts and Congress, to the election process itself—</w:t>
      </w:r>
      <w:r w:rsidRPr="00256CCE">
        <w:rPr>
          <w:rStyle w:val="StyleUnderline"/>
        </w:rPr>
        <w:t>as if, in other words, he had not won the election precisely by acting in bad faith.</w:t>
      </w:r>
    </w:p>
    <w:p w:rsidR="00EE3BD6" w:rsidRDefault="00BB7827" w:rsidP="00BB7827">
      <w:r>
        <w:t xml:space="preserve">Similar refrains were heard from various members of the liberal </w:t>
      </w:r>
      <w:proofErr w:type="spellStart"/>
      <w:r>
        <w:t>commentariat</w:t>
      </w:r>
      <w:proofErr w:type="spellEnd"/>
      <w:r>
        <w:t>, with Tom Friedman vowing, “</w:t>
      </w:r>
      <w:r w:rsidRPr="00256CCE">
        <w:rPr>
          <w:rStyle w:val="StyleUnderline"/>
        </w:rPr>
        <w:t>I am not going to try to make my president fail,”</w:t>
      </w:r>
      <w:r>
        <w:t xml:space="preserve"> to Nick Kristof calling on “the approximately 52 percent majority of voters who supported someone other than Donald Trump” </w:t>
      </w:r>
      <w:r w:rsidRPr="00256CCE">
        <w:rPr>
          <w:rStyle w:val="StyleUnderline"/>
        </w:rPr>
        <w:t>to “give president Trump a chance.”</w:t>
      </w:r>
      <w:r>
        <w:t xml:space="preserve"> Even the politicians who have in the past appealed to the less-establishment part of the Democratic electorate sounded the conciliatory note. Senator Elizabeth Warren promised to “put aside our differences.” Senator Bernie Sanders was only slightly more cautious, vowing to try to find the good in Trump: “To the degree that Mr. Trump is serious about pursuing policies that improve the lives of working families in this country, I and other progressives are prepared to work with him.”</w:t>
      </w:r>
    </w:p>
    <w:p w:rsidR="00EE3BD6" w:rsidRDefault="00BB7827" w:rsidP="00BB7827">
      <w:pPr>
        <w:rPr>
          <w:rStyle w:val="StyleUnderline"/>
        </w:rPr>
      </w:pPr>
      <w:r>
        <w:t xml:space="preserve">However well-intentioned, </w:t>
      </w:r>
      <w:r w:rsidRPr="00256CCE">
        <w:rPr>
          <w:rStyle w:val="StyleUnderline"/>
        </w:rPr>
        <w:t xml:space="preserve">this talk assumes that Trump is prepared to find common ground with his many opponents, respect the institutions of government, and </w:t>
      </w:r>
      <w:r w:rsidRPr="00256CCE">
        <w:rPr>
          <w:rStyle w:val="Emphasis"/>
        </w:rPr>
        <w:t>repudiate</w:t>
      </w:r>
      <w:r w:rsidRPr="00256CCE">
        <w:rPr>
          <w:rStyle w:val="StyleUnderline"/>
        </w:rPr>
        <w:t xml:space="preserve"> almost everything he has stood for during the campaign</w:t>
      </w:r>
      <w:r>
        <w:t xml:space="preserve">. In short, </w:t>
      </w:r>
      <w:r w:rsidRPr="00256CCE">
        <w:rPr>
          <w:rStyle w:val="StyleUnderline"/>
        </w:rPr>
        <w:t>it is treating him as a “normal” politician. There has until now been little evidence that he can be one.</w:t>
      </w:r>
    </w:p>
    <w:p w:rsidR="00EE3BD6" w:rsidRDefault="00BB7827" w:rsidP="00BB7827">
      <w:pPr>
        <w:rPr>
          <w:rStyle w:val="StyleUnderline"/>
        </w:rPr>
      </w:pPr>
      <w:r>
        <w:t xml:space="preserve">More dangerously, Clinton’s and Obama’s very civil passages, which ended in applause lines, seemed to close off alternative responses to his minority victory. (It was hard not to be reminded of Neville Chamberlain’s statement, that “We should seek by all means in our power to avoid war, by analyzing possible causes, by trying to remove them, by discussion in a spirit of collaboration and good will.”) </w:t>
      </w:r>
      <w:r w:rsidRPr="00256CCE">
        <w:rPr>
          <w:rStyle w:val="StyleUnderline"/>
        </w:rPr>
        <w:t>Both Clinton’s and Obama’s phrases about the peaceful transfer of power concealed the omission of a call to action</w:t>
      </w:r>
      <w:r>
        <w:t xml:space="preserve">. The protesters who took to the streets of New York, Los Angeles, and other American cities on Wednesday night did so not because of Clinton’s speech but in spite of it. </w:t>
      </w:r>
      <w:r w:rsidRPr="00646C92">
        <w:rPr>
          <w:rStyle w:val="StyleUnderline"/>
        </w:rPr>
        <w:t>One of the falsehoods in the Clinton speech was the implied equivalency between civil resistance and insurgency. This is an autocrat’s favorite con, the explanation for the violent suppression of peaceful protests the world over.</w:t>
      </w:r>
    </w:p>
    <w:p w:rsidR="00EE3BD6" w:rsidRDefault="00BB7827" w:rsidP="00BB7827">
      <w:pPr>
        <w:rPr>
          <w:rStyle w:val="StyleUnderline"/>
        </w:rPr>
      </w:pPr>
      <w:r>
        <w:t>Th</w:t>
      </w:r>
      <w:r w:rsidRPr="00BB1C2B">
        <w:rPr>
          <w:rStyle w:val="StyleUnderline"/>
        </w:rPr>
        <w:t>e second falsehood is the pretense that America is starting from scratch and its president-elect is a tabula rasa. Or we are: “we owe him an</w:t>
      </w:r>
      <w:r>
        <w:t xml:space="preserve"> </w:t>
      </w:r>
      <w:r w:rsidRPr="00BB1C2B">
        <w:rPr>
          <w:rStyle w:val="Emphasis"/>
        </w:rPr>
        <w:t>open mind</w:t>
      </w:r>
      <w:r>
        <w:t xml:space="preserve">.” </w:t>
      </w:r>
      <w:r w:rsidRPr="00BB1C2B">
        <w:rPr>
          <w:rStyle w:val="StyleUnderline"/>
        </w:rPr>
        <w:t xml:space="preserve">It was as though Donald Trump had not, in the course of his campaign, promised to deport US citizens, promised to create a system of surveillance targeted specifically at Muslim Americans, promised to build a wall on the border with Mexico, advocated war crimes, endorsed torture, and repeatedly threatened to jail Hillary Clinton herself. It was as though those statements and many more could be </w:t>
      </w:r>
      <w:r w:rsidRPr="00BB1C2B">
        <w:rPr>
          <w:rStyle w:val="Emphasis"/>
        </w:rPr>
        <w:t>written off</w:t>
      </w:r>
      <w:r>
        <w:t xml:space="preserve"> </w:t>
      </w:r>
      <w:r w:rsidRPr="00BB1C2B">
        <w:rPr>
          <w:rStyle w:val="StyleUnderline"/>
        </w:rPr>
        <w:t>as so much campaign hyperbole and now that the campaign was over, Trump would be eager to become a regular, rule-abiding politician of the pre-Trump era.</w:t>
      </w:r>
    </w:p>
    <w:p w:rsidR="00EE3BD6" w:rsidRDefault="00BB7827" w:rsidP="00BB7827">
      <w:pPr>
        <w:rPr>
          <w:rStyle w:val="StyleUnderline"/>
        </w:rPr>
      </w:pPr>
      <w:r>
        <w:t xml:space="preserve">But Trump is anything but a regular politician and this has been anything but a regular election. </w:t>
      </w:r>
      <w:r w:rsidRPr="00BB1C2B">
        <w:rPr>
          <w:rStyle w:val="StyleUnderline"/>
        </w:rPr>
        <w:t xml:space="preserve">Trump will be only the fourth candidate in history and the second in more than a century to win the presidency </w:t>
      </w:r>
      <w:r w:rsidRPr="00BB1C2B">
        <w:rPr>
          <w:rStyle w:val="StyleUnderline"/>
        </w:rPr>
        <w:lastRenderedPageBreak/>
        <w:t>after losing the popular vote</w:t>
      </w:r>
      <w:r>
        <w:t xml:space="preserve">. </w:t>
      </w:r>
      <w:r w:rsidRPr="00BB1C2B">
        <w:rPr>
          <w:rStyle w:val="StyleUnderline"/>
        </w:rPr>
        <w:t>He is also probably the first candidate in history to win the presidency despite having been shown repeatedly by the national media to be a chronic liar, sexual predator, serial tax-avoider, and race-baiter who has attracted the likes of the Ku Klux Klan. Most important, Trump is the first candidate in memory who ran not for president but for autocrat—and won.</w:t>
      </w:r>
    </w:p>
    <w:p w:rsidR="00EE3BD6" w:rsidRDefault="00BB7827" w:rsidP="00BB7827">
      <w:r>
        <w:t xml:space="preserve">I have lived in autocracies most of my life, and have spent much of my career writing about Vladimir Putin’s Russia. </w:t>
      </w:r>
      <w:r w:rsidRPr="00BB1C2B">
        <w:rPr>
          <w:rStyle w:val="StyleUnderline"/>
        </w:rPr>
        <w:t xml:space="preserve">I have learned a few rules for </w:t>
      </w:r>
      <w:r w:rsidRPr="00BB1C2B">
        <w:rPr>
          <w:rStyle w:val="Emphasis"/>
        </w:rPr>
        <w:t>surviving in an autocracy</w:t>
      </w:r>
      <w:r w:rsidRPr="00BB1C2B">
        <w:rPr>
          <w:rStyle w:val="StyleUnderline"/>
        </w:rPr>
        <w:t xml:space="preserve"> and salvaging your sanity and </w:t>
      </w:r>
      <w:r w:rsidRPr="00BB1C2B">
        <w:rPr>
          <w:rStyle w:val="Emphasis"/>
        </w:rPr>
        <w:t>self-respect</w:t>
      </w:r>
      <w:r>
        <w:t>. It might be worth considering them now:</w:t>
      </w:r>
    </w:p>
    <w:p w:rsidR="00EE3BD6" w:rsidRDefault="00BB7827" w:rsidP="00BB7827">
      <w:r w:rsidRPr="00BB1C2B">
        <w:rPr>
          <w:rStyle w:val="StyleUnderline"/>
        </w:rPr>
        <w:t xml:space="preserve">Rule #1: </w:t>
      </w:r>
      <w:r w:rsidRPr="00BB1C2B">
        <w:rPr>
          <w:rStyle w:val="Emphasis"/>
        </w:rPr>
        <w:t>Believe the autocrat</w:t>
      </w:r>
      <w:r>
        <w:t xml:space="preserve">. </w:t>
      </w:r>
      <w:r w:rsidRPr="00BB1C2B">
        <w:rPr>
          <w:rStyle w:val="StyleUnderline"/>
        </w:rPr>
        <w:t>He means what he says. Whenever you find yourself thinking</w:t>
      </w:r>
      <w:r>
        <w:t xml:space="preserve">, or hear others claiming, </w:t>
      </w:r>
      <w:r w:rsidRPr="00BB1C2B">
        <w:rPr>
          <w:rStyle w:val="StyleUnderline"/>
        </w:rPr>
        <w:t xml:space="preserve">that he is exaggerating, that is our innate </w:t>
      </w:r>
      <w:r w:rsidRPr="00BB1C2B">
        <w:rPr>
          <w:rStyle w:val="Emphasis"/>
        </w:rPr>
        <w:t>tendency to reach for a rationalization</w:t>
      </w:r>
      <w:r>
        <w:t xml:space="preserve">. This will happen often: </w:t>
      </w:r>
      <w:r w:rsidRPr="00BB1C2B">
        <w:rPr>
          <w:rStyle w:val="StyleUnderline"/>
        </w:rPr>
        <w:t xml:space="preserve">humans seem to have evolved to </w:t>
      </w:r>
      <w:r w:rsidRPr="00BB1C2B">
        <w:rPr>
          <w:rStyle w:val="Emphasis"/>
        </w:rPr>
        <w:t>practice denial</w:t>
      </w:r>
      <w:r w:rsidRPr="00BB1C2B">
        <w:rPr>
          <w:rStyle w:val="StyleUnderline"/>
        </w:rPr>
        <w:t xml:space="preserve"> when confronted publicly with the unacceptable</w:t>
      </w:r>
      <w:r>
        <w:t xml:space="preserve">. Back in the 1930s, </w:t>
      </w:r>
      <w:r w:rsidRPr="00BB1C2B">
        <w:rPr>
          <w:rStyle w:val="StyleUnderline"/>
        </w:rPr>
        <w:t xml:space="preserve">The New York Times assured its readers that Hitler’s anti-Semitism was all posture. More recently, the same newspaper made a telling choice between two statements made by Putin’s press secretary Dmitry </w:t>
      </w:r>
      <w:proofErr w:type="spellStart"/>
      <w:r w:rsidRPr="00BB1C2B">
        <w:rPr>
          <w:rStyle w:val="StyleUnderline"/>
        </w:rPr>
        <w:t>Peskov</w:t>
      </w:r>
      <w:proofErr w:type="spellEnd"/>
      <w:r w:rsidRPr="00BB1C2B">
        <w:rPr>
          <w:rStyle w:val="StyleUnderline"/>
        </w:rPr>
        <w:t xml:space="preserve"> following a police crackdown on protesters in Moscow</w:t>
      </w:r>
      <w:r>
        <w:t xml:space="preserve">: “The police acted mildly—I would have liked them to act more harshly” rather than those protesters’ “liver should have been spread all over the pavement.” Perhaps the journalists could not believe their ears. </w:t>
      </w:r>
      <w:r w:rsidRPr="00BB1C2B">
        <w:rPr>
          <w:rStyle w:val="StyleUnderline"/>
        </w:rPr>
        <w:t>But they should—both in the Russian case, and in the American one.</w:t>
      </w:r>
      <w:r>
        <w:t xml:space="preserve"> For all the admiration Trump has expressed for Putin, the two men are very different; if anything, there is even more reason to listen to everything Trump has said. He has no political establishment into which to fold himself following the campaign, and therefore no reason to shed his campaign rhetoric. On the contrary: it is now the establishment that is rushing to accommodate him—from the president, who met with him at the White House on Thursday, to the leaders of the Republican Party, who are discarding their long-held scruples to embrace his radical positions.</w:t>
      </w:r>
    </w:p>
    <w:p w:rsidR="00EE3BD6" w:rsidRDefault="00BB7827" w:rsidP="00BB7827">
      <w:r>
        <w:t xml:space="preserve">He has received the support he needed to win, and the adulation he craves, precisely because of his outrageous threats. </w:t>
      </w:r>
      <w:r w:rsidRPr="00BB1C2B">
        <w:rPr>
          <w:rStyle w:val="StyleUnderline"/>
        </w:rPr>
        <w:t>Trump rally crowds have chanted “Lock her up!” They, and he, meant every word.</w:t>
      </w:r>
      <w:r>
        <w:t xml:space="preserve"> If Trump does not go after Hillary Clinton on his first day in office, if he instead focuses, as his acceptance speech indicated he might, </w:t>
      </w:r>
      <w:r w:rsidRPr="00BB1C2B">
        <w:rPr>
          <w:rStyle w:val="StyleUnderline"/>
        </w:rPr>
        <w:t xml:space="preserve">on the </w:t>
      </w:r>
      <w:r w:rsidRPr="00BB1C2B">
        <w:rPr>
          <w:rStyle w:val="Emphasis"/>
        </w:rPr>
        <w:t>unifying project</w:t>
      </w:r>
      <w:r w:rsidRPr="00BB1C2B">
        <w:rPr>
          <w:rStyle w:val="StyleUnderline"/>
        </w:rPr>
        <w:t xml:space="preserve"> of investing in infrastructure (which, not coincidentally,</w:t>
      </w:r>
      <w:r>
        <w:t xml:space="preserve"> </w:t>
      </w:r>
      <w:r w:rsidRPr="00BB1C2B">
        <w:rPr>
          <w:rStyle w:val="Emphasis"/>
        </w:rPr>
        <w:t>would provide an instant opportunity to reward his cronies and himself</w:t>
      </w:r>
      <w:r>
        <w:t xml:space="preserve">), </w:t>
      </w:r>
      <w:r w:rsidRPr="00BB1C2B">
        <w:rPr>
          <w:rStyle w:val="StyleUnderline"/>
        </w:rPr>
        <w:t xml:space="preserve">it will be </w:t>
      </w:r>
      <w:r w:rsidRPr="00BB1C2B">
        <w:rPr>
          <w:rStyle w:val="Emphasis"/>
        </w:rPr>
        <w:t>foolish</w:t>
      </w:r>
      <w:r w:rsidRPr="00BB1C2B">
        <w:rPr>
          <w:rStyle w:val="StyleUnderline"/>
        </w:rPr>
        <w:t xml:space="preserve"> to breathe a sigh of relief</w:t>
      </w:r>
      <w:r>
        <w:t>. Trump has made his plans clear, and he has made a compact with his voters to carry them out. These plans include not only dismantling legislation such as Obamacare but also doing away with judicial restraint—and, yes, punishing opponents.</w:t>
      </w:r>
    </w:p>
    <w:p w:rsidR="00EE3BD6" w:rsidRDefault="00BB7827" w:rsidP="00BB7827">
      <w:r>
        <w:t xml:space="preserve">To begin jailing his political opponents, or just one opponent, Trump will begin by trying to capture members of the judicial system. Observers and even activists functioning in the normal-election mode are fixated on the Supreme Court as the site of the highest-risk impending Trump appointment. </w:t>
      </w:r>
      <w:r w:rsidRPr="00BB1C2B">
        <w:rPr>
          <w:rStyle w:val="StyleUnderline"/>
        </w:rPr>
        <w:t xml:space="preserve">There is little doubt that Trump will appoint someone who will cause the Court to veer to the right; there is also the risk that it might be someone who will wreak havoc with the very culture of the high court. </w:t>
      </w:r>
      <w:r>
        <w:t>And since Trump plans to use the judicial system to carry out his political vendettas, his pick for attorney general will be no less important. Imagine former New York Mayor Rudy Giuliani or New Jersey Governor Chris Christie going after Hillary Clinton on orders from President Trump; quite aside from their approach to issues such as the Geneva Conventions, the use of police powers, criminal justice reforms, and other urgent concerns.</w:t>
      </w:r>
    </w:p>
    <w:p w:rsidR="00EE3BD6" w:rsidRDefault="00BB7827" w:rsidP="00BB7827">
      <w:r w:rsidRPr="00F064C2">
        <w:rPr>
          <w:rStyle w:val="StyleUnderline"/>
        </w:rPr>
        <w:t xml:space="preserve">Rule #2: </w:t>
      </w:r>
      <w:r w:rsidRPr="00F064C2">
        <w:rPr>
          <w:rStyle w:val="Emphasis"/>
        </w:rPr>
        <w:t>Do not be taken in by small signs of normality</w:t>
      </w:r>
      <w:r>
        <w:t xml:space="preserve">. Consider the financial markets this week, which, having tanked overnight, rebounded following the Clinton and Obama speeches. </w:t>
      </w:r>
      <w:r w:rsidRPr="00F064C2">
        <w:rPr>
          <w:rStyle w:val="StyleUnderline"/>
        </w:rPr>
        <w:t xml:space="preserve">Confronted with political volatility, the markets become </w:t>
      </w:r>
      <w:r w:rsidRPr="00F064C2">
        <w:rPr>
          <w:rStyle w:val="Emphasis"/>
        </w:rPr>
        <w:t>suckers for calming rhetoric from authority figures</w:t>
      </w:r>
      <w:r w:rsidRPr="00F064C2">
        <w:rPr>
          <w:rStyle w:val="StyleUnderline"/>
        </w:rPr>
        <w:t>. So do people</w:t>
      </w:r>
      <w:r>
        <w:t xml:space="preserve">. </w:t>
      </w:r>
      <w:r w:rsidRPr="00F064C2">
        <w:rPr>
          <w:rStyle w:val="StyleUnderline"/>
        </w:rPr>
        <w:t>Panic can be neutralized by falsely reassuring words about how the world as we know it has not ended</w:t>
      </w:r>
      <w:r>
        <w:t xml:space="preserve">. It is a fact that the world did not end on November 8 nor at any previous time in history. Yet history has seen many catastrophes, and most of them unfolded over time. That time included periods of relative calm. One of my favorite thinkers, the Jewish historian Simon </w:t>
      </w:r>
      <w:proofErr w:type="spellStart"/>
      <w:r>
        <w:t>Dubnow</w:t>
      </w:r>
      <w:proofErr w:type="spellEnd"/>
      <w:r>
        <w:t xml:space="preserve">, breathed a sigh of relief in early October 1939: he had moved from Berlin to Latvia, and he wrote to his friends that he was </w:t>
      </w:r>
      <w:r>
        <w:lastRenderedPageBreak/>
        <w:t xml:space="preserve">certain that the tiny country wedged between two tyrannies would retain its sovereignty and </w:t>
      </w:r>
      <w:proofErr w:type="spellStart"/>
      <w:r>
        <w:t>Dubnow</w:t>
      </w:r>
      <w:proofErr w:type="spellEnd"/>
      <w:r>
        <w:t xml:space="preserve"> himself would be safe. Shortly after that, Latvia was occupied by the Soviets, then by the Germans, then by the Soviets again—but by that time </w:t>
      </w:r>
      <w:proofErr w:type="spellStart"/>
      <w:r>
        <w:t>Dubnow</w:t>
      </w:r>
      <w:proofErr w:type="spellEnd"/>
      <w:r>
        <w:t xml:space="preserve"> had been killed. </w:t>
      </w:r>
      <w:proofErr w:type="spellStart"/>
      <w:r>
        <w:t>Dubnow</w:t>
      </w:r>
      <w:proofErr w:type="spellEnd"/>
      <w:r>
        <w:t xml:space="preserve"> was well aware that he was living through a catastrophic period in history—it’s just that he thought he had managed to find a pocket of normality within it.</w:t>
      </w:r>
    </w:p>
    <w:p w:rsidR="00EE3BD6" w:rsidRDefault="00BB7827" w:rsidP="00BB7827">
      <w:r>
        <w:t xml:space="preserve">Rule #3: </w:t>
      </w:r>
      <w:r w:rsidRPr="00F064C2">
        <w:rPr>
          <w:rStyle w:val="Emphasis"/>
        </w:rPr>
        <w:t>Institutions will not save you</w:t>
      </w:r>
      <w:r>
        <w:t>. It took Putin a year to take over the Russian media and four years to dismantle its electoral system; the judiciary collapsed unnoticed. The capture of institutions in Turkey has been carried out even faster, by a man once celebrated as the democrat to lead Turkey into the EU. Poland has in less than a year undone half of a quarter century’s accomplishments in building a constitutional democracy.</w:t>
      </w:r>
    </w:p>
    <w:p w:rsidR="00EE3BD6" w:rsidRDefault="00BB7827" w:rsidP="00BB7827">
      <w:pPr>
        <w:rPr>
          <w:rStyle w:val="StyleUnderline"/>
        </w:rPr>
      </w:pPr>
      <w:r>
        <w:t xml:space="preserve">Of course, the United States has much stronger institutions than Germany did in the 1930s, or Russia does today. Both Clinton and Obama in their speeches stressed the importance and strength of these institutions. </w:t>
      </w:r>
      <w:r w:rsidRPr="00F064C2">
        <w:rPr>
          <w:rStyle w:val="StyleUnderline"/>
        </w:rPr>
        <w:t>The problem, however, is that many of these institutions are enshrined in political culture rather than in law, and all of them—including the ones enshrined in law—depend on the good faith of all actors to fulfill their purpose and uphold the Constitution.</w:t>
      </w:r>
    </w:p>
    <w:p w:rsidR="00EE3BD6" w:rsidRDefault="00BB7827" w:rsidP="00BB7827">
      <w:r w:rsidRPr="00F064C2">
        <w:rPr>
          <w:rStyle w:val="StyleUnderline"/>
        </w:rPr>
        <w:t>The national press is likely to be among the first institutional victims of Trumpism</w:t>
      </w:r>
      <w:r>
        <w:t xml:space="preserve">. There is no law that requires the presidential administration to hold daily briefings, none that guarantees media access to the White House. Many journalists may soon face a dilemma long familiar to those of us who have worked under autocracies: </w:t>
      </w:r>
      <w:r w:rsidRPr="00F064C2">
        <w:rPr>
          <w:rStyle w:val="StyleUnderline"/>
        </w:rPr>
        <w:t>fall in line or forfeit access</w:t>
      </w:r>
      <w:r>
        <w:t xml:space="preserve">. </w:t>
      </w:r>
      <w:r w:rsidRPr="00F064C2">
        <w:rPr>
          <w:rStyle w:val="StyleUnderline"/>
        </w:rPr>
        <w:t>There is no good solution (even if there is a right answer),</w:t>
      </w:r>
      <w:r>
        <w:t xml:space="preserve"> for journalism is difficult and sometimes impossible without access to information.</w:t>
      </w:r>
    </w:p>
    <w:p w:rsidR="00EE3BD6" w:rsidRDefault="00BB7827" w:rsidP="00BB7827">
      <w:pPr>
        <w:rPr>
          <w:rStyle w:val="StyleUnderline"/>
        </w:rPr>
      </w:pPr>
      <w:r>
        <w:t>Th</w:t>
      </w:r>
      <w:r w:rsidRPr="00F064C2">
        <w:rPr>
          <w:rStyle w:val="StyleUnderline"/>
        </w:rPr>
        <w:t xml:space="preserve">e power of the investigative press—whose adherence to fact has already been severely challenged by the conspiracy-minded, </w:t>
      </w:r>
      <w:r w:rsidRPr="00F064C2">
        <w:rPr>
          <w:rStyle w:val="Emphasis"/>
        </w:rPr>
        <w:t>lie-spinning</w:t>
      </w:r>
      <w:r w:rsidRPr="00F064C2">
        <w:rPr>
          <w:rStyle w:val="StyleUnderline"/>
        </w:rPr>
        <w:t xml:space="preserve"> Trump campaign—will grow weaker</w:t>
      </w:r>
      <w:r>
        <w:t xml:space="preserve">. </w:t>
      </w:r>
      <w:r w:rsidRPr="00F064C2">
        <w:rPr>
          <w:rStyle w:val="StyleUnderline"/>
        </w:rPr>
        <w:t xml:space="preserve">The world will grow murkier. </w:t>
      </w:r>
      <w:r>
        <w:t xml:space="preserve">Even in the unlikely event that some mainstream media outlets decide to declare themselves in opposition to the current government, or even simply to report its abuses and failings, </w:t>
      </w:r>
      <w:r w:rsidRPr="00F064C2">
        <w:rPr>
          <w:rStyle w:val="StyleUnderline"/>
        </w:rPr>
        <w:t xml:space="preserve">the president will get to </w:t>
      </w:r>
      <w:r w:rsidRPr="00F064C2">
        <w:rPr>
          <w:rStyle w:val="Emphasis"/>
        </w:rPr>
        <w:t>frame</w:t>
      </w:r>
      <w:r w:rsidRPr="00F064C2">
        <w:rPr>
          <w:rStyle w:val="StyleUnderline"/>
        </w:rPr>
        <w:t xml:space="preserve"> many issues</w:t>
      </w:r>
      <w:r>
        <w:t xml:space="preserve">. </w:t>
      </w:r>
      <w:r w:rsidRPr="00F064C2">
        <w:rPr>
          <w:rStyle w:val="StyleUnderline"/>
        </w:rPr>
        <w:t>Coverage, and thinking, will drift in a Trumpian direction, just as it did during the campaign</w:t>
      </w:r>
      <w:r>
        <w:t xml:space="preserve">—when, for example, the candidates argued, in essence, whether Muslim Americans bear collective responsibility for acts of terrorism or can redeem themselves by becoming the “eyes and ears” of law enforcement. </w:t>
      </w:r>
      <w:r w:rsidRPr="00F064C2">
        <w:rPr>
          <w:rStyle w:val="StyleUnderline"/>
        </w:rPr>
        <w:t>Thus was xenophobia further</w:t>
      </w:r>
      <w:r>
        <w:t xml:space="preserve"> </w:t>
      </w:r>
      <w:r w:rsidRPr="00F064C2">
        <w:rPr>
          <w:rStyle w:val="Emphasis"/>
        </w:rPr>
        <w:t>normalized</w:t>
      </w:r>
      <w:r>
        <w:t xml:space="preserve">, </w:t>
      </w:r>
      <w:r w:rsidRPr="00F064C2">
        <w:rPr>
          <w:rStyle w:val="StyleUnderline"/>
        </w:rPr>
        <w:t>paving the way for Trump to make good on his promises to track American Muslims and ban Muslims from entering the United States.</w:t>
      </w:r>
    </w:p>
    <w:p w:rsidR="00EE3BD6" w:rsidRDefault="00BB7827" w:rsidP="00BB7827">
      <w:r>
        <w:t xml:space="preserve">Rule #4: </w:t>
      </w:r>
      <w:r w:rsidRPr="00F064C2">
        <w:rPr>
          <w:rStyle w:val="Emphasis"/>
        </w:rPr>
        <w:t>Be outraged</w:t>
      </w:r>
      <w:r>
        <w:t xml:space="preserve">. If you follow Rule #1 and believe what the autocrat-elect is saying, you will not be surprised. </w:t>
      </w:r>
      <w:r w:rsidRPr="00F064C2">
        <w:rPr>
          <w:rStyle w:val="StyleUnderline"/>
        </w:rPr>
        <w:t xml:space="preserve">But in the face of the </w:t>
      </w:r>
      <w:r w:rsidRPr="00F064C2">
        <w:rPr>
          <w:rStyle w:val="Emphasis"/>
        </w:rPr>
        <w:t>impulse to normalize</w:t>
      </w:r>
      <w:r>
        <w:t xml:space="preserve">, </w:t>
      </w:r>
      <w:r w:rsidRPr="00F064C2">
        <w:rPr>
          <w:rStyle w:val="StyleUnderline"/>
        </w:rPr>
        <w:t>it is essential to maintain one’s capacity for shock</w:t>
      </w:r>
      <w:r>
        <w:t>. This will lead people to call you unreasonable and hysterical, and to accuse you of overreacting. It is no fun to be the only hysterical person in the room. Prepare yourself.</w:t>
      </w:r>
    </w:p>
    <w:p w:rsidR="00EE3BD6" w:rsidRDefault="00BB7827" w:rsidP="00BB7827">
      <w:r>
        <w:t>Despite losing the popular vote, Trump has secured as much power as any American leader in recent history. The Republican Party controls both houses of Congress. There is a vacancy on the Supreme Court. The country is at war abroad and has been in a state of mobilization for fifteen years. This means not only that Trump will be able to move fast but also that he will become accustomed to an unusually high level of political support. He will want to maintain and increase it—his ideal is the totalitarian-level popularity numbers of Vladimir Putin—and the way to achieve that is through mobilization. There will be more wars, abroad and at home.</w:t>
      </w:r>
    </w:p>
    <w:p w:rsidR="00EE3BD6" w:rsidRDefault="00BB7827" w:rsidP="00BB7827">
      <w:r>
        <w:t xml:space="preserve">Rule #5: </w:t>
      </w:r>
      <w:r w:rsidRPr="00BD498B">
        <w:rPr>
          <w:rStyle w:val="Emphasis"/>
          <w:szCs w:val="30"/>
        </w:rPr>
        <w:t>Don’t make compromises</w:t>
      </w:r>
      <w:r w:rsidRPr="00F064C2">
        <w:rPr>
          <w:rStyle w:val="StyleUnderline"/>
        </w:rPr>
        <w:t xml:space="preserve">. Like Ted Cruz, who made the journey from calling Trump “utterly amoral” and a “pathological liar” to endorsing him in late September to praising his win as an “amazing victory for the American worker,” Republican politicians have </w:t>
      </w:r>
      <w:r w:rsidRPr="00F064C2">
        <w:rPr>
          <w:rStyle w:val="Emphasis"/>
        </w:rPr>
        <w:t>fallen into line</w:t>
      </w:r>
      <w:r>
        <w:t xml:space="preserve">. </w:t>
      </w:r>
      <w:r w:rsidRPr="00F064C2">
        <w:rPr>
          <w:rStyle w:val="StyleUnderline"/>
        </w:rPr>
        <w:t>Conservative pundits who broke ranks during the campaign will return to the fold</w:t>
      </w:r>
      <w:r>
        <w:t xml:space="preserve">. </w:t>
      </w:r>
      <w:r w:rsidRPr="00F064C2">
        <w:rPr>
          <w:rStyle w:val="Emphasis"/>
        </w:rPr>
        <w:t>Democrats in Congress will begin to make the case for cooperation, for the sake of getting anything done—or at least, they will say, minimizing the damage</w:t>
      </w:r>
      <w:r>
        <w:t xml:space="preserve">. </w:t>
      </w:r>
      <w:r w:rsidRPr="00F064C2">
        <w:rPr>
          <w:rStyle w:val="StyleUnderline"/>
        </w:rPr>
        <w:t xml:space="preserve">Nongovernmental organizations, many of which are reeling at the moment, faced with a transition period in which there is no opening for their input, will </w:t>
      </w:r>
      <w:r w:rsidRPr="00F064C2">
        <w:rPr>
          <w:rStyle w:val="Emphasis"/>
        </w:rPr>
        <w:t>grasp at chances to work with the new administration</w:t>
      </w:r>
      <w:r w:rsidRPr="00F064C2">
        <w:rPr>
          <w:rStyle w:val="StyleUnderline"/>
        </w:rPr>
        <w:t>.</w:t>
      </w:r>
      <w:r>
        <w:t xml:space="preserve"> </w:t>
      </w:r>
      <w:r w:rsidRPr="00F064C2">
        <w:rPr>
          <w:rStyle w:val="StyleUnderline"/>
        </w:rPr>
        <w:t>This will be</w:t>
      </w:r>
      <w:r>
        <w:t xml:space="preserve"> </w:t>
      </w:r>
      <w:r w:rsidRPr="00BD498B">
        <w:rPr>
          <w:rStyle w:val="Emphasis"/>
          <w:szCs w:val="30"/>
        </w:rPr>
        <w:t>fruitless</w:t>
      </w:r>
      <w:r>
        <w:t>—</w:t>
      </w:r>
      <w:r w:rsidRPr="00F064C2">
        <w:rPr>
          <w:rStyle w:val="StyleUnderline"/>
        </w:rPr>
        <w:t xml:space="preserve">damage cannot be </w:t>
      </w:r>
      <w:r w:rsidRPr="00F064C2">
        <w:rPr>
          <w:rStyle w:val="Emphasis"/>
        </w:rPr>
        <w:t>minimized</w:t>
      </w:r>
      <w:r w:rsidRPr="00F064C2">
        <w:rPr>
          <w:rStyle w:val="StyleUnderline"/>
        </w:rPr>
        <w:t xml:space="preserve">, much less reversed, when </w:t>
      </w:r>
      <w:r w:rsidRPr="00F064C2">
        <w:rPr>
          <w:rStyle w:val="StyleUnderline"/>
        </w:rPr>
        <w:lastRenderedPageBreak/>
        <w:t xml:space="preserve">mobilization is the goal—but worse, it will be </w:t>
      </w:r>
      <w:r w:rsidRPr="00F064C2">
        <w:rPr>
          <w:rStyle w:val="Emphasis"/>
        </w:rPr>
        <w:t>soul-destroying</w:t>
      </w:r>
      <w:r w:rsidRPr="00F064C2">
        <w:rPr>
          <w:rStyle w:val="StyleUnderline"/>
        </w:rPr>
        <w:t xml:space="preserve">. In an autocracy, </w:t>
      </w:r>
      <w:r w:rsidRPr="00F064C2">
        <w:rPr>
          <w:rStyle w:val="Emphasis"/>
        </w:rPr>
        <w:t>politics as the art of the possible</w:t>
      </w:r>
      <w:r w:rsidRPr="00F064C2">
        <w:rPr>
          <w:rStyle w:val="StyleUnderline"/>
        </w:rPr>
        <w:t xml:space="preserve"> is in fact</w:t>
      </w:r>
      <w:r>
        <w:t xml:space="preserve"> </w:t>
      </w:r>
      <w:r w:rsidRPr="00BD498B">
        <w:rPr>
          <w:rStyle w:val="Emphasis"/>
          <w:szCs w:val="30"/>
        </w:rPr>
        <w:t>utterly amoral</w:t>
      </w:r>
      <w:r w:rsidRPr="00BD498B">
        <w:rPr>
          <w:sz w:val="30"/>
          <w:szCs w:val="30"/>
        </w:rPr>
        <w:t>.</w:t>
      </w:r>
      <w:r>
        <w:t xml:space="preserve"> Those who argue for cooperation will make the case, much as President Obama did in his speech, that cooperation is essential for the future. </w:t>
      </w:r>
      <w:r w:rsidRPr="00F064C2">
        <w:rPr>
          <w:rStyle w:val="StyleUnderline"/>
        </w:rPr>
        <w:t>They will be</w:t>
      </w:r>
      <w:r w:rsidRPr="00BD498B">
        <w:rPr>
          <w:sz w:val="30"/>
          <w:szCs w:val="30"/>
        </w:rPr>
        <w:t xml:space="preserve"> </w:t>
      </w:r>
      <w:r w:rsidRPr="00BD498B">
        <w:rPr>
          <w:rStyle w:val="Emphasis"/>
          <w:szCs w:val="30"/>
        </w:rPr>
        <w:t>willfully ignoring the corrupting touch of autocracy, from which the future must be protected</w:t>
      </w:r>
      <w:r w:rsidRPr="00BD498B">
        <w:rPr>
          <w:sz w:val="30"/>
          <w:szCs w:val="30"/>
        </w:rPr>
        <w:t>.</w:t>
      </w:r>
    </w:p>
    <w:p w:rsidR="00BB7827" w:rsidRPr="00F064C2" w:rsidRDefault="00BB7827" w:rsidP="00BB7827">
      <w:pPr>
        <w:rPr>
          <w:rStyle w:val="StyleUnderline"/>
        </w:rPr>
      </w:pPr>
      <w:r>
        <w:t xml:space="preserve">Rule #6: </w:t>
      </w:r>
      <w:r w:rsidRPr="00F064C2">
        <w:rPr>
          <w:rStyle w:val="Emphasis"/>
        </w:rPr>
        <w:t>Remember the future</w:t>
      </w:r>
      <w:r>
        <w:t xml:space="preserve">. </w:t>
      </w:r>
      <w:r w:rsidRPr="00F064C2">
        <w:rPr>
          <w:rStyle w:val="StyleUnderline"/>
        </w:rPr>
        <w:t>Nothing lasts forever</w:t>
      </w:r>
      <w:r>
        <w:t xml:space="preserve">. Donald Trump certainly will not, and Trumpism, to the extent that it is centered on Trump’s persona, will not either. Failure to imagine the future may have lost the Democrats this election. They offered no vision of the future to counterbalance Trump’s all-too-familiar white-populist vision of an imaginary past. They had also long ignored the strange and outdated institutions of American democracy that call out for reform—like the electoral college, which has now cost the Democratic Party two elections in which Republicans won with the minority of the popular vote. </w:t>
      </w:r>
      <w:r w:rsidRPr="00F064C2">
        <w:rPr>
          <w:rStyle w:val="StyleUnderline"/>
        </w:rPr>
        <w:t>That should not be normal.</w:t>
      </w:r>
      <w:r>
        <w:t xml:space="preserve"> </w:t>
      </w:r>
      <w:r w:rsidRPr="00F064C2">
        <w:rPr>
          <w:rStyle w:val="StyleUnderline"/>
        </w:rPr>
        <w:t>But</w:t>
      </w:r>
      <w:r>
        <w:t xml:space="preserve"> </w:t>
      </w:r>
      <w:r w:rsidRPr="00F064C2">
        <w:rPr>
          <w:rStyle w:val="Emphasis"/>
        </w:rPr>
        <w:t>resistance</w:t>
      </w:r>
      <w:r>
        <w:t>—</w:t>
      </w:r>
      <w:r w:rsidRPr="00F064C2">
        <w:rPr>
          <w:rStyle w:val="Emphasis"/>
        </w:rPr>
        <w:t>stubborn</w:t>
      </w:r>
      <w:r w:rsidRPr="00F064C2">
        <w:rPr>
          <w:rStyle w:val="StyleUnderline"/>
        </w:rPr>
        <w:t xml:space="preserve">, </w:t>
      </w:r>
      <w:r w:rsidRPr="00F064C2">
        <w:rPr>
          <w:rStyle w:val="Emphasis"/>
        </w:rPr>
        <w:t>uncompromising</w:t>
      </w:r>
      <w:r w:rsidRPr="00F064C2">
        <w:rPr>
          <w:rStyle w:val="StyleUnderline"/>
        </w:rPr>
        <w:t xml:space="preserve">, </w:t>
      </w:r>
      <w:r w:rsidRPr="00F064C2">
        <w:rPr>
          <w:rStyle w:val="Emphasis"/>
        </w:rPr>
        <w:t>outraged</w:t>
      </w:r>
      <w:r>
        <w:t>—</w:t>
      </w:r>
      <w:r w:rsidRPr="00F064C2">
        <w:rPr>
          <w:rStyle w:val="StyleUnderline"/>
        </w:rPr>
        <w:t>should be.</w:t>
      </w:r>
    </w:p>
    <w:p w:rsidR="00BB7827" w:rsidRPr="00CE43BD" w:rsidRDefault="00BB7827" w:rsidP="00BB7827"/>
    <w:p w:rsidR="00616649" w:rsidRDefault="00616649" w:rsidP="00616649">
      <w:pPr>
        <w:pStyle w:val="Heading3"/>
      </w:pPr>
      <w:r>
        <w:lastRenderedPageBreak/>
        <w:t xml:space="preserve">Link – Legitimacy </w:t>
      </w:r>
    </w:p>
    <w:p w:rsidR="00A31786" w:rsidRPr="00A31786" w:rsidRDefault="00A31786" w:rsidP="00A31786"/>
    <w:p w:rsidR="00616649" w:rsidRPr="00825ECD" w:rsidRDefault="00616649" w:rsidP="00616649">
      <w:pPr>
        <w:pStyle w:val="Heading4"/>
      </w:pPr>
      <w:r>
        <w:rPr>
          <w:u w:val="single"/>
        </w:rPr>
        <w:t>Legitimacy</w:t>
      </w:r>
      <w:r>
        <w:t xml:space="preserve"> is the critical variable that allows Trump to </w:t>
      </w:r>
      <w:r>
        <w:rPr>
          <w:u w:val="single"/>
        </w:rPr>
        <w:t>exercise</w:t>
      </w:r>
      <w:r>
        <w:t xml:space="preserve"> his power --- it can only be sustained if he gets constantly reaffirmed</w:t>
      </w:r>
    </w:p>
    <w:p w:rsidR="00616649" w:rsidRPr="007B5086" w:rsidRDefault="00616649" w:rsidP="00616649">
      <w:r w:rsidRPr="007B5086">
        <w:rPr>
          <w:rStyle w:val="Style13ptBold"/>
        </w:rPr>
        <w:t>Alexander 17</w:t>
      </w:r>
      <w:r>
        <w:t xml:space="preserve"> – Cedric L. Alexander, CNN law enforcement analyst and director of public safety at the DeKalb County Police Department in Georgia. He is a former national president of the National Organization of Black Law Enforcement Executives, January 20</w:t>
      </w:r>
      <w:r w:rsidRPr="007B5086">
        <w:rPr>
          <w:vertAlign w:val="superscript"/>
        </w:rPr>
        <w:t>th</w:t>
      </w:r>
      <w:r>
        <w:t xml:space="preserve"> ("Why </w:t>
      </w:r>
      <w:r w:rsidRPr="00F57126">
        <w:rPr>
          <w:rStyle w:val="Emphasis"/>
        </w:rPr>
        <w:t>legitimacy is what</w:t>
      </w:r>
      <w:r w:rsidRPr="00A31786">
        <w:t xml:space="preserve"> Donald</w:t>
      </w:r>
      <w:r w:rsidRPr="00761B6E">
        <w:t xml:space="preserve"> </w:t>
      </w:r>
      <w:r w:rsidRPr="00F57126">
        <w:rPr>
          <w:rStyle w:val="Emphasis"/>
        </w:rPr>
        <w:t>Trump needs most</w:t>
      </w:r>
      <w:r>
        <w:t>," CNN, http://www.cnn.com/2017/01/20/opinions/trump-needs-legitimacy-most-alexander-opinion/index.html)</w:t>
      </w:r>
    </w:p>
    <w:p w:rsidR="00616649" w:rsidRDefault="00616649" w:rsidP="00616649">
      <w:r>
        <w:t xml:space="preserve">Donald John Trump is now the 45th president of the United States. Each inauguration, including Friday's, has been legal and fully in accordance with the United States Constitution. </w:t>
      </w:r>
      <w:r w:rsidRPr="006148B2">
        <w:rPr>
          <w:rStyle w:val="StyleUnderline"/>
        </w:rPr>
        <w:t>Yet much that the new president has said and proposes to do now that he has become the President is causing many people</w:t>
      </w:r>
      <w:r>
        <w:t xml:space="preserve">, most notably Congressman John Lewis earlier this month, </w:t>
      </w:r>
      <w:r w:rsidRPr="006148B2">
        <w:rPr>
          <w:rStyle w:val="StyleUnderline"/>
        </w:rPr>
        <w:t>to question the legitimacy of his presidency</w:t>
      </w:r>
      <w:r w:rsidRPr="000713DB">
        <w:t xml:space="preserve"> even before he takes the oath.</w:t>
      </w:r>
    </w:p>
    <w:p w:rsidR="00616649" w:rsidRPr="006148B2" w:rsidRDefault="00616649" w:rsidP="00616649">
      <w:pPr>
        <w:rPr>
          <w:rStyle w:val="StyleUnderline"/>
        </w:rPr>
      </w:pPr>
      <w:r>
        <w:t xml:space="preserve">For those of us in law enforcement, the word "legitimacy" has a very precise and consequential meaning. For us, it does not describe the authority we acquire by law, after we have sworn our oath. For us, </w:t>
      </w:r>
      <w:r w:rsidRPr="006148B2">
        <w:rPr>
          <w:rStyle w:val="StyleUnderline"/>
        </w:rPr>
        <w:t>legitimacy is something that comes after the swearing-in. It is something we acquire only after we are on the streets. It is an honor we earn from the people we serve.</w:t>
      </w:r>
    </w:p>
    <w:p w:rsidR="00616649" w:rsidRPr="006148B2" w:rsidRDefault="00616649" w:rsidP="00616649">
      <w:pPr>
        <w:rPr>
          <w:rStyle w:val="StyleUnderline"/>
        </w:rPr>
      </w:pPr>
      <w:r>
        <w:t xml:space="preserve">Let me say that, as a former deputy sheriff and a current police executive, I feel the pain -- or what certainly should be the pain -- of our new president whose legitimacy has been challenged. </w:t>
      </w:r>
      <w:r w:rsidRPr="006148B2">
        <w:rPr>
          <w:rStyle w:val="StyleUnderline"/>
        </w:rPr>
        <w:t>For both police officers and presidents, legal authority is necessary, but it is not sufficient. Both jobs also require the people to vote their legitimacy.</w:t>
      </w:r>
      <w:r>
        <w:t xml:space="preserve"> No law governs this. </w:t>
      </w:r>
      <w:r w:rsidRPr="006148B2">
        <w:rPr>
          <w:rStyle w:val="StyleUnderline"/>
        </w:rPr>
        <w:t xml:space="preserve">In the case of the president, </w:t>
      </w:r>
      <w:r w:rsidRPr="00701392">
        <w:rPr>
          <w:rStyle w:val="Emphasis"/>
        </w:rPr>
        <w:t>legitimacy is not the result of an election</w:t>
      </w:r>
      <w:r w:rsidRPr="00701392">
        <w:t xml:space="preserve"> held on the first Tuesday after the first Monday </w:t>
      </w:r>
      <w:r w:rsidRPr="00701392">
        <w:rPr>
          <w:rStyle w:val="Emphasis"/>
        </w:rPr>
        <w:t>in November</w:t>
      </w:r>
      <w:r w:rsidRPr="006148B2">
        <w:rPr>
          <w:rStyle w:val="StyleUnderline"/>
        </w:rPr>
        <w:t xml:space="preserve">. </w:t>
      </w:r>
      <w:r w:rsidRPr="00CC22E0">
        <w:rPr>
          <w:rStyle w:val="Emphasis"/>
        </w:rPr>
        <w:t>Instead, it comes from the genuinely popular election that is held every single day after the inauguration. Day by day, the people decide whether or not to vote their leader legitimate.</w:t>
      </w:r>
      <w:r w:rsidRPr="006148B2">
        <w:rPr>
          <w:rStyle w:val="StyleUnderline"/>
        </w:rPr>
        <w:t xml:space="preserve"> Every day, the President, like the police officer, must earn legitimacy by all he says and does.</w:t>
      </w:r>
    </w:p>
    <w:p w:rsidR="00616649" w:rsidRDefault="00616649" w:rsidP="00616649">
      <w:r>
        <w:t>As legitimacy is not conferred by law upon the taking of an oath, so you don't have to break the law to lose your legitimacy. It is the people who confer legitimacy upon us. They do so only if we demonstrate fairness and complete transparency in the way we treat the members of the community and help to resolve their disputes. A patrol officer can operate "strictly by the book" and still be denied legitimacy if he or she fails to treat people with respect, is not open and upfront about what he or she does, makes arrests just because the law says an officer can, or shows no empathy because empathy is required by no law.</w:t>
      </w:r>
    </w:p>
    <w:p w:rsidR="00616649" w:rsidRDefault="00616649" w:rsidP="00616649">
      <w:r w:rsidRPr="00F57126">
        <w:rPr>
          <w:rStyle w:val="StyleUnderline"/>
        </w:rPr>
        <w:t>At the core of legitimacy is procedural justice. Now, nothing is more destructive to procedural justice than bias. Bias is a common, maybe universal human trait. Most police jurisdictions recognize this and therefore take steps to train their officers to recognize and overcome their biases.</w:t>
      </w:r>
      <w:r>
        <w:t xml:space="preserve"> They do this not just because the 14th Amendment guarantees the right to "equal protection of the laws," but because only by acting without bias can a police agency earn legitimacy.</w:t>
      </w:r>
    </w:p>
    <w:p w:rsidR="00616649" w:rsidRDefault="00616649" w:rsidP="00616649">
      <w:r>
        <w:t>I appreciated the way in which Donald Trump reached out to the people in December with what he has called his "thank you tour," but I worried that the tour itinerary gave the appearance of bias because it was confined to states and places that supported his election. More recently, I have had concerns about the intemperate disrespect he has shown to members of the press. As a law enforcement executive, I can tell you that I regard the press as an invaluable ally in creating trust with the public. They deserve respect. The same is true of the intelligence community (IC), the vital eyes and ears of the President and the entire executive branch, which includes our federal partners in law enforcement. To publicly denigrate the IC, as Mr. Trump has done, is to administer a senseless self-inflicted wound.</w:t>
      </w:r>
    </w:p>
    <w:p w:rsidR="00616649" w:rsidRDefault="00616649" w:rsidP="00616649">
      <w:pPr>
        <w:rPr>
          <w:rStyle w:val="StyleUnderline"/>
        </w:rPr>
      </w:pPr>
      <w:r w:rsidRPr="006148B2">
        <w:rPr>
          <w:rStyle w:val="StyleUnderline"/>
        </w:rPr>
        <w:lastRenderedPageBreak/>
        <w:t xml:space="preserve">As we in law enforcement swear oaths to serve and protect everyone in our community, so </w:t>
      </w:r>
      <w:r w:rsidRPr="006279B6">
        <w:rPr>
          <w:rStyle w:val="Emphasis"/>
        </w:rPr>
        <w:t>a president needs to show himself as president of all the people all the time</w:t>
      </w:r>
      <w:r w:rsidRPr="006148B2">
        <w:rPr>
          <w:rStyle w:val="StyleUnderline"/>
        </w:rPr>
        <w:t>.</w:t>
      </w:r>
      <w:r w:rsidRPr="00A15585">
        <w:t xml:space="preserve"> </w:t>
      </w:r>
      <w:r>
        <w:t xml:space="preserve">With some anxiety, therefore, I worry if </w:t>
      </w:r>
      <w:proofErr w:type="gramStart"/>
      <w:r>
        <w:t>the our</w:t>
      </w:r>
      <w:proofErr w:type="gramEnd"/>
      <w:r>
        <w:t xml:space="preserve"> new President intends to continue employing, after he assumes office, a private security force at certain public events. During the campaign</w:t>
      </w:r>
      <w:r w:rsidRPr="00635CD3">
        <w:t xml:space="preserve">, </w:t>
      </w:r>
      <w:r w:rsidRPr="00F57126">
        <w:rPr>
          <w:rStyle w:val="StyleUnderline"/>
        </w:rPr>
        <w:t>the mission of this security cadre was largely to suppress or eject hecklers, something the Secret Service, sworn to uphold the Constitution, including its First Amendment right to free speech, cannot and will not do</w:t>
      </w:r>
      <w:r w:rsidRPr="006148B2">
        <w:rPr>
          <w:rStyle w:val="StyleUnderline"/>
        </w:rPr>
        <w:t>. Paying an unsworn squad to suppress the free expression of dissent does not build legitimacy.</w:t>
      </w:r>
    </w:p>
    <w:p w:rsidR="00AF5330" w:rsidRPr="00AF5330" w:rsidRDefault="00AF5330" w:rsidP="00AF5330"/>
    <w:p w:rsidR="00AF5330" w:rsidRDefault="00AF5330" w:rsidP="00AF5330">
      <w:pPr>
        <w:pStyle w:val="Heading3"/>
      </w:pPr>
      <w:r>
        <w:lastRenderedPageBreak/>
        <w:t>Link – Education</w:t>
      </w:r>
    </w:p>
    <w:p w:rsidR="00AF5330" w:rsidRDefault="00AF5330" w:rsidP="00AF5330"/>
    <w:p w:rsidR="00AF5330" w:rsidRDefault="00AF5330" w:rsidP="00AF5330">
      <w:pPr>
        <w:pStyle w:val="Heading4"/>
        <w:rPr>
          <w:rFonts w:asciiTheme="minorHAnsi" w:hAnsiTheme="minorHAnsi" w:cstheme="minorHAnsi"/>
        </w:rPr>
      </w:pPr>
      <w:r w:rsidRPr="004B735B">
        <w:rPr>
          <w:rFonts w:asciiTheme="minorHAnsi" w:hAnsiTheme="minorHAnsi" w:cstheme="minorHAnsi"/>
        </w:rPr>
        <w:t xml:space="preserve">Education reform legitimizes Trump’s xenophobic </w:t>
      </w:r>
      <w:r>
        <w:rPr>
          <w:rFonts w:asciiTheme="minorHAnsi" w:hAnsiTheme="minorHAnsi" w:cstheme="minorHAnsi"/>
        </w:rPr>
        <w:t>and racist agenda</w:t>
      </w:r>
    </w:p>
    <w:p w:rsidR="00AF5330" w:rsidRPr="009E1B0B" w:rsidRDefault="00AF5330" w:rsidP="00AF5330">
      <w:pPr>
        <w:rPr>
          <w:rFonts w:asciiTheme="minorHAnsi" w:hAnsiTheme="minorHAnsi" w:cstheme="minorHAnsi"/>
        </w:rPr>
      </w:pPr>
      <w:r w:rsidRPr="004B735B">
        <w:rPr>
          <w:rStyle w:val="Style13ptBold"/>
          <w:rFonts w:asciiTheme="minorHAnsi" w:hAnsiTheme="minorHAnsi" w:cstheme="minorHAnsi"/>
        </w:rPr>
        <w:t>Williams ’17</w:t>
      </w:r>
      <w:r w:rsidRPr="004B735B">
        <w:rPr>
          <w:rFonts w:asciiTheme="minorHAnsi" w:hAnsiTheme="minorHAnsi" w:cstheme="minorHAnsi"/>
        </w:rPr>
        <w:t xml:space="preserve"> </w:t>
      </w:r>
      <w:r w:rsidRPr="004B735B">
        <w:rPr>
          <w:rFonts w:asciiTheme="minorHAnsi" w:hAnsiTheme="minorHAnsi" w:cstheme="minorHAnsi"/>
          <w:sz w:val="16"/>
          <w:szCs w:val="16"/>
        </w:rPr>
        <w:t>(</w:t>
      </w:r>
      <w:proofErr w:type="spellStart"/>
      <w:r w:rsidRPr="004B735B">
        <w:rPr>
          <w:rFonts w:asciiTheme="minorHAnsi" w:hAnsiTheme="minorHAnsi" w:cstheme="minorHAnsi"/>
          <w:sz w:val="16"/>
          <w:szCs w:val="16"/>
        </w:rPr>
        <w:t>Conor</w:t>
      </w:r>
      <w:proofErr w:type="spellEnd"/>
      <w:r w:rsidRPr="004B735B">
        <w:rPr>
          <w:rFonts w:asciiTheme="minorHAnsi" w:hAnsiTheme="minorHAnsi" w:cstheme="minorHAnsi"/>
          <w:sz w:val="16"/>
          <w:szCs w:val="16"/>
        </w:rPr>
        <w:t xml:space="preserve"> P. Williams is a senior researcher in New America’s Education Policy Program and founder of its Dual Language Learners National Work Group. Williams is a former first-grade teacher who holds a Ph.D. in government from Georgetown University, a master’s in </w:t>
      </w:r>
      <w:r w:rsidRPr="009E1B0B">
        <w:rPr>
          <w:rFonts w:asciiTheme="minorHAnsi" w:hAnsiTheme="minorHAnsi" w:cstheme="minorHAnsi"/>
          <w:sz w:val="16"/>
          <w:szCs w:val="16"/>
        </w:rPr>
        <w:t xml:space="preserve">science for teachers from Pace University and a B.A. in government and Spanish from Bowdoin College. “Williams: The Temptation to Compromise </w:t>
      </w:r>
      <w:proofErr w:type="gramStart"/>
      <w:r w:rsidRPr="009E1B0B">
        <w:rPr>
          <w:rFonts w:asciiTheme="minorHAnsi" w:hAnsiTheme="minorHAnsi" w:cstheme="minorHAnsi"/>
          <w:sz w:val="16"/>
          <w:szCs w:val="16"/>
        </w:rPr>
        <w:t>With</w:t>
      </w:r>
      <w:proofErr w:type="gramEnd"/>
      <w:r w:rsidRPr="009E1B0B">
        <w:rPr>
          <w:rFonts w:asciiTheme="minorHAnsi" w:hAnsiTheme="minorHAnsi" w:cstheme="minorHAnsi"/>
          <w:sz w:val="16"/>
          <w:szCs w:val="16"/>
        </w:rPr>
        <w:t xml:space="preserve"> Trump on Schools — and Why It Might Kill Education Reform.” January 18, 2017. https://www.the74million.org/article/williams-the-temptation-to-compromise-with-trump-on-schools-and-why-it-might-kill-education-reform)</w:t>
      </w:r>
      <w:r w:rsidRPr="009E1B0B">
        <w:rPr>
          <w:rFonts w:asciiTheme="minorHAnsi" w:hAnsiTheme="minorHAnsi" w:cstheme="minorHAnsi"/>
        </w:rPr>
        <w:t xml:space="preserve"> </w:t>
      </w:r>
    </w:p>
    <w:p w:rsidR="00AF5330" w:rsidRPr="009E1B0B" w:rsidRDefault="00AF5330" w:rsidP="00AF5330">
      <w:pPr>
        <w:rPr>
          <w:rFonts w:asciiTheme="minorHAnsi" w:hAnsiTheme="minorHAnsi" w:cstheme="minorHAnsi"/>
          <w:sz w:val="16"/>
        </w:rPr>
      </w:pPr>
      <w:r w:rsidRPr="009E1B0B">
        <w:rPr>
          <w:rFonts w:asciiTheme="minorHAnsi" w:hAnsiTheme="minorHAnsi" w:cstheme="minorHAnsi"/>
          <w:sz w:val="16"/>
        </w:rPr>
        <w:t xml:space="preserve">As the prospect of unified GOP control of the federal government roars into view, some of those </w:t>
      </w:r>
      <w:r w:rsidRPr="009E1B0B">
        <w:rPr>
          <w:rFonts w:asciiTheme="minorHAnsi" w:hAnsiTheme="minorHAnsi" w:cstheme="minorHAnsi"/>
          <w:u w:val="single"/>
        </w:rPr>
        <w:t>Republicans are discovering that</w:t>
      </w:r>
      <w:r w:rsidRPr="009E1B0B">
        <w:rPr>
          <w:rFonts w:asciiTheme="minorHAnsi" w:hAnsiTheme="minorHAnsi" w:cstheme="minorHAnsi"/>
          <w:sz w:val="16"/>
        </w:rPr>
        <w:t xml:space="preserve">, hey, </w:t>
      </w:r>
      <w:r w:rsidRPr="009E1B0B">
        <w:rPr>
          <w:rFonts w:asciiTheme="minorHAnsi" w:hAnsiTheme="minorHAnsi" w:cstheme="minorHAnsi"/>
          <w:u w:val="single"/>
        </w:rPr>
        <w:t xml:space="preserve">the orange guy might just </w:t>
      </w:r>
      <w:r w:rsidRPr="009E1B0B">
        <w:rPr>
          <w:rFonts w:asciiTheme="minorHAnsi" w:hAnsiTheme="minorHAnsi" w:cstheme="minorHAnsi"/>
          <w:b/>
          <w:u w:val="single"/>
        </w:rPr>
        <w:t>have the juice they need</w:t>
      </w:r>
      <w:r w:rsidRPr="009E1B0B">
        <w:rPr>
          <w:rFonts w:asciiTheme="minorHAnsi" w:hAnsiTheme="minorHAnsi" w:cstheme="minorHAnsi"/>
          <w:u w:val="single"/>
        </w:rPr>
        <w:t xml:space="preserve"> </w:t>
      </w:r>
      <w:r w:rsidRPr="009E1B0B">
        <w:rPr>
          <w:rFonts w:asciiTheme="minorHAnsi" w:hAnsiTheme="minorHAnsi" w:cstheme="minorHAnsi"/>
          <w:b/>
          <w:u w:val="single"/>
        </w:rPr>
        <w:t>to push through a reform priority</w:t>
      </w:r>
      <w:r w:rsidRPr="009E1B0B">
        <w:rPr>
          <w:rFonts w:asciiTheme="minorHAnsi" w:hAnsiTheme="minorHAnsi" w:cstheme="minorHAnsi"/>
          <w:sz w:val="16"/>
        </w:rPr>
        <w:t xml:space="preserve"> or two. As my New America colleague Kevin Carey has put it, conservatives and Republicans in Washington, D.C., who, after eight years out of power and for reasons that range from wishful thinking </w:t>
      </w:r>
      <w:proofErr w:type="spellStart"/>
      <w:r w:rsidRPr="009E1B0B">
        <w:rPr>
          <w:rFonts w:asciiTheme="minorHAnsi" w:hAnsiTheme="minorHAnsi" w:cstheme="minorHAnsi"/>
          <w:sz w:val="16"/>
        </w:rPr>
        <w:t>to</w:t>
      </w:r>
      <w:proofErr w:type="spellEnd"/>
      <w:r w:rsidRPr="009E1B0B">
        <w:rPr>
          <w:rFonts w:asciiTheme="minorHAnsi" w:hAnsiTheme="minorHAnsi" w:cstheme="minorHAnsi"/>
          <w:sz w:val="16"/>
        </w:rPr>
        <w:t xml:space="preserve"> much worse, are busily convincing themselves that Donald Trump is redeemable. He is not. His bigotry is bone-deep. Indeed, après le deluge de Trump, some </w:t>
      </w:r>
      <w:r w:rsidRPr="009E1B0B">
        <w:rPr>
          <w:rFonts w:asciiTheme="minorHAnsi" w:hAnsiTheme="minorHAnsi" w:cstheme="minorHAnsi"/>
          <w:u w:val="single"/>
        </w:rPr>
        <w:t>conservative education reformers have started</w:t>
      </w:r>
      <w:r w:rsidRPr="009E1B0B">
        <w:rPr>
          <w:rFonts w:asciiTheme="minorHAnsi" w:hAnsiTheme="minorHAnsi" w:cstheme="minorHAnsi"/>
          <w:sz w:val="16"/>
        </w:rPr>
        <w:t xml:space="preserve"> feeling out the center and left of what remains of the education reform movement </w:t>
      </w:r>
      <w:r w:rsidRPr="009E1B0B">
        <w:rPr>
          <w:rFonts w:asciiTheme="minorHAnsi" w:hAnsiTheme="minorHAnsi" w:cstheme="minorHAnsi"/>
          <w:u w:val="single"/>
        </w:rPr>
        <w:t>to ask us to</w:t>
      </w:r>
      <w:r w:rsidRPr="009E1B0B">
        <w:rPr>
          <w:rFonts w:asciiTheme="minorHAnsi" w:hAnsiTheme="minorHAnsi" w:cstheme="minorHAnsi"/>
          <w:sz w:val="16"/>
        </w:rPr>
        <w:t xml:space="preserve"> swallow our concerns and </w:t>
      </w:r>
      <w:r w:rsidRPr="009E1B0B">
        <w:rPr>
          <w:rFonts w:asciiTheme="minorHAnsi" w:hAnsiTheme="minorHAnsi" w:cstheme="minorHAnsi"/>
          <w:b/>
          <w:u w:val="single"/>
        </w:rPr>
        <w:t>work with the incoming administration</w:t>
      </w:r>
      <w:r w:rsidRPr="009E1B0B">
        <w:rPr>
          <w:rFonts w:asciiTheme="minorHAnsi" w:hAnsiTheme="minorHAnsi" w:cstheme="minorHAnsi"/>
          <w:u w:val="single"/>
        </w:rPr>
        <w:t xml:space="preserve"> “for the kids.”</w:t>
      </w:r>
      <w:r w:rsidRPr="009E1B0B">
        <w:rPr>
          <w:rFonts w:asciiTheme="minorHAnsi" w:hAnsiTheme="minorHAnsi" w:cstheme="minorHAnsi"/>
          <w:sz w:val="16"/>
        </w:rPr>
        <w:t xml:space="preserve"> I asked </w:t>
      </w:r>
      <w:proofErr w:type="spellStart"/>
      <w:r w:rsidRPr="009E1B0B">
        <w:rPr>
          <w:rFonts w:asciiTheme="minorHAnsi" w:hAnsiTheme="minorHAnsi" w:cstheme="minorHAnsi"/>
          <w:sz w:val="16"/>
        </w:rPr>
        <w:t>Shavar</w:t>
      </w:r>
      <w:proofErr w:type="spellEnd"/>
      <w:r w:rsidRPr="009E1B0B">
        <w:rPr>
          <w:rFonts w:asciiTheme="minorHAnsi" w:hAnsiTheme="minorHAnsi" w:cstheme="minorHAnsi"/>
          <w:sz w:val="16"/>
        </w:rPr>
        <w:t xml:space="preserve"> Jeffries, president of the Democrats for Education Reform (a key progressive reform organization) about the dynamics of this situation. He explained them this way: “We think that </w:t>
      </w:r>
      <w:r w:rsidRPr="009E1B0B">
        <w:rPr>
          <w:rFonts w:asciiTheme="minorHAnsi" w:hAnsiTheme="minorHAnsi" w:cstheme="minorHAnsi"/>
          <w:u w:val="single"/>
        </w:rPr>
        <w:t>just because we strongly disagree with the president</w:t>
      </w:r>
      <w:r w:rsidRPr="009E1B0B">
        <w:rPr>
          <w:rFonts w:asciiTheme="minorHAnsi" w:hAnsiTheme="minorHAnsi" w:cstheme="minorHAnsi"/>
          <w:sz w:val="16"/>
        </w:rPr>
        <w:t xml:space="preserve">-elect </w:t>
      </w:r>
      <w:r w:rsidRPr="009E1B0B">
        <w:rPr>
          <w:rFonts w:asciiTheme="minorHAnsi" w:hAnsiTheme="minorHAnsi" w:cstheme="minorHAnsi"/>
          <w:u w:val="single"/>
        </w:rPr>
        <w:t>on</w:t>
      </w:r>
      <w:r w:rsidRPr="009E1B0B">
        <w:rPr>
          <w:rFonts w:asciiTheme="minorHAnsi" w:hAnsiTheme="minorHAnsi" w:cstheme="minorHAnsi"/>
          <w:sz w:val="16"/>
        </w:rPr>
        <w:t xml:space="preserve"> a variety of </w:t>
      </w:r>
      <w:r w:rsidRPr="009E1B0B">
        <w:rPr>
          <w:rFonts w:asciiTheme="minorHAnsi" w:hAnsiTheme="minorHAnsi" w:cstheme="minorHAnsi"/>
          <w:u w:val="single"/>
        </w:rPr>
        <w:t>different policies</w:t>
      </w:r>
      <w:r w:rsidRPr="009E1B0B">
        <w:rPr>
          <w:rFonts w:asciiTheme="minorHAnsi" w:hAnsiTheme="minorHAnsi" w:cstheme="minorHAnsi"/>
          <w:sz w:val="16"/>
        </w:rPr>
        <w:t xml:space="preserve"> and the rhetoric undergirding those policies, that </w:t>
      </w:r>
      <w:r w:rsidRPr="009E1B0B">
        <w:rPr>
          <w:rFonts w:asciiTheme="minorHAnsi" w:hAnsiTheme="minorHAnsi" w:cstheme="minorHAnsi"/>
          <w:b/>
          <w:u w:val="single"/>
        </w:rPr>
        <w:t>doesn’t mean</w:t>
      </w:r>
      <w:r w:rsidRPr="009E1B0B">
        <w:rPr>
          <w:rFonts w:asciiTheme="minorHAnsi" w:hAnsiTheme="minorHAnsi" w:cstheme="minorHAnsi"/>
          <w:sz w:val="16"/>
        </w:rPr>
        <w:t xml:space="preserve"> that </w:t>
      </w:r>
      <w:r w:rsidRPr="009E1B0B">
        <w:rPr>
          <w:rFonts w:asciiTheme="minorHAnsi" w:hAnsiTheme="minorHAnsi" w:cstheme="minorHAnsi"/>
          <w:u w:val="single"/>
        </w:rPr>
        <w:t>there aren’t</w:t>
      </w:r>
      <w:r w:rsidRPr="009E1B0B">
        <w:rPr>
          <w:rFonts w:asciiTheme="minorHAnsi" w:hAnsiTheme="minorHAnsi" w:cstheme="minorHAnsi"/>
          <w:sz w:val="16"/>
        </w:rPr>
        <w:t xml:space="preserve"> a number of </w:t>
      </w:r>
      <w:r w:rsidRPr="009E1B0B">
        <w:rPr>
          <w:rFonts w:asciiTheme="minorHAnsi" w:hAnsiTheme="minorHAnsi" w:cstheme="minorHAnsi"/>
          <w:u w:val="single"/>
        </w:rPr>
        <w:t xml:space="preserve">policies that we agree with and </w:t>
      </w:r>
      <w:r w:rsidRPr="009E1B0B">
        <w:rPr>
          <w:rFonts w:asciiTheme="minorHAnsi" w:hAnsiTheme="minorHAnsi" w:cstheme="minorHAnsi"/>
          <w:b/>
          <w:u w:val="single"/>
        </w:rPr>
        <w:t>would benefit</w:t>
      </w:r>
      <w:r w:rsidRPr="009E1B0B">
        <w:rPr>
          <w:rFonts w:asciiTheme="minorHAnsi" w:hAnsiTheme="minorHAnsi" w:cstheme="minorHAnsi"/>
          <w:sz w:val="16"/>
        </w:rPr>
        <w:t xml:space="preserve"> the </w:t>
      </w:r>
      <w:r w:rsidRPr="009E1B0B">
        <w:rPr>
          <w:rFonts w:asciiTheme="minorHAnsi" w:hAnsiTheme="minorHAnsi" w:cstheme="minorHAnsi"/>
          <w:b/>
          <w:u w:val="single"/>
        </w:rPr>
        <w:t>families</w:t>
      </w:r>
      <w:r w:rsidRPr="009E1B0B">
        <w:rPr>
          <w:rFonts w:asciiTheme="minorHAnsi" w:hAnsiTheme="minorHAnsi" w:cstheme="minorHAnsi"/>
          <w:sz w:val="16"/>
        </w:rPr>
        <w:t xml:space="preserve"> that we advocate for...</w:t>
      </w:r>
      <w:r w:rsidRPr="009E1B0B">
        <w:rPr>
          <w:rFonts w:asciiTheme="minorHAnsi" w:hAnsiTheme="minorHAnsi" w:cstheme="minorHAnsi"/>
          <w:b/>
          <w:u w:val="single"/>
        </w:rPr>
        <w:t>even if it’s one issue</w:t>
      </w:r>
      <w:r w:rsidRPr="009E1B0B">
        <w:rPr>
          <w:rFonts w:asciiTheme="minorHAnsi" w:hAnsiTheme="minorHAnsi" w:cstheme="minorHAnsi"/>
          <w:u w:val="single"/>
        </w:rPr>
        <w:t xml:space="preserve">, even if it’s one out of a hundred, we’re </w:t>
      </w:r>
      <w:proofErr w:type="spellStart"/>
      <w:r w:rsidRPr="009E1B0B">
        <w:rPr>
          <w:rFonts w:asciiTheme="minorHAnsi" w:hAnsiTheme="minorHAnsi" w:cstheme="minorHAnsi"/>
          <w:u w:val="single"/>
        </w:rPr>
        <w:t>gonna</w:t>
      </w:r>
      <w:proofErr w:type="spellEnd"/>
      <w:r w:rsidRPr="009E1B0B">
        <w:rPr>
          <w:rFonts w:asciiTheme="minorHAnsi" w:hAnsiTheme="minorHAnsi" w:cstheme="minorHAnsi"/>
          <w:u w:val="single"/>
        </w:rPr>
        <w:t xml:space="preserve"> work to ensure that </w:t>
      </w:r>
      <w:r w:rsidRPr="009E1B0B">
        <w:rPr>
          <w:rFonts w:asciiTheme="minorHAnsi" w:hAnsiTheme="minorHAnsi" w:cstheme="minorHAnsi"/>
          <w:b/>
          <w:u w:val="single"/>
        </w:rPr>
        <w:t>it’s positive going forward</w:t>
      </w:r>
      <w:r w:rsidRPr="009E1B0B">
        <w:rPr>
          <w:rFonts w:asciiTheme="minorHAnsi" w:hAnsiTheme="minorHAnsi" w:cstheme="minorHAnsi"/>
          <w:sz w:val="16"/>
        </w:rPr>
        <w:t xml:space="preserve">.” Other </w:t>
      </w:r>
      <w:r w:rsidRPr="009E1B0B">
        <w:rPr>
          <w:rFonts w:asciiTheme="minorHAnsi" w:hAnsiTheme="minorHAnsi" w:cstheme="minorHAnsi"/>
          <w:b/>
          <w:u w:val="single"/>
        </w:rPr>
        <w:t>progressive reformers agree</w:t>
      </w:r>
      <w:r w:rsidRPr="009E1B0B">
        <w:rPr>
          <w:rFonts w:asciiTheme="minorHAnsi" w:hAnsiTheme="minorHAnsi" w:cstheme="minorHAnsi"/>
          <w:sz w:val="16"/>
        </w:rPr>
        <w:t>. Ned Stanley, deputy director of the New York Campaign for Achievement Now, emailed me, “</w:t>
      </w:r>
      <w:r w:rsidRPr="009E1B0B">
        <w:rPr>
          <w:rFonts w:asciiTheme="minorHAnsi" w:hAnsiTheme="minorHAnsi" w:cstheme="minorHAnsi"/>
          <w:u w:val="single"/>
        </w:rPr>
        <w:t>For</w:t>
      </w:r>
      <w:r w:rsidRPr="009E1B0B">
        <w:rPr>
          <w:rFonts w:asciiTheme="minorHAnsi" w:hAnsiTheme="minorHAnsi" w:cstheme="minorHAnsi"/>
          <w:sz w:val="16"/>
        </w:rPr>
        <w:t xml:space="preserve"> the </w:t>
      </w:r>
      <w:r w:rsidRPr="009E1B0B">
        <w:rPr>
          <w:rFonts w:asciiTheme="minorHAnsi" w:hAnsiTheme="minorHAnsi" w:cstheme="minorHAnsi"/>
          <w:u w:val="single"/>
        </w:rPr>
        <w:t>reformers</w:t>
      </w:r>
      <w:r w:rsidRPr="009E1B0B">
        <w:rPr>
          <w:rFonts w:asciiTheme="minorHAnsi" w:hAnsiTheme="minorHAnsi" w:cstheme="minorHAnsi"/>
          <w:sz w:val="16"/>
        </w:rPr>
        <w:t xml:space="preserve"> I know, their </w:t>
      </w:r>
      <w:r w:rsidRPr="009E1B0B">
        <w:rPr>
          <w:rFonts w:asciiTheme="minorHAnsi" w:hAnsiTheme="minorHAnsi" w:cstheme="minorHAnsi"/>
          <w:u w:val="single"/>
        </w:rPr>
        <w:t xml:space="preserve">focus in education has </w:t>
      </w:r>
      <w:r w:rsidRPr="009E1B0B">
        <w:rPr>
          <w:rFonts w:asciiTheme="minorHAnsi" w:hAnsiTheme="minorHAnsi" w:cstheme="minorHAnsi"/>
          <w:b/>
          <w:u w:val="single"/>
        </w:rPr>
        <w:t>little to do with</w:t>
      </w:r>
      <w:r w:rsidRPr="009E1B0B">
        <w:rPr>
          <w:rFonts w:asciiTheme="minorHAnsi" w:hAnsiTheme="minorHAnsi" w:cstheme="minorHAnsi"/>
          <w:sz w:val="16"/>
        </w:rPr>
        <w:t xml:space="preserve"> conservatism or progressivism and the policies they advocate for can’t be cleanly placed into </w:t>
      </w:r>
      <w:r w:rsidRPr="009E1B0B">
        <w:rPr>
          <w:rFonts w:asciiTheme="minorHAnsi" w:hAnsiTheme="minorHAnsi" w:cstheme="minorHAnsi"/>
          <w:u w:val="single"/>
        </w:rPr>
        <w:t>Democratic or Republican thought silos</w:t>
      </w:r>
      <w:r w:rsidRPr="009E1B0B">
        <w:rPr>
          <w:rFonts w:asciiTheme="minorHAnsi" w:hAnsiTheme="minorHAnsi" w:cstheme="minorHAnsi"/>
          <w:sz w:val="16"/>
        </w:rPr>
        <w:t xml:space="preserve"> ... Which is to say, </w:t>
      </w:r>
      <w:r w:rsidRPr="009E1B0B">
        <w:rPr>
          <w:rFonts w:asciiTheme="minorHAnsi" w:hAnsiTheme="minorHAnsi" w:cstheme="minorHAnsi"/>
          <w:u w:val="single"/>
        </w:rPr>
        <w:t>the question we’re asking is how a dramatically larger number of students can have access to</w:t>
      </w:r>
      <w:r w:rsidRPr="009E1B0B">
        <w:rPr>
          <w:rFonts w:asciiTheme="minorHAnsi" w:hAnsiTheme="minorHAnsi" w:cstheme="minorHAnsi"/>
          <w:sz w:val="16"/>
        </w:rPr>
        <w:t xml:space="preserve"> significantly </w:t>
      </w:r>
      <w:r w:rsidRPr="009E1B0B">
        <w:rPr>
          <w:rFonts w:asciiTheme="minorHAnsi" w:hAnsiTheme="minorHAnsi" w:cstheme="minorHAnsi"/>
          <w:u w:val="single"/>
        </w:rPr>
        <w:t>greater</w:t>
      </w:r>
      <w:r w:rsidRPr="009E1B0B">
        <w:rPr>
          <w:rFonts w:asciiTheme="minorHAnsi" w:hAnsiTheme="minorHAnsi" w:cstheme="minorHAnsi"/>
          <w:sz w:val="16"/>
        </w:rPr>
        <w:t xml:space="preserve"> options and </w:t>
      </w:r>
      <w:r w:rsidRPr="009E1B0B">
        <w:rPr>
          <w:rFonts w:asciiTheme="minorHAnsi" w:hAnsiTheme="minorHAnsi" w:cstheme="minorHAnsi"/>
          <w:u w:val="single"/>
        </w:rPr>
        <w:t xml:space="preserve">opportunity in their lives. That’s a moral question, but </w:t>
      </w:r>
      <w:r w:rsidRPr="009E1B0B">
        <w:rPr>
          <w:rFonts w:asciiTheme="minorHAnsi" w:hAnsiTheme="minorHAnsi" w:cstheme="minorHAnsi"/>
          <w:b/>
          <w:u w:val="single"/>
        </w:rPr>
        <w:t>not</w:t>
      </w:r>
      <w:r w:rsidRPr="009E1B0B">
        <w:rPr>
          <w:rFonts w:asciiTheme="minorHAnsi" w:hAnsiTheme="minorHAnsi" w:cstheme="minorHAnsi"/>
          <w:sz w:val="16"/>
        </w:rPr>
        <w:t xml:space="preserve"> necessarily </w:t>
      </w:r>
      <w:r w:rsidRPr="009E1B0B">
        <w:rPr>
          <w:rFonts w:asciiTheme="minorHAnsi" w:hAnsiTheme="minorHAnsi" w:cstheme="minorHAnsi"/>
          <w:b/>
          <w:u w:val="single"/>
        </w:rPr>
        <w:t>a political one</w:t>
      </w:r>
      <w:r w:rsidRPr="009E1B0B">
        <w:rPr>
          <w:rFonts w:asciiTheme="minorHAnsi" w:hAnsiTheme="minorHAnsi" w:cstheme="minorHAnsi"/>
          <w:sz w:val="16"/>
        </w:rPr>
        <w:t xml:space="preserve">.” And </w:t>
      </w:r>
      <w:r w:rsidRPr="009E1B0B">
        <w:rPr>
          <w:rFonts w:asciiTheme="minorHAnsi" w:hAnsiTheme="minorHAnsi" w:cstheme="minorHAnsi"/>
          <w:u w:val="single"/>
        </w:rPr>
        <w:t xml:space="preserve">the political question behind that moral one is </w:t>
      </w:r>
      <w:r w:rsidRPr="009E1B0B">
        <w:rPr>
          <w:rFonts w:asciiTheme="minorHAnsi" w:hAnsiTheme="minorHAnsi" w:cstheme="minorHAnsi"/>
          <w:b/>
          <w:u w:val="single"/>
        </w:rPr>
        <w:t>relatively manageable</w:t>
      </w:r>
      <w:r w:rsidRPr="009E1B0B">
        <w:rPr>
          <w:rFonts w:asciiTheme="minorHAnsi" w:hAnsiTheme="minorHAnsi" w:cstheme="minorHAnsi"/>
          <w:u w:val="single"/>
        </w:rPr>
        <w:t>: Why shouldn’t progressives who believe in school choice</w:t>
      </w:r>
      <w:r w:rsidRPr="009E1B0B">
        <w:rPr>
          <w:rFonts w:asciiTheme="minorHAnsi" w:hAnsiTheme="minorHAnsi" w:cstheme="minorHAnsi"/>
          <w:sz w:val="16"/>
        </w:rPr>
        <w:t xml:space="preserve"> sign up to </w:t>
      </w:r>
      <w:r w:rsidRPr="009E1B0B">
        <w:rPr>
          <w:rFonts w:asciiTheme="minorHAnsi" w:hAnsiTheme="minorHAnsi" w:cstheme="minorHAnsi"/>
          <w:b/>
          <w:u w:val="single"/>
        </w:rPr>
        <w:t>back</w:t>
      </w:r>
      <w:r w:rsidRPr="009E1B0B">
        <w:rPr>
          <w:rFonts w:asciiTheme="minorHAnsi" w:hAnsiTheme="minorHAnsi" w:cstheme="minorHAnsi"/>
          <w:u w:val="single"/>
        </w:rPr>
        <w:t xml:space="preserve"> a </w:t>
      </w:r>
      <w:r w:rsidRPr="009E1B0B">
        <w:rPr>
          <w:rFonts w:asciiTheme="minorHAnsi" w:hAnsiTheme="minorHAnsi" w:cstheme="minorHAnsi"/>
          <w:sz w:val="16"/>
        </w:rPr>
        <w:t xml:space="preserve">hypothetical </w:t>
      </w:r>
      <w:r w:rsidRPr="009E1B0B">
        <w:rPr>
          <w:rFonts w:asciiTheme="minorHAnsi" w:hAnsiTheme="minorHAnsi" w:cstheme="minorHAnsi"/>
          <w:b/>
          <w:u w:val="single"/>
        </w:rPr>
        <w:t>Trump</w:t>
      </w:r>
      <w:r w:rsidRPr="009E1B0B">
        <w:rPr>
          <w:rFonts w:asciiTheme="minorHAnsi" w:hAnsiTheme="minorHAnsi" w:cstheme="minorHAnsi"/>
          <w:sz w:val="16"/>
        </w:rPr>
        <w:t xml:space="preserve"> administration </w:t>
      </w:r>
      <w:r w:rsidRPr="009E1B0B">
        <w:rPr>
          <w:rFonts w:asciiTheme="minorHAnsi" w:hAnsiTheme="minorHAnsi" w:cstheme="minorHAnsi"/>
          <w:b/>
          <w:u w:val="single"/>
        </w:rPr>
        <w:t>proposal to dramatically expand it</w:t>
      </w:r>
      <w:r w:rsidRPr="009E1B0B">
        <w:rPr>
          <w:rFonts w:asciiTheme="minorHAnsi" w:hAnsiTheme="minorHAnsi" w:cstheme="minorHAnsi"/>
          <w:sz w:val="16"/>
        </w:rPr>
        <w:t xml:space="preserve">? Well, “do it for the kids” is a much more complicated ask than it seems. First of all, most of the old </w:t>
      </w:r>
      <w:r w:rsidRPr="009E1B0B">
        <w:rPr>
          <w:rFonts w:asciiTheme="minorHAnsi" w:hAnsiTheme="minorHAnsi" w:cstheme="minorHAnsi"/>
          <w:u w:val="single"/>
        </w:rPr>
        <w:t>education reform priorities</w:t>
      </w:r>
      <w:r w:rsidRPr="009E1B0B">
        <w:rPr>
          <w:rFonts w:asciiTheme="minorHAnsi" w:hAnsiTheme="minorHAnsi" w:cstheme="minorHAnsi"/>
          <w:sz w:val="16"/>
        </w:rPr>
        <w:t xml:space="preserve"> that </w:t>
      </w:r>
      <w:r w:rsidRPr="009E1B0B">
        <w:rPr>
          <w:rFonts w:asciiTheme="minorHAnsi" w:hAnsiTheme="minorHAnsi" w:cstheme="minorHAnsi"/>
          <w:u w:val="single"/>
        </w:rPr>
        <w:t>command</w:t>
      </w:r>
      <w:r w:rsidRPr="009E1B0B">
        <w:rPr>
          <w:rFonts w:asciiTheme="minorHAnsi" w:hAnsiTheme="minorHAnsi" w:cstheme="minorHAnsi"/>
          <w:sz w:val="16"/>
        </w:rPr>
        <w:t xml:space="preserve">ed </w:t>
      </w:r>
      <w:r w:rsidRPr="009E1B0B">
        <w:rPr>
          <w:rFonts w:asciiTheme="minorHAnsi" w:hAnsiTheme="minorHAnsi" w:cstheme="minorHAnsi"/>
          <w:b/>
          <w:u w:val="single"/>
        </w:rPr>
        <w:t>bipartisan support</w:t>
      </w:r>
      <w:r w:rsidRPr="009E1B0B">
        <w:rPr>
          <w:rFonts w:asciiTheme="minorHAnsi" w:hAnsiTheme="minorHAnsi" w:cstheme="minorHAnsi"/>
          <w:sz w:val="16"/>
        </w:rPr>
        <w:t xml:space="preserve"> are big, hairy ideas that spark disagreements in the details. For instance, school choice is not a panacea. </w:t>
      </w:r>
      <w:r w:rsidRPr="009E1B0B">
        <w:rPr>
          <w:rFonts w:asciiTheme="minorHAnsi" w:hAnsiTheme="minorHAnsi" w:cstheme="minorHAnsi"/>
          <w:u w:val="single"/>
        </w:rPr>
        <w:t xml:space="preserve">Well-crafted choice programs can open doors of opportunity for underserved </w:t>
      </w:r>
      <w:r w:rsidRPr="009E1B0B">
        <w:rPr>
          <w:rStyle w:val="StyleUnderline"/>
          <w:rFonts w:asciiTheme="minorHAnsi" w:hAnsiTheme="minorHAnsi" w:cstheme="minorHAnsi"/>
        </w:rPr>
        <w:t>children. But</w:t>
      </w:r>
      <w:r w:rsidRPr="009E1B0B">
        <w:rPr>
          <w:rFonts w:asciiTheme="minorHAnsi" w:hAnsiTheme="minorHAnsi" w:cstheme="minorHAnsi"/>
          <w:sz w:val="16"/>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9E1B0B">
        <w:rPr>
          <w:rFonts w:asciiTheme="minorHAnsi" w:hAnsiTheme="minorHAnsi" w:cstheme="minorHAnsi"/>
          <w:u w:val="single"/>
        </w:rPr>
        <w:t xml:space="preserve">In Washington, policy wins </w:t>
      </w:r>
      <w:r w:rsidRPr="009E1B0B">
        <w:rPr>
          <w:rFonts w:asciiTheme="minorHAnsi" w:hAnsiTheme="minorHAnsi" w:cstheme="minorHAnsi"/>
          <w:b/>
          <w:u w:val="single"/>
        </w:rPr>
        <w:t>come at the price of ideological priorities</w:t>
      </w:r>
      <w:r w:rsidRPr="009E1B0B">
        <w:rPr>
          <w:rFonts w:asciiTheme="minorHAnsi" w:hAnsiTheme="minorHAnsi" w:cstheme="minorHAnsi"/>
          <w:sz w:val="16"/>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work on issues proximate to immigration or civil rights. </w:t>
      </w:r>
      <w:r w:rsidRPr="009E1B0B">
        <w:rPr>
          <w:rStyle w:val="Emphasis"/>
          <w:rFonts w:asciiTheme="minorHAnsi" w:hAnsiTheme="minorHAnsi" w:cstheme="minorHAnsi"/>
        </w:rPr>
        <w:t>Consider this</w:t>
      </w:r>
      <w:r w:rsidRPr="009E1B0B">
        <w:rPr>
          <w:rFonts w:asciiTheme="minorHAnsi" w:hAnsiTheme="minorHAnsi" w:cstheme="minorHAnsi"/>
          <w:sz w:val="16"/>
        </w:rPr>
        <w:t xml:space="preserve"> relatively </w:t>
      </w:r>
      <w:r w:rsidRPr="009E1B0B">
        <w:rPr>
          <w:rFonts w:asciiTheme="minorHAnsi" w:hAnsiTheme="minorHAnsi" w:cstheme="minorHAnsi"/>
          <w:u w:val="single"/>
        </w:rPr>
        <w:t>likely scenario</w:t>
      </w:r>
      <w:r w:rsidRPr="009E1B0B">
        <w:rPr>
          <w:rFonts w:asciiTheme="minorHAnsi" w:hAnsiTheme="minorHAnsi" w:cstheme="minorHAnsi"/>
          <w:sz w:val="16"/>
        </w:rPr>
        <w:t xml:space="preserve">: the </w:t>
      </w:r>
      <w:r w:rsidRPr="009E1B0B">
        <w:rPr>
          <w:rStyle w:val="Emphasis"/>
          <w:rFonts w:asciiTheme="minorHAnsi" w:hAnsiTheme="minorHAnsi" w:cstheme="minorHAnsi"/>
        </w:rPr>
        <w:t>Trump</w:t>
      </w:r>
      <w:r w:rsidRPr="009E1B0B">
        <w:rPr>
          <w:rFonts w:asciiTheme="minorHAnsi" w:hAnsiTheme="minorHAnsi" w:cstheme="minorHAnsi"/>
          <w:sz w:val="16"/>
        </w:rPr>
        <w:t xml:space="preserve"> administration </w:t>
      </w:r>
      <w:r w:rsidRPr="009E1B0B">
        <w:rPr>
          <w:rFonts w:asciiTheme="minorHAnsi" w:hAnsiTheme="minorHAnsi" w:cstheme="minorHAnsi"/>
          <w:u w:val="single"/>
        </w:rPr>
        <w:t>moves forward with its regularly</w:t>
      </w:r>
      <w:r w:rsidRPr="009E1B0B">
        <w:rPr>
          <w:rFonts w:asciiTheme="minorHAnsi" w:hAnsiTheme="minorHAnsi" w:cstheme="minorHAnsi"/>
          <w:sz w:val="16"/>
        </w:rPr>
        <w:t xml:space="preserve"> reiterated </w:t>
      </w:r>
      <w:r w:rsidRPr="009E1B0B">
        <w:rPr>
          <w:rFonts w:asciiTheme="minorHAnsi" w:hAnsiTheme="minorHAnsi" w:cstheme="minorHAnsi"/>
          <w:u w:val="single"/>
        </w:rPr>
        <w:t xml:space="preserve">plans to </w:t>
      </w:r>
      <w:r w:rsidRPr="009E1B0B">
        <w:rPr>
          <w:rFonts w:asciiTheme="minorHAnsi" w:hAnsiTheme="minorHAnsi" w:cstheme="minorHAnsi"/>
          <w:b/>
          <w:u w:val="single"/>
        </w:rPr>
        <w:t>deport millions of undocumented immigrants</w:t>
      </w:r>
      <w:r w:rsidRPr="009E1B0B">
        <w:rPr>
          <w:rFonts w:asciiTheme="minorHAnsi" w:hAnsiTheme="minorHAnsi" w:cstheme="minorHAnsi"/>
          <w:u w:val="single"/>
        </w:rPr>
        <w:t xml:space="preserve"> and begins proceedings to </w:t>
      </w:r>
      <w:r w:rsidRPr="009E1B0B">
        <w:rPr>
          <w:rFonts w:asciiTheme="minorHAnsi" w:hAnsiTheme="minorHAnsi" w:cstheme="minorHAnsi"/>
          <w:b/>
          <w:u w:val="single"/>
        </w:rPr>
        <w:t>close the border to Muslims</w:t>
      </w:r>
      <w:r w:rsidRPr="009E1B0B">
        <w:rPr>
          <w:rFonts w:asciiTheme="minorHAnsi" w:hAnsiTheme="minorHAnsi" w:cstheme="minorHAnsi"/>
          <w:sz w:val="16"/>
        </w:rPr>
        <w:t xml:space="preserve">. Meanwhile, </w:t>
      </w:r>
      <w:r w:rsidRPr="009E1B0B">
        <w:rPr>
          <w:rFonts w:asciiTheme="minorHAnsi" w:hAnsiTheme="minorHAnsi" w:cstheme="minorHAnsi"/>
          <w:u w:val="single"/>
        </w:rPr>
        <w:t>his D</w:t>
      </w:r>
      <w:r w:rsidRPr="009E1B0B">
        <w:rPr>
          <w:rFonts w:asciiTheme="minorHAnsi" w:hAnsiTheme="minorHAnsi" w:cstheme="minorHAnsi"/>
          <w:sz w:val="16"/>
        </w:rPr>
        <w:t xml:space="preserve">epartment </w:t>
      </w:r>
      <w:r w:rsidRPr="009E1B0B">
        <w:rPr>
          <w:rFonts w:asciiTheme="minorHAnsi" w:hAnsiTheme="minorHAnsi" w:cstheme="minorHAnsi"/>
          <w:u w:val="single"/>
        </w:rPr>
        <w:t>o</w:t>
      </w:r>
      <w:r w:rsidRPr="009E1B0B">
        <w:rPr>
          <w:rFonts w:asciiTheme="minorHAnsi" w:hAnsiTheme="minorHAnsi" w:cstheme="minorHAnsi"/>
          <w:sz w:val="16"/>
        </w:rPr>
        <w:t xml:space="preserve">f </w:t>
      </w:r>
      <w:r w:rsidRPr="009E1B0B">
        <w:rPr>
          <w:rFonts w:asciiTheme="minorHAnsi" w:hAnsiTheme="minorHAnsi" w:cstheme="minorHAnsi"/>
          <w:u w:val="single"/>
        </w:rPr>
        <w:t>E</w:t>
      </w:r>
      <w:r w:rsidRPr="009E1B0B">
        <w:rPr>
          <w:rFonts w:asciiTheme="minorHAnsi" w:hAnsiTheme="minorHAnsi" w:cstheme="minorHAnsi"/>
          <w:sz w:val="16"/>
        </w:rPr>
        <w:t xml:space="preserve">ducation </w:t>
      </w:r>
      <w:r w:rsidRPr="009E1B0B">
        <w:rPr>
          <w:rFonts w:asciiTheme="minorHAnsi" w:hAnsiTheme="minorHAnsi" w:cstheme="minorHAnsi"/>
          <w:u w:val="single"/>
        </w:rPr>
        <w:t>announces plans to establish</w:t>
      </w:r>
      <w:r w:rsidRPr="009E1B0B">
        <w:rPr>
          <w:rFonts w:asciiTheme="minorHAnsi" w:hAnsiTheme="minorHAnsi" w:cstheme="minorHAnsi"/>
          <w:sz w:val="16"/>
        </w:rPr>
        <w:t xml:space="preserve"> a large </w:t>
      </w:r>
      <w:r w:rsidRPr="009E1B0B">
        <w:rPr>
          <w:rFonts w:asciiTheme="minorHAnsi" w:hAnsiTheme="minorHAnsi" w:cstheme="minorHAnsi"/>
          <w:u w:val="single"/>
        </w:rPr>
        <w:t>federal grants</w:t>
      </w:r>
      <w:r w:rsidRPr="009E1B0B">
        <w:rPr>
          <w:rFonts w:asciiTheme="minorHAnsi" w:hAnsiTheme="minorHAnsi" w:cstheme="minorHAnsi"/>
          <w:sz w:val="16"/>
        </w:rPr>
        <w:t xml:space="preserve"> competition </w:t>
      </w:r>
      <w:r w:rsidRPr="009E1B0B">
        <w:rPr>
          <w:rFonts w:asciiTheme="minorHAnsi" w:hAnsiTheme="minorHAnsi" w:cstheme="minorHAnsi"/>
          <w:u w:val="single"/>
        </w:rPr>
        <w:t>with billions</w:t>
      </w:r>
      <w:r w:rsidRPr="009E1B0B">
        <w:rPr>
          <w:rFonts w:asciiTheme="minorHAnsi" w:hAnsiTheme="minorHAnsi" w:cstheme="minorHAnsi"/>
          <w:sz w:val="16"/>
        </w:rPr>
        <w:t xml:space="preserve"> of dollars </w:t>
      </w:r>
      <w:r w:rsidRPr="009E1B0B">
        <w:rPr>
          <w:rFonts w:asciiTheme="minorHAnsi" w:hAnsiTheme="minorHAnsi" w:cstheme="minorHAnsi"/>
          <w:u w:val="single"/>
        </w:rPr>
        <w:t>available to states who expand their charter school sectors</w:t>
      </w:r>
      <w:r w:rsidRPr="009E1B0B">
        <w:rPr>
          <w:rFonts w:asciiTheme="minorHAnsi" w:hAnsiTheme="minorHAnsi" w:cstheme="minorHAnsi"/>
          <w:sz w:val="16"/>
        </w:rPr>
        <w:t xml:space="preserve">. For the purposes of argument, however unlikely it might be, </w:t>
      </w:r>
      <w:r w:rsidRPr="009E1B0B">
        <w:rPr>
          <w:rFonts w:asciiTheme="minorHAnsi" w:hAnsiTheme="minorHAnsi" w:cstheme="minorHAnsi"/>
          <w:u w:val="single"/>
        </w:rPr>
        <w:t>let’s assume</w:t>
      </w:r>
      <w:r w:rsidRPr="009E1B0B">
        <w:rPr>
          <w:rFonts w:asciiTheme="minorHAnsi" w:hAnsiTheme="minorHAnsi" w:cstheme="minorHAnsi"/>
          <w:sz w:val="16"/>
        </w:rPr>
        <w:t xml:space="preserve"> that </w:t>
      </w:r>
      <w:r w:rsidRPr="009E1B0B">
        <w:rPr>
          <w:rFonts w:asciiTheme="minorHAnsi" w:hAnsiTheme="minorHAnsi" w:cstheme="minorHAnsi"/>
          <w:u w:val="single"/>
        </w:rPr>
        <w:t>the grants</w:t>
      </w:r>
      <w:r w:rsidRPr="009E1B0B">
        <w:rPr>
          <w:rFonts w:asciiTheme="minorHAnsi" w:hAnsiTheme="minorHAnsi" w:cstheme="minorHAnsi"/>
          <w:sz w:val="16"/>
        </w:rPr>
        <w:t xml:space="preserve"> competition </w:t>
      </w:r>
      <w:r w:rsidRPr="009E1B0B">
        <w:rPr>
          <w:rFonts w:asciiTheme="minorHAnsi" w:hAnsiTheme="minorHAnsi" w:cstheme="minorHAnsi"/>
          <w:u w:val="single"/>
        </w:rPr>
        <w:t>includes</w:t>
      </w:r>
      <w:r w:rsidRPr="009E1B0B">
        <w:rPr>
          <w:rFonts w:asciiTheme="minorHAnsi" w:hAnsiTheme="minorHAnsi" w:cstheme="minorHAnsi"/>
          <w:sz w:val="16"/>
        </w:rPr>
        <w:t xml:space="preserve"> significant </w:t>
      </w:r>
      <w:r w:rsidRPr="009E1B0B">
        <w:rPr>
          <w:rFonts w:asciiTheme="minorHAnsi" w:hAnsiTheme="minorHAnsi" w:cstheme="minorHAnsi"/>
          <w:u w:val="single"/>
        </w:rPr>
        <w:t>accountability measures that</w:t>
      </w:r>
      <w:r w:rsidRPr="009E1B0B">
        <w:rPr>
          <w:rFonts w:asciiTheme="minorHAnsi" w:hAnsiTheme="minorHAnsi" w:cstheme="minorHAnsi"/>
          <w:sz w:val="16"/>
        </w:rPr>
        <w:t xml:space="preserve"> would </w:t>
      </w:r>
      <w:r w:rsidRPr="009E1B0B">
        <w:rPr>
          <w:rFonts w:asciiTheme="minorHAnsi" w:hAnsiTheme="minorHAnsi" w:cstheme="minorHAnsi"/>
          <w:u w:val="single"/>
        </w:rPr>
        <w:t>increase the chance that the program helps underserved children</w:t>
      </w:r>
      <w:r w:rsidRPr="009E1B0B">
        <w:rPr>
          <w:rFonts w:asciiTheme="minorHAnsi" w:hAnsiTheme="minorHAnsi" w:cstheme="minorHAnsi"/>
          <w:sz w:val="16"/>
        </w:rPr>
        <w:t xml:space="preserve">. Progressive </w:t>
      </w:r>
      <w:r w:rsidRPr="009E1B0B">
        <w:rPr>
          <w:rStyle w:val="Emphasis"/>
          <w:rFonts w:asciiTheme="minorHAnsi" w:hAnsiTheme="minorHAnsi" w:cstheme="minorHAnsi"/>
        </w:rPr>
        <w:t xml:space="preserve">education reformers </w:t>
      </w:r>
      <w:r w:rsidRPr="009E1B0B">
        <w:rPr>
          <w:rFonts w:asciiTheme="minorHAnsi" w:hAnsiTheme="minorHAnsi" w:cstheme="minorHAnsi"/>
          <w:u w:val="single"/>
        </w:rPr>
        <w:t>eager to have more high-quality school options</w:t>
      </w:r>
      <w:r w:rsidRPr="009E1B0B">
        <w:rPr>
          <w:rFonts w:asciiTheme="minorHAnsi" w:hAnsiTheme="minorHAnsi" w:cstheme="minorHAnsi"/>
          <w:sz w:val="16"/>
        </w:rPr>
        <w:t xml:space="preserve"> available for these kids </w:t>
      </w:r>
      <w:r w:rsidRPr="009E1B0B">
        <w:rPr>
          <w:rStyle w:val="Emphasis"/>
          <w:rFonts w:asciiTheme="minorHAnsi" w:hAnsiTheme="minorHAnsi" w:cstheme="minorHAnsi"/>
        </w:rPr>
        <w:t>would clearly be tempted</w:t>
      </w:r>
      <w:r w:rsidRPr="009E1B0B">
        <w:rPr>
          <w:rFonts w:asciiTheme="minorHAnsi" w:hAnsiTheme="minorHAnsi" w:cstheme="minorHAnsi"/>
          <w:b/>
          <w:u w:val="single"/>
        </w:rPr>
        <w:t xml:space="preserve"> to support</w:t>
      </w:r>
      <w:r w:rsidRPr="009E1B0B">
        <w:rPr>
          <w:rFonts w:asciiTheme="minorHAnsi" w:hAnsiTheme="minorHAnsi" w:cstheme="minorHAnsi"/>
          <w:u w:val="single"/>
        </w:rPr>
        <w:t xml:space="preserve"> such a proposal</w:t>
      </w:r>
      <w:r w:rsidRPr="009E1B0B">
        <w:rPr>
          <w:rFonts w:asciiTheme="minorHAnsi" w:hAnsiTheme="minorHAnsi" w:cstheme="minorHAnsi"/>
          <w:sz w:val="16"/>
        </w:rPr>
        <w:t xml:space="preserve">. And yet, </w:t>
      </w:r>
      <w:r w:rsidRPr="009E1B0B">
        <w:rPr>
          <w:rStyle w:val="Emphasis"/>
          <w:rFonts w:asciiTheme="minorHAnsi" w:hAnsiTheme="minorHAnsi" w:cstheme="minorHAnsi"/>
        </w:rPr>
        <w:t>any</w:t>
      </w:r>
      <w:r w:rsidRPr="009E1B0B">
        <w:rPr>
          <w:rFonts w:asciiTheme="minorHAnsi" w:hAnsiTheme="minorHAnsi" w:cstheme="minorHAnsi"/>
          <w:u w:val="single"/>
        </w:rPr>
        <w:t xml:space="preserve"> engagement on </w:t>
      </w:r>
      <w:r w:rsidRPr="009E1B0B">
        <w:rPr>
          <w:rStyle w:val="Emphasis"/>
          <w:rFonts w:asciiTheme="minorHAnsi" w:hAnsiTheme="minorHAnsi" w:cstheme="minorHAnsi"/>
        </w:rPr>
        <w:t>this</w:t>
      </w:r>
      <w:r w:rsidRPr="009E1B0B">
        <w:rPr>
          <w:rFonts w:asciiTheme="minorHAnsi" w:hAnsiTheme="minorHAnsi" w:cstheme="minorHAnsi"/>
          <w:u w:val="single"/>
        </w:rPr>
        <w:t xml:space="preserve"> would</w:t>
      </w:r>
      <w:r w:rsidRPr="009E1B0B">
        <w:rPr>
          <w:rFonts w:asciiTheme="minorHAnsi" w:hAnsiTheme="minorHAnsi" w:cstheme="minorHAnsi"/>
          <w:sz w:val="16"/>
        </w:rPr>
        <w:t xml:space="preserve"> also </w:t>
      </w:r>
      <w:r w:rsidRPr="009E1B0B">
        <w:rPr>
          <w:rFonts w:asciiTheme="minorHAnsi" w:hAnsiTheme="minorHAnsi" w:cstheme="minorHAnsi"/>
          <w:u w:val="single"/>
        </w:rPr>
        <w:t xml:space="preserve">be a </w:t>
      </w:r>
      <w:r w:rsidRPr="009E1B0B">
        <w:rPr>
          <w:rFonts w:asciiTheme="minorHAnsi" w:hAnsiTheme="minorHAnsi" w:cstheme="minorHAnsi"/>
          <w:b/>
          <w:u w:val="single"/>
        </w:rPr>
        <w:t>tacit normalization of</w:t>
      </w:r>
      <w:r w:rsidRPr="009E1B0B">
        <w:rPr>
          <w:rFonts w:asciiTheme="minorHAnsi" w:hAnsiTheme="minorHAnsi" w:cstheme="minorHAnsi"/>
          <w:sz w:val="16"/>
        </w:rPr>
        <w:t xml:space="preserve"> the extraordinary damage that </w:t>
      </w:r>
      <w:r w:rsidRPr="009E1B0B">
        <w:rPr>
          <w:rFonts w:asciiTheme="minorHAnsi" w:hAnsiTheme="minorHAnsi" w:cstheme="minorHAnsi"/>
          <w:b/>
          <w:u w:val="single"/>
        </w:rPr>
        <w:t>Trump’s immigration proposals</w:t>
      </w:r>
      <w:r w:rsidRPr="009E1B0B">
        <w:rPr>
          <w:rFonts w:asciiTheme="minorHAnsi" w:hAnsiTheme="minorHAnsi" w:cstheme="minorHAnsi"/>
          <w:sz w:val="16"/>
        </w:rPr>
        <w:t xml:space="preserve"> are likely to do to U.S. politics, governance and civil society. </w:t>
      </w:r>
      <w:r w:rsidRPr="009E1B0B">
        <w:rPr>
          <w:rFonts w:asciiTheme="minorHAnsi" w:hAnsiTheme="minorHAnsi" w:cstheme="minorHAnsi"/>
          <w:u w:val="single"/>
        </w:rPr>
        <w:t>Civil rights organizations sympathetic to education reform would be</w:t>
      </w:r>
      <w:r w:rsidRPr="009E1B0B">
        <w:rPr>
          <w:rFonts w:asciiTheme="minorHAnsi" w:hAnsiTheme="minorHAnsi" w:cstheme="minorHAnsi"/>
          <w:sz w:val="16"/>
        </w:rPr>
        <w:t xml:space="preserve"> understandably </w:t>
      </w:r>
      <w:r w:rsidRPr="009E1B0B">
        <w:rPr>
          <w:rFonts w:asciiTheme="minorHAnsi" w:hAnsiTheme="minorHAnsi" w:cstheme="minorHAnsi"/>
          <w:u w:val="single"/>
        </w:rPr>
        <w:t>confused to find</w:t>
      </w:r>
      <w:r w:rsidRPr="009E1B0B">
        <w:rPr>
          <w:rFonts w:asciiTheme="minorHAnsi" w:hAnsiTheme="minorHAnsi" w:cstheme="minorHAnsi"/>
          <w:sz w:val="16"/>
        </w:rPr>
        <w:t xml:space="preserve"> progressive </w:t>
      </w:r>
      <w:r w:rsidRPr="009E1B0B">
        <w:rPr>
          <w:rFonts w:asciiTheme="minorHAnsi" w:hAnsiTheme="minorHAnsi" w:cstheme="minorHAnsi"/>
          <w:u w:val="single"/>
        </w:rPr>
        <w:t>allies denouncing Trump’s</w:t>
      </w:r>
      <w:r w:rsidRPr="009E1B0B">
        <w:rPr>
          <w:rFonts w:asciiTheme="minorHAnsi" w:hAnsiTheme="minorHAnsi" w:cstheme="minorHAnsi"/>
          <w:sz w:val="16"/>
        </w:rPr>
        <w:t xml:space="preserve"> radical </w:t>
      </w:r>
      <w:r w:rsidRPr="009E1B0B">
        <w:rPr>
          <w:rFonts w:asciiTheme="minorHAnsi" w:hAnsiTheme="minorHAnsi" w:cstheme="minorHAnsi"/>
          <w:u w:val="single"/>
        </w:rPr>
        <w:t>immigration policies while assisting his administration’s work on education</w:t>
      </w:r>
      <w:r w:rsidRPr="009E1B0B">
        <w:rPr>
          <w:rFonts w:asciiTheme="minorHAnsi" w:hAnsiTheme="minorHAnsi" w:cstheme="minorHAnsi"/>
          <w:sz w:val="16"/>
        </w:rPr>
        <w:t xml:space="preserve">. </w:t>
      </w:r>
      <w:r w:rsidRPr="009E1B0B">
        <w:rPr>
          <w:rStyle w:val="Emphasis"/>
          <w:rFonts w:asciiTheme="minorHAnsi" w:hAnsiTheme="minorHAnsi" w:cstheme="minorHAnsi"/>
        </w:rPr>
        <w:t xml:space="preserve">Is it worth it to </w:t>
      </w:r>
      <w:r w:rsidRPr="009E1B0B">
        <w:rPr>
          <w:rStyle w:val="Emphasis"/>
          <w:rFonts w:asciiTheme="minorHAnsi" w:hAnsiTheme="minorHAnsi" w:cstheme="minorHAnsi"/>
        </w:rPr>
        <w:lastRenderedPageBreak/>
        <w:t>move a few education reform priorities if those efforts permanently cost progressive reformers their existing networks of allies and supporters</w:t>
      </w:r>
      <w:r w:rsidRPr="009E1B0B">
        <w:rPr>
          <w:rFonts w:asciiTheme="minorHAnsi" w:hAnsiTheme="minorHAnsi" w:cstheme="minorHAnsi"/>
          <w:sz w:val="16"/>
        </w:rPr>
        <w:t>? Are short-term reform goals worth that sort of long-term detonation of political capital? “</w:t>
      </w:r>
      <w:r w:rsidRPr="009E1B0B">
        <w:rPr>
          <w:rFonts w:asciiTheme="minorHAnsi" w:hAnsiTheme="minorHAnsi" w:cstheme="minorHAnsi"/>
          <w:u w:val="single"/>
        </w:rPr>
        <w:t>Trump has acted in</w:t>
      </w:r>
      <w:r w:rsidRPr="009E1B0B">
        <w:rPr>
          <w:rFonts w:asciiTheme="minorHAnsi" w:hAnsiTheme="minorHAnsi" w:cstheme="minorHAnsi"/>
          <w:sz w:val="16"/>
        </w:rPr>
        <w:t xml:space="preserve"> a whole variety of </w:t>
      </w:r>
      <w:r w:rsidRPr="009E1B0B">
        <w:rPr>
          <w:rFonts w:asciiTheme="minorHAnsi" w:hAnsiTheme="minorHAnsi" w:cstheme="minorHAnsi"/>
          <w:u w:val="single"/>
        </w:rPr>
        <w:t>bigoted ways</w:t>
      </w:r>
      <w:r w:rsidRPr="009E1B0B">
        <w:rPr>
          <w:rFonts w:asciiTheme="minorHAnsi" w:hAnsiTheme="minorHAnsi" w:cstheme="minorHAnsi"/>
          <w:sz w:val="16"/>
        </w:rPr>
        <w:t xml:space="preserve">,” says Jeffries. “It makes it much harder for people to work with him. A great many of </w:t>
      </w:r>
      <w:r w:rsidRPr="009E1B0B">
        <w:rPr>
          <w:rFonts w:asciiTheme="minorHAnsi" w:hAnsiTheme="minorHAnsi" w:cstheme="minorHAnsi"/>
          <w:u w:val="single"/>
        </w:rPr>
        <w:t>his policies</w:t>
      </w:r>
      <w:r w:rsidRPr="009E1B0B">
        <w:rPr>
          <w:rFonts w:asciiTheme="minorHAnsi" w:hAnsiTheme="minorHAnsi" w:cstheme="minorHAnsi"/>
          <w:sz w:val="16"/>
        </w:rPr>
        <w:t xml:space="preserve"> — not only his rhetoric — </w:t>
      </w:r>
      <w:r w:rsidRPr="009E1B0B">
        <w:rPr>
          <w:rFonts w:asciiTheme="minorHAnsi" w:hAnsiTheme="minorHAnsi" w:cstheme="minorHAnsi"/>
          <w:u w:val="single"/>
        </w:rPr>
        <w:t xml:space="preserve">are </w:t>
      </w:r>
      <w:r w:rsidRPr="009E1B0B">
        <w:rPr>
          <w:rFonts w:asciiTheme="minorHAnsi" w:hAnsiTheme="minorHAnsi" w:cstheme="minorHAnsi"/>
          <w:b/>
          <w:u w:val="single"/>
        </w:rPr>
        <w:t>xenophobic</w:t>
      </w:r>
      <w:r w:rsidRPr="009E1B0B">
        <w:rPr>
          <w:rFonts w:asciiTheme="minorHAnsi" w:hAnsiTheme="minorHAnsi" w:cstheme="minorHAnsi"/>
          <w:u w:val="single"/>
        </w:rPr>
        <w:t xml:space="preserve">, are </w:t>
      </w:r>
      <w:proofErr w:type="spellStart"/>
      <w:r w:rsidRPr="009E1B0B">
        <w:rPr>
          <w:rFonts w:asciiTheme="minorHAnsi" w:hAnsiTheme="minorHAnsi" w:cstheme="minorHAnsi"/>
          <w:b/>
          <w:u w:val="single"/>
        </w:rPr>
        <w:t>Islamophobic</w:t>
      </w:r>
      <w:proofErr w:type="spellEnd"/>
      <w:r w:rsidRPr="009E1B0B">
        <w:rPr>
          <w:rFonts w:asciiTheme="minorHAnsi" w:hAnsiTheme="minorHAnsi" w:cstheme="minorHAnsi"/>
          <w:sz w:val="16"/>
        </w:rPr>
        <w:t xml:space="preserve"> ... he’s said things that are </w:t>
      </w:r>
      <w:r w:rsidRPr="009E1B0B">
        <w:rPr>
          <w:rFonts w:asciiTheme="minorHAnsi" w:hAnsiTheme="minorHAnsi" w:cstheme="minorHAnsi"/>
          <w:b/>
          <w:u w:val="single"/>
        </w:rPr>
        <w:t>misogynistic</w:t>
      </w:r>
      <w:r w:rsidRPr="009E1B0B">
        <w:rPr>
          <w:rFonts w:asciiTheme="minorHAnsi" w:hAnsiTheme="minorHAnsi" w:cstheme="minorHAnsi"/>
          <w:sz w:val="16"/>
        </w:rPr>
        <w:t xml:space="preserve">, that are </w:t>
      </w:r>
      <w:r w:rsidRPr="009E1B0B">
        <w:rPr>
          <w:rFonts w:asciiTheme="minorHAnsi" w:hAnsiTheme="minorHAnsi" w:cstheme="minorHAnsi"/>
          <w:b/>
          <w:u w:val="single"/>
        </w:rPr>
        <w:t>racially insensitive</w:t>
      </w:r>
      <w:r w:rsidRPr="009E1B0B">
        <w:rPr>
          <w:rFonts w:asciiTheme="minorHAnsi" w:hAnsiTheme="minorHAnsi" w:cstheme="minorHAnsi"/>
          <w:sz w:val="16"/>
        </w:rPr>
        <w:t>, and that makes it hard to work with him.” Or, to put it another way — this wouldn’t really be garden-variety bipartisan policymaking. Trump is different from the usual, as most of D.C.’s conservative education reformers admitted when they proclaimed themselves #</w:t>
      </w:r>
      <w:proofErr w:type="spellStart"/>
      <w:r w:rsidRPr="009E1B0B">
        <w:rPr>
          <w:rFonts w:asciiTheme="minorHAnsi" w:hAnsiTheme="minorHAnsi" w:cstheme="minorHAnsi"/>
          <w:sz w:val="16"/>
        </w:rPr>
        <w:t>NeverTrump</w:t>
      </w:r>
      <w:proofErr w:type="spellEnd"/>
      <w:r w:rsidRPr="009E1B0B">
        <w:rPr>
          <w:rFonts w:asciiTheme="minorHAnsi" w:hAnsiTheme="minorHAnsi" w:cstheme="minorHAnsi"/>
          <w:sz w:val="16"/>
        </w:rPr>
        <w:t xml:space="preserve"> fellow-travelers. They shouldn’t be surprised if progressive reformers balk at helping Trump’s abhorrent behavior soak into American politics and governance.</w:t>
      </w:r>
    </w:p>
    <w:p w:rsidR="00AF5330" w:rsidRPr="009E1B0B" w:rsidRDefault="00AF5330" w:rsidP="00AF5330"/>
    <w:p w:rsidR="00616649" w:rsidRPr="009E1B0B" w:rsidRDefault="001767D3" w:rsidP="001767D3">
      <w:pPr>
        <w:pStyle w:val="Heading3"/>
      </w:pPr>
      <w:r w:rsidRPr="009E1B0B">
        <w:lastRenderedPageBreak/>
        <w:t>Link – Court</w:t>
      </w:r>
    </w:p>
    <w:p w:rsidR="001767D3" w:rsidRPr="009E1B0B" w:rsidRDefault="001767D3" w:rsidP="001767D3"/>
    <w:p w:rsidR="001767D3" w:rsidRPr="009E1B0B" w:rsidRDefault="001767D3" w:rsidP="001767D3">
      <w:pPr>
        <w:pStyle w:val="Heading4"/>
      </w:pPr>
      <w:r w:rsidRPr="009E1B0B">
        <w:t>Court decisions provide legitimacy for Trump</w:t>
      </w:r>
    </w:p>
    <w:p w:rsidR="001767D3" w:rsidRPr="009E1B0B" w:rsidRDefault="001767D3" w:rsidP="001767D3">
      <w:pPr>
        <w:rPr>
          <w:rStyle w:val="Style13ptBold"/>
          <w:rFonts w:asciiTheme="minorHAnsi" w:hAnsiTheme="minorHAnsi" w:cstheme="minorHAnsi"/>
          <w:sz w:val="18"/>
          <w:szCs w:val="18"/>
        </w:rPr>
      </w:pPr>
      <w:r w:rsidRPr="009E1B0B">
        <w:rPr>
          <w:rStyle w:val="Style13ptBold"/>
          <w:rFonts w:asciiTheme="minorHAnsi" w:hAnsiTheme="minorHAnsi" w:cstheme="minorHAnsi"/>
        </w:rPr>
        <w:t xml:space="preserve">Carter 17 </w:t>
      </w:r>
      <w:r w:rsidRPr="009E1B0B">
        <w:rPr>
          <w:rStyle w:val="Style13ptBold"/>
          <w:rFonts w:asciiTheme="minorHAnsi" w:hAnsiTheme="minorHAnsi" w:cstheme="minorHAnsi"/>
          <w:b w:val="0"/>
          <w:sz w:val="18"/>
          <w:szCs w:val="18"/>
        </w:rPr>
        <w:t>(Brandon Carter, journalist for The Hill, 5/1/17, The Hill</w:t>
      </w:r>
      <w:r w:rsidRPr="009E1B0B">
        <w:rPr>
          <w:rStyle w:val="Style13ptBold"/>
          <w:rFonts w:asciiTheme="minorHAnsi" w:hAnsiTheme="minorHAnsi" w:cstheme="minorHAnsi"/>
          <w:sz w:val="18"/>
          <w:szCs w:val="18"/>
        </w:rPr>
        <w:t>, “</w:t>
      </w:r>
      <w:r w:rsidRPr="009E1B0B">
        <w:rPr>
          <w:rFonts w:asciiTheme="minorHAnsi" w:hAnsiTheme="minorHAnsi" w:cstheme="minorHAnsi"/>
          <w:bCs/>
          <w:sz w:val="18"/>
          <w:szCs w:val="18"/>
        </w:rPr>
        <w:t xml:space="preserve">Trump on Gorsuch: 'Every 5-4 decision is because of me'”, </w:t>
      </w:r>
      <w:hyperlink r:id="rId22" w:history="1">
        <w:r w:rsidRPr="009E1B0B">
          <w:rPr>
            <w:rStyle w:val="Hyperlink"/>
            <w:rFonts w:asciiTheme="minorHAnsi" w:hAnsiTheme="minorHAnsi" w:cstheme="minorHAnsi"/>
            <w:sz w:val="18"/>
            <w:szCs w:val="18"/>
          </w:rPr>
          <w:t>http://thehill.com/homenews/administration/331346-trump-on-gorsuch-every-5-4-decision-is-because-of-me</w:t>
        </w:r>
      </w:hyperlink>
      <w:r w:rsidRPr="009E1B0B">
        <w:rPr>
          <w:rFonts w:asciiTheme="minorHAnsi" w:hAnsiTheme="minorHAnsi" w:cstheme="minorHAnsi"/>
          <w:bCs/>
          <w:sz w:val="18"/>
          <w:szCs w:val="18"/>
        </w:rPr>
        <w:t xml:space="preserve">, </w:t>
      </w:r>
      <w:proofErr w:type="spellStart"/>
      <w:r w:rsidRPr="009E1B0B">
        <w:rPr>
          <w:rFonts w:asciiTheme="minorHAnsi" w:hAnsiTheme="minorHAnsi" w:cstheme="minorHAnsi"/>
          <w:bCs/>
          <w:sz w:val="18"/>
          <w:szCs w:val="18"/>
        </w:rPr>
        <w:t>akl</w:t>
      </w:r>
      <w:proofErr w:type="spellEnd"/>
      <w:r w:rsidRPr="009E1B0B">
        <w:rPr>
          <w:rFonts w:asciiTheme="minorHAnsi" w:hAnsiTheme="minorHAnsi" w:cstheme="minorHAnsi"/>
          <w:bCs/>
          <w:sz w:val="18"/>
          <w:szCs w:val="18"/>
        </w:rPr>
        <w:t>)</w:t>
      </w:r>
    </w:p>
    <w:p w:rsidR="001767D3" w:rsidRPr="004B735B" w:rsidRDefault="001767D3" w:rsidP="001767D3">
      <w:pPr>
        <w:rPr>
          <w:rFonts w:asciiTheme="minorHAnsi" w:hAnsiTheme="minorHAnsi" w:cstheme="minorHAnsi"/>
          <w:sz w:val="16"/>
        </w:rPr>
      </w:pPr>
      <w:r w:rsidRPr="009E1B0B">
        <w:rPr>
          <w:rStyle w:val="StyleUnderline"/>
          <w:rFonts w:asciiTheme="minorHAnsi" w:hAnsiTheme="minorHAnsi" w:cstheme="minorHAnsi"/>
        </w:rPr>
        <w:t>President Trump says he has personally swung the Supreme Court with his appointment of Justice Neil Gorsuch</w:t>
      </w:r>
      <w:r w:rsidRPr="009E1B0B">
        <w:rPr>
          <w:rFonts w:asciiTheme="minorHAnsi" w:hAnsiTheme="minorHAnsi" w:cstheme="minorHAnsi"/>
          <w:sz w:val="16"/>
        </w:rPr>
        <w:t xml:space="preserve">. </w:t>
      </w:r>
      <w:r w:rsidRPr="009E1B0B">
        <w:rPr>
          <w:rStyle w:val="StyleUnderline"/>
          <w:rFonts w:asciiTheme="minorHAnsi" w:hAnsiTheme="minorHAnsi" w:cstheme="minorHAnsi"/>
        </w:rPr>
        <w:t>“</w:t>
      </w:r>
      <w:r w:rsidRPr="009E1B0B">
        <w:rPr>
          <w:rStyle w:val="Emphasis"/>
          <w:rFonts w:asciiTheme="minorHAnsi" w:hAnsiTheme="minorHAnsi" w:cstheme="minorHAnsi"/>
        </w:rPr>
        <w:t>Every 5-4 decision is because of me</w:t>
      </w:r>
      <w:r w:rsidRPr="009E1B0B">
        <w:rPr>
          <w:rStyle w:val="StyleUnderline"/>
          <w:rFonts w:asciiTheme="minorHAnsi" w:hAnsiTheme="minorHAnsi" w:cstheme="minorHAnsi"/>
        </w:rPr>
        <w:t xml:space="preserve">,” Trump told the </w:t>
      </w:r>
      <w:hyperlink r:id="rId23" w:tgtFrame="_blank" w:history="1">
        <w:r w:rsidRPr="009E1B0B">
          <w:rPr>
            <w:rStyle w:val="StyleUnderline"/>
            <w:rFonts w:asciiTheme="minorHAnsi" w:hAnsiTheme="minorHAnsi" w:cstheme="minorHAnsi"/>
          </w:rPr>
          <w:t>Washington Examiner</w:t>
        </w:r>
      </w:hyperlink>
      <w:r w:rsidRPr="009E1B0B">
        <w:rPr>
          <w:rStyle w:val="StyleUnderline"/>
          <w:rFonts w:asciiTheme="minorHAnsi" w:hAnsiTheme="minorHAnsi" w:cstheme="minorHAnsi"/>
        </w:rPr>
        <w:t xml:space="preserve"> in an interview published Monday, adding that “could go on for 40 years” since Gorsuch “is a young man.”</w:t>
      </w:r>
      <w:r w:rsidRPr="009E1B0B">
        <w:rPr>
          <w:rFonts w:asciiTheme="minorHAnsi" w:hAnsiTheme="minorHAnsi" w:cstheme="minorHAnsi"/>
          <w:sz w:val="16"/>
        </w:rPr>
        <w:t xml:space="preserve"> At age 49, Gorsuch is now the youngest justice on the high court. </w:t>
      </w:r>
      <w:r w:rsidRPr="009E1B0B">
        <w:rPr>
          <w:rStyle w:val="StyleUnderline"/>
          <w:rFonts w:asciiTheme="minorHAnsi" w:hAnsiTheme="minorHAnsi" w:cstheme="minorHAnsi"/>
        </w:rPr>
        <w:t>Trump’s successful nomination and confirmation of Gorsuch is seen as the biggest success of his first 100 days in office, fulfilling a campaign promise to voters to fill the seat of former Justice Antonin Scalia</w:t>
      </w:r>
      <w:r w:rsidRPr="009E1B0B">
        <w:rPr>
          <w:rFonts w:asciiTheme="minorHAnsi" w:hAnsiTheme="minorHAnsi" w:cstheme="minorHAnsi"/>
          <w:sz w:val="16"/>
        </w:rPr>
        <w:t xml:space="preserve">. Trump made the appointment of a new conservative justice one of the main promises of his campaign. A </w:t>
      </w:r>
      <w:hyperlink r:id="rId24" w:tgtFrame="_blank" w:history="1">
        <w:r w:rsidRPr="009E1B0B">
          <w:rPr>
            <w:rStyle w:val="Hyperlink"/>
            <w:rFonts w:asciiTheme="minorHAnsi" w:hAnsiTheme="minorHAnsi" w:cstheme="minorHAnsi"/>
            <w:sz w:val="16"/>
          </w:rPr>
          <w:t>new ad</w:t>
        </w:r>
      </w:hyperlink>
      <w:r w:rsidRPr="009E1B0B">
        <w:rPr>
          <w:rFonts w:asciiTheme="minorHAnsi" w:hAnsiTheme="minorHAnsi" w:cstheme="minorHAnsi"/>
          <w:sz w:val="16"/>
        </w:rPr>
        <w:t xml:space="preserve"> released Monday touted Trump’s placement of Gorsuch on the bench with a narrator saying, "A respected Supreme Court justice: confirmed." </w:t>
      </w:r>
      <w:r w:rsidRPr="009E1B0B">
        <w:rPr>
          <w:rStyle w:val="StyleUnderline"/>
          <w:rFonts w:asciiTheme="minorHAnsi" w:hAnsiTheme="minorHAnsi" w:cstheme="minorHAnsi"/>
        </w:rPr>
        <w:t>Trump touted his first 100 days as “about the most successful in our country’s history”</w:t>
      </w:r>
      <w:r w:rsidRPr="009E1B0B">
        <w:rPr>
          <w:rFonts w:asciiTheme="minorHAnsi" w:hAnsiTheme="minorHAnsi" w:cstheme="minorHAnsi"/>
          <w:sz w:val="16"/>
        </w:rPr>
        <w:t xml:space="preserve"> in his </w:t>
      </w:r>
      <w:hyperlink r:id="rId25" w:tgtFrame="_blank" w:history="1">
        <w:r w:rsidRPr="009E1B0B">
          <w:rPr>
            <w:rStyle w:val="Hyperlink"/>
            <w:rFonts w:asciiTheme="minorHAnsi" w:hAnsiTheme="minorHAnsi" w:cstheme="minorHAnsi"/>
            <w:sz w:val="16"/>
          </w:rPr>
          <w:t>weekly address</w:t>
        </w:r>
      </w:hyperlink>
      <w:r w:rsidRPr="009E1B0B">
        <w:rPr>
          <w:rFonts w:asciiTheme="minorHAnsi" w:hAnsiTheme="minorHAnsi" w:cstheme="minorHAnsi"/>
          <w:sz w:val="16"/>
        </w:rPr>
        <w:t xml:space="preserve"> last week.</w:t>
      </w:r>
      <w:r w:rsidRPr="004B735B">
        <w:rPr>
          <w:rFonts w:asciiTheme="minorHAnsi" w:hAnsiTheme="minorHAnsi" w:cstheme="minorHAnsi"/>
          <w:sz w:val="16"/>
        </w:rPr>
        <w:t xml:space="preserve"> </w:t>
      </w:r>
    </w:p>
    <w:p w:rsidR="001767D3" w:rsidRDefault="001767D3" w:rsidP="001767D3"/>
    <w:p w:rsidR="001767D3" w:rsidRPr="001767D3" w:rsidRDefault="001767D3" w:rsidP="001767D3"/>
    <w:p w:rsidR="00A76001" w:rsidRDefault="00A76001" w:rsidP="00A76001">
      <w:pPr>
        <w:pStyle w:val="Heading3"/>
      </w:pPr>
      <w:r>
        <w:lastRenderedPageBreak/>
        <w:t>AT: Permutation</w:t>
      </w:r>
    </w:p>
    <w:p w:rsidR="0081197F" w:rsidRDefault="0081197F" w:rsidP="00A76001"/>
    <w:p w:rsidR="00054518" w:rsidRPr="00943A04" w:rsidRDefault="00054518" w:rsidP="00133B04">
      <w:pPr>
        <w:pStyle w:val="Heading4"/>
      </w:pPr>
      <w:r>
        <w:t>We</w:t>
      </w:r>
      <w:r w:rsidR="00943A04">
        <w:t xml:space="preserve"> must refuse </w:t>
      </w:r>
      <w:r w:rsidR="00943A04">
        <w:rPr>
          <w:u w:val="single"/>
        </w:rPr>
        <w:t>any compromises</w:t>
      </w:r>
      <w:r w:rsidR="00943A04">
        <w:t xml:space="preserve"> with Trump</w:t>
      </w:r>
      <w:r w:rsidR="00133B04">
        <w:t xml:space="preserve"> --- only active resistance can prevent Trump from destroying the</w:t>
      </w:r>
      <w:r w:rsidR="00133B04">
        <w:t xml:space="preserve"> </w:t>
      </w:r>
      <w:r w:rsidR="00133B04">
        <w:rPr>
          <w:u w:val="single"/>
        </w:rPr>
        <w:t>framework</w:t>
      </w:r>
      <w:r w:rsidR="00133B04">
        <w:t xml:space="preserve"> of American Democracy</w:t>
      </w:r>
    </w:p>
    <w:p w:rsidR="00A76001" w:rsidRPr="00BB7827" w:rsidRDefault="00A76001" w:rsidP="00A76001">
      <w:pPr>
        <w:rPr>
          <w:rStyle w:val="Style13ptBold"/>
        </w:rPr>
      </w:pPr>
      <w:proofErr w:type="spellStart"/>
      <w:r>
        <w:rPr>
          <w:rStyle w:val="Style13ptBold"/>
        </w:rPr>
        <w:t>Isiksel</w:t>
      </w:r>
      <w:proofErr w:type="spellEnd"/>
      <w:r>
        <w:rPr>
          <w:rStyle w:val="Style13ptBold"/>
        </w:rPr>
        <w:t xml:space="preserve"> 16 – </w:t>
      </w:r>
      <w:proofErr w:type="spellStart"/>
      <w:r>
        <w:rPr>
          <w:rStyle w:val="Style13ptBold"/>
          <w:b w:val="0"/>
          <w:sz w:val="22"/>
        </w:rPr>
        <w:t>Turkuler</w:t>
      </w:r>
      <w:proofErr w:type="spellEnd"/>
      <w:r>
        <w:rPr>
          <w:rStyle w:val="Style13ptBold"/>
          <w:b w:val="0"/>
          <w:sz w:val="22"/>
        </w:rPr>
        <w:t xml:space="preserve"> </w:t>
      </w:r>
      <w:proofErr w:type="spellStart"/>
      <w:r>
        <w:rPr>
          <w:rStyle w:val="Style13ptBold"/>
          <w:b w:val="0"/>
          <w:sz w:val="22"/>
        </w:rPr>
        <w:t>Isiksel</w:t>
      </w:r>
      <w:proofErr w:type="spellEnd"/>
      <w:r>
        <w:rPr>
          <w:rStyle w:val="Style13ptBold"/>
          <w:b w:val="0"/>
          <w:sz w:val="22"/>
        </w:rPr>
        <w:t>, a J</w:t>
      </w:r>
      <w:r w:rsidRPr="00C84C1C">
        <w:rPr>
          <w:rStyle w:val="Style13ptBold"/>
          <w:b w:val="0"/>
          <w:sz w:val="22"/>
        </w:rPr>
        <w:t>ames P. Shenton Assistant Professor of the Core Curriculum at the Department of Political Science at Columbia University.</w:t>
      </w:r>
      <w:r>
        <w:rPr>
          <w:rStyle w:val="Style13ptBold"/>
          <w:b w:val="0"/>
          <w:sz w:val="22"/>
        </w:rPr>
        <w:t xml:space="preserve"> (“</w:t>
      </w:r>
      <w:r w:rsidRPr="00C84C1C">
        <w:rPr>
          <w:rStyle w:val="Style13ptBold"/>
          <w:b w:val="0"/>
          <w:sz w:val="22"/>
        </w:rPr>
        <w:t xml:space="preserve">Prepare </w:t>
      </w:r>
      <w:proofErr w:type="gramStart"/>
      <w:r w:rsidRPr="00C84C1C">
        <w:rPr>
          <w:rStyle w:val="Style13ptBold"/>
          <w:b w:val="0"/>
          <w:sz w:val="22"/>
        </w:rPr>
        <w:t>For</w:t>
      </w:r>
      <w:proofErr w:type="gramEnd"/>
      <w:r w:rsidRPr="00C84C1C">
        <w:rPr>
          <w:rStyle w:val="Style13ptBold"/>
          <w:b w:val="0"/>
          <w:sz w:val="22"/>
        </w:rPr>
        <w:t xml:space="preserve"> Regime Change, Not Policy Change</w:t>
      </w:r>
      <w:r>
        <w:rPr>
          <w:rStyle w:val="Style13ptBold"/>
          <w:b w:val="0"/>
          <w:sz w:val="22"/>
        </w:rPr>
        <w:t xml:space="preserve">”, Dissent Magazine, Available online at </w:t>
      </w:r>
      <w:r w:rsidRPr="00C84C1C">
        <w:rPr>
          <w:rStyle w:val="Style13ptBold"/>
          <w:b w:val="0"/>
          <w:sz w:val="22"/>
        </w:rPr>
        <w:t>https://www.dissentmagazine.org/blog/trump-victory-regime-change-lessons-autocrats-erdogan-putin</w:t>
      </w:r>
      <w:r>
        <w:rPr>
          <w:rStyle w:val="Style13ptBold"/>
          <w:b w:val="0"/>
          <w:sz w:val="22"/>
        </w:rPr>
        <w:t>, SR)</w:t>
      </w:r>
    </w:p>
    <w:p w:rsidR="00A76001" w:rsidRDefault="00A76001" w:rsidP="00A76001">
      <w:r>
        <w:t xml:space="preserve">Over the past decade, I, along with millions of my compatriots, watched an illiberal populist leader commandeer every lever of power in my country of origin, Turkey, by systematically dismantling constitutional safeguards and intimidating society into submission. Having secured less than half of the popular vote in successive elections, </w:t>
      </w:r>
      <w:proofErr w:type="spellStart"/>
      <w:r>
        <w:t>Erdoğan</w:t>
      </w:r>
      <w:proofErr w:type="spellEnd"/>
      <w:r>
        <w:t xml:space="preserve"> proceeded to jail journalists, activists, judges, prosecutors, generals, and members of parliament. To stay in power, he has reignited a dormant civil conflict, stoked ultranationalist violence, allowed extremist movements to flourish, orchestrated military incursions into two neighboring countries, and shredded the rule of law. In hindsight, the signs of his authoritarian intentions were there all along; many of us just didn’t think the republic would succumb so easily.</w:t>
      </w:r>
    </w:p>
    <w:p w:rsidR="00A76001" w:rsidRPr="007A5126" w:rsidRDefault="00A76001" w:rsidP="00A76001">
      <w:pPr>
        <w:rPr>
          <w:u w:val="single"/>
        </w:rPr>
      </w:pPr>
      <w:r w:rsidRPr="007A5126">
        <w:rPr>
          <w:u w:val="single"/>
        </w:rPr>
        <w:t>Those of us who witnessed illiberal populist movements take hold in Turkey, Russia, Hungary, Poland, the Philippines, and elsewhere are watching the election of</w:t>
      </w:r>
      <w:r w:rsidRPr="00825920">
        <w:t xml:space="preserve"> Donald </w:t>
      </w:r>
      <w:r w:rsidRPr="007A5126">
        <w:rPr>
          <w:u w:val="single"/>
        </w:rPr>
        <w:t>Trump with a particularly acute sense of foreboding.</w:t>
      </w:r>
      <w:r>
        <w:t xml:space="preserve"> With this difference: unlike the United States, none of these countries have ever stood out as a beacon of liberty. To many Americans, this means that however autocratic his leanings, Trump’s designs will fail. But this is exactly the wrong conclusion to draw. </w:t>
      </w:r>
      <w:r w:rsidRPr="00126A5F">
        <w:rPr>
          <w:rStyle w:val="Emphasis"/>
        </w:rPr>
        <w:t>It is precisely such overconfidence in the United States’ long and illustrious tradition of liberty that could lull the American public into a false sense of security and facilitate the rapid destruction of that very tradition.</w:t>
      </w:r>
    </w:p>
    <w:p w:rsidR="00A76001" w:rsidRPr="007A5126" w:rsidRDefault="00A76001" w:rsidP="00A76001">
      <w:pPr>
        <w:rPr>
          <w:u w:val="single"/>
        </w:rPr>
      </w:pPr>
      <w:r w:rsidRPr="00BF77DF">
        <w:rPr>
          <w:rStyle w:val="Emphasis"/>
        </w:rPr>
        <w:t>Confidence in the exceptional resilience of American democracy is particularly misplaced in the face of today’s illiberal populist movements</w:t>
      </w:r>
      <w:r w:rsidRPr="007A5126">
        <w:rPr>
          <w:u w:val="single"/>
        </w:rPr>
        <w:t>, whose leaders are constantly learning from each other. Trump has a wide variety of tried and tested techniques on which to draw; already, he has vowed to take pages out of Putin’s playbook. Defenders of liberal democracy, too, must learn from each other’s victories and defeats. Below are some hard-earned lessons from countries that have been overrun by the contemporary wave of illiberal democracy. They could be essential for preserving the American republic in the dark years to come.</w:t>
      </w:r>
    </w:p>
    <w:p w:rsidR="00A76001" w:rsidRDefault="00A76001" w:rsidP="00A76001">
      <w:r w:rsidRPr="007A5126">
        <w:rPr>
          <w:b/>
          <w:u w:val="single"/>
        </w:rPr>
        <w:t>Don’t look for ways to soothe your sense of alarm, or assume that a Trump presidency might turn out less harmful than he has so far indicated.</w:t>
      </w:r>
      <w:r>
        <w:t xml:space="preserve"> Autocrats almost always turn out worse than they seem before coming to power. </w:t>
      </w:r>
      <w:r w:rsidRPr="007A5126">
        <w:rPr>
          <w:u w:val="single"/>
        </w:rPr>
        <w:t>A presidential candidate who has uncontrollable fits of rage over perceived slights from a former beauty queen is likely to use every resource available to him to hound his enemies.</w:t>
      </w:r>
      <w:r>
        <w:t xml:space="preserve"> In the United States, those powers are formidable indeed, ranging from a nuclear arsenal to the boundless surveillance powers of the NSA.</w:t>
      </w:r>
    </w:p>
    <w:p w:rsidR="00A76001" w:rsidRDefault="00A76001" w:rsidP="00A76001">
      <w:r>
        <w:t>Don’t expect the Republican establishment to rein him in, as few Republicans were courageous enough to disavow his candidacy even when he appeared to be losing the election. Now that he controls the most powerful office in the land, expect them to be fully servile.</w:t>
      </w:r>
    </w:p>
    <w:p w:rsidR="00A76001" w:rsidRPr="00450470" w:rsidRDefault="00A76001" w:rsidP="00A76001">
      <w:pPr>
        <w:rPr>
          <w:u w:val="single"/>
        </w:rPr>
      </w:pPr>
      <w:r w:rsidRPr="00450470">
        <w:rPr>
          <w:u w:val="single"/>
        </w:rPr>
        <w:t>Don’t count on the elaborate system of checks and balances instituted by the founders.</w:t>
      </w:r>
      <w:r>
        <w:t xml:space="preserve"> James Madison’s ingenious machine was designed to withstand the mundane incompetence, greed, and short-sightedness of politicians, but it cannot weather the onslaught of an aspiring tyrant hell-bent on destroying it. Consider that the separation of powers, the primary mechanism Madison envisaged for holding tyranny at bay, is all but irrelevant while Republicans control the House, the Senate, and the presidency—particularly once they get their hands on key federal judicial appointments. </w:t>
      </w:r>
      <w:r w:rsidRPr="00450470">
        <w:rPr>
          <w:u w:val="single"/>
        </w:rPr>
        <w:t>All autocrats set about dismantling countervailing power structures, but with the inauspicious ideological alignment of all three branches of government, Trump won’t even have to try.</w:t>
      </w:r>
    </w:p>
    <w:p w:rsidR="00A76001" w:rsidRPr="00C2116D" w:rsidRDefault="00A76001" w:rsidP="00A76001">
      <w:pPr>
        <w:rPr>
          <w:u w:val="single"/>
        </w:rPr>
      </w:pPr>
      <w:r w:rsidRPr="00C2116D">
        <w:rPr>
          <w:b/>
          <w:u w:val="single"/>
        </w:rPr>
        <w:lastRenderedPageBreak/>
        <w:t>If you trust in freedom of expression to expose the autocratic machinations of a Trump administration, think again</w:t>
      </w:r>
      <w:r>
        <w:t xml:space="preserve">. It is no coincidence that </w:t>
      </w:r>
      <w:proofErr w:type="spellStart"/>
      <w:r>
        <w:t>Erdoğan</w:t>
      </w:r>
      <w:proofErr w:type="spellEnd"/>
      <w:r>
        <w:t xml:space="preserve"> and Trump are both litigious in the extreme, regularly using personal lawsuits to bludgeon their critics into quiescence. Autocrats understand that freedom of expression is fragile, and seek to stifle it by hook or by crook. </w:t>
      </w:r>
      <w:r w:rsidRPr="00C2116D">
        <w:rPr>
          <w:u w:val="single"/>
        </w:rPr>
        <w:t>The American free speech tradition is stronger than Russia’s or Turkey’s, but a hyper-sensitive, bullying White House press office could easily cow the media into favorable reporting.</w:t>
      </w:r>
      <w:r>
        <w:t xml:space="preserve"> It does not take much for the deleterious chilling effect of such measures to take hold</w:t>
      </w:r>
      <w:r w:rsidRPr="00C2116D">
        <w:rPr>
          <w:u w:val="single"/>
        </w:rPr>
        <w:t>. Conservative “news” outlets already enjoy overwhelming dominance in the United States, and Trump’s singular genius is for manipulating the media. That, after all, is how he fueled the birther movement that in turn made him into a political force. Finally, he can also be expected, like Berlusconi, to create his own private media empire to shape the “truth” to which a large part of the electorate is exposed.</w:t>
      </w:r>
    </w:p>
    <w:p w:rsidR="00A76001" w:rsidRDefault="00A76001" w:rsidP="00A76001">
      <w:r>
        <w:t xml:space="preserve">Progressives err in assuming that the worst danger of a Trump presidency is the reversal of Obama legacy, including the Affordable Care Act, the vindication of the constitutional rights of LGBTQ people, the Iran deal, and progress on climate change. There will surely be an all-out assault on these achievements. But it would a grave mistake to see the obliteration of the progressive policy agenda as the chief danger of a Trump presidency. What we confront is not the usual dogfight between liberals and conservatives. It is a struggle between those who believe in preserving the imperfect but serviceable constitutional system of the republic, and those who will try to undermine it. For all his abhorrent policy positions, a President Cruz could have been counted on to observe the strictures of constitutional democracy, such as the peaceful alternation of power through free and fair elections. Trump gives us every reason to suspect that he will not. If the tactics of Putin, </w:t>
      </w:r>
      <w:proofErr w:type="spellStart"/>
      <w:r>
        <w:t>Orbán</w:t>
      </w:r>
      <w:proofErr w:type="spellEnd"/>
      <w:r>
        <w:t xml:space="preserve">, </w:t>
      </w:r>
      <w:proofErr w:type="spellStart"/>
      <w:r>
        <w:t>Erdoğan</w:t>
      </w:r>
      <w:proofErr w:type="spellEnd"/>
      <w:r>
        <w:t>, and other populists are any guide, we can expect Trump to do everything he has either threatened to do or baselessly accused the Democrats of doing: fomenting violence and voter intimidation, rigging elections, spying on, prosecuting, and imprisoning his opponents, silencing the press, and more.</w:t>
      </w:r>
    </w:p>
    <w:p w:rsidR="00A76001" w:rsidRPr="00C2116D" w:rsidRDefault="00A76001" w:rsidP="00A76001">
      <w:pPr>
        <w:rPr>
          <w:u w:val="single"/>
        </w:rPr>
      </w:pPr>
      <w:r>
        <w:t>Like other illiberal populists</w:t>
      </w:r>
      <w:r w:rsidRPr="00215AC5">
        <w:t xml:space="preserve">, </w:t>
      </w:r>
      <w:r w:rsidRPr="00215AC5">
        <w:rPr>
          <w:rStyle w:val="Emphasis"/>
        </w:rPr>
        <w:t>Trump is capable of inflicting irreparable damage to this country’s institutions within a relatively short space of time</w:t>
      </w:r>
      <w:r w:rsidRPr="00C2116D">
        <w:rPr>
          <w:u w:val="single"/>
        </w:rPr>
        <w:t>. What we therefore have to prepare to resist is not policy change; it is regime change. Above all, we must shake off the “it can’t happen here” mentality and seriously contemplate the unprecedented danger Trump represents: that of the United States sliding into a form of fascism.</w:t>
      </w:r>
      <w:r w:rsidRPr="00967EB7">
        <w:t xml:space="preserve"> A single cataclysmic event, such as a major terror attack, could hasten this slide. Americans from all across the political spectrum who believe in constitutional democracy must unite to resist it.</w:t>
      </w:r>
    </w:p>
    <w:p w:rsidR="00A76001" w:rsidRDefault="00A76001" w:rsidP="00A76001">
      <w:r w:rsidRPr="003D4F94">
        <w:t xml:space="preserve">The experience of Russia and Turkey suggest that </w:t>
      </w:r>
      <w:r w:rsidRPr="0081197F">
        <w:rPr>
          <w:rStyle w:val="Emphasis"/>
        </w:rPr>
        <w:t>the only democratic, nonviolent practice capable of deterring the autocrats is the sight of endless crowds marching: vociferous, tenacious, disciplined citizens claiming ownership over their constitutional liberties and defending the integrity of their political institutions</w:t>
      </w:r>
      <w:r w:rsidRPr="00C84C1C">
        <w:rPr>
          <w:u w:val="single"/>
        </w:rPr>
        <w:t>.</w:t>
      </w:r>
      <w:r>
        <w:t xml:space="preserve"> </w:t>
      </w:r>
      <w:proofErr w:type="spellStart"/>
      <w:r>
        <w:t>Erdoğan</w:t>
      </w:r>
      <w:proofErr w:type="spellEnd"/>
      <w:r>
        <w:t xml:space="preserve"> was never so rattled as he was by the Gezi Park protests that quickly spread all over the country; Putin experienced the only real challenge to his regime during the street demonstrations of 2011 and 2012. In the short term, both movements failed to defang the authoritarian regimes they challenged, not because mass protests were the wrong strategy but because the brutal force commanded by a consolidated authoritarian regime makes it very difficult for such movements to succeed.</w:t>
      </w:r>
    </w:p>
    <w:p w:rsidR="00A76001" w:rsidRDefault="00A76001" w:rsidP="00A76001">
      <w:r>
        <w:t xml:space="preserve">This is why </w:t>
      </w:r>
      <w:r w:rsidRPr="0012614B">
        <w:rPr>
          <w:rStyle w:val="Emphasis"/>
        </w:rPr>
        <w:t>it is essential to protest early and often</w:t>
      </w:r>
      <w:r>
        <w:t xml:space="preserve">. Citizens of consolidated democracies have absorbed a genteel lesson: if our side loses, we wait our turn until the next election. Under normal circumstances, the internalization of that lesson is essential to democracy’s stability. </w:t>
      </w:r>
      <w:r w:rsidRPr="00585C87">
        <w:rPr>
          <w:rStyle w:val="Emphasis"/>
        </w:rPr>
        <w:t>When those in power are poised to destroy constitutional safeguards</w:t>
      </w:r>
      <w:r>
        <w:t xml:space="preserve">, however, </w:t>
      </w:r>
      <w:r w:rsidRPr="00585C87">
        <w:rPr>
          <w:rStyle w:val="Emphasis"/>
        </w:rPr>
        <w:t>hanging on in quiet desperation until the next election can be fatal to democracy</w:t>
      </w:r>
      <w:r>
        <w:t>.</w:t>
      </w:r>
    </w:p>
    <w:p w:rsidR="00A76001" w:rsidRDefault="00A76001" w:rsidP="00A76001">
      <w:r w:rsidRPr="00585C87">
        <w:t xml:space="preserve">Instead, </w:t>
      </w:r>
      <w:r w:rsidRPr="00A16AB5">
        <w:rPr>
          <w:rStyle w:val="Emphasis"/>
        </w:rPr>
        <w:t>Americans must tap into their rich and proud tradition of civic resistance, whose highlights are the twentieth-century civil rights movement and protests against the Vietnam War</w:t>
      </w:r>
      <w:r>
        <w:t xml:space="preserve">. Civic action </w:t>
      </w:r>
      <w:r>
        <w:lastRenderedPageBreak/>
        <w:t>needs to begin now. We must claim public squares before Trump takes office, marching in droves and communicating a clear message that his brand of autocracy shall not pass.</w:t>
      </w:r>
    </w:p>
    <w:p w:rsidR="00A76001" w:rsidRDefault="00A76001" w:rsidP="00A76001">
      <w:r>
        <w:t xml:space="preserve">Already, citizens are congregating in cities across the land and a “million-woman march on Washington” is in the works for January 21. Nationwide gatherings take time to organize, but rallies and vigils must become regular events in cities and university campuses across the land. As recent waves of popular mobilization, from </w:t>
      </w:r>
      <w:proofErr w:type="spellStart"/>
      <w:r>
        <w:t>Tahrir</w:t>
      </w:r>
      <w:proofErr w:type="spellEnd"/>
      <w:r>
        <w:t xml:space="preserve"> Square to Gezi Park, have shown, social media enables masses to converge on short notice. Millennials excel at this kind of thing. However, closed-circuit, feel-good moping on social media can never substitute for warm bodies on streets that refuse to be dispersed or intimidated. As concerned citizens, we must coordinate with our families, friends, colleagues, students, neighbors, and congregants, making couches available, giving rides, providing childcare, covering work shifts, and cooking meals for one another to amplify an effective civic presence. (And let’s not forget to continue poking fun at Trump. Autocrats cannot stand humor, which makes it a potent device not just for sapping their egos but also for giving citizens the much-needed solace and encouragement of laughing together.)</w:t>
      </w:r>
    </w:p>
    <w:p w:rsidR="00A76001" w:rsidRDefault="00A76001" w:rsidP="00A76001">
      <w:r>
        <w:t xml:space="preserve">Thanks in part to their control over the media, the Russian and Turkish governments persuaded the larger public that the protesters were godless vandals, foreign agents, and marginal types. </w:t>
      </w:r>
      <w:r w:rsidRPr="00A05B1F">
        <w:rPr>
          <w:rStyle w:val="StyleUnderline"/>
        </w:rPr>
        <w:t>To combat</w:t>
      </w:r>
      <w:r>
        <w:t xml:space="preserve"> such </w:t>
      </w:r>
      <w:r w:rsidRPr="00A05B1F">
        <w:rPr>
          <w:rStyle w:val="StyleUnderline"/>
        </w:rPr>
        <w:t>a smear campaign, citizens and community leaders must be willing to look past the ideological differences that divide them. These differences have been rendered irrelevant, at least for the moment, by the overriding danger presented by the Trump presidency.</w:t>
      </w:r>
      <w:r>
        <w:t xml:space="preserve"> This civic resistance must bring together not just progressives of all stripes—including Black Lives Matter activists, unions, and the climate justice movement—but also immigrants, LGBTQ people, conservatives, libertarians, religious groups, veterans, teachers, students, people of all faiths, races, and ethnicities; in short, all those who believe that political disagreements should only be resolved within the framework of constitutional democracy. </w:t>
      </w:r>
      <w:r w:rsidRPr="00EB45B2">
        <w:rPr>
          <w:rStyle w:val="StyleUnderline"/>
        </w:rPr>
        <w:t xml:space="preserve">The good news is that </w:t>
      </w:r>
      <w:r w:rsidRPr="00CA14B7">
        <w:rPr>
          <w:rStyle w:val="Emphasis"/>
        </w:rPr>
        <w:t>it is easier to unite around opposition to despotism than it is to set out an alternative vision of how government must be run</w:t>
      </w:r>
      <w:r w:rsidRPr="00EB45B2">
        <w:rPr>
          <w:rStyle w:val="StyleUnderline"/>
        </w:rPr>
        <w:t>.</w:t>
      </w:r>
      <w:r>
        <w:t xml:space="preserve"> Still, </w:t>
      </w:r>
      <w:r w:rsidRPr="00CA14B7">
        <w:rPr>
          <w:rStyle w:val="Emphasis"/>
        </w:rPr>
        <w:t>one of the most potent strategies in the autocrat’s toolkit is to sow divisions among the opposition by selectively favoring their causes. Leftists, then, should refuse to be mollified by Trump’s</w:t>
      </w:r>
      <w:r>
        <w:t xml:space="preserve"> anti-free trade agenda, for instance, or </w:t>
      </w:r>
      <w:r w:rsidRPr="00CA14B7">
        <w:rPr>
          <w:rStyle w:val="Emphasis"/>
        </w:rPr>
        <w:t>his promise to increase government spending</w:t>
      </w:r>
      <w:r>
        <w:t>.</w:t>
      </w:r>
    </w:p>
    <w:p w:rsidR="00A76001" w:rsidRDefault="00A76001" w:rsidP="00A76001">
      <w:r>
        <w:t xml:space="preserve">Trump will use the militarized force of U.S. law enforcement against protesters on the ground, and will seek to discredit them in the public eye. Already, Milwaukee County Sheriff and Trump’s potential nominee for Homeland Security Secretary David Clarke tweeted that “temper tantrums from . . . radical anarchists must be quelled.” (In August, Clarke was quick to call the National Guard into Milwaukee when protests erupted after the police shooting of twenty-three-year-old </w:t>
      </w:r>
      <w:proofErr w:type="spellStart"/>
      <w:r>
        <w:t>Sylville</w:t>
      </w:r>
      <w:proofErr w:type="spellEnd"/>
      <w:r>
        <w:t xml:space="preserve"> Smith.) We must take inspiration from the peaceful momentum built by the Reverend Martin Luther King, Jr. and his fellow civil rights activists, and steel our spines against ominous threats that betray the U.S. Constitution’s unequivocal guarantees of the freedom of speech, assembly, and association.</w:t>
      </w:r>
    </w:p>
    <w:p w:rsidR="00A76001" w:rsidRDefault="00A76001" w:rsidP="00A76001">
      <w:r>
        <w:t xml:space="preserve">Above all, let us not forget that Trump rode to power on the back of public rallies fueled by protest against political power. The tidy, staged meetings in which Hillary supporters wanly pledged to be “with her” failed to match the energy of the Trump movement. </w:t>
      </w:r>
      <w:r w:rsidRPr="00221E9A">
        <w:rPr>
          <w:rStyle w:val="StyleUnderline"/>
        </w:rPr>
        <w:t>The only thing that can arrest the lawless momentum of a Trump regime is the hair of the dog: wave after wave of loud, proud, and peaceful citizens rejecting the hate, vilification, lawlessness, and division for which he stands.</w:t>
      </w:r>
    </w:p>
    <w:p w:rsidR="00A76001" w:rsidRPr="006F75E2" w:rsidRDefault="00A76001" w:rsidP="00A76001">
      <w:pPr>
        <w:rPr>
          <w:rStyle w:val="StyleUnderline"/>
        </w:rPr>
      </w:pPr>
      <w:r>
        <w:t xml:space="preserve">Many Americans have still to discover that nothing boosts civic morale and solidarity like a massive public protest. </w:t>
      </w:r>
      <w:r w:rsidRPr="00C84C1C">
        <w:rPr>
          <w:u w:val="single"/>
        </w:rPr>
        <w:t>The act of standing together in a public space and affirming our shared values and our respect for one another is a transformative experience, one that could release the still largely untapped political potential of millennials.</w:t>
      </w:r>
      <w:r w:rsidRPr="00E4134A">
        <w:t xml:space="preserve"> </w:t>
      </w:r>
      <w:r>
        <w:t xml:space="preserve">In contrast to the Trump rallies in which racist, sexist, and </w:t>
      </w:r>
      <w:proofErr w:type="spellStart"/>
      <w:r>
        <w:t>Islamophobic</w:t>
      </w:r>
      <w:proofErr w:type="spellEnd"/>
      <w:r>
        <w:t xml:space="preserve"> obscenities were chanted by thousands, </w:t>
      </w:r>
      <w:r w:rsidRPr="006F75E2">
        <w:rPr>
          <w:rStyle w:val="StyleUnderline"/>
        </w:rPr>
        <w:t>peaceful mass demonstrations are in order to enact the resilience of American democracy and the inclusive and affirmative ideals for which it stands. The vast majority of Americans who still affirm these ideals need just such an antidote, and they need it now.</w:t>
      </w:r>
    </w:p>
    <w:p w:rsidR="00A76001" w:rsidRDefault="00A76001" w:rsidP="00A76001"/>
    <w:p w:rsidR="00E1040B" w:rsidRPr="00CD58C6" w:rsidRDefault="00E1040B" w:rsidP="00E1040B">
      <w:pPr>
        <w:pStyle w:val="Heading4"/>
      </w:pPr>
      <w:r w:rsidRPr="00CD58C6">
        <w:lastRenderedPageBreak/>
        <w:t xml:space="preserve">Shunning Trump is the only moral option we have—reform only ensures cooption that strengthens the President </w:t>
      </w:r>
    </w:p>
    <w:p w:rsidR="00E1040B" w:rsidRPr="00BB7827" w:rsidRDefault="00E1040B" w:rsidP="00E1040B">
      <w:proofErr w:type="spellStart"/>
      <w:r>
        <w:rPr>
          <w:rStyle w:val="Style13ptBold"/>
        </w:rPr>
        <w:t>Luban</w:t>
      </w:r>
      <w:proofErr w:type="spellEnd"/>
      <w:r>
        <w:rPr>
          <w:rStyle w:val="Style13ptBold"/>
        </w:rPr>
        <w:t xml:space="preserve"> 16 </w:t>
      </w:r>
      <w:r w:rsidRPr="00BB7827">
        <w:t>- Professor of law and phi</w:t>
      </w:r>
      <w:r>
        <w:t>losophy @ Georgetown University</w:t>
      </w:r>
      <w:r w:rsidRPr="00BB7827">
        <w:t xml:space="preserve"> (</w:t>
      </w:r>
      <w:r>
        <w:t xml:space="preserve">David, </w:t>
      </w:r>
      <w:r w:rsidRPr="00BB7827">
        <w:t xml:space="preserve">“Donald Trump needs to hire 4,100 people. Here’s why you should refuse to be one of them”, Available online at </w:t>
      </w:r>
      <w:hyperlink r:id="rId26" w:history="1">
        <w:r w:rsidRPr="00BB7827">
          <w:rPr>
            <w:rStyle w:val="Hyperlink"/>
          </w:rPr>
          <w:t>https://qz.com/838624/donal-trump-is-hiring-do-people-have-a-moral-obligation-to-work-for-president-trump/</w:t>
        </w:r>
      </w:hyperlink>
      <w:r w:rsidRPr="00BB7827">
        <w:t>, SR)</w:t>
      </w:r>
    </w:p>
    <w:p w:rsidR="00E1040B" w:rsidRDefault="00E1040B" w:rsidP="00E1040B">
      <w:r w:rsidRPr="00BF12B0">
        <w:rPr>
          <w:rStyle w:val="StyleUnderline"/>
        </w:rPr>
        <w:t>Two of my friends</w:t>
      </w:r>
      <w:r>
        <w:t xml:space="preserve">, both of them principled and talented conservatives, told me </w:t>
      </w:r>
      <w:r w:rsidRPr="00BF12B0">
        <w:rPr>
          <w:rStyle w:val="StyleUnderline"/>
        </w:rPr>
        <w:t xml:space="preserve">they were approached by members of the Trump team about possible posts in the incoming administration. Both of them find Trump horrifying and did not vote for him. Both had the same initial reaction: </w:t>
      </w:r>
      <w:r w:rsidRPr="00BF12B0">
        <w:rPr>
          <w:rStyle w:val="Emphasis"/>
        </w:rPr>
        <w:t>No way.</w:t>
      </w:r>
      <w:r>
        <w:t xml:space="preserve"> Both would have been willing, maybe honored, to take posts in a different Republican administration. All this was before the election.</w:t>
      </w:r>
    </w:p>
    <w:p w:rsidR="00E1040B" w:rsidRDefault="00E1040B" w:rsidP="00E1040B">
      <w:r>
        <w:t>Now, both recognize that they face an ethical dilemma: If the transition team approaches them again, should they say yes?</w:t>
      </w:r>
    </w:p>
    <w:p w:rsidR="00E1040B" w:rsidRPr="007501F1" w:rsidRDefault="00E1040B" w:rsidP="00E1040B">
      <w:pPr>
        <w:rPr>
          <w:rStyle w:val="StyleUnderline"/>
        </w:rPr>
      </w:pPr>
      <w:r>
        <w:t xml:space="preserve">A similar dilemma faces career lawyers in government service who object to the new president and fear what they might be asked to do. Should they look for new jobs? As for law students and other lawyers considering government service, including anti-Trump Republicans: Is joining the administration a moral obligation, in order to fight for the rule of law and fact-based decisions in the administration of an erratic president? Or is it an unacceptable moral sell-out? </w:t>
      </w:r>
      <w:r w:rsidRPr="007501F1">
        <w:rPr>
          <w:rStyle w:val="StyleUnderline"/>
        </w:rPr>
        <w:t>Should you go into the administration because they need your voice? Or is exit, not voice, the principled option?</w:t>
      </w:r>
    </w:p>
    <w:p w:rsidR="00E1040B" w:rsidRDefault="00E1040B" w:rsidP="00E1040B">
      <w:r>
        <w:t xml:space="preserve">Of course, what lawyers and officials might be asked to do in the Trump administration is at this moment a complete cipher, so perhaps it’s too soon to </w:t>
      </w:r>
      <w:proofErr w:type="gramStart"/>
      <w:r>
        <w:t>say.</w:t>
      </w:r>
      <w:proofErr w:type="gramEnd"/>
      <w:r>
        <w:t xml:space="preserve"> Trump has walked back some of his most horrifying campaign boasts, notably the immigrant dragnet and the Muslim registry. Given his indifference to truthfulness and inconsistency, we have no idea what his real positions are on many issues, or even whether he has real positions. (Remember that last May he promised to commit war crimes, then quickly reversed and expressed respect for international law.) Nor do we know what role he sees for himself—decision-maker or, as this July article suggests, star-of-the-show who leaves policies to others in his administration.</w:t>
      </w:r>
    </w:p>
    <w:p w:rsidR="00E1040B" w:rsidRDefault="00E1040B" w:rsidP="00E1040B">
      <w:r>
        <w:t xml:space="preserve">And much depends who those others are. Ross </w:t>
      </w:r>
      <w:proofErr w:type="spellStart"/>
      <w:r>
        <w:t>Douthat</w:t>
      </w:r>
      <w:proofErr w:type="spellEnd"/>
      <w:r>
        <w:t xml:space="preserve">, writing in The New York Times under the creepy headline “You Must Serve Trump,” makes the case for morally responsible Republicans to go into the new administration to combat Trump’s worst impulses. If not morally responsible Republicans, then who? The argument makes eminent sense. But </w:t>
      </w:r>
      <w:proofErr w:type="spellStart"/>
      <w:r>
        <w:t>Douthat</w:t>
      </w:r>
      <w:proofErr w:type="spellEnd"/>
      <w:r>
        <w:t xml:space="preserve"> adds a caveat:</w:t>
      </w:r>
    </w:p>
    <w:p w:rsidR="00E1040B" w:rsidRDefault="00E1040B" w:rsidP="00E1040B">
      <w:r>
        <w:t xml:space="preserve">It may be, of course, that Trump wishes to fill the most important posts with sycophants. In which case anyone who goes to work for his State Department or Defense Department risks being subject not only to his whims, but also to the whims of secretaries and </w:t>
      </w:r>
      <w:proofErr w:type="spellStart"/>
      <w:r>
        <w:t>under secretaries</w:t>
      </w:r>
      <w:proofErr w:type="spellEnd"/>
      <w:r>
        <w:t xml:space="preserve"> who mirror his all-too-readily-apparent vices.</w:t>
      </w:r>
    </w:p>
    <w:p w:rsidR="00E1040B" w:rsidRDefault="00E1040B" w:rsidP="00E1040B">
      <w:r>
        <w:t xml:space="preserve">That makes the dilemma worse, and so far, unfortunately, the signs are not good. </w:t>
      </w:r>
      <w:r w:rsidRPr="0034594F">
        <w:rPr>
          <w:rStyle w:val="StyleUnderline"/>
        </w:rPr>
        <w:t>Trump may be in the process of appointing some of the most extreme people in public life to high positions.</w:t>
      </w:r>
      <w:r>
        <w:t xml:space="preserve"> </w:t>
      </w:r>
      <w:proofErr w:type="spellStart"/>
      <w:r>
        <w:t>Douthat</w:t>
      </w:r>
      <w:proofErr w:type="spellEnd"/>
      <w:r>
        <w:t xml:space="preserve"> counts on the Senate to deny confirmation—but what if the Senate does no such thing? In any event, it seems likely that the new administration will be the most right-wing in US history, more than either the Reagan or George W. Bush administrations. Perhaps it will be more right-wing than Trump himself. And that, unless you share those views, is a problem. Especially if you are a non-political lawyer in public service, can you stay in the job if the man or woman at the top is systematically undermining the mission of your agency, or steering it in directions that appall you, or misusing it to punish political opponents?</w:t>
      </w:r>
    </w:p>
    <w:p w:rsidR="00E1040B" w:rsidRDefault="00E1040B" w:rsidP="00E1040B">
      <w:r>
        <w:t>The nightmare scenario</w:t>
      </w:r>
    </w:p>
    <w:p w:rsidR="00E1040B" w:rsidRDefault="00E1040B" w:rsidP="00E1040B">
      <w:r w:rsidRPr="00C45C0D">
        <w:rPr>
          <w:rStyle w:val="StyleUnderline"/>
        </w:rPr>
        <w:t>The nightmare scenario is that Trump and his allies aim at an authoritarian Big Man presidency that actively targets political opponents</w:t>
      </w:r>
      <w:r>
        <w:t xml:space="preserve">—tangibly, not just rhetorically. This is, after all, a president-elect who pledged to appoint a special prosecutor to investigate his opponent, and who egged on his </w:t>
      </w:r>
      <w:r>
        <w:lastRenderedPageBreak/>
        <w:t xml:space="preserve">supporters’ chant “lock her up!” It’s a president-elect who said he wants to change libel laws so he can sue his media critics; who incited the “Second Amendment people” against his opponent; and whose inner circle of advisors includes a media leader of the alt-right. It’s a president-elect who is touchy and vengeful. </w:t>
      </w:r>
      <w:proofErr w:type="spellStart"/>
      <w:r>
        <w:t>Omarosa</w:t>
      </w:r>
      <w:proofErr w:type="spellEnd"/>
      <w:r>
        <w:t xml:space="preserve"> </w:t>
      </w:r>
      <w:proofErr w:type="spellStart"/>
      <w:r>
        <w:t>Manigault</w:t>
      </w:r>
      <w:proofErr w:type="spellEnd"/>
      <w:r>
        <w:t>, Trump’s director of African American outreach, said after the election, “Let me just tell you, Mr. Trump has a long memory and we’re keeping a list.” She was talking about a list of anti-Trump Republicans, leaving to the imagination what other lists are stored in Trump’s long memory.</w:t>
      </w:r>
    </w:p>
    <w:p w:rsidR="00E1040B" w:rsidRPr="00EB55ED" w:rsidRDefault="00E1040B" w:rsidP="00E1040B">
      <w:pPr>
        <w:rPr>
          <w:u w:val="single"/>
        </w:rPr>
      </w:pPr>
      <w:r w:rsidRPr="00EB55ED">
        <w:rPr>
          <w:u w:val="single"/>
        </w:rPr>
        <w:t xml:space="preserve">I hope, and want desperately to believe, that worrying about all this is sheer paranoia; but the only way to discount all these sinister threats is by assuming complete mendacity on Trump’s part—and by assuming that no forces in his administration take seriously what Trump meant only as a sales pitch. Amid such uncertainties, </w:t>
      </w:r>
      <w:r w:rsidRPr="00EB55ED">
        <w:rPr>
          <w:b/>
          <w:u w:val="single"/>
        </w:rPr>
        <w:t>nightmares aren’t the worst place to start thinking about the morality of government service.</w:t>
      </w:r>
    </w:p>
    <w:p w:rsidR="00E1040B" w:rsidRPr="000A25F1" w:rsidRDefault="00E1040B" w:rsidP="00E1040B">
      <w:pPr>
        <w:rPr>
          <w:rStyle w:val="StyleUnderline"/>
        </w:rPr>
      </w:pPr>
      <w:r>
        <w:t xml:space="preserve">Masha </w:t>
      </w:r>
      <w:proofErr w:type="spellStart"/>
      <w:r w:rsidRPr="000A25F1">
        <w:rPr>
          <w:rStyle w:val="StyleUnderline"/>
        </w:rPr>
        <w:t>Gessen</w:t>
      </w:r>
      <w:proofErr w:type="spellEnd"/>
      <w:r>
        <w:t xml:space="preserve">, writing in New York </w:t>
      </w:r>
      <w:proofErr w:type="spellStart"/>
      <w:r>
        <w:t>Rreview</w:t>
      </w:r>
      <w:proofErr w:type="spellEnd"/>
      <w:r>
        <w:t xml:space="preserve"> of Books, </w:t>
      </w:r>
      <w:r w:rsidRPr="000A25F1">
        <w:rPr>
          <w:rStyle w:val="StyleUnderline"/>
        </w:rPr>
        <w:t xml:space="preserve">fears the worst: that Trump will be an American </w:t>
      </w:r>
      <w:proofErr w:type="spellStart"/>
      <w:r w:rsidRPr="000A25F1">
        <w:rPr>
          <w:rStyle w:val="StyleUnderline"/>
        </w:rPr>
        <w:t>Erdoğan</w:t>
      </w:r>
      <w:proofErr w:type="spellEnd"/>
      <w:r w:rsidRPr="000A25F1">
        <w:rPr>
          <w:rStyle w:val="StyleUnderline"/>
        </w:rPr>
        <w:t xml:space="preserve"> or a Putin on the Potomac.</w:t>
      </w:r>
      <w:r>
        <w:t xml:space="preserve"> (A Russian-American journalist, she is a careful student of Putin’s modus operandi.) </w:t>
      </w:r>
      <w:r w:rsidRPr="000A25F1">
        <w:rPr>
          <w:rStyle w:val="StyleUnderline"/>
        </w:rPr>
        <w:t>She offers five chilling “rules for survival” in autocratic government:</w:t>
      </w:r>
    </w:p>
    <w:p w:rsidR="00E1040B" w:rsidRPr="00EB55ED" w:rsidRDefault="00E1040B" w:rsidP="00E1040B">
      <w:pPr>
        <w:rPr>
          <w:u w:val="single"/>
        </w:rPr>
      </w:pPr>
      <w:r w:rsidRPr="000A25F1">
        <w:rPr>
          <w:rStyle w:val="StyleUnderline"/>
        </w:rPr>
        <w:t>Believe the autocrat. He means what he says. Whenever</w:t>
      </w:r>
      <w:r w:rsidRPr="00EB55ED">
        <w:rPr>
          <w:u w:val="single"/>
        </w:rPr>
        <w:t xml:space="preserve"> you find yourself thinking, or hear others claiming, that he is exaggerating, that is our innate tendency to reach for a rationalization.</w:t>
      </w:r>
    </w:p>
    <w:p w:rsidR="00E1040B" w:rsidRDefault="00E1040B" w:rsidP="00E1040B">
      <w:r>
        <w:t>Do not be taken in by small signs of normality.</w:t>
      </w:r>
    </w:p>
    <w:p w:rsidR="00E1040B" w:rsidRPr="000A25F1" w:rsidRDefault="00E1040B" w:rsidP="00E1040B">
      <w:pPr>
        <w:rPr>
          <w:rStyle w:val="Emphasis"/>
        </w:rPr>
      </w:pPr>
      <w:r w:rsidRPr="000A25F1">
        <w:rPr>
          <w:rStyle w:val="Emphasis"/>
        </w:rPr>
        <w:t>Institutions will not save you.</w:t>
      </w:r>
    </w:p>
    <w:p w:rsidR="00E1040B" w:rsidRDefault="00E1040B" w:rsidP="00E1040B">
      <w:r>
        <w:t>Be outraged.</w:t>
      </w:r>
    </w:p>
    <w:p w:rsidR="00E1040B" w:rsidRPr="000A25F1" w:rsidRDefault="00E1040B" w:rsidP="00E1040B">
      <w:pPr>
        <w:rPr>
          <w:rStyle w:val="Emphasis"/>
        </w:rPr>
      </w:pPr>
      <w:r w:rsidRPr="000A25F1">
        <w:rPr>
          <w:rStyle w:val="Emphasis"/>
        </w:rPr>
        <w:t>Don’t make compromises.</w:t>
      </w:r>
    </w:p>
    <w:p w:rsidR="00E1040B" w:rsidRPr="00EB55ED" w:rsidRDefault="00E1040B" w:rsidP="00E1040B">
      <w:pPr>
        <w:rPr>
          <w:b/>
          <w:u w:val="single"/>
        </w:rPr>
      </w:pPr>
      <w:r>
        <w:t xml:space="preserve">Under such dire circumstances, my answer to the moral question is straightforward. </w:t>
      </w:r>
      <w:r w:rsidRPr="00EB55ED">
        <w:rPr>
          <w:u w:val="single"/>
        </w:rPr>
        <w:t xml:space="preserve">Don’t go into the administration. If you’re in it when things start going south, get out. </w:t>
      </w:r>
      <w:r w:rsidRPr="000A25F1">
        <w:rPr>
          <w:rStyle w:val="Emphasis"/>
        </w:rPr>
        <w:t xml:space="preserve">Don’t tell yourself you can tame the beast, because the beast will </w:t>
      </w:r>
      <w:proofErr w:type="spellStart"/>
      <w:r w:rsidRPr="000A25F1">
        <w:rPr>
          <w:rStyle w:val="Emphasis"/>
        </w:rPr>
        <w:t>tame</w:t>
      </w:r>
      <w:proofErr w:type="spellEnd"/>
      <w:r w:rsidRPr="000A25F1">
        <w:rPr>
          <w:rStyle w:val="Emphasis"/>
        </w:rPr>
        <w:t xml:space="preserve"> you. And don’t let the words “lesser evil” pass your lips. You will be fooling yourself.</w:t>
      </w:r>
    </w:p>
    <w:p w:rsidR="00E1040B" w:rsidRDefault="00E1040B" w:rsidP="00E1040B">
      <w:r>
        <w:t xml:space="preserve">In a powerful essay written half a century ago, </w:t>
      </w:r>
      <w:r w:rsidRPr="000A25F1">
        <w:rPr>
          <w:rStyle w:val="StyleUnderline"/>
        </w:rPr>
        <w:t>Hannah Arendt warned</w:t>
      </w:r>
      <w:r>
        <w:t xml:space="preserve"> about lesser evils (pp. 35-36):</w:t>
      </w:r>
    </w:p>
    <w:p w:rsidR="00E1040B" w:rsidRDefault="00E1040B" w:rsidP="00E1040B">
      <w:r w:rsidRPr="00F851EF">
        <w:rPr>
          <w:u w:val="single"/>
        </w:rPr>
        <w:t xml:space="preserve">If you are confronted with two evils, thus the argument runs, it is your duty to opt for the lesser one, whereas it is irresponsible to refuse to choose altogether. </w:t>
      </w:r>
      <w:r>
        <w:t>Those who denounce the moral fallacy of this argument are usually accused of a germ-proof moralism which is alien to political circumstances, of being unwilling to dirty their hands. …</w:t>
      </w:r>
    </w:p>
    <w:p w:rsidR="00E1040B" w:rsidRDefault="00E1040B" w:rsidP="00E1040B">
      <w:r>
        <w:t xml:space="preserve">Politically, </w:t>
      </w:r>
      <w:r w:rsidRPr="00F851EF">
        <w:rPr>
          <w:b/>
          <w:u w:val="single"/>
        </w:rPr>
        <w:t>the weakness of the argument has always been that those who choose the lesser evil forget very quickly that they chose evil.</w:t>
      </w:r>
    </w:p>
    <w:p w:rsidR="00E1040B" w:rsidRPr="001745C9" w:rsidRDefault="00E1040B" w:rsidP="00E1040B">
      <w:pPr>
        <w:rPr>
          <w:u w:val="single"/>
        </w:rPr>
      </w:pPr>
      <w:r>
        <w:t xml:space="preserve">Why do they forget? It isn’t hard to fathom. </w:t>
      </w:r>
      <w:r w:rsidRPr="000A25F1">
        <w:rPr>
          <w:rStyle w:val="Emphasis"/>
        </w:rPr>
        <w:t>Once you are inside, your frame of reference changes.</w:t>
      </w:r>
      <w:r>
        <w:t xml:space="preserve"> The work is challenging and invigorating and cutting-edge. You see that many of the people you’re working with are decent and likable. You tell yourself that decent people like these wouldn’t do anything indecent</w:t>
      </w:r>
      <w:r w:rsidRPr="000A25F1">
        <w:t xml:space="preserve">. </w:t>
      </w:r>
      <w:r w:rsidRPr="006157F0">
        <w:rPr>
          <w:rStyle w:val="Emphasis"/>
        </w:rPr>
        <w:t>Gradually your moral compass aligns with theirs (and you don’t notice that theirs are simultaneously aligning with yours); and gradually all your moral compasses align with The Program.</w:t>
      </w:r>
      <w:r>
        <w:t xml:space="preserve"> You develop team spirit, and you don’t want to let your team down by shirking; you can’t be a nay-sayer on everything</w:t>
      </w:r>
      <w:r w:rsidRPr="006157F0">
        <w:t xml:space="preserve">. </w:t>
      </w:r>
      <w:r w:rsidRPr="006157F0">
        <w:rPr>
          <w:rStyle w:val="Emphasis"/>
        </w:rPr>
        <w:t>You lose your sense of outrage, which is, after all, a feeling we experience when we see something abnormal.</w:t>
      </w:r>
      <w:r w:rsidRPr="001745C9">
        <w:rPr>
          <w:u w:val="single"/>
        </w:rPr>
        <w:t xml:space="preserve"> Once the abnormal becomes routine, outrage fades.</w:t>
      </w:r>
    </w:p>
    <w:p w:rsidR="00E1040B" w:rsidRPr="001745C9" w:rsidRDefault="00E1040B" w:rsidP="00E1040B">
      <w:pPr>
        <w:rPr>
          <w:b/>
          <w:u w:val="single"/>
        </w:rPr>
      </w:pPr>
      <w:r>
        <w:t xml:space="preserve">And above all, you reassure yourself of your own decency because you can contrast yourself with the real radicals, the true believers. They’re right down the hall. In meetings, you try your best to mitigate the damage; you win a few of these fights and become heartened. </w:t>
      </w:r>
      <w:r w:rsidRPr="001745C9">
        <w:rPr>
          <w:u w:val="single"/>
        </w:rPr>
        <w:t>But you lose more than you win, and your own sense of fair process—“I waged the good fight but lost fair and square”—</w:t>
      </w:r>
      <w:r w:rsidRPr="00483141">
        <w:rPr>
          <w:rStyle w:val="Emphasis"/>
        </w:rPr>
        <w:t>leads you to acquiesce.</w:t>
      </w:r>
      <w:r w:rsidRPr="001745C9">
        <w:t xml:space="preserve"> </w:t>
      </w:r>
      <w:r w:rsidRPr="001745C9">
        <w:rPr>
          <w:u w:val="single"/>
        </w:rPr>
        <w:t xml:space="preserve">You may even find yourself publicly defending the decision you opposed; at best, your duty of confidentiality seals your lips. </w:t>
      </w:r>
      <w:r w:rsidRPr="001745C9">
        <w:rPr>
          <w:b/>
          <w:u w:val="single"/>
        </w:rPr>
        <w:t>Your degrees of freedom are radically constricted.</w:t>
      </w:r>
    </w:p>
    <w:p w:rsidR="00E1040B" w:rsidRPr="00D1368E" w:rsidRDefault="00E1040B" w:rsidP="00E1040B">
      <w:pPr>
        <w:rPr>
          <w:u w:val="single"/>
        </w:rPr>
      </w:pPr>
      <w:r>
        <w:lastRenderedPageBreak/>
        <w:t xml:space="preserve">Drawing on the experience of 1933 and 1934, </w:t>
      </w:r>
      <w:r w:rsidRPr="00483141">
        <w:rPr>
          <w:rStyle w:val="StyleUnderline"/>
        </w:rPr>
        <w:t xml:space="preserve">Arendt warns that “we now know that </w:t>
      </w:r>
      <w:r w:rsidRPr="00483141">
        <w:rPr>
          <w:rStyle w:val="Emphasis"/>
        </w:rPr>
        <w:t>moral standards can be changed overnight</w:t>
      </w:r>
      <w:r w:rsidRPr="00483141">
        <w:rPr>
          <w:rStyle w:val="StyleUnderline"/>
        </w:rPr>
        <w:t>, and that all that</w:t>
      </w:r>
      <w:r w:rsidRPr="00D1368E">
        <w:rPr>
          <w:u w:val="single"/>
        </w:rPr>
        <w:t xml:space="preserve"> then will be left is the mere habit of holding fast to something”</w:t>
      </w:r>
      <w:r w:rsidRPr="00483141">
        <w:t xml:space="preserve"> (p. 45). </w:t>
      </w:r>
      <w:r w:rsidRPr="00D1368E">
        <w:rPr>
          <w:u w:val="single"/>
        </w:rPr>
        <w:t>That something will be the bureaucratic new normal that you see around you.</w:t>
      </w:r>
    </w:p>
    <w:p w:rsidR="00E1040B" w:rsidRDefault="00E1040B" w:rsidP="00E1040B">
      <w:r w:rsidRPr="00483141">
        <w:rPr>
          <w:rStyle w:val="StyleUnderline"/>
        </w:rPr>
        <w:t>Arendt adds</w:t>
      </w:r>
      <w:r>
        <w:t xml:space="preserve"> a political argument against participating in Big Man government:</w:t>
      </w:r>
    </w:p>
    <w:p w:rsidR="00E1040B" w:rsidRPr="00D1368E" w:rsidRDefault="00E1040B" w:rsidP="00E1040B">
      <w:pPr>
        <w:rPr>
          <w:u w:val="single"/>
        </w:rPr>
      </w:pPr>
      <w:r w:rsidRPr="00D1368E">
        <w:rPr>
          <w:u w:val="single"/>
        </w:rPr>
        <w:t>No man, however strong, can ever accomplish anything, good or bad, without the help of others. … Those who seem to obey him actually support him and his enterprise; without such “obedience” he would be helpless. …</w:t>
      </w:r>
    </w:p>
    <w:p w:rsidR="00E1040B" w:rsidRPr="007C3DB2" w:rsidRDefault="00E1040B" w:rsidP="00E1040B">
      <w:pPr>
        <w:rPr>
          <w:u w:val="single"/>
        </w:rPr>
      </w:pPr>
      <w:r w:rsidRPr="007C3DB2">
        <w:rPr>
          <w:b/>
          <w:u w:val="single"/>
        </w:rPr>
        <w:t>In these terms, the nonparticipators in public life… are those who have refused their support by shunning those places of “responsibility” where such support, under the name of obedience, is required.</w:t>
      </w:r>
      <w:r w:rsidRPr="007C3DB2">
        <w:rPr>
          <w:u w:val="single"/>
        </w:rPr>
        <w:t xml:space="preserve"> And we have only for a moment to imagine what would happen … if enough people would act “irresponsibly” and refuse support.</w:t>
      </w:r>
    </w:p>
    <w:p w:rsidR="00E1040B" w:rsidRPr="007C3DB2" w:rsidRDefault="00E1040B" w:rsidP="00E1040B">
      <w:pPr>
        <w:rPr>
          <w:u w:val="single"/>
        </w:rPr>
      </w:pPr>
      <w:r>
        <w:t xml:space="preserve">Her key insight: </w:t>
      </w:r>
      <w:r w:rsidRPr="007C3DB2">
        <w:rPr>
          <w:u w:val="single"/>
        </w:rPr>
        <w:t xml:space="preserve">when you stay in your job, and perform lesser evils, you are supporting the administration, even if in your own mind you abhor it. </w:t>
      </w:r>
      <w:r w:rsidRPr="00483141">
        <w:rPr>
          <w:rStyle w:val="Emphasis"/>
        </w:rPr>
        <w:t>Your own mind is irrelevant: if you participate, you support.</w:t>
      </w:r>
    </w:p>
    <w:p w:rsidR="00E1040B" w:rsidRDefault="00E1040B" w:rsidP="00E1040B">
      <w:r w:rsidRPr="00483141">
        <w:rPr>
          <w:rStyle w:val="StyleUnderline"/>
        </w:rPr>
        <w:t>There’s an obvious objection to her insight: enough people aren’t going to act “irresponsibly” and refuse support.</w:t>
      </w:r>
      <w:r>
        <w:t xml:space="preserve"> Supporters are always waiting in the wings. In fact, the new boss may be yearning to drive away the conscientious non-political civil servants, to make space for </w:t>
      </w:r>
      <w:proofErr w:type="spellStart"/>
      <w:r>
        <w:t>hard-line</w:t>
      </w:r>
      <w:proofErr w:type="spellEnd"/>
      <w:r>
        <w:t xml:space="preserve"> replacements. </w:t>
      </w:r>
      <w:r w:rsidRPr="00483141">
        <w:rPr>
          <w:rStyle w:val="StyleUnderline"/>
        </w:rPr>
        <w:t>Why give in? Why exile yourself? Or, if you’re a job seeker: why let the bad guy get the job?</w:t>
      </w:r>
    </w:p>
    <w:p w:rsidR="00E1040B" w:rsidRDefault="00E1040B" w:rsidP="00E1040B">
      <w:r>
        <w:t xml:space="preserve">Arendt’s answer is this: In the nightmare scenario, </w:t>
      </w:r>
      <w:r w:rsidRPr="00483141">
        <w:rPr>
          <w:rStyle w:val="Emphasis"/>
        </w:rPr>
        <w:t>you are deluding yourself to think you can turn the train, or even slow it down. Maybe you could in an administration committed to the rule of law.</w:t>
      </w:r>
      <w:r>
        <w:t xml:space="preserve"> But that is not the nightmare scenario we are talking about.</w:t>
      </w:r>
    </w:p>
    <w:p w:rsidR="00E1040B" w:rsidRDefault="00E1040B" w:rsidP="00E1040B">
      <w:r>
        <w:t>A lawyer’s tale</w:t>
      </w:r>
    </w:p>
    <w:p w:rsidR="00E1040B" w:rsidRDefault="00E1040B" w:rsidP="00E1040B">
      <w:r>
        <w:t xml:space="preserve">At this point, I will break one of my own personal rules of writing—the rule to never use Nazi analogies when you are writing about anything but Nazis. Let me stipulate in advance that I am not arguing or even hinting at any specious moral equivalence. The sole purpose of the story I’m about to recount is to spur reflection on the lesser evil. It is the story of a German lawyer named Bernhard </w:t>
      </w:r>
      <w:proofErr w:type="spellStart"/>
      <w:r>
        <w:t>Lösener</w:t>
      </w:r>
      <w:proofErr w:type="spellEnd"/>
      <w:r>
        <w:t xml:space="preserve">, an intelligent lawyer working in the Third Reich’s Ministry of the Interior. (All quotes are from </w:t>
      </w:r>
      <w:proofErr w:type="spellStart"/>
      <w:r>
        <w:t>Lösener’s</w:t>
      </w:r>
      <w:proofErr w:type="spellEnd"/>
      <w:r>
        <w:t xml:space="preserve"> memoirs.)</w:t>
      </w:r>
    </w:p>
    <w:p w:rsidR="00E1040B" w:rsidRDefault="00E1040B" w:rsidP="00E1040B">
      <w:proofErr w:type="spellStart"/>
      <w:r>
        <w:t>Lösener</w:t>
      </w:r>
      <w:proofErr w:type="spellEnd"/>
      <w:r>
        <w:t xml:space="preserve"> was not an ideological Nazi; he was a conservative civil servant who joined the Party because he “wrongly assumed that only this party could succeed in rescuing Germany from the not-so-rosy situation in which it found itself back then.” (Sound familiar?) And, as the new government formed, “there was an urgent search for higher-ranking civil servants who belonged to the Party.” He joined the ministry, but within months he grew disenchanted. He had an insider’s view, and “saw with dismay that all the promises made before the Party assumed power had given a completely wrong picture of a future National Socialist state.” But: “Over and over again, my personal and political friends … persuaded me to remain in my position even as disgust threatened to choke me.” In his job, he could do some damage control. Outside the job, he could do nothing.</w:t>
      </w:r>
    </w:p>
    <w:p w:rsidR="00E1040B" w:rsidRDefault="00E1040B" w:rsidP="00E1040B">
      <w:r>
        <w:t xml:space="preserve">In fall of 1935, </w:t>
      </w:r>
      <w:proofErr w:type="spellStart"/>
      <w:r>
        <w:t>Lösener</w:t>
      </w:r>
      <w:proofErr w:type="spellEnd"/>
      <w:r>
        <w:t xml:space="preserve"> got a late-night phone call: early next morning, he must fly to Nuremberg for an important assignment. Hitler wanted to announce some big legislation at an upcoming party rally, and he needed ministry lawyers to draft it in round-the-clock sessions, with each draft going to Hitler himself for review. It was the kind of opportunity every ambitious government lawyer everywhere dreams of: a high-level, adrenaline-charged, technically demanding assignment that involves back and </w:t>
      </w:r>
      <w:proofErr w:type="spellStart"/>
      <w:r>
        <w:t>forths</w:t>
      </w:r>
      <w:proofErr w:type="spellEnd"/>
      <w:r>
        <w:t xml:space="preserve"> with your own boss and with the leader himself.</w:t>
      </w:r>
    </w:p>
    <w:p w:rsidR="00E1040B" w:rsidRDefault="00E1040B" w:rsidP="00E1040B">
      <w:r>
        <w:t>The assignment was to draft the Nuremberg race laws.</w:t>
      </w:r>
    </w:p>
    <w:p w:rsidR="00E1040B" w:rsidRDefault="00E1040B" w:rsidP="00E1040B">
      <w:r>
        <w:t xml:space="preserve">What did </w:t>
      </w:r>
      <w:proofErr w:type="spellStart"/>
      <w:r>
        <w:t>Lösener</w:t>
      </w:r>
      <w:proofErr w:type="spellEnd"/>
      <w:r>
        <w:t xml:space="preserve"> think about the assignment? He regarded it not just as a professional opportunity, but a golden opportunity to wage the good fight for the lesser evil. The Party radicals wanted the persecutory laws to incorporate a one-drop-of-blood rule for determining who was a Jew and who was </w:t>
      </w:r>
      <w:r>
        <w:lastRenderedPageBreak/>
        <w:t xml:space="preserve">not. </w:t>
      </w:r>
      <w:proofErr w:type="spellStart"/>
      <w:r>
        <w:t>Lösener</w:t>
      </w:r>
      <w:proofErr w:type="spellEnd"/>
      <w:r>
        <w:t xml:space="preserve"> fought for a more restrictive three-Jewish-grandparents rule. That would make the law apply to many fewer people.</w:t>
      </w:r>
    </w:p>
    <w:p w:rsidR="00E1040B" w:rsidRDefault="00E1040B" w:rsidP="00E1040B">
      <w:r>
        <w:t xml:space="preserve">He succeeded: Hitler chose the more “moderate” version of the law, no doubt out of political caution. The radicals persisted, and </w:t>
      </w:r>
      <w:proofErr w:type="spellStart"/>
      <w:r>
        <w:t>Lösener</w:t>
      </w:r>
      <w:proofErr w:type="spellEnd"/>
      <w:r>
        <w:t xml:space="preserve"> waged his bureaucratic in-fight for years. Friction with his boss grew, until he finally transferred to a different job in 1943. If we are to believe the memoir, </w:t>
      </w:r>
      <w:proofErr w:type="spellStart"/>
      <w:r>
        <w:t>Lösener</w:t>
      </w:r>
      <w:proofErr w:type="spellEnd"/>
      <w:r>
        <w:t xml:space="preserve"> viewed himself to the end as a heroic rescuer who saved lives. He could always compare himself to the Party radicals to reassure himself that he was a moderate.</w:t>
      </w:r>
    </w:p>
    <w:p w:rsidR="00E1040B" w:rsidRDefault="00E1040B" w:rsidP="00E1040B">
      <w:r>
        <w:t xml:space="preserve">But </w:t>
      </w:r>
      <w:proofErr w:type="spellStart"/>
      <w:r>
        <w:t>Lösener</w:t>
      </w:r>
      <w:proofErr w:type="spellEnd"/>
      <w:r>
        <w:t xml:space="preserve"> drafted the Nuremberg Laws. He never says what other legal issues he dealt with in his decade at the Ministry’s Desk of Racial Affairs; one would like to know before considering his lesser-evil plea. Perhaps he edited his other tasks out of his memory as well as his memoir. His was an epic case of false consciousness.</w:t>
      </w:r>
    </w:p>
    <w:p w:rsidR="00E1040B" w:rsidRDefault="00E1040B" w:rsidP="00E1040B">
      <w:proofErr w:type="spellStart"/>
      <w:r>
        <w:t>Lösener</w:t>
      </w:r>
      <w:proofErr w:type="spellEnd"/>
      <w:r>
        <w:t xml:space="preserve"> appears never to have understood Arendt’s insight: participation is support.</w:t>
      </w:r>
    </w:p>
    <w:p w:rsidR="00E1040B" w:rsidRDefault="00E1040B" w:rsidP="00E1040B">
      <w:r>
        <w:t xml:space="preserve">Even confronted with such an extreme case, one might hesitate. </w:t>
      </w:r>
      <w:proofErr w:type="spellStart"/>
      <w:r>
        <w:t>Lösener</w:t>
      </w:r>
      <w:proofErr w:type="spellEnd"/>
      <w:r>
        <w:t xml:space="preserve"> may be right that he saved lives, maybe even many lives. I’m suggesting that even so he should have refused, from the get-go, to draft the Nuremberg Laws. The evil was tangible; the ability to lessen it was conjectural; the confidence that his own moral compass would stay true was misplaced; and the assumption that conscientious refusal would not have swayed his colleagues is too bleak.</w:t>
      </w:r>
    </w:p>
    <w:p w:rsidR="00E1040B" w:rsidRDefault="00E1040B" w:rsidP="00E1040B">
      <w:r>
        <w:t>But suppose you think all this is wrong, and those in government who can achieve the lesser evil should do it. What about the large majority of public employees who are not directly complicit in wrongdoing, but for that very reason have no ability to mitigate it? Arendt’s warning that participation is support applies to them as well. Not only do they keep the enterprise going, their participation normalizes it in the eyes of their colleagues and the larger public. They cannot plead “lesser evils.” If they have a realistic, non-ruinous exit option, they should take it.</w:t>
      </w:r>
    </w:p>
    <w:p w:rsidR="00E1040B" w:rsidRDefault="00E1040B" w:rsidP="00E1040B">
      <w:r>
        <w:t>What if there is no nightmare?</w:t>
      </w:r>
    </w:p>
    <w:p w:rsidR="00E1040B" w:rsidRDefault="00E1040B" w:rsidP="00E1040B">
      <w:r>
        <w:t>But let’s suppose the incoming administration has no inclination toward what I called the “nightmare scenario” of crushing the opposition. Let’s suppose the nightmare scenario is just that: the paranoia of Trump opponents who got the shock of their political lives last Tuesday. Then the argument for service becomes compelling.</w:t>
      </w:r>
    </w:p>
    <w:p w:rsidR="00E1040B" w:rsidRDefault="00E1040B" w:rsidP="00E1040B">
      <w:r>
        <w:t xml:space="preserve">But </w:t>
      </w:r>
      <w:r w:rsidRPr="00483141">
        <w:rPr>
          <w:rStyle w:val="Emphasis"/>
        </w:rPr>
        <w:t>one-off nightmare issues might still crop up. Rounding up millions of Mexicans is an obvious example</w:t>
      </w:r>
      <w:r>
        <w:t>. From the point of view of government lawyers, the dragnet would be packed with cutting edge legal issues, litigations, conference calls, and high-level excitement. It would also be filled with opportunities to tell yourself that you are fighting for the lesser evil, down there in the weeds of the Fourth Amendment and the ICE regulations.</w:t>
      </w:r>
    </w:p>
    <w:p w:rsidR="00E1040B" w:rsidRDefault="00E1040B" w:rsidP="00A76001"/>
    <w:p w:rsidR="00503EF7" w:rsidRDefault="00503EF7" w:rsidP="00503EF7">
      <w:pPr>
        <w:pStyle w:val="Heading2"/>
      </w:pPr>
      <w:r>
        <w:lastRenderedPageBreak/>
        <w:t>Impact</w:t>
      </w:r>
    </w:p>
    <w:p w:rsidR="00140D12" w:rsidRDefault="00140D12" w:rsidP="00140D12">
      <w:pPr>
        <w:pStyle w:val="Heading3"/>
      </w:pPr>
      <w:r>
        <w:lastRenderedPageBreak/>
        <w:t xml:space="preserve">Impact – </w:t>
      </w:r>
      <w:proofErr w:type="spellStart"/>
      <w:r>
        <w:t>Neolib</w:t>
      </w:r>
      <w:proofErr w:type="spellEnd"/>
    </w:p>
    <w:p w:rsidR="004C389A" w:rsidRPr="004C389A" w:rsidRDefault="004C389A" w:rsidP="004C389A"/>
    <w:p w:rsidR="00503EF7" w:rsidRPr="00616649" w:rsidRDefault="00503EF7" w:rsidP="00503EF7">
      <w:pPr>
        <w:pStyle w:val="Heading4"/>
        <w:rPr>
          <w:u w:val="single"/>
        </w:rPr>
      </w:pPr>
      <w:r>
        <w:t xml:space="preserve">Trump bolsters the </w:t>
      </w:r>
      <w:r w:rsidRPr="00616649">
        <w:rPr>
          <w:u w:val="single"/>
        </w:rPr>
        <w:t>neoliberal regime</w:t>
      </w:r>
      <w:r>
        <w:t xml:space="preserve"> and continues to secure and embolden </w:t>
      </w:r>
      <w:r w:rsidRPr="00616649">
        <w:rPr>
          <w:u w:val="single"/>
        </w:rPr>
        <w:t xml:space="preserve">otherization </w:t>
      </w:r>
    </w:p>
    <w:p w:rsidR="00503EF7" w:rsidRPr="0015711F" w:rsidRDefault="00503EF7" w:rsidP="00503EF7">
      <w:pPr>
        <w:rPr>
          <w:rStyle w:val="Style13ptBold"/>
          <w:b w:val="0"/>
        </w:rPr>
      </w:pPr>
      <w:r>
        <w:rPr>
          <w:rStyle w:val="Style13ptBold"/>
        </w:rPr>
        <w:t xml:space="preserve">Giroux 16 </w:t>
      </w:r>
      <w:r w:rsidRPr="00521046">
        <w:t xml:space="preserve">– McMaster University Chair for Scholarship in the Public Interest in the English and Cultural Studies Department and the Paulo </w:t>
      </w:r>
      <w:proofErr w:type="spellStart"/>
      <w:r w:rsidRPr="00521046">
        <w:t>Friere</w:t>
      </w:r>
      <w:proofErr w:type="spellEnd"/>
      <w:r w:rsidRPr="00521046">
        <w:t xml:space="preserve"> Distinguished Scholar in Critical Pedagogy (Henry A. Giroux, “Donald Trump and the Plague of Atomization in a Neoliberal Age”, 08-08-16, </w:t>
      </w:r>
      <w:hyperlink r:id="rId27" w:history="1">
        <w:r w:rsidRPr="00521046">
          <w:rPr>
            <w:rStyle w:val="Hyperlink"/>
          </w:rPr>
          <w:t>http://www.truth-out.org/opinion/item/37133-donald-trump-and-the-plague-of-atomization-in-a-neoliberal-age)//db</w:t>
        </w:r>
      </w:hyperlink>
      <w:r w:rsidRPr="00521046">
        <w:t xml:space="preserve"> </w:t>
      </w:r>
    </w:p>
    <w:p w:rsidR="00503EF7" w:rsidRPr="0015711F" w:rsidRDefault="00503EF7" w:rsidP="00503EF7">
      <w:pPr>
        <w:rPr>
          <w:u w:val="single"/>
        </w:rPr>
      </w:pPr>
      <w:r>
        <w:t xml:space="preserve">This week, </w:t>
      </w:r>
      <w:r w:rsidRPr="00853462">
        <w:t xml:space="preserve">Donald </w:t>
      </w:r>
      <w:r w:rsidRPr="0015711F">
        <w:rPr>
          <w:u w:val="single"/>
        </w:rPr>
        <w:t xml:space="preserve">Trump lowered the bar even further by attacking the Muslim parents of US Army Captain </w:t>
      </w:r>
      <w:proofErr w:type="spellStart"/>
      <w:r w:rsidRPr="0015711F">
        <w:rPr>
          <w:u w:val="single"/>
        </w:rPr>
        <w:t>Humayan</w:t>
      </w:r>
      <w:proofErr w:type="spellEnd"/>
      <w:r w:rsidRPr="0015711F">
        <w:rPr>
          <w:u w:val="single"/>
        </w:rPr>
        <w:t xml:space="preserve"> Khan, who was killed in 2004 by a suicide bomber while he was trying to save the lives of the men in his unit.</w:t>
      </w:r>
    </w:p>
    <w:p w:rsidR="00503EF7" w:rsidRPr="0015711F" w:rsidRDefault="00503EF7" w:rsidP="00503EF7">
      <w:pPr>
        <w:rPr>
          <w:u w:val="single"/>
        </w:rPr>
      </w:pPr>
      <w:r w:rsidRPr="0015711F">
        <w:rPr>
          <w:u w:val="single"/>
        </w:rPr>
        <w:t>This stunt was just the latest example of his chillingly successful media strategy, which is based not on changing consciousness but on freezing it within a flood of shocks, sensations and simplistic views. It was of a piece with Trump's past provocations, such as his assertion that Mexicans who illegally entered the country are rapists and drug dealers, his effort to defame Fox News host Megyn Kelly by referring to her menstrual cycle, and his questioning of the heroism and bravery of former prisoner-of-war Senator John McCain. This media strategy only succeeds due to the deep cultural and political effects of neoliberalism in our society -- effects that include widespread atomization and depoliticization.</w:t>
      </w:r>
    </w:p>
    <w:p w:rsidR="00503EF7" w:rsidRPr="009F087E" w:rsidRDefault="00503EF7" w:rsidP="00503EF7">
      <w:pPr>
        <w:rPr>
          <w:u w:val="single"/>
        </w:rPr>
      </w:pPr>
      <w:r>
        <w:t xml:space="preserve">I have recently returned to reading Leo Lowenthal, particularly his insightful essay, "Terror's Atomization of Man," first published in the January 1, 1946 issue of Commentary and reprinted in his book, False Prophets: Studies in Authoritarianism. </w:t>
      </w:r>
      <w:r w:rsidRPr="009F087E">
        <w:rPr>
          <w:u w:val="single"/>
        </w:rPr>
        <w:t>He writes about the atomization of human beings under a state of fear that approximates a kind of updated fascist terror</w:t>
      </w:r>
      <w:r>
        <w:t xml:space="preserve">. What he understood with great insight, even in 1946, is that </w:t>
      </w:r>
      <w:r w:rsidRPr="009F087E">
        <w:rPr>
          <w:u w:val="single"/>
        </w:rPr>
        <w:t>democracy cannot exist without the educational, political and formative cultures and institutions that make it possible. He observed that atomized individuals are not only prone to the forces of depoliticization but also to the false swindle and spirit of demagogues, to discourses of hate, and to appeals that demonize and objectify the Other.</w:t>
      </w:r>
    </w:p>
    <w:p w:rsidR="00503EF7" w:rsidRDefault="00503EF7" w:rsidP="00503EF7">
      <w:r>
        <w:t>Lowenthal is helpful in illuminating the relationship between the underlying isolation individuals feel in an age of precarity, uncertainty and disposability and the dark shadows of authoritarianism threatening to overcome the United States. Within this new historical conjuncture, finance capital rules, producing extremes of wealth for the 1 percent, promoting cuts to government services, and defunding investments in public goods, such as public and higher education, in order to offset tax reductions for the ultra-rich and big corporations. Meanwhile millions are plunged into either the end-station of poverty or become part of the mass incarceration state. Mass fear is normalized as violence increasingly becomes the default logic for handling social problems. In an age where everything is for sale, ethical accountability is rendered a liability and the vocabulary of empathy is viewed as a weakness, reinforced by the view that individual happiness and its endless search for instant gratification is more important than supporting the public good and embracing an obligation to care for others. Americans are now pitted against each other as neoliberalism puts a premium on competitive cage-like relations that degrade collaboration and the public spheres that support it.</w:t>
      </w:r>
    </w:p>
    <w:p w:rsidR="00503EF7" w:rsidRDefault="00503EF7" w:rsidP="00503EF7">
      <w:r>
        <w:t>Within neoliberal ideology, an emphasis on competition in every sphere of life promotes a winner-take-all ethos that finds its ultimate expression in the assertion that fairness has no place in a society dominated by winners and losers. As William Davies points out, competition in a market-driven social order allows a small group of winners to emerge while at the same time sorting out and condemning the vast majority of institutions, organizations and individuals "to the status of losers."</w:t>
      </w:r>
    </w:p>
    <w:p w:rsidR="00503EF7" w:rsidRDefault="00503EF7" w:rsidP="00503EF7">
      <w:r>
        <w:t xml:space="preserve">As has been made clear in the much publicized language of Donald Trump, both as a reality TV host of "The Apprentice" and as a presidential candidate, calling someone a "loser" has little to do with them losing in the more general sense of the term. On the contrary, in a culture that trades in cruelty and </w:t>
      </w:r>
      <w:r>
        <w:lastRenderedPageBreak/>
        <w:t>divorces politics from matters of ethics and social responsibility, "loser" is now elevated to a pejorative insult that humiliates and justifies not only symbolic violence, but also (as Trump has made clear in many of his rallies) real acts of violence waged against his critics, such as members of the Movement for Black Lives. As Greg Elmer and Paula Todd observe, "to lose is possible, but to be a 'loser' is the ultimate humiliation that justifies taking extreme, even immoral measures." They write:</w:t>
      </w:r>
    </w:p>
    <w:p w:rsidR="00503EF7" w:rsidRPr="009F087E" w:rsidRDefault="00503EF7" w:rsidP="00503EF7">
      <w:pPr>
        <w:rPr>
          <w:u w:val="single"/>
        </w:rPr>
      </w:pPr>
      <w:r w:rsidRPr="009F087E">
        <w:rPr>
          <w:u w:val="single"/>
        </w:rPr>
        <w:t xml:space="preserve">We argue that the </w:t>
      </w:r>
      <w:proofErr w:type="spellStart"/>
      <w:r w:rsidRPr="009F087E">
        <w:rPr>
          <w:u w:val="single"/>
        </w:rPr>
        <w:t>Trumpesque</w:t>
      </w:r>
      <w:proofErr w:type="spellEnd"/>
      <w:r w:rsidRPr="009F087E">
        <w:rPr>
          <w:u w:val="single"/>
        </w:rPr>
        <w:t xml:space="preserve"> "loser" serves as a potent new political symbol, a caricature that Trump has previously deployed in his television and business careers to sidestep complex social issues and justify winning at all costs. </w:t>
      </w:r>
      <w:r>
        <w:t>As the commercial for his 1980s board game "Trump" enthused, "It's not whether you win or lose, but whether you win!" Indeed</w:t>
      </w:r>
      <w:r w:rsidRPr="003A43CF">
        <w:t xml:space="preserve">, </w:t>
      </w:r>
      <w:r w:rsidRPr="009F087E">
        <w:rPr>
          <w:u w:val="single"/>
        </w:rPr>
        <w:t>in Trump's world, for some to win many more must lose, which helps explain the breath-taking embrace by some of his racist, xenophobic, and misogynist communication strategy. The more losers -- delineated by Trump based on every form of "</w:t>
      </w:r>
      <w:proofErr w:type="spellStart"/>
      <w:r w:rsidRPr="009F087E">
        <w:rPr>
          <w:u w:val="single"/>
        </w:rPr>
        <w:t>otherism</w:t>
      </w:r>
      <w:proofErr w:type="spellEnd"/>
      <w:r w:rsidRPr="009F087E">
        <w:rPr>
          <w:u w:val="single"/>
        </w:rPr>
        <w:t>" -- the better the odds of victory.</w:t>
      </w:r>
    </w:p>
    <w:p w:rsidR="00503EF7" w:rsidRDefault="00503EF7" w:rsidP="00503EF7">
      <w:r>
        <w:t>Atomization fueled by a fervor for unbridled individualism produces a pathological disdain for community, public values and the public good. As democratic pressures are weakened, authoritarian societies resort to fear, so as to ward off any room for ideals, visions and hope. Efforts to keep this room open are made all the more difficult by the ethically tranquilizing presence of a celebrity and commodity culture that works to depoliticize people. The realms of the political and the social imagination wither as shared responsibilities and obligations give way to an individualized society that elevates selfishness, avarice and militaristic modes of competition as its highest organizing principles.</w:t>
      </w:r>
    </w:p>
    <w:p w:rsidR="00503EF7" w:rsidRDefault="00503EF7" w:rsidP="00503EF7">
      <w:r w:rsidRPr="009F087E">
        <w:rPr>
          <w:u w:val="single"/>
        </w:rPr>
        <w:t xml:space="preserve">Under such circumstances, the foundations for stability are being destroyed, with jobs being shipped overseas, social provisions destroyed, the social state hollowed out, public servants and workers under a relentless attack, students burdened with the rise of a neoliberal debt machine, and many groups considered disposable. At the same time, these acts of permanent repression are coupled with </w:t>
      </w:r>
      <w:r w:rsidRPr="00616649">
        <w:rPr>
          <w:rStyle w:val="Emphasis"/>
        </w:rPr>
        <w:t>new configurations of power and militarization normalized by a neoliberal regime</w:t>
      </w:r>
      <w:r w:rsidRPr="009F087E">
        <w:rPr>
          <w:u w:val="single"/>
        </w:rPr>
        <w:t xml:space="preserve"> in which an </w:t>
      </w:r>
      <w:r w:rsidRPr="00616649">
        <w:rPr>
          <w:rStyle w:val="Emphasis"/>
        </w:rPr>
        <w:t>ideology of mercilessness has become normalized</w:t>
      </w:r>
      <w:r w:rsidRPr="009F087E">
        <w:rPr>
          <w:u w:val="single"/>
        </w:rPr>
        <w:t xml:space="preserve">; under such conditions, </w:t>
      </w:r>
      <w:r w:rsidRPr="00616649">
        <w:rPr>
          <w:rStyle w:val="Emphasis"/>
        </w:rPr>
        <w:t>one dispenses with any notion of compassion</w:t>
      </w:r>
      <w:r w:rsidRPr="009F087E">
        <w:rPr>
          <w:u w:val="single"/>
        </w:rPr>
        <w:t xml:space="preserve"> and holds others responsible for problems they face, </w:t>
      </w:r>
      <w:r w:rsidRPr="00616649">
        <w:rPr>
          <w:rStyle w:val="Emphasis"/>
        </w:rPr>
        <w:t>problems over which they have no control</w:t>
      </w:r>
      <w:r w:rsidRPr="009F087E">
        <w:rPr>
          <w:u w:val="single"/>
        </w:rPr>
        <w:t xml:space="preserve">. In this case, </w:t>
      </w:r>
      <w:r w:rsidRPr="00616649">
        <w:rPr>
          <w:rStyle w:val="Emphasis"/>
        </w:rPr>
        <w:t>shared responsibilities and hopes have been replaced by the isolating logic of individual responsibility</w:t>
      </w:r>
      <w:r w:rsidRPr="009F087E">
        <w:rPr>
          <w:u w:val="single"/>
        </w:rPr>
        <w:t xml:space="preserve">, a false notion of resiliency, </w:t>
      </w:r>
      <w:r w:rsidRPr="00616649">
        <w:rPr>
          <w:rStyle w:val="Emphasis"/>
        </w:rPr>
        <w:t>and a growing resentment toward those viewed as strangers</w:t>
      </w:r>
      <w:r w:rsidRPr="009F087E">
        <w:rPr>
          <w:u w:val="single"/>
        </w:rPr>
        <w:t>.</w:t>
      </w:r>
      <w:r>
        <w:t xml:space="preserve"> &gt;</w:t>
      </w:r>
    </w:p>
    <w:p w:rsidR="00616649" w:rsidRPr="00C4134D" w:rsidRDefault="00616649" w:rsidP="00503EF7"/>
    <w:p w:rsidR="00503EF7" w:rsidRDefault="00140D12" w:rsidP="00140D12">
      <w:pPr>
        <w:pStyle w:val="Heading3"/>
      </w:pPr>
      <w:r>
        <w:lastRenderedPageBreak/>
        <w:t xml:space="preserve">Impact – Fascism </w:t>
      </w:r>
    </w:p>
    <w:p w:rsidR="00017BCA" w:rsidRPr="00017BCA" w:rsidRDefault="00017BCA" w:rsidP="00017BCA"/>
    <w:p w:rsidR="00140D12" w:rsidRDefault="00140D12" w:rsidP="00140D12">
      <w:pPr>
        <w:pStyle w:val="Heading4"/>
      </w:pPr>
      <w:r>
        <w:t xml:space="preserve">Normalizing Trump leads to an expansion of his </w:t>
      </w:r>
      <w:r w:rsidRPr="00503EF7">
        <w:rPr>
          <w:u w:val="single"/>
        </w:rPr>
        <w:t>authoritarian agenda</w:t>
      </w:r>
      <w:r>
        <w:t xml:space="preserve">—collective modes of </w:t>
      </w:r>
      <w:r w:rsidRPr="00503EF7">
        <w:rPr>
          <w:u w:val="single"/>
        </w:rPr>
        <w:t>resistance</w:t>
      </w:r>
      <w:r>
        <w:t xml:space="preserve"> are key</w:t>
      </w:r>
      <w:r w:rsidRPr="00503EF7">
        <w:t xml:space="preserve"> </w:t>
      </w:r>
      <w:r>
        <w:t>to check him</w:t>
      </w:r>
    </w:p>
    <w:p w:rsidR="00140D12" w:rsidRPr="00C857EA" w:rsidRDefault="00140D12" w:rsidP="00140D12">
      <w:pPr>
        <w:rPr>
          <w:rStyle w:val="Style13ptBold"/>
          <w:b w:val="0"/>
        </w:rPr>
      </w:pPr>
      <w:r>
        <w:rPr>
          <w:rStyle w:val="Style13ptBold"/>
        </w:rPr>
        <w:t xml:space="preserve">Giroux 17 </w:t>
      </w:r>
      <w:r w:rsidRPr="00503EF7">
        <w:t xml:space="preserve">– contributing editor for </w:t>
      </w:r>
      <w:proofErr w:type="spellStart"/>
      <w:r w:rsidRPr="00503EF7">
        <w:t>Tikkun</w:t>
      </w:r>
      <w:proofErr w:type="spellEnd"/>
      <w:r w:rsidRPr="00503EF7">
        <w:t xml:space="preserve"> magazine and the McMaster University Professor for Scholarship in the Public Interest and the Paulo </w:t>
      </w:r>
      <w:proofErr w:type="spellStart"/>
      <w:r w:rsidRPr="00503EF7">
        <w:t>Friere</w:t>
      </w:r>
      <w:proofErr w:type="spellEnd"/>
      <w:r w:rsidRPr="00503EF7">
        <w:t xml:space="preserve"> Distinguished Scholar in Critical </w:t>
      </w:r>
      <w:proofErr w:type="spellStart"/>
      <w:r w:rsidRPr="00503EF7">
        <w:t>Pedgagoy</w:t>
      </w:r>
      <w:proofErr w:type="spellEnd"/>
      <w:r w:rsidRPr="00503EF7">
        <w:t xml:space="preserve">. (Henry A. Giroux, “Normalizing Trump’s Authoritarianism is Not an Option”, </w:t>
      </w:r>
      <w:proofErr w:type="spellStart"/>
      <w:r w:rsidRPr="00503EF7">
        <w:t>Tikkun</w:t>
      </w:r>
      <w:proofErr w:type="spellEnd"/>
      <w:r w:rsidRPr="00503EF7">
        <w:t xml:space="preserve"> Daily, 01-19-17, </w:t>
      </w:r>
      <w:r>
        <w:t xml:space="preserve">Available online at </w:t>
      </w:r>
      <w:hyperlink r:id="rId28" w:history="1">
        <w:r w:rsidRPr="00503EF7">
          <w:t>http://www.tikkun.org/tikkundaily/2017/01/19/normalizing-trumps-authoritarianism-is-not-an-option/)//db</w:t>
        </w:r>
      </w:hyperlink>
      <w:r>
        <w:rPr>
          <w:rStyle w:val="Style13ptBold"/>
          <w:b w:val="0"/>
        </w:rPr>
        <w:t xml:space="preserve"> </w:t>
      </w:r>
    </w:p>
    <w:p w:rsidR="00140D12" w:rsidRDefault="00140D12" w:rsidP="00140D12">
      <w:r w:rsidRPr="00C857EA">
        <w:rPr>
          <w:u w:val="single"/>
        </w:rPr>
        <w:t>The dark times that haunt the current age no longer appear as merely an impending threat. They have materialized with the election of Donald Trump to the presidency. Trump and his administration of extremists epitomize the dire dangers posed by those who longed to rule American society without resistance, dominate its major political parties, and secure uncontested control of its commanding political, cultural, and economic institutions. The consolidation of power and wealth in the hands of the financial elite along with the savagery and misery that signifies their politics is no longer the stuff of Hollywood films such as Wall Street and American Psycho.</w:t>
      </w:r>
      <w:r>
        <w:t xml:space="preserve"> If George W. Bush’s reign of fear mongering, greed, and war on terror embodied the values of a kind of militarized Gordon </w:t>
      </w:r>
      <w:proofErr w:type="spellStart"/>
      <w:r>
        <w:t>Gekko</w:t>
      </w:r>
      <w:proofErr w:type="spellEnd"/>
      <w:r>
        <w:t xml:space="preserve">, Trump represents the metamorphosis of </w:t>
      </w:r>
      <w:proofErr w:type="spellStart"/>
      <w:r>
        <w:t>Gekko</w:t>
      </w:r>
      <w:proofErr w:type="spellEnd"/>
      <w:r>
        <w:t xml:space="preserve"> into the deranged and ethically-neutered Patrick Bateman. Yet, Trump’s ascent to the highest office in America is already being normalized by numerous pundits and politicians, including Barack Obama, who are asking the American public to give Trump a chance or are suggesting that the power and demands of the presidency will place some restraints on his unrestrained impetuousness and often unpredictable behavior.</w:t>
      </w:r>
    </w:p>
    <w:p w:rsidR="00140D12" w:rsidRDefault="00140D12" w:rsidP="00140D12">
      <w:r w:rsidRPr="00C857EA">
        <w:rPr>
          <w:u w:val="single"/>
        </w:rPr>
        <w:t>As might be expected, a range of supine politicians, media pundits, and mainstream journalists are already tying themselves in</w:t>
      </w:r>
      <w:r>
        <w:t xml:space="preserve"> what Tom Engelhardt calls </w:t>
      </w:r>
      <w:r w:rsidRPr="00C857EA">
        <w:rPr>
          <w:u w:val="single"/>
        </w:rPr>
        <w:t>“apologetic knots” while they “desperately look for signs that Donald Trump will be a pragmatic, recognizable American president once he takes the mantle of power.”</w:t>
      </w:r>
      <w:r>
        <w:t>[</w:t>
      </w:r>
      <w:proofErr w:type="spellStart"/>
      <w:r>
        <w:t>i</w:t>
      </w:r>
      <w:proofErr w:type="spellEnd"/>
      <w:r>
        <w:t xml:space="preserve">] As comedian John Oliver pointed out on his show, Last Week Tonight, </w:t>
      </w:r>
      <w:r w:rsidRPr="00C857EA">
        <w:rPr>
          <w:u w:val="single"/>
        </w:rPr>
        <w:t>Trump is not ordinary and his politics forebode the storm clouds of an American version of authoritarianism.</w:t>
      </w:r>
      <w:r>
        <w:t xml:space="preserve"> Oliver brought his point home by shouting repeatedly</w:t>
      </w:r>
      <w:proofErr w:type="gramStart"/>
      <w:r>
        <w:t>,  “</w:t>
      </w:r>
      <w:proofErr w:type="gramEnd"/>
      <w:r w:rsidRPr="00C857EA">
        <w:rPr>
          <w:u w:val="single"/>
        </w:rPr>
        <w:t>This is not normal</w:t>
      </w:r>
      <w:r>
        <w:t>,” and, of course, he is right! It is even more surprising that Lesley Stahl’s 60 Minute interview with Trump portrayed him less as a demagogue than as a transformed politician who was “subdued and serious.”[ii] In addition, NBC’s Andrea Mitchell “reported approvingly upon the transition as if proposed White House counselor Steve Bannon and proposed attorney general Jeff Sessions, two men with racism in their pasts, were ordinary appointments.”[iii] High-profile celebrity Oprah Winfrey stated without irony in an interview with Entertainment Tonight that “I just saw President-elect Trump with President Obama in the White House, and it gave me hope.”[iv] This is quite a stretch given Trump’s history of racist practices, his racist remarks about black people, Muslims, and Mexican immigrants during the primary and the presidential campaigns, and his appointment of a number of cabinet members who embrace a white nationalist ideology. The New York Times opinion writer Nicholas Kristof sabotaged his self-proclaimed liberal belief system by noting, in what appears to be acute lapse of judgment, that Americans should “Grit [their] teeth and give Trump a chance.”[v] Bill Gates made clear his own and often hidden reactionary worldview when speaking on CNBC’s Squawk Box. The Microsoft co-founder slipped into fog of self-delusion by stating that Trump had the potential to emulate JFK by establishing an upbeat and desirable mode of “leadership through innovation.”</w:t>
      </w:r>
      <w:proofErr w:type="gramStart"/>
      <w:r>
        <w:t>[vi]</w:t>
      </w:r>
      <w:proofErr w:type="gramEnd"/>
    </w:p>
    <w:p w:rsidR="00140D12" w:rsidRPr="00C857EA" w:rsidRDefault="00140D12" w:rsidP="00140D12">
      <w:pPr>
        <w:rPr>
          <w:u w:val="single"/>
        </w:rPr>
      </w:pPr>
      <w:r w:rsidRPr="00C857EA">
        <w:rPr>
          <w:u w:val="single"/>
        </w:rPr>
        <w:t xml:space="preserve">Such actions by the mainstream media and such highly visible pundits point to not just a retreat from responsible reporting, discourse, and a flight from any vestige of social responsibility, but also the further collapse of serious journalism and thoughtful reasoning into the corrupt world of a corporate controlled media empire and an infantilizing celebrity culture. Normalizing the Trump regime does more </w:t>
      </w:r>
      <w:r w:rsidRPr="00C857EA">
        <w:rPr>
          <w:u w:val="single"/>
        </w:rPr>
        <w:lastRenderedPageBreak/>
        <w:t>than sabotage the truth, moral responsibility, and justice; it also cancels out the democratic institutions necessary for a future of well-being and economic and political justice. The New York Times columnist Charles Blow observes insightfully that under a Trump administration:</w:t>
      </w:r>
    </w:p>
    <w:p w:rsidR="00140D12" w:rsidRDefault="00140D12" w:rsidP="00140D12">
      <w:r w:rsidRPr="00C857EA">
        <w:rPr>
          <w:u w:val="single"/>
        </w:rPr>
        <w:t>The nation is soon to be under the aegis of an unstable, unqualified, undignified demagogue [who surrounds] himself with a rogue’s gallery of white supremacy sympathizers, anti-Muslim extremists, devout conspiracy theorists, anti-science doctrinaires and climate change deniers….This is not normal [and] I happen to believe that history will judge kindly those who continued to shout, from the rooftops, through own weariness and against the corrosive drifty of conformity</w:t>
      </w:r>
      <w:proofErr w:type="gramStart"/>
      <w:r w:rsidRPr="00C857EA">
        <w:rPr>
          <w:u w:val="single"/>
        </w:rPr>
        <w:t>.</w:t>
      </w:r>
      <w:r>
        <w:t>[</w:t>
      </w:r>
      <w:proofErr w:type="gramEnd"/>
      <w:r>
        <w:t>vii]</w:t>
      </w:r>
    </w:p>
    <w:p w:rsidR="00140D12" w:rsidRDefault="00140D12" w:rsidP="00140D12">
      <w:r>
        <w:t xml:space="preserve">Blow is right. </w:t>
      </w:r>
      <w:r w:rsidRPr="00AC08CF">
        <w:rPr>
          <w:u w:val="single"/>
        </w:rPr>
        <w:t xml:space="preserve">Any talk of working with a president who has surrounded himself with militarists, racists, </w:t>
      </w:r>
      <w:proofErr w:type="spellStart"/>
      <w:r w:rsidRPr="00AC08CF">
        <w:rPr>
          <w:u w:val="single"/>
        </w:rPr>
        <w:t>neofascists</w:t>
      </w:r>
      <w:proofErr w:type="spellEnd"/>
      <w:r w:rsidRPr="00AC08CF">
        <w:rPr>
          <w:u w:val="single"/>
        </w:rPr>
        <w:t xml:space="preserve">, anti-intellectuals, and neoliberal fundamentalists should be resisted at all costs. </w:t>
      </w:r>
      <w:r>
        <w:t xml:space="preserve">It is well worth remembering that Trump chose Steve Bannon a notorious anti-Semite and white supremacist to the center of power in the White House. As Reuters reported, “White supremacists and neo-Nazis have rarely, if ever, in recent history been so enthusiastic about a presidential appointment as Donald Trump’s choice of Steve Bannon to be his chief White House strategist.”[viii] </w:t>
      </w:r>
      <w:r w:rsidRPr="00AC08CF">
        <w:rPr>
          <w:u w:val="single"/>
        </w:rPr>
        <w:t>Trump has also surrounded himself with militarists and corporate ideologues who fantasize about destroying all vestiges of the welfare state and the institutions that produce the public values that support the social contract</w:t>
      </w:r>
      <w:r>
        <w:t>. Neal Gabler argues that the normalizing of Trump by the mainstream media is about more than the dereliction of duty by members of the mainstream media. He writes:</w:t>
      </w:r>
    </w:p>
    <w:p w:rsidR="00140D12" w:rsidRDefault="00140D12" w:rsidP="00140D12">
      <w:r w:rsidRPr="00AC08CF">
        <w:rPr>
          <w:u w:val="single"/>
        </w:rPr>
        <w:t>Far more serious is their normalization not of Trump but of his voters. The former is typical cowardice under threat of reactionary populism. The latter is an endorsement of reactionary populism that may have far-reaching consequences for whether the country can ever be reunited after having been torn asunder</w:t>
      </w:r>
      <w:proofErr w:type="gramStart"/>
      <w:r w:rsidRPr="00AC08CF">
        <w:rPr>
          <w:u w:val="single"/>
        </w:rPr>
        <w:t>.</w:t>
      </w:r>
      <w:r>
        <w:t>[</w:t>
      </w:r>
      <w:proofErr w:type="gramEnd"/>
      <w:r>
        <w:t>ix]</w:t>
      </w:r>
    </w:p>
    <w:p w:rsidR="00140D12" w:rsidRDefault="00140D12" w:rsidP="00140D12">
      <w:r w:rsidRPr="00AC08CF">
        <w:rPr>
          <w:u w:val="single"/>
        </w:rPr>
        <w:t>Normalization is code for a retreat from any sense of moral and political responsibility, and it should be viewed as an act of political complicity with authoritarianism and condemned outright. What is being propagated by Trump’s apologists is not only a reactionary Populism and some fundamental tenets of an American style authoritarianism, but also a shameless whitewashing of the racism and authoritarianism at the center of Trump’s politics.</w:t>
      </w:r>
      <w:r>
        <w:t xml:space="preserve"> In addition, little has been said about how Trump and his coterie of semi-delusional, if not heartless, advisors embrace a demented appropriation of Ayn Rand’s view that selfishness, war against all competition, and unchecked self-interest are the highest human ideals. In addition, arguments in defense of such normalization appear to overlook with facile indifference how the rhetoric of authoritarianism has become normalized in many parts of the world and that the Trump administration has clearly demonstrated an affinity with such hateful rhetoric. </w:t>
      </w:r>
      <w:r w:rsidRPr="00AC08CF">
        <w:rPr>
          <w:u w:val="single"/>
        </w:rPr>
        <w:t>How else to explain the support that Trump has received from a number of ruthless dictators who head reactionary governments such as the Philippines, Turkey, and Egypt, among others. Such a danger is all the more ominous given the current collapse of civic literacy and the general public’s increasing inability to deal with complex issues, on one hand, and the attempt, on the other hand, by those who maintain power to ruthlessly promote a depoliticizing discourse of lies, simplicity, and  manufactured distortions.</w:t>
      </w:r>
    </w:p>
    <w:p w:rsidR="00140D12" w:rsidRDefault="00140D12" w:rsidP="00140D12">
      <w:r w:rsidRPr="00AC08CF">
        <w:rPr>
          <w:u w:val="single"/>
        </w:rPr>
        <w:t>The United States has entered a new historical conjuncture, which echoes elements of a totalitarian past.</w:t>
      </w:r>
      <w:r>
        <w:t xml:space="preserve"> Hannah Arendt, Sheldon </w:t>
      </w:r>
      <w:proofErr w:type="spellStart"/>
      <w:r>
        <w:t>Wolin</w:t>
      </w:r>
      <w:proofErr w:type="spellEnd"/>
      <w:r>
        <w:t xml:space="preserve">, and Robert Paxton, the great theorists of totalitarianism believed that the fluctuating elements of fascism are still with and that they would crystallize in different forms.[x] </w:t>
      </w:r>
      <w:r w:rsidRPr="00AC08CF">
        <w:rPr>
          <w:u w:val="single"/>
        </w:rPr>
        <w:t>Far from being fixed in a frozen moment of historical terror, these theorists believed that totalitarianism not only “heralds as a possible model for the future</w:t>
      </w:r>
      <w:r>
        <w:t xml:space="preserve">”[xi] </w:t>
      </w:r>
      <w:r w:rsidRPr="00AC08CF">
        <w:rPr>
          <w:u w:val="single"/>
        </w:rPr>
        <w:t>but that its “protean origins are still with us.”</w:t>
      </w:r>
      <w:r>
        <w:t xml:space="preserve">[xii] Arendt, in particular, was keenly aware that a culture of fear, the dismantling of civil and political rights, the ongoing militarization of society, the attack on labor, an obsession with national security, human rights abuses, the emergence of a police state, a deeply-rooted racism, and the attempts by demagogues to undermine education as a foundation for producing critical citizenry were all at work in American society. Historical conjunctures produce different forms of authoritarianism, though they all share a hatred for democracy, dissent, and human rights.[xiii] More recently, Robert </w:t>
      </w:r>
      <w:r>
        <w:lastRenderedPageBreak/>
        <w:t xml:space="preserve">Paxton in his seminal work, The Anatomy of Fascism, provides a working definition of fascism that points to both its anti-democratic moments and those elements that link it to both the past and the present. Paxton’s point is not to provide a precise definition of fascism but to understand the conditions that enabled fascism to work and make possible its development in the future. Accordingly, </w:t>
      </w:r>
      <w:r w:rsidRPr="003C4F26">
        <w:rPr>
          <w:u w:val="single"/>
        </w:rPr>
        <w:t>fascism is:</w:t>
      </w:r>
    </w:p>
    <w:p w:rsidR="00140D12" w:rsidRDefault="00140D12" w:rsidP="00140D12">
      <w:r w:rsidRPr="003C4F26">
        <w:rPr>
          <w:u w:val="single"/>
        </w:rPr>
        <w:t>A form of political behavior marked by obsessive preoccupation with community decline, humiliation or victimhood and by compensatory cults of unity, energy and purity, in which a mass-based party of committed nationalist militants, working in uneasy but effective collaboration with traditional elites, abandons democratic liberties and pursues with redemptive violence and without ethical or legal restraints goals of internal cleansing and external expansion</w:t>
      </w:r>
      <w:proofErr w:type="gramStart"/>
      <w:r w:rsidRPr="003C4F26">
        <w:rPr>
          <w:u w:val="single"/>
        </w:rPr>
        <w:t>.</w:t>
      </w:r>
      <w:r>
        <w:t>[</w:t>
      </w:r>
      <w:proofErr w:type="gramEnd"/>
      <w:r>
        <w:t>xiv]</w:t>
      </w:r>
    </w:p>
    <w:p w:rsidR="00140D12" w:rsidRPr="003C4F26" w:rsidRDefault="00140D12" w:rsidP="00140D12">
      <w:pPr>
        <w:rPr>
          <w:u w:val="single"/>
        </w:rPr>
      </w:pPr>
      <w:r w:rsidRPr="003C4F26">
        <w:rPr>
          <w:u w:val="single"/>
        </w:rPr>
        <w:t>It is too easy to believe in a simplistic binary logic that strictly categorizes a country as either authoritarian or democratic and leaves no room for entertaining the possibility of a mixture of both systems. American politics today suggests a more updated if not different form of authoritarianism or what might be called the curse of totalitarianism. In Trump’s America, there are strong echoes of the fascism that developed in Europe in the 1920s and ‘30s. For instance, there are resemblances to a fascist script in Trump’s scapegoating of the other; his claim that the United States is in a period of decline; his call to make America great again; his blatant appeal to ultra-nationalism;  his portrayal of himself as a strongman who alone can save the country; his appeal to aggression and violence aimed at those who disagree with him; his contempt for dissent; his deep rooted anti-intellectualism or what Arendt called “thoughtlessness” (i.e., denial that climate change is produced by humans) coupled with his  elevation of instinct and emotion over reason; his appeal to xenophobia, national greatness, and support for a politics of disposability; his courting of anti-Semites, white supremacists, and flirtation with the discourse of racial purity; his support for a white Christian public sphere; his use of a kind of verbal waterboarding to denigrate Muslims, black people, undocumented immigrants, and women’s reproductive rights; his contempt for weakness and his support for the dark side of hyper-masculinity.</w:t>
      </w:r>
    </w:p>
    <w:p w:rsidR="00140D12" w:rsidRDefault="00140D12" w:rsidP="00140D12">
      <w:r>
        <w:t xml:space="preserve">I argue in this essay that the dark period Americans are about to enter under </w:t>
      </w:r>
      <w:r w:rsidRPr="008B2132">
        <w:rPr>
          <w:u w:val="single"/>
        </w:rPr>
        <w:t>a Trump regime cannot be understood without an acknowledgement of the echoes of a totalitarian past. With Trump’s election, the crisis of politics is accompanied by a crisis of historical conscience, memory, ethics, and agency exacerbated by an appeal to a notion of common sense in which facts are regarded with disdain, words reduced to slogans, and science confused with pseudo-science. Under such circumstances</w:t>
      </w:r>
      <w:proofErr w:type="gramStart"/>
      <w:r w:rsidRPr="008B2132">
        <w:rPr>
          <w:u w:val="single"/>
        </w:rPr>
        <w:t>,  language</w:t>
      </w:r>
      <w:proofErr w:type="gramEnd"/>
      <w:r w:rsidRPr="008B2132">
        <w:rPr>
          <w:u w:val="single"/>
        </w:rPr>
        <w:t xml:space="preserve"> is emptied of any meaning and constitutes a flight from ethics, justice, and social responsibility</w:t>
      </w:r>
      <w:r>
        <w:t xml:space="preserve">. As language becomes devoid of any meaning, the American public is inundated with empty slogans such as “post-truth” and “fake news” — euphemisms for a landscape of manufactured derangements and distortions that constitute what might be called a culture of post-ethics. This culture is part of what Todd Gitlin calls “an interlocking ecology of falsification that has driven the country around the bend.”[xv] Against the background of an infantilizing culture of immediacy, spectacle, and sensationalism, Trump will govern as if he is running a reality TV show, endlessly performing for an increasingly depoliticized public. But there are more dangers ahead than the toxic seduction of politics as theater and the transformation of the mainstream media as adjunct of the entertainment industry or for that matter a growing distrust of democracy itself. Under casino capital, the alleged celebration of the principle of a free press hides more than it promises. Noam Chomsky, Bill Moyers, and Robert McChesney, among others, have observed, mainstream media now work in conjunction with the financial elite and the military-industrial-academic complex as an echo chamber while further indulging in the rituals of shock, celebrity culture, and spectacularized violence in order to increase their ratings. Earlier this year, Les Moonves, CBS CEO, stated that his network’s inordinate and disastrous coverage of Trump “may not be good for America but </w:t>
      </w:r>
      <w:proofErr w:type="gramStart"/>
      <w:r>
        <w:t>it’s</w:t>
      </w:r>
      <w:proofErr w:type="gramEnd"/>
      <w:r>
        <w:t xml:space="preserve"> damn good for CBS.”[xvi] Moonves openly gloated not only because the network was pumping up its ratings but was also getting rich by inordinately covering Trump’s presidential campaign. As he put it, “[T]he money’s rolling in … [T]his is going to be a very good year for us….It’s a terrible thing to say, but bring it on, Donald. Go ahead. Keep going.”[xvii] Moonves made it </w:t>
      </w:r>
      <w:r>
        <w:lastRenderedPageBreak/>
        <w:t>clear that the power of mainstream media in general has little to do with either pursuing the truth or holding power accountable. On the contrary, its real purpose was to normalize corruption, lies, misrepresentation, accumulate capital, and allow the transformation of the press to become an adjunct of authoritarian ideologies, policies, interests and commodified values — if that is what it takes to increase their profit margins.</w:t>
      </w:r>
    </w:p>
    <w:p w:rsidR="00140D12" w:rsidRDefault="00140D12" w:rsidP="00140D12">
      <w:r w:rsidRPr="008B2132">
        <w:rPr>
          <w:u w:val="single"/>
        </w:rPr>
        <w:t>Normalization is about more than dominating media outlets being complicit with corrupt power or willfully retreating from any sense of social responsibility; it is also about aiding and abetting power in order to increase the bottom line and accumulate other cowardly forms of power and recognition. This is evident in the fact that some powerful elements of the mainstream press not only refused to take Trump seriously, they also concocted embarrassing rationales for not holding him up to any viable sense of accountability.</w:t>
      </w:r>
      <w:r>
        <w:t xml:space="preserve"> For instance, Gerard Baker, the editor-in-chief of The Wall Street Journal, publicly announced that in the future he would not allow his reporters to use the word lie in their coverage. This is more than a retreat from journalism’s goal of holding people, institutions, and power to some measure of justice; it also legitimizes the kind of political and moral cowardice that undermines the truth, informed resistance, and the first amendment. While such actions may not rise to the level of book burning that was characteristic of various fascist and authoritarian regimes in the past, it does mark a distinctive retreat from historical memory and civic courage that serves to normalize such actions by making dissent appear, at best, unreasonable and, at worse, an act of treason.</w:t>
      </w:r>
    </w:p>
    <w:p w:rsidR="00140D12" w:rsidRDefault="00140D12" w:rsidP="00140D12">
      <w:r w:rsidRPr="008B2132">
        <w:rPr>
          <w:u w:val="single"/>
        </w:rPr>
        <w:t>Such actions become apparent in efforts by the mainstream press to rage against the rise of fake news, suggesting that since they are not part of such attempts their integrity cannot be questioned. Of course, fake news is a euphemism for deliberately lying and collapsing the line between facts and fiction, the truth and falsehoods. By that definition, lying is about more than fake news, it is central to the need to manufacture consent in the interest of implementing polices, constructing identities, and shoring up values that serve a wide range of unsavory political and ideological interests.</w:t>
      </w:r>
      <w:r>
        <w:t xml:space="preserve"> The slippery nature of the term fake news is on full display particularly when used by Trump and his merry band of liars to dismiss anyone or any organization that holds him accountable for his fabrications. Hence, there were no surprises when Trump at his first president-elect press conference refused not only to take questions from a CNN reporter because his network had published material critical of Trump, but he justified his refusal by labeling CNN as fake news — reducing the term to a slogan used to silence the press. Clearly, we will see more of this type of bullying repression and censorship but it will not be aimed just at mainstream outlets such as CNN but will also eventually be used to smear all manner of alternative social media, such as </w:t>
      </w:r>
      <w:proofErr w:type="spellStart"/>
      <w:r>
        <w:t>Truthout</w:t>
      </w:r>
      <w:proofErr w:type="spellEnd"/>
      <w:r>
        <w:t xml:space="preserve">, </w:t>
      </w:r>
      <w:proofErr w:type="spellStart"/>
      <w:r>
        <w:t>Tikkun</w:t>
      </w:r>
      <w:proofErr w:type="spellEnd"/>
      <w:r>
        <w:t>, Counterpunch, TomDispatch.com, Democracy Now, and others. Traditional democratic public spheres such as higher education will also feel the brunt of such an attack.</w:t>
      </w:r>
    </w:p>
    <w:p w:rsidR="00140D12" w:rsidRPr="008B2132" w:rsidRDefault="00140D12" w:rsidP="00140D12">
      <w:pPr>
        <w:rPr>
          <w:u w:val="single"/>
        </w:rPr>
      </w:pPr>
      <w:r w:rsidRPr="008B2132">
        <w:rPr>
          <w:u w:val="single"/>
        </w:rPr>
        <w:t>Normalization has many registers and one of the most important is the control by the financial elite over commanding cultural apparatuses that produce, legitimize, and distribute highly selective media narratives that shore up the most reactionary ideologies and financial interests.</w:t>
      </w:r>
      <w:r>
        <w:t xml:space="preserve"> The mainstream press says little about how such actions serve as an apology for the egregiously reactionary nature of Trump’s ideology and policies. Moreover, they fail to note how distortions of the truth, the endless production of lies by governments, politicians, and corporations, along with the media’s flight from civic literacy, serve to bolster authoritarian societies willing to distort the truth while simultaneously suppressing dissent. </w:t>
      </w:r>
      <w:r w:rsidRPr="008B2132">
        <w:rPr>
          <w:u w:val="single"/>
        </w:rPr>
        <w:t>Under such circumstances, it should not be surprising that Trump’s authoritarian and hateful discourse, threats of violence, loathing of dissent, and his racist attitudes towards Muslims, black people, and Mexican immigrants are downplayed in the mainstream media. These structured silences have become more and more apparent given the benign manner in which the supine press and its legion of enervated anti-public intellectuals and pundits treat Trump’s endless nighttime Twitter outpourings and his incessant choreographed public fabrications.</w:t>
      </w:r>
    </w:p>
    <w:p w:rsidR="00140D12" w:rsidRDefault="00140D12" w:rsidP="00140D12">
      <w:r>
        <w:t xml:space="preserve">For instance, The Wall Street Journal’s refusal to address critically Trump’s endless lies and insults is matched by the </w:t>
      </w:r>
      <w:proofErr w:type="spellStart"/>
      <w:r>
        <w:t>high brow</w:t>
      </w:r>
      <w:proofErr w:type="spellEnd"/>
      <w:r>
        <w:t xml:space="preserve"> New Yorker’s publishing of a piece on Trump, which largely celebrates </w:t>
      </w:r>
      <w:r>
        <w:lastRenderedPageBreak/>
        <w:t xml:space="preserve">uncritically how he is viewed by conservative intellectuals such as Hillsdale College president Larry </w:t>
      </w:r>
      <w:proofErr w:type="spellStart"/>
      <w:r>
        <w:t>Arnn</w:t>
      </w:r>
      <w:proofErr w:type="spellEnd"/>
      <w:r>
        <w:t xml:space="preserve">. </w:t>
      </w:r>
      <w:proofErr w:type="spellStart"/>
      <w:r>
        <w:t>Arnn</w:t>
      </w:r>
      <w:proofErr w:type="spellEnd"/>
      <w:r>
        <w:t xml:space="preserve"> supports Trump because he shares </w:t>
      </w:r>
      <w:proofErr w:type="spellStart"/>
      <w:r>
        <w:t>Arnn’s</w:t>
      </w:r>
      <w:proofErr w:type="spellEnd"/>
      <w:r>
        <w:t xml:space="preserve"> view that “the government has become dangerous.”[xviii] If he were referring to the rise of the surveillance and permanent war state, it would be hard to disagree with </w:t>
      </w:r>
      <w:proofErr w:type="spellStart"/>
      <w:r>
        <w:t>Arnn</w:t>
      </w:r>
      <w:proofErr w:type="spellEnd"/>
      <w:r>
        <w:t xml:space="preserve">. Instead, he was referring to the government’s enforcement of “runaway regulations.”[xix] What </w:t>
      </w:r>
      <w:proofErr w:type="spellStart"/>
      <w:r>
        <w:t>Arnn</w:t>
      </w:r>
      <w:proofErr w:type="spellEnd"/>
      <w:r>
        <w:t xml:space="preserve"> and The New Yorker ignore is the fact that the real danger the government poses is the result of it being in the hands of demagogues such as Trump who are truly dangerous and threaten the planet, American society, and the rest of the world.  While New Yorker staff writer </w:t>
      </w:r>
      <w:proofErr w:type="spellStart"/>
      <w:r>
        <w:t>Kelefa</w:t>
      </w:r>
      <w:proofErr w:type="spellEnd"/>
      <w:r>
        <w:t xml:space="preserve"> </w:t>
      </w:r>
      <w:proofErr w:type="spellStart"/>
      <w:r>
        <w:t>Sanneh</w:t>
      </w:r>
      <w:proofErr w:type="spellEnd"/>
      <w:r>
        <w:t xml:space="preserve"> mentions Trump’s connection to the “alt-right,” he underplays the group’s fascist ideology and refuses to use the term white supremacy in talking about such groups, reverting instead to the innocuous term, “white identity politics.”[xx] Trump’s misogyny, racism, anti-intellectualism, Islamophobia, and hatred of democracy are barely mentioned. </w:t>
      </w:r>
      <w:proofErr w:type="spellStart"/>
      <w:r>
        <w:t>Sanneh</w:t>
      </w:r>
      <w:proofErr w:type="spellEnd"/>
      <w:r>
        <w:t xml:space="preserve"> even goes so far as to suggest that since Trump has disavowed the “alt-right,” his connection to </w:t>
      </w:r>
      <w:proofErr w:type="spellStart"/>
      <w:r>
        <w:t>neofascist</w:t>
      </w:r>
      <w:proofErr w:type="spellEnd"/>
      <w:r>
        <w:t xml:space="preserve"> groups is tenuous. This is more than an apology dressed up in the discourse of ambiguity; such reporting is a shameful retreat from journalistic integrity, an assault on the truth, and constitutes an egregious act of normalization. This is only one example of what is surely to come in the future under Trump’s rule.</w:t>
      </w:r>
    </w:p>
    <w:p w:rsidR="00140D12" w:rsidRPr="006A1C6E" w:rsidRDefault="00140D12" w:rsidP="00140D12">
      <w:pPr>
        <w:rPr>
          <w:u w:val="single"/>
        </w:rPr>
      </w:pPr>
      <w:r w:rsidRPr="006A1C6E">
        <w:rPr>
          <w:u w:val="single"/>
        </w:rPr>
        <w:t>Under Trump’s regime of economic, religious, education, and political fundamentalism, compassion and respect for the other will be viewed with contempt while society will increasingly become more militarized and financial capital will be deregulated in order to be  free to engage in behaviors that put the American public and planet in danger. A form of social and historical amnesia will descend over American society like a poisonous virus. A culture of dumbness and civic illiteracy will be produced and legitimated along with a culture of fear that will enable a harsh law and order regime.</w:t>
      </w:r>
    </w:p>
    <w:p w:rsidR="00140D12" w:rsidRPr="006A1C6E" w:rsidRDefault="00140D12" w:rsidP="00140D12">
      <w:pPr>
        <w:rPr>
          <w:u w:val="single"/>
        </w:rPr>
      </w:pPr>
      <w:r w:rsidRPr="006A1C6E">
        <w:rPr>
          <w:u w:val="single"/>
        </w:rPr>
        <w:t>Policies will be enacted in which public goods such as schools will be privatized, and a culture of greed and selfishness will be elevated to new heights of celebration. There will be a further retreat from civic literacy, civic courage, and social responsibility, one matched by a growing abandonment by the state of any allegiance to the common good. Fear and the threat of state violence will shape how problems are addressed, and a growing culture of dissent will be ruthlessly suppressed in all of the public spheres in which it has functioned in the past. The free-market mentality</w:t>
      </w:r>
      <w:r>
        <w:t xml:space="preserve"> that gained prominence under the presidency of Ronald Reagan </w:t>
      </w:r>
      <w:r w:rsidRPr="006A1C6E">
        <w:rPr>
          <w:u w:val="single"/>
        </w:rPr>
        <w:t>will accelerate under the Trump administration and it will continue to drive politics, destroy many social protections, celebrate a hyper-competitiveness, and deregulate economic activity. Under</w:t>
      </w:r>
      <w:r>
        <w:t xml:space="preserve"> Donald </w:t>
      </w:r>
      <w:r w:rsidRPr="006A1C6E">
        <w:rPr>
          <w:u w:val="single"/>
        </w:rPr>
        <w:t xml:space="preserve">Trump’s reign, all human activities, practices, and institutions will be subject to market principles and militarized. The only relations that matter will be defined in commercial terms just as civil society will be organized for the production of violence. It is most likely that the most dangerous powers of the state will be unleashed under Trump, possibly on the environment, public and higher education, protesters, poor black people, Muslims, and undocumented immigrants. Surely, all the signs are in place given the coterie of billionaires, generals, warmongers, </w:t>
      </w:r>
      <w:proofErr w:type="spellStart"/>
      <w:r w:rsidRPr="006A1C6E">
        <w:rPr>
          <w:u w:val="single"/>
        </w:rPr>
        <w:t>Islamophobes</w:t>
      </w:r>
      <w:proofErr w:type="spellEnd"/>
      <w:r w:rsidRPr="006A1C6E">
        <w:rPr>
          <w:u w:val="single"/>
        </w:rPr>
        <w:t>, neoliberal cheerleaders, and anti-public demagogues Trump has appointed to high-ranking government positions. Americans may be on the verge of witnessing how democracy ends and this is precisely why Trump’s election as the president of the United States cannot be normalized.</w:t>
      </w:r>
    </w:p>
    <w:p w:rsidR="00140D12" w:rsidRDefault="00140D12" w:rsidP="00140D12">
      <w:r w:rsidRPr="006A1C6E">
        <w:rPr>
          <w:u w:val="single"/>
        </w:rPr>
        <w:t xml:space="preserve">Trump’s repressive and poisonous attitudes and irresponsible view of others and the broader society will not change his role as president. In fact, he will consolidate his power and will be more reckless than he was during the primaries and presidential campaigns. Trump’s narcissism, indifference to the truth, and addiction to the spectacle will further increase his view of himself and his policies as unaccountable, especially as he institutes a mode of governance that suppresses the opposition and deals with his audience directly through the social media. </w:t>
      </w:r>
      <w:r>
        <w:t xml:space="preserve">Fortunately, a number of diverse groups, extending from union members and women’s groups to more left-oriented groups such as Refuse Fascism.org, along with teachers, actors, and artists are organizing to protest Trump’s </w:t>
      </w:r>
      <w:proofErr w:type="spellStart"/>
      <w:r>
        <w:t>neofascist</w:t>
      </w:r>
      <w:proofErr w:type="spellEnd"/>
      <w:r>
        <w:t xml:space="preserve"> ideology and policies. As George Yancy pointed out to me in a personal correspondence, such actions are unique in that they make the political more pedagogical by elevating protests, modes of resistance, and criticism to the level </w:t>
      </w:r>
      <w:r>
        <w:lastRenderedPageBreak/>
        <w:t xml:space="preserve">of the cultural rather than allowing such criticism to reside in the voice and presence of isolated, prophetic intellectuals. Moreover, a number of opposition magazines and social sites such as In These Times, The Nation, </w:t>
      </w:r>
      <w:proofErr w:type="spellStart"/>
      <w:r>
        <w:t>Truthout</w:t>
      </w:r>
      <w:proofErr w:type="spellEnd"/>
      <w:r>
        <w:t>, and Counterpunch along with various public intellectuals such as Anthony DiMaggio, Robin Kelley, and members of the Black Lives Matter Movement are producing instructive articles on both the nature of resistance and what forms it might take.[xxi]</w:t>
      </w:r>
    </w:p>
    <w:p w:rsidR="00140D12" w:rsidRDefault="00140D12" w:rsidP="00140D12">
      <w:pPr>
        <w:rPr>
          <w:u w:val="single"/>
        </w:rPr>
      </w:pPr>
      <w:r w:rsidRPr="006A1C6E">
        <w:rPr>
          <w:u w:val="single"/>
        </w:rPr>
        <w:t>At issue here is the urgent necessity to produce a collective effort that enables a level of critical thinking, civic literacy, and political courage that will inspire and energize a massive broad-based struggle intent on producing ongoing forms of non-violent resistance at all levels of society.</w:t>
      </w:r>
      <w:r>
        <w:t xml:space="preserve"> Rabbi Michael Lerner is right in insisting that progressives need a new language of critique and possibility, one that embraces a movement for a world of love, courage, and justice while being committed to a mode of nonviolence in which the means are as ethical as the ends sought by such struggles.[xxii] </w:t>
      </w:r>
      <w:r w:rsidRPr="006A1C6E">
        <w:rPr>
          <w:u w:val="single"/>
        </w:rPr>
        <w:t>Such a call is as historically mindful as it is insightful and it draws upon legacies of nonviolent resistance as diverse as those called for by renowned activists such as Saul Alinsky, Paulo Freire, and Martin Luther King, Jr. Yet, in spite of their diverse projects and methods, these modes of nonviolent resistance all shared a commitment to a collective and fearsome struggle in which nonviolence strategies rejected passivity and compromise for powerful expressions of resistance. Such struggles to be successful will have to be coordinated, fearless, and relentless. Single-issue movements will have to join with others in supporting both a comprehensive politics and a mass collective movement. We live at a time in which totalitarian forms are with us again. American society is no longer at the tipping point of authoritarianism; we are in the midst of what Hannah Arendt called “dark times” and individual and collective resistance is the only hope we have to move beyond this ominous moment in our history.</w:t>
      </w:r>
    </w:p>
    <w:p w:rsidR="00017BCA" w:rsidRDefault="00017BCA" w:rsidP="00140D12">
      <w:pPr>
        <w:rPr>
          <w:u w:val="single"/>
        </w:rPr>
      </w:pPr>
    </w:p>
    <w:p w:rsidR="00616649" w:rsidRPr="00531938" w:rsidRDefault="00616649" w:rsidP="00616649">
      <w:pPr>
        <w:pStyle w:val="Heading4"/>
        <w:rPr>
          <w:color w:val="FF0000"/>
        </w:rPr>
      </w:pPr>
      <w:r>
        <w:t xml:space="preserve">Trump wrecks democracy and </w:t>
      </w:r>
      <w:r w:rsidRPr="00616649">
        <w:rPr>
          <w:u w:val="single"/>
        </w:rPr>
        <w:t xml:space="preserve">makes fascism uniquely </w:t>
      </w:r>
      <w:r w:rsidRPr="00616649">
        <w:rPr>
          <w:color w:val="000000" w:themeColor="text1"/>
          <w:u w:val="single"/>
        </w:rPr>
        <w:t>likely</w:t>
      </w:r>
      <w:r w:rsidRPr="00BE1BAD">
        <w:rPr>
          <w:color w:val="000000" w:themeColor="text1"/>
        </w:rPr>
        <w:t xml:space="preserve"> </w:t>
      </w:r>
    </w:p>
    <w:p w:rsidR="00616649" w:rsidRPr="00A16D38" w:rsidRDefault="00616649" w:rsidP="00616649">
      <w:pPr>
        <w:rPr>
          <w:rStyle w:val="Style13ptBold"/>
          <w:b w:val="0"/>
        </w:rPr>
      </w:pPr>
      <w:r>
        <w:rPr>
          <w:rStyle w:val="Style13ptBold"/>
        </w:rPr>
        <w:t xml:space="preserve">Giroux 17 </w:t>
      </w:r>
      <w:r w:rsidRPr="0051765A">
        <w:t xml:space="preserve">– McMaster University Chair for Scholarship in the Public Interest in the English and Cultural Studies Department and the Paulo </w:t>
      </w:r>
      <w:proofErr w:type="spellStart"/>
      <w:r w:rsidRPr="0051765A">
        <w:t>Friere</w:t>
      </w:r>
      <w:proofErr w:type="spellEnd"/>
      <w:r w:rsidRPr="0051765A">
        <w:t xml:space="preserve"> Distinguished Scholar in Critical Pedagogy (Henry A. Giroux, “Trump’s America: Rethinking 1984 and Brave New World”, Monthly Review: An Independent Socialist Magazine, 2017 Volume 69 Issue 01, May 2017, </w:t>
      </w:r>
      <w:hyperlink r:id="rId29" w:history="1">
        <w:r w:rsidRPr="0051765A">
          <w:rPr>
            <w:rStyle w:val="Hyperlink"/>
          </w:rPr>
          <w:t>https://monthlyreview.org/2017/05/01/trumps-america/)//db</w:t>
        </w:r>
      </w:hyperlink>
      <w:r>
        <w:rPr>
          <w:rStyle w:val="Style13ptBold"/>
          <w:b w:val="0"/>
        </w:rPr>
        <w:t xml:space="preserve"> </w:t>
      </w:r>
    </w:p>
    <w:p w:rsidR="00616649" w:rsidRDefault="00616649" w:rsidP="00616649">
      <w:r>
        <w:t>Introduction</w:t>
      </w:r>
    </w:p>
    <w:p w:rsidR="00616649" w:rsidRDefault="00616649" w:rsidP="00616649">
      <w:r w:rsidRPr="00A16D38">
        <w:rPr>
          <w:u w:val="single"/>
        </w:rPr>
        <w:t>With the rise of Donald Trump</w:t>
      </w:r>
      <w:r w:rsidRPr="002D3CF3">
        <w:t xml:space="preserve"> to the office of President of the United States, </w:t>
      </w:r>
      <w:r w:rsidRPr="00A16D38">
        <w:rPr>
          <w:u w:val="single"/>
        </w:rPr>
        <w:t>politics has descended, like never before, to a theater of the absurd. Unbridled anti-intellectualism, deception, and “vindictive chaos” offer the rhetorical tools for repeating elements of a morally reprehensible past in the guise of “making America great again</w:t>
      </w:r>
      <w:r>
        <w:t>.” Advancing an aggressively alarmist agenda bolstered by “alternative facts,” the Trump administration has unleashed a type of anti-politics that unburdens people of any responsibility to challenge, let alone collectively transform, the fundamental precepts of a society torn asunder by blatant misogyny, massive inequality, open bigotry, and violence against immigrants, Muslims, and poor minorities of color.1</w:t>
      </w:r>
    </w:p>
    <w:p w:rsidR="00616649" w:rsidRDefault="00616649" w:rsidP="00616649">
      <w:r w:rsidRPr="00A16D38">
        <w:rPr>
          <w:u w:val="single"/>
        </w:rPr>
        <w:t>In the new age of Trump, justice becomes the enemy of democratic leadership, and the capacity to name this collectively agreed upon reality recedes with each assertion of fakery in infinite repetition. When evidence, science, and reason are purged of their legitimacy, politics capitulates to the venomous ideals, policies, and practices one associates with a totalitarian past. Cast into a political, existential, and ethical crisis in which it now finds itself immersed, the U</w:t>
      </w:r>
      <w:r>
        <w:t xml:space="preserve">nited </w:t>
      </w:r>
      <w:r w:rsidRPr="00A16D38">
        <w:rPr>
          <w:u w:val="single"/>
        </w:rPr>
        <w:t>S</w:t>
      </w:r>
      <w:r>
        <w:t xml:space="preserve">tates </w:t>
      </w:r>
      <w:r w:rsidRPr="00A16D38">
        <w:rPr>
          <w:u w:val="single"/>
        </w:rPr>
        <w:t>mimics a failed state as the credibility of its democratic institutions and the trustworthiness of its leadership are called into question on the global stage. Despite his populist posturing, Trump’s contempt of democratic processes is matched by his commitment to the market and economic policies that favor the financial elite. In short, as the Washington Post observed, Trump is a “unique threat to democracy,” and a triumph for the forces of nativism, racism, and misogyny</w:t>
      </w:r>
      <w:r>
        <w:t>.2</w:t>
      </w:r>
    </w:p>
    <w:p w:rsidR="00616649" w:rsidRPr="00B57740" w:rsidRDefault="00616649" w:rsidP="00616649">
      <w:pPr>
        <w:rPr>
          <w:u w:val="single"/>
        </w:rPr>
      </w:pPr>
      <w:r w:rsidRPr="00B57740">
        <w:rPr>
          <w:u w:val="single"/>
        </w:rPr>
        <w:lastRenderedPageBreak/>
        <w:t>Trump’s ascendancy in U.S. politics has made visible a plague of deep seated civic illiteracy, a corrupt political system, and a contempt for reason that has been decades in the making; it also points to the withering of civic attachments, the decline of public life, and the use of violence and fear to shock and numb everyday people. Galvanizing his base of true-believers in post-election rallies, the country witnesses how politics is transformed into a spectacle of fear, divisions, and disinformation. Under President Trump the scourge of twentieth-century fascism has returned as neo-fascism, not only in the menacing plague of populist rallies, fear-mongering, hate, and humiliation, but also in an emboldened culture of war, militarization, and violence that looms over society like a rising storm.</w:t>
      </w:r>
    </w:p>
    <w:p w:rsidR="00616649" w:rsidRDefault="00616649" w:rsidP="00616649">
      <w:r w:rsidRPr="00B57740">
        <w:rPr>
          <w:u w:val="single"/>
        </w:rPr>
        <w:t>Cultural memory should always serve as a mode of moral witnessing and protection against tyranny. Yet, history</w:t>
      </w:r>
      <w:r>
        <w:t xml:space="preserve">, as Marx observed, </w:t>
      </w:r>
      <w:r w:rsidRPr="00B57740">
        <w:rPr>
          <w:u w:val="single"/>
        </w:rPr>
        <w:t>sometimes repeats itself with farcical vengeance.</w:t>
      </w:r>
      <w:r>
        <w:t xml:space="preserve"> </w:t>
      </w:r>
      <w:r w:rsidRPr="00B57740">
        <w:rPr>
          <w:u w:val="single"/>
        </w:rPr>
        <w:t>When it does, it signals a crisis of memory, politics, and civic literacy. This is particularly true in the current moment, as the return of menacing ghosts of the past has been abetted by a comforting silence that the culture of consumption, privatization, and individualization produces in the space that politics once occupied</w:t>
      </w:r>
      <w:r>
        <w:t>.</w:t>
      </w:r>
    </w:p>
    <w:p w:rsidR="00616649" w:rsidRDefault="00616649" w:rsidP="00616649">
      <w:r w:rsidRPr="00531938">
        <w:t>The reality of Trump’s election may be the most momentous development of the age, because of its enormity and the shock it has produced. The whole world is watching, pondering how such a dreadful event could have happened. How have we arrived here? Albert Camus</w:t>
      </w:r>
      <w:r>
        <w:t xml:space="preserve"> understood this threat well. He warned us about how the plague of fascism can reappear in updated forms. For Camus, </w:t>
      </w:r>
      <w:r w:rsidRPr="00B57740">
        <w:rPr>
          <w:u w:val="single"/>
        </w:rPr>
        <w:t xml:space="preserve">the disease of fascism could only be fought with the antibody of consciousness, one that embraced the past as a way of protecting the present and the future against the unimaginable damage now forgotten. The words that form the concluding paragraph of The Plague are as relevant today as they were when they were written more than half a century ago. </w:t>
      </w:r>
      <w:r>
        <w:t>Camus writes:</w:t>
      </w:r>
    </w:p>
    <w:p w:rsidR="00616649" w:rsidRDefault="00616649" w:rsidP="00616649">
      <w:r>
        <w:t xml:space="preserve">[As] he listened to the cries of joy rising from the town, </w:t>
      </w:r>
      <w:proofErr w:type="spellStart"/>
      <w:r>
        <w:t>Rieux</w:t>
      </w:r>
      <w:proofErr w:type="spellEnd"/>
      <w:r>
        <w:t xml:space="preserve"> remembered that such joy is always imperiled. He knew what those jubilant crowds did not know but could have learned from books: that the plague bacillus never dies or disappears for good; that it can lie dormant for years and years in furniture and linen chests; that it bides its time in bedrooms, cellars, trunks, and bookshelves; and that perhaps the day would come when, for the bane and the enlightening of men, it would rouse up its rats again and send them forth to die in a happy city.3</w:t>
      </w:r>
    </w:p>
    <w:p w:rsidR="00616649" w:rsidRDefault="00616649" w:rsidP="00616649">
      <w:r w:rsidRPr="00B57740">
        <w:rPr>
          <w:u w:val="single"/>
        </w:rPr>
        <w:t>What follows is an attempt to assert the significance of historical memory as fundamental to the preservation of democracy in the face of an unprecedented shift towards neo-fascism.</w:t>
      </w:r>
      <w:r>
        <w:t xml:space="preserve"> Reviving the memory of a dystopian past strikingly represented in Orwell’s and Huxley’s fiction is a way to understand, perhaps the only way left for us to fully grasp, the present descent of the United States into an authoritarian nightmare. Focusing on their engagement with authoritarian visions, language, truth, and lies offers a critical arsenal of defense against a Trump era of tweets and news fakery, and the more generalized and more lethal attacks on reason, science, and liberal modernity.  &gt;</w:t>
      </w:r>
    </w:p>
    <w:p w:rsidR="00616649" w:rsidRDefault="00616649" w:rsidP="00616649">
      <w:r>
        <w:t>Orwell’s Nightmare</w:t>
      </w:r>
    </w:p>
    <w:p w:rsidR="00616649" w:rsidRDefault="00616649" w:rsidP="00616649">
      <w:r>
        <w:t xml:space="preserve">Before we credit Trump with using the great novel as his codebook, it is actually the case that George Orwell’s terrifying vision of a totalitarian society has been a waking dream in the United States for many years. For instance, 1984 provided a stunningly prophetic image of the totalitarian machinery of the surveillance state that was brought to life in 2013 through Edward Snowden’s exposure of the mass spying conducted by the United States National Security Agency. Orwell’s genius was not limited to this predictive capacity alone. In addition, his fiction explores how modern democratic populations are won over by authoritarian ideologies and rituals, revealing how language specifically functioned in the service of deception, abuse, and violence. He warned in exquisite and alarming detail how “totalitarian practice becomes internalized in totalitarian thinking.”4 For Orwell, the mind-controlling totalitarian state took as its first priority a war against what it called “thought crimes,” nullifying opposition to its authority not simply by controlling access to information but by undermining the very basis on which critical challenges could be waged and communicated. Orwell illustrated his point by providing examples of language that undermined the critical formative culture necessary for producing thinking citizens central </w:t>
      </w:r>
      <w:r>
        <w:lastRenderedPageBreak/>
        <w:t>to any healthy democracy. In recognizing how language fundamentally structures as much as it expresses thought, Orwell made clear how language could be distorted and circulated to function in the service of violence, deception, and misuse, and in doing so utterly collapse any distinction between good and evil, truth and lies.</w:t>
      </w:r>
    </w:p>
    <w:p w:rsidR="00616649" w:rsidRDefault="00616649" w:rsidP="00616649">
      <w:r>
        <w:t>According to Orwell, totalitarian power drained meaning of any substance by turning language against itself, exemplified infamously through his Ministry of Truth which dissolved politics into a pathology by promoting slogans such as: “War is Peace,” “Freedom is Slavery,” and “Ignorance is Strength.” Hannah Arendt added theoretical weight to Orwell’s fictional nightmare by arguing that neo-fascism begins with a contempt for critical thought and that the foundation for authoritarianism lies in a kind of mass thoughtlessness in which a citizenry “is deprived not only of its capacity to act but also its capacity to think and to judge.”5</w:t>
      </w:r>
    </w:p>
    <w:p w:rsidR="00616649" w:rsidRDefault="00616649" w:rsidP="00616649">
      <w:r>
        <w:t>The intersection, if not merger, of popular culture and U.S. politics was evident in the frenzied media circus that took place after Trump assumed the presidency, a fact not lost on the U.S. public. Orwell’s novel 1984 surged as the number one best seller on Amazon.com both in the United States and Canada. This followed two significant political events. First, Kellyanne Conway, Trump’s advisor, in a move reminiscent of the linguistic inventions of Orwell’s Ministry of Truth coined the term “alternative facts” to justify why press secretary Sean Spicer lied in advancing disproved claims about the size of Trump’s inauguration crowd.6 With apologies to his late father—a pastor—Bill Moyers has called Conway the “Queen of Bullshit.”7 The concept of “alternative facts” or more precisely what should be called outright lies, is an updated term of what Orwell called “Doublethink,” in which people blindly accept contradictory ideas or allow truth to be subverted in the name of unquestioned commonsense.</w:t>
      </w:r>
    </w:p>
    <w:p w:rsidR="00616649" w:rsidRDefault="00616649" w:rsidP="00616649">
      <w:r>
        <w:t xml:space="preserve">Second, almost within hours of his presidency, Trump penned a series of executive orders that compelled Adam Gopnik, a writer for the </w:t>
      </w:r>
      <w:proofErr w:type="spellStart"/>
      <w:r>
        <w:t>The</w:t>
      </w:r>
      <w:proofErr w:type="spellEnd"/>
      <w:r>
        <w:t xml:space="preserve"> New Yorker, to rethink the relevance of 1984. He had to go back to Orwell’s book, he writes, “Because the single most striking thing about [Trump’s] matchlessly strange first week is how primitive, atavistic, and uncomplicatedly brutal Trump’s brand of authoritarianism is turning out to be.”8</w:t>
      </w:r>
    </w:p>
    <w:p w:rsidR="00616649" w:rsidRDefault="00616649" w:rsidP="00616649">
      <w:r>
        <w:t>Unfortunately, the machinery of remolding, manipulation, and distortion has gained enormous traction at the present time in U.S. society, especially under the Trump administration. In this Orwellian universe, facts have been purged of their legitimacy, and the distinction between right and wrong disappears, promoting what Viktor Frankl once called “the mask of nihilism.”9 In this world view, there are only winners and losers. Under such circumstances, “greed, vengeance and gratuitous cruelty aren’t wrong, but are legitimate motivations for political behavior.”10 This is a discourse that reinforces a future in which neo-fascism thrives and democracies die. It is the discourse of a dystopian society marked by a deep-seated anti-intellectualism intensified by the incessant undermining and collapse of civic literacy and civic culture. Offering no room for deciphering fact from fiction, the flow of disinformation works to dismantle self-reflection while it serves to infantilize and depoliticize large segments of the polity.</w:t>
      </w:r>
    </w:p>
    <w:p w:rsidR="00616649" w:rsidRDefault="00616649" w:rsidP="00140D12">
      <w:r>
        <w:t>As Orwell often remarked, historical memory is dangerous to authoritarian regimes because it has the power to both question the past and reveal it as a site of injustice. Currently, Orwell’s machinery of organized forgetting is reinforced by a burgeoning landscape of mega-malls and theme parks, media driven spectacles of violence, and a culture of consumerism, self-interest, and sensationalism for those who can afford participation. For the rest, the ongoing financial starvation and evisceration of public schools and public universities ensures that the lessons of history are neutered or displaced altogether by an instrumentalist curriculum whose hallmark is job-ready skills. In Orwell’s Ministry of Truth, it is a crime to read history against the grain. In fact, history is falsified so as to render it useless as a crucial pedagogical practice both for understanding the conditions that shape the present and for remembering what should never be forgotten. As Orwell makes clear, this is precisely why tyrants consider historical memory dangerous; history can readily be put to use in identifying present-day abuses of power and corruption.</w:t>
      </w:r>
    </w:p>
    <w:p w:rsidR="000C7222" w:rsidRPr="00616649" w:rsidRDefault="000C7222" w:rsidP="00140D12"/>
    <w:p w:rsidR="00BB7827" w:rsidRDefault="00EE3BD6" w:rsidP="00BB7827">
      <w:pPr>
        <w:pStyle w:val="Heading3"/>
      </w:pPr>
      <w:r>
        <w:lastRenderedPageBreak/>
        <w:t>Impact – Racism</w:t>
      </w:r>
    </w:p>
    <w:p w:rsidR="005D5929" w:rsidRPr="005D5929" w:rsidRDefault="005D5929" w:rsidP="005D5929"/>
    <w:p w:rsidR="00BB7827" w:rsidRDefault="00BB7827" w:rsidP="00BB7827">
      <w:pPr>
        <w:pStyle w:val="Heading4"/>
      </w:pPr>
      <w:r>
        <w:t xml:space="preserve">Trump </w:t>
      </w:r>
      <w:r w:rsidRPr="001065AB">
        <w:rPr>
          <w:u w:val="single"/>
        </w:rPr>
        <w:t>will follow through</w:t>
      </w:r>
      <w:r>
        <w:t xml:space="preserve"> on campaign promises—his racist and ignorant policies </w:t>
      </w:r>
      <w:r w:rsidRPr="00616649">
        <w:rPr>
          <w:u w:val="single"/>
        </w:rPr>
        <w:t>weren’t</w:t>
      </w:r>
      <w:r w:rsidR="00616649">
        <w:rPr>
          <w:u w:val="single"/>
        </w:rPr>
        <w:t xml:space="preserve"> just</w:t>
      </w:r>
      <w:r w:rsidRPr="001065AB">
        <w:rPr>
          <w:u w:val="single"/>
        </w:rPr>
        <w:t xml:space="preserve"> rhetoric</w:t>
      </w:r>
      <w:r>
        <w:t xml:space="preserve"> </w:t>
      </w:r>
    </w:p>
    <w:p w:rsidR="00BB7827" w:rsidRPr="00EE3BD6" w:rsidRDefault="00BB7827" w:rsidP="00BB7827">
      <w:pPr>
        <w:rPr>
          <w:rStyle w:val="Style13ptBold"/>
        </w:rPr>
      </w:pPr>
      <w:r>
        <w:rPr>
          <w:rStyle w:val="Style13ptBold"/>
        </w:rPr>
        <w:t>Bouie 17</w:t>
      </w:r>
      <w:r w:rsidR="00EE3BD6">
        <w:rPr>
          <w:rStyle w:val="Style13ptBold"/>
        </w:rPr>
        <w:t xml:space="preserve"> </w:t>
      </w:r>
      <w:r w:rsidR="00EE3BD6" w:rsidRPr="00EE3BD6">
        <w:t xml:space="preserve">– </w:t>
      </w:r>
      <w:proofErr w:type="spellStart"/>
      <w:r w:rsidRPr="00EE3BD6">
        <w:t>J</w:t>
      </w:r>
      <w:r w:rsidR="00EE3BD6" w:rsidRPr="00EE3BD6">
        <w:t>amelle</w:t>
      </w:r>
      <w:proofErr w:type="spellEnd"/>
      <w:r w:rsidR="00EE3BD6" w:rsidRPr="00EE3BD6">
        <w:t xml:space="preserve"> </w:t>
      </w:r>
      <w:r w:rsidRPr="00EE3BD6">
        <w:t>Bouie, Chief Politic</w:t>
      </w:r>
      <w:r w:rsidR="00EE3BD6">
        <w:t>al Correspondent for Slate News, January</w:t>
      </w:r>
      <w:r w:rsidRPr="00EE3BD6">
        <w:t xml:space="preserve"> </w:t>
      </w:r>
      <w:r w:rsidR="00EE3BD6" w:rsidRPr="00EE3BD6">
        <w:t>(</w:t>
      </w:r>
      <w:r w:rsidRPr="00EE3BD6">
        <w:t xml:space="preserve">“OK, Now Can We Start Taking Donald Trump Literally?”, </w:t>
      </w:r>
      <w:r w:rsidR="00EE3BD6" w:rsidRPr="00EE3BD6">
        <w:t xml:space="preserve">Slate, </w:t>
      </w:r>
      <w:r w:rsidR="00616649">
        <w:t xml:space="preserve">Available online at </w:t>
      </w:r>
      <w:hyperlink r:id="rId30" w:history="1">
        <w:r w:rsidRPr="00EE3BD6">
          <w:rPr>
            <w:rStyle w:val="Hyperlink"/>
          </w:rPr>
          <w:t>http://www.slate.com/articles/news_and_politics/politics/2017/01/now_can_we_start_taking_donald_trump_literally.html</w:t>
        </w:r>
      </w:hyperlink>
      <w:r w:rsidRPr="00EE3BD6">
        <w:t>, SR)</w:t>
      </w:r>
    </w:p>
    <w:p w:rsidR="00616649" w:rsidRDefault="00BB7827" w:rsidP="00BB7827">
      <w:r>
        <w:t>“His supporters take him seriously,” the refrain went, “but not literally.” This was the savvy line on Trump from the election: that his rhetoric—his outlandish and conspiratorial claims, his breathless attacks on racial and religious minorities—was an act. Journalists might take him literally, but his supporters (and the people who understood them) knew better. Trump wouldn’t literally ban Muslims from entering the United States. He didn’t actually believe that unemployment was 40 percent or that America was rife with voter fraud. Those were symbolic beliefs. We should take them seriously as statements of concern but not literally as guides to action.</w:t>
      </w:r>
    </w:p>
    <w:p w:rsidR="00BB7827" w:rsidRPr="00FD205C" w:rsidRDefault="00BB7827" w:rsidP="00BB7827">
      <w:pPr>
        <w:rPr>
          <w:u w:val="single"/>
        </w:rPr>
      </w:pPr>
      <w:r>
        <w:t xml:space="preserve">But this was nonsense, a cynical take based off of folk wisdom about politicians: They rarely tell the truth about their intentions. That folk wisdom is wrong. </w:t>
      </w:r>
      <w:r w:rsidRPr="00FD205C">
        <w:rPr>
          <w:u w:val="single"/>
        </w:rPr>
        <w:t>The fact is that politicians are often forthright about what they plan to do in office. And indeed, the best guide to a new president’s actions is simply his campaign. What did he promise; what did he say? Presidents, in other words, keep their promises.</w:t>
      </w:r>
    </w:p>
    <w:p w:rsidR="00616649" w:rsidRDefault="00BB7827" w:rsidP="00BB7827">
      <w:r w:rsidRPr="00FD205C">
        <w:rPr>
          <w:u w:val="single"/>
        </w:rPr>
        <w:t xml:space="preserve">Above everything else, Trump promised to bring the power of the federal state to bear against the domestic enemies of the people, defined in explicitly racial terms. From his perch in the Oval Office, Trump would “protect” the American people from Muslim refugees, “dangerous” Hispanic immigrants, and groups like Black Lives Matter. </w:t>
      </w:r>
      <w:r w:rsidRPr="00FD205C">
        <w:rPr>
          <w:b/>
          <w:u w:val="single"/>
        </w:rPr>
        <w:t>On this, Trump was consistent. This wasn’t mere rhetoric; this was a set of serious promises to deal with literal threats</w:t>
      </w:r>
      <w:r w:rsidRPr="00FD205C">
        <w:rPr>
          <w:u w:val="single"/>
        </w:rPr>
        <w:t xml:space="preserve">. </w:t>
      </w:r>
      <w:r>
        <w:t>And this week, the newly minted president has begun tackling them, one by one, in rapid succession.</w:t>
      </w:r>
    </w:p>
    <w:p w:rsidR="00BB7827" w:rsidRDefault="00BB7827" w:rsidP="00BB7827">
      <w:r w:rsidRPr="00FD205C">
        <w:rPr>
          <w:u w:val="single"/>
        </w:rPr>
        <w:t>He began with voter fraud</w:t>
      </w:r>
      <w:r>
        <w:t xml:space="preserve">. First, on Monday, Trump told congressional leaders that 3 million to 5 million unauthorized immigrants voted in the 2016 election, echoing a false claim he first made in late November as president-elect. On Tuesday, however, Press Secretary Sean Spicer gave it his stamp of approval, citing unnamed “studies” by unknown sources. Again, </w:t>
      </w:r>
      <w:r w:rsidRPr="00FD205C">
        <w:rPr>
          <w:u w:val="single"/>
        </w:rPr>
        <w:t>this wasn’t rhetoric; Trump literally believes that the election has been marred by an unprecedented campaign of in-person fraud.</w:t>
      </w:r>
      <w:r>
        <w:t xml:space="preserve"> And to that point, he said Wednesday that he would ask for a major investigation into these debunked allegations. Judging from similar investigations in other states, this will likely become a pretext for federal voter restrictions, under a Department of Justice led by Sen. Jeff Sessions, who is on the verge of confirmation by the Senate.</w:t>
      </w:r>
    </w:p>
    <w:p w:rsidR="00616649" w:rsidRDefault="00BB7827" w:rsidP="00BB7827">
      <w:pPr>
        <w:rPr>
          <w:u w:val="single"/>
        </w:rPr>
      </w:pPr>
      <w:r w:rsidRPr="001065AB">
        <w:rPr>
          <w:u w:val="single"/>
        </w:rPr>
        <w:t>On Tuesday evening, Trump addressed another area of concern: violent crime. The president insists, against all evidence, that the county is in the grip of a wave of violent crime, and he blames “rioters” and “violent disruptors” for demoralizing police and facilitating criminal behavior—with Chicago as the chief example. Once again, the proof is thin. Chicago has a problem with violent crime but that owes itself to segregation, isolation, and a profound mistrust of an abusive police force as much as it does anything else. Nonetheless, and in keeping with his campaign rhetoric, the president issued an ultimatum.</w:t>
      </w:r>
      <w:r>
        <w:t xml:space="preserve"> “If Chicago doesn't fix the horrible ‘carnage’ going on, 228 shootings in 2017 with 42 killings (up 24% from 2016), I will send in the Feds,” said Trump on Twitter, essentially pledging to impose martial law on an American city. </w:t>
      </w:r>
      <w:r w:rsidRPr="001065AB">
        <w:rPr>
          <w:u w:val="single"/>
        </w:rPr>
        <w:t>Trump, it turns out, was being very literal about his call to stop “American carnage.”</w:t>
      </w:r>
    </w:p>
    <w:p w:rsidR="00BB7827" w:rsidRPr="001065AB" w:rsidRDefault="00BB7827" w:rsidP="00BB7827">
      <w:pPr>
        <w:rPr>
          <w:b/>
          <w:u w:val="single"/>
        </w:rPr>
      </w:pPr>
      <w:r>
        <w:t>Trump wasn’t finished. There were still two items on his list of priorities: the wall on the Mexican border and the “Muslim ban</w:t>
      </w:r>
      <w:r w:rsidRPr="001065AB">
        <w:rPr>
          <w:u w:val="single"/>
        </w:rPr>
        <w:t xml:space="preserve">.” Trump wasn’t just signaling his concern about immigration and terrorism: </w:t>
      </w:r>
      <w:r w:rsidRPr="001065AB">
        <w:rPr>
          <w:b/>
          <w:u w:val="single"/>
        </w:rPr>
        <w:t>He literally wants a border wall, and he literally wants to keep Muslims out of the country</w:t>
      </w:r>
      <w:r w:rsidRPr="001065AB">
        <w:rPr>
          <w:u w:val="single"/>
        </w:rPr>
        <w:t>.</w:t>
      </w:r>
      <w:r>
        <w:t xml:space="preserve"> On Wednesday, he will take steps toward both goals with executive orders that will impose a temporary </w:t>
      </w:r>
      <w:r>
        <w:lastRenderedPageBreak/>
        <w:t xml:space="preserve">ban on refugees, block visas for anyone from Syria, Iraq, Iran, Libya, Somalia, Sudan, and Yemen, and direct the Department of Homeland Security to begin constructing a border wall. (One small problem with the latter order is that it is largely toothless unless Congress appropriates the necessary funds.) </w:t>
      </w:r>
      <w:r w:rsidRPr="001065AB">
        <w:rPr>
          <w:u w:val="single"/>
        </w:rPr>
        <w:t xml:space="preserve">The president will also revisit the question of the CIA’s “black sites” and order a review of the Army Field Manual to determine whether to reinstate torture as an interrogation method, </w:t>
      </w:r>
      <w:r w:rsidRPr="001065AB">
        <w:rPr>
          <w:b/>
          <w:u w:val="single"/>
        </w:rPr>
        <w:t>further fulfilling promises Trump made on the campaign trail.</w:t>
      </w:r>
    </w:p>
    <w:p w:rsidR="00616649" w:rsidRDefault="00BB7827" w:rsidP="00BB7827">
      <w:r w:rsidRPr="001065AB">
        <w:rPr>
          <w:b/>
          <w:u w:val="single"/>
        </w:rPr>
        <w:t xml:space="preserve">When Trump promised to honor the fears and resentments of his supporters with action, he meant it. He pledged that his administration would block Muslims, go after immigrants, bring back “enhanced interrogation,” and clamp down on (black) crime. Less than one week into his term, he’s doing it. </w:t>
      </w:r>
      <w:r>
        <w:t>And while some Trump voters will look at his actions with horror, others won’t notice, and many will applaud.</w:t>
      </w:r>
    </w:p>
    <w:p w:rsidR="00140D12" w:rsidRDefault="00BB7827" w:rsidP="00616649">
      <w:r>
        <w:t>His supporters take him seriously, but not literally. This was supposed to be a sophisticated analysis of Trump and his appeal, a cool-eyed rejoinder to journalists who watched and observed Trump with increasing alarm</w:t>
      </w:r>
      <w:r w:rsidRPr="001065AB">
        <w:rPr>
          <w:u w:val="single"/>
        </w:rPr>
        <w:t xml:space="preserve">. At this moment, with Trump in the White House, it looks like a profound error of analysis. </w:t>
      </w:r>
      <w:r w:rsidRPr="001065AB">
        <w:rPr>
          <w:b/>
          <w:u w:val="single"/>
        </w:rPr>
        <w:t>The truth is we must take Trump seriously and literally. He meant what he said, and now he has the power to make those words reality.</w:t>
      </w:r>
      <w:r w:rsidR="00140D12">
        <w:t xml:space="preserve"> </w:t>
      </w:r>
    </w:p>
    <w:p w:rsidR="00503EF7" w:rsidRPr="00616649" w:rsidRDefault="00503EF7" w:rsidP="00503EF7">
      <w:pPr>
        <w:pStyle w:val="Heading4"/>
        <w:rPr>
          <w:color w:val="000000" w:themeColor="text1"/>
          <w:u w:val="single"/>
        </w:rPr>
      </w:pPr>
      <w:r w:rsidRPr="00BE1BAD">
        <w:rPr>
          <w:color w:val="000000" w:themeColor="text1"/>
        </w:rPr>
        <w:t>Trump</w:t>
      </w:r>
      <w:r w:rsidR="00616649">
        <w:rPr>
          <w:color w:val="000000" w:themeColor="text1"/>
        </w:rPr>
        <w:t xml:space="preserve"> is </w:t>
      </w:r>
      <w:r w:rsidR="00616649" w:rsidRPr="00616649">
        <w:rPr>
          <w:color w:val="000000" w:themeColor="text1"/>
          <w:u w:val="single"/>
        </w:rPr>
        <w:t>emblematic</w:t>
      </w:r>
      <w:r w:rsidR="00616649">
        <w:rPr>
          <w:color w:val="000000" w:themeColor="text1"/>
        </w:rPr>
        <w:t xml:space="preserve"> of </w:t>
      </w:r>
      <w:r w:rsidR="00616649" w:rsidRPr="00616649">
        <w:rPr>
          <w:color w:val="000000" w:themeColor="text1"/>
          <w:u w:val="single"/>
        </w:rPr>
        <w:t>racism</w:t>
      </w:r>
      <w:r w:rsidR="00616649">
        <w:rPr>
          <w:color w:val="000000" w:themeColor="text1"/>
        </w:rPr>
        <w:t xml:space="preserve"> – policies just </w:t>
      </w:r>
      <w:r w:rsidR="00616649" w:rsidRPr="00616649">
        <w:rPr>
          <w:color w:val="000000" w:themeColor="text1"/>
          <w:u w:val="single"/>
        </w:rPr>
        <w:t>expand</w:t>
      </w:r>
      <w:r w:rsidR="00616649">
        <w:rPr>
          <w:color w:val="000000" w:themeColor="text1"/>
        </w:rPr>
        <w:t xml:space="preserve"> his scope of </w:t>
      </w:r>
      <w:r w:rsidR="00616649" w:rsidRPr="00616649">
        <w:rPr>
          <w:color w:val="000000" w:themeColor="text1"/>
          <w:u w:val="single"/>
        </w:rPr>
        <w:t>autocratic power</w:t>
      </w:r>
    </w:p>
    <w:p w:rsidR="00503EF7" w:rsidRPr="00503EF7" w:rsidRDefault="00503EF7" w:rsidP="00503EF7">
      <w:r>
        <w:rPr>
          <w:rStyle w:val="Style13ptBold"/>
        </w:rPr>
        <w:t>Giroux 17</w:t>
      </w:r>
      <w:r>
        <w:rPr>
          <w:rStyle w:val="Style13ptBold"/>
          <w:b w:val="0"/>
        </w:rPr>
        <w:t xml:space="preserve">– </w:t>
      </w:r>
      <w:r w:rsidRPr="00503EF7">
        <w:t xml:space="preserve">McMaster University Chair for Scholarship in the Public Interest in the English and Cultural Studies Department and the Paulo </w:t>
      </w:r>
      <w:proofErr w:type="spellStart"/>
      <w:r w:rsidRPr="00503EF7">
        <w:t>Friere</w:t>
      </w:r>
      <w:proofErr w:type="spellEnd"/>
      <w:r w:rsidRPr="00503EF7">
        <w:t xml:space="preserve"> Distinguished Scholar in Critical Pedagogy (Henry A. Giroux, “Trump’s America: Rethinking 1984 and Brave New World”, Monthly Review: An Independent Socialist Magazine, 2017 Volume 69 Issue 01, May 2017, </w:t>
      </w:r>
      <w:hyperlink r:id="rId31" w:history="1">
        <w:r w:rsidRPr="00503EF7">
          <w:t>https://monthlyreview.org/2017/05/01/trumps-america/)//db</w:t>
        </w:r>
      </w:hyperlink>
      <w:r w:rsidRPr="00503EF7">
        <w:t xml:space="preserve"> </w:t>
      </w:r>
    </w:p>
    <w:p w:rsidR="00503EF7" w:rsidRDefault="00503EF7" w:rsidP="00503EF7">
      <w:r w:rsidRPr="00C4134D">
        <w:rPr>
          <w:u w:val="single"/>
        </w:rPr>
        <w:t xml:space="preserve">The Trump administration offered a pointed example of this Orwellian principle when it recently issued a statement regarding the observance of International Holocaust Remembrance day. In the statement, the White House refused to mention its Jewish victims, thus erasing them from a monstrous act directed against an entire people. </w:t>
      </w:r>
      <w:r>
        <w:t>Politico reported that the official White House “statement drew widespread criticism for overlooking the Jews’ suffering, and was cheered by neo-Nazi website the Daily Stormer.”11 Accounts of these events read like passages out of Orwell’s 1984 and speak to what the historian Timothy Snyder calls the Trump administration’s efforts to look to authoritarian regimes of the 1930s as potential models.12</w:t>
      </w:r>
    </w:p>
    <w:p w:rsidR="00503EF7" w:rsidRDefault="00503EF7" w:rsidP="00503EF7">
      <w:r w:rsidRPr="00C4134D">
        <w:rPr>
          <w:u w:val="single"/>
        </w:rPr>
        <w:t>This act of erasure is but another example of the willingness of the Trump administration to empty language of any meaning, a practice that constitutes a flight from historical memory, ethics, justice, and social responsibility. Under such circumstances, government takes on the workings of a dis-imagination machine, characterized by an utter disregard for the truth, and often accompanied, as in Trump’s case, by “primitive schoolyard taunts and threats.”</w:t>
      </w:r>
      <w:r>
        <w:t xml:space="preserve">13 In this instance, Orwell’s “Ignorance is Strength” materializes in the Trump administration’s weaponized attempt not only to rewrite history, but also to obliterate it, all of which contributes to what might be called a “drugged complacency.”14 </w:t>
      </w:r>
      <w:r w:rsidRPr="00C851D0">
        <w:rPr>
          <w:u w:val="single"/>
        </w:rPr>
        <w:t xml:space="preserve">Trump’s contemptuous and boisterous claim that he loves the uneducated and his willingness to act on that assertion by flooding the media and the wider public with an endless proliferation of peddled falsehoods reveal his contempt for intellect, reason, and truth. As the master of phony stories, Trump is not only at war with historical remembrance, science, and rationality, he also wages a demolition campaign against democratic ideals by </w:t>
      </w:r>
      <w:r w:rsidRPr="005672C0">
        <w:rPr>
          <w:rStyle w:val="Emphasis"/>
        </w:rPr>
        <w:t>unapologetically embracing humiliation, racism, and exclusion for those he labels as criminals, terrorists, and losers, categories equated with Muslims, Mexicans, women, the disabled</w:t>
      </w:r>
      <w:r w:rsidRPr="00C851D0">
        <w:rPr>
          <w:u w:val="single"/>
        </w:rPr>
        <w:t>, and the list only grows.</w:t>
      </w:r>
      <w:r>
        <w:t xml:space="preserve"> As John Wight observes, Trump’s language of hate “is redolent of the demonization suffered by Jewish people in Germany in the 1930s, which echoes a warning from history.”15</w:t>
      </w:r>
    </w:p>
    <w:p w:rsidR="00503EF7" w:rsidRDefault="00503EF7" w:rsidP="00503EF7">
      <w:r>
        <w:lastRenderedPageBreak/>
        <w:t>Orwell’s point about duplicitous language was that all governments lie. The rhetorical manipulation definitive of Orwellian language is not distinctive to the Trump administration, though it has taken on an unapologetic register in redefining it and deploying it with reckless abandon. The draconian use of lies, propaganda, misinformation, and falsification has a long legacy in the United States, with other recent examples evident under the presidency of George W. Bush. Under the Bush-Cheney administration, for example, “doublethink” and “doublespeak” became normalized as state sponsored torture was shamelessly renamed as “enhanced interrogation.” Barbaric state practices such as sending prisoners to countries where there were no limits on torture were framed in the innocuous language of “rendition.”16 Such language made a mockery of policy discourse and eroded public engagement. It also contributed to the transformation of institutions that were meant to limit human suffering and misfortune, and protect citizens from the excesses of the market and state violence, into something like their opposite.17</w:t>
      </w:r>
    </w:p>
    <w:p w:rsidR="00503EF7" w:rsidRPr="00C851D0" w:rsidRDefault="00503EF7" w:rsidP="00503EF7">
      <w:pPr>
        <w:rPr>
          <w:u w:val="single"/>
        </w:rPr>
      </w:pPr>
      <w:r w:rsidRPr="00C851D0">
        <w:rPr>
          <w:u w:val="single"/>
        </w:rPr>
        <w:t>The attack on reason, dissent, and truth itself finds its Orwellian apogee in</w:t>
      </w:r>
      <w:r w:rsidRPr="00632DD9">
        <w:t xml:space="preserve"> Team </w:t>
      </w:r>
      <w:r w:rsidRPr="00C851D0">
        <w:rPr>
          <w:u w:val="single"/>
        </w:rPr>
        <w:t>Trump’s endless proliferation of lies: including claims that China is responsible for climate change, former President Obama was not born in the United States, the murder rate in the United States is at its highest in 47 years, and voter fraud prevented Trump from winning the popular vote for the presidency. Such lies, big and small, do not function simply as mystification; they offer justification for aggressive immigration crackdowns, for effectively silencing the Environmental Protection Agency, and for trying to undo Obamacare. Too often the relentless fabrications serve to distract the press, focusing their energies on exposing the untrustworthiness of the person and not on the symbolic, legal, and material violence that such pronouncements and harsh policies invariably unleash.</w:t>
      </w:r>
    </w:p>
    <w:p w:rsidR="00503EF7" w:rsidRDefault="00503EF7" w:rsidP="00503EF7">
      <w:r>
        <w:t xml:space="preserve">Allow me to underscore one more striking example. </w:t>
      </w:r>
      <w:r w:rsidRPr="00C851D0">
        <w:rPr>
          <w:u w:val="single"/>
        </w:rPr>
        <w:t xml:space="preserve">In moments that speak to an alarming flight from moral and social responsibility, Trump has adopted terms strongly affiliated with the legacy of anti-Semitism and Nazi ideology. </w:t>
      </w:r>
      <w:r>
        <w:t xml:space="preserve">For example, historian Susan Dunn refers to his use of the phrase “America First” as a “sulfurous expression” connected historically to “the name of the isolationist, defeatist, anti-Semitic national organization that urged the United States to Appease Adolf Hitler.” It is also associated with its most powerful advocate, Charles Lindbergh, a notorious anti-Semite who once declared that the United States’ greatest internal threat came from Jews who posed a danger to the nation because of their “large ownership and influence in our motion pictures, our press, our radio, and our government.”18 Though Trump denies he has given a platform to neo-Nazi groups, let alone a White House senior advisor, the shocking uptick in bomb threats to dozens of Jewish community </w:t>
      </w:r>
      <w:proofErr w:type="spellStart"/>
      <w:r>
        <w:t>centres</w:t>
      </w:r>
      <w:proofErr w:type="spellEnd"/>
      <w:r>
        <w:t xml:space="preserve"> across the United States can hardly be said to be coincidental.19</w:t>
      </w:r>
    </w:p>
    <w:p w:rsidR="00503EF7" w:rsidRDefault="00503EF7" w:rsidP="00503EF7">
      <w:r w:rsidRPr="00C851D0">
        <w:rPr>
          <w:u w:val="single"/>
        </w:rPr>
        <w:t>Once he was elected to the presidency, Trump took ownership of the notion of “fake news,” inverting its original usage as critique of his perpetual lying and redeploying it as a pejorative label aimed at journalists who criticized his policies. Even Trump’s inaugural address was filled with lies about rising crime rates and the claim of unchecked carnage in the United States, though crime rates are at historical lows. His blatant disregard for the truth reached another high point soon afterwards with his nonsensical and false claim that the mainstream media lied about the size of his inaugural crowd, or more recently his assertion that the leaks involving his national security adviser were “real” but the news about them was “fake.” The Washington Post fact-checked Trump’s address to the joint session of Congress and listed 13 of his most notable “inaccuracies” or what can rightfully be called lies.</w:t>
      </w:r>
      <w:r>
        <w:t xml:space="preserve">20 Trump’s penchant for lying and his irrepressible urge to tell them are more than what Gopnik calls “Big Brother crude” and the expression of a “pure raging authoritarian id,” they also speak to an effort to undermine freedom of speech and truthfulness as core democratic values.21 Trump’s lies signal more than a Twitter fetish aimed at invalidating the work of reason and evidence-based assertions. </w:t>
      </w:r>
      <w:r w:rsidRPr="00C851D0">
        <w:rPr>
          <w:u w:val="single"/>
        </w:rPr>
        <w:t>Trump’s endless threats, fabrications, outrages, and “orchestrated chaos,” produced with a “dizzying velocity,” also point to a strategy for asserting power, while encouraging if not emboldening his followers to think the unthinkable ethically and politically</w:t>
      </w:r>
      <w:r>
        <w:t xml:space="preserve">.22 While it may be true that all administrations lie, what is unique to </w:t>
      </w:r>
      <w:r>
        <w:lastRenderedPageBreak/>
        <w:t>the Trump administration as Charles Sykes, a former conservative radio host, observes “is an attack on credibility itself.”23</w:t>
      </w:r>
    </w:p>
    <w:p w:rsidR="00503EF7" w:rsidRDefault="00503EF7" w:rsidP="00503EF7">
      <w:r>
        <w:t>White Supremacy and the Politics of Racial Cleansing</w:t>
      </w:r>
    </w:p>
    <w:p w:rsidR="00503EF7" w:rsidRDefault="00503EF7" w:rsidP="00503EF7">
      <w:r w:rsidRPr="00C851D0">
        <w:rPr>
          <w:u w:val="single"/>
        </w:rPr>
        <w:t>Echoes of earlier authoritarian societies are not only audible in Trump’s falsehoods, petulance, and crudeness but also in his slash-and-burn policies and his less discussed embrace of elements of white supremacy. For example, his racism was on full display in the issuance of two executive orders banning citizens from seven Muslim-majority countries</w:t>
      </w:r>
      <w:r>
        <w:t>—Iran, Iraq, Syria, Yemen, Somalia, Sudan, and Libya. Trump’s immigration orders further threaten the security of the United States given their demagogic design and rhetoric of barring by serving as a powerful recruiting tool for terrorists.</w:t>
      </w:r>
    </w:p>
    <w:p w:rsidR="00503EF7" w:rsidRDefault="00503EF7" w:rsidP="00503EF7">
      <w:r w:rsidRPr="00C851D0">
        <w:rPr>
          <w:u w:val="single"/>
        </w:rPr>
        <w:t>The conditions permitting such an executive order to be thinkable, let alone entered into policy, not only signal a society that has stopped questioning itself, but also points to its embrace of a form of social engineering that is once again being constructed around an imagined assault</w:t>
      </w:r>
      <w:r>
        <w:t xml:space="preserve"> (alleged terrorists from the countries named in the ban were accountable for zero U.S. deaths) </w:t>
      </w:r>
      <w:r w:rsidRPr="00C851D0">
        <w:rPr>
          <w:u w:val="single"/>
        </w:rPr>
        <w:t xml:space="preserve">that </w:t>
      </w:r>
      <w:r w:rsidRPr="00616649">
        <w:rPr>
          <w:rStyle w:val="Emphasis"/>
        </w:rPr>
        <w:t>legitimates a form of state sponsored racial and religious purging</w:t>
      </w:r>
      <w:r w:rsidRPr="00C851D0">
        <w:rPr>
          <w:u w:val="single"/>
        </w:rPr>
        <w:t xml:space="preserve"> driven by an attempt to create a white Christian nation governed by biblical values</w:t>
      </w:r>
      <w:r>
        <w:t xml:space="preserve">.24 </w:t>
      </w:r>
      <w:r w:rsidRPr="00C851D0">
        <w:rPr>
          <w:u w:val="single"/>
        </w:rPr>
        <w:t>Fear is now managed and buttressed by normalizing the claims of white supremacists and militant right-wing extremists that racial purification should be accepted as a general condition of society and its securitization.</w:t>
      </w:r>
    </w:p>
    <w:p w:rsidR="00503EF7" w:rsidRDefault="00503EF7" w:rsidP="00503EF7">
      <w:r w:rsidRPr="00C851D0">
        <w:rPr>
          <w:u w:val="single"/>
        </w:rPr>
        <w:t>Under Trump’s regime of hatred, cruelty, and misery, massive exploitation associated with neoliberal capitalism merges with a politics of exclusion and disposability. Racial cleansing based on generalized notions of identity echoes the sordid principles of earlier policies of prohibition and eventual extermination that we saw in past regimes. This is not to suggest that Trump’s immigration policies have risen</w:t>
      </w:r>
      <w:r>
        <w:t xml:space="preserve">, as yet, </w:t>
      </w:r>
      <w:r w:rsidRPr="00C851D0">
        <w:rPr>
          <w:u w:val="single"/>
        </w:rPr>
        <w:t>to the level of genocidal vitriol and sordid extermination policies of totalitarian regimes that gave birth to unimaginable horrors and intolerable acts of mass violence.</w:t>
      </w:r>
      <w:r>
        <w:t xml:space="preserve">25 </w:t>
      </w:r>
      <w:r w:rsidRPr="00C851D0">
        <w:rPr>
          <w:u w:val="single"/>
        </w:rPr>
        <w:t>But it is to suggest that they contain elements of a past totalitarianism that “heralds a possible model for the future.”</w:t>
      </w:r>
      <w:r>
        <w:t>26 What I am arguing is that this form of radical exclusion based on the denigration of Islam as a closed and timeless culture marks a terrifying entry into a political experience that suggests that older elements of fascism are crystallizing into new forms. &gt;</w:t>
      </w:r>
    </w:p>
    <w:p w:rsidR="00616649" w:rsidRDefault="001B0354" w:rsidP="00616649">
      <w:pPr>
        <w:pStyle w:val="Heading3"/>
        <w:rPr>
          <w:rStyle w:val="Style13ptBold"/>
          <w:b/>
          <w:bCs w:val="0"/>
          <w:sz w:val="32"/>
          <w:u w:val="single"/>
        </w:rPr>
      </w:pPr>
      <w:r>
        <w:rPr>
          <w:rStyle w:val="Style13ptBold"/>
          <w:b/>
          <w:bCs w:val="0"/>
          <w:sz w:val="32"/>
          <w:u w:val="single"/>
        </w:rPr>
        <w:lastRenderedPageBreak/>
        <w:t>Impact – Economy</w:t>
      </w:r>
    </w:p>
    <w:p w:rsidR="005F2355" w:rsidRPr="005F2355" w:rsidRDefault="005F2355" w:rsidP="005F2355"/>
    <w:p w:rsidR="00616649" w:rsidRPr="0041610D" w:rsidRDefault="00616649" w:rsidP="00616649">
      <w:pPr>
        <w:pStyle w:val="Heading4"/>
        <w:rPr>
          <w:rStyle w:val="Style13ptBold"/>
          <w:b/>
        </w:rPr>
      </w:pPr>
      <w:r>
        <w:rPr>
          <w:rStyle w:val="Style13ptBold"/>
          <w:b/>
        </w:rPr>
        <w:t xml:space="preserve">Trump’s policies and reforms </w:t>
      </w:r>
      <w:r w:rsidRPr="00616649">
        <w:rPr>
          <w:rStyle w:val="Style13ptBold"/>
          <w:b/>
          <w:u w:val="single"/>
        </w:rPr>
        <w:t>wreck the economy</w:t>
      </w:r>
      <w:r>
        <w:rPr>
          <w:rStyle w:val="Style13ptBold"/>
          <w:b/>
        </w:rPr>
        <w:t xml:space="preserve"> </w:t>
      </w:r>
    </w:p>
    <w:p w:rsidR="00616649" w:rsidRDefault="00616649" w:rsidP="00616649">
      <w:proofErr w:type="spellStart"/>
      <w:r w:rsidRPr="00446A27">
        <w:rPr>
          <w:rStyle w:val="Style13ptBold"/>
        </w:rPr>
        <w:t>Tarnoff</w:t>
      </w:r>
      <w:proofErr w:type="spellEnd"/>
      <w:r w:rsidRPr="00446A27">
        <w:rPr>
          <w:rStyle w:val="Style13ptBold"/>
        </w:rPr>
        <w:t xml:space="preserve"> 16</w:t>
      </w:r>
      <w:r>
        <w:rPr>
          <w:rStyle w:val="Style13ptBold"/>
        </w:rPr>
        <w:t xml:space="preserve"> </w:t>
      </w:r>
      <w:r w:rsidRPr="00446A27">
        <w:t xml:space="preserve">(Ben, writer about </w:t>
      </w:r>
      <w:proofErr w:type="spellStart"/>
      <w:r w:rsidRPr="00446A27">
        <w:t>techonology</w:t>
      </w:r>
      <w:proofErr w:type="spellEnd"/>
      <w:r w:rsidRPr="00446A27">
        <w:t xml:space="preserve"> and politics for the guardian, author of A Counterfeiter's Paradise. He has written for the New York Times and San Francisco Chronicle, among other publications, </w:t>
      </w:r>
      <w:r>
        <w:t>“</w:t>
      </w:r>
      <w:r w:rsidRPr="00446A27">
        <w:t>The triumph of Trumpism: the new politics that is here to stay</w:t>
      </w:r>
      <w:r>
        <w:t>”</w:t>
      </w:r>
      <w:hyperlink r:id="rId32" w:tgtFrame="_blank" w:history="1">
        <w:r w:rsidRPr="008353C8">
          <w:t>https://www.theguardian.com/us-news/2016/nov/09/us-election-political-movement-trumpism</w:t>
        </w:r>
      </w:hyperlink>
      <w:r>
        <w:t xml:space="preserve">, November 9, NF) </w:t>
      </w:r>
    </w:p>
    <w:p w:rsidR="00616649" w:rsidRPr="008353C8" w:rsidRDefault="00616649" w:rsidP="00616649">
      <w:r w:rsidRPr="008353C8">
        <w:t>Consider the scale of Donald Trump’s victory: someone who had never run for office led a successful revolt against the Republican establishment, and then roundly defeated a candidate who enjoyed a significant fundraising advantage, a superior ground game, and the nearly unanimous support of American business and media.</w:t>
      </w:r>
    </w:p>
    <w:p w:rsidR="00616649" w:rsidRPr="00371F70" w:rsidRDefault="00616649" w:rsidP="00616649">
      <w:pPr>
        <w:rPr>
          <w:rStyle w:val="StyleUnderline"/>
        </w:rPr>
      </w:pPr>
      <w:r w:rsidRPr="00371F70">
        <w:rPr>
          <w:rStyle w:val="StyleUnderline"/>
        </w:rPr>
        <w:t>Trump didn’t pull off this extraordinary insurgency merely through the force of his personality. He did it by innovating a new kind of politics – Trumpism – that proved enormously popular. The triumph of Trump is the triumph of Trumpism.</w:t>
      </w:r>
    </w:p>
    <w:p w:rsidR="00616649" w:rsidRPr="008353C8" w:rsidRDefault="00616649" w:rsidP="00616649">
      <w:r w:rsidRPr="008353C8">
        <w:t xml:space="preserve">What is Trumpism? Most pundits are so flustered by Trump that they have trouble answering this question. Liberals such as Jonathan Chait </w:t>
      </w:r>
      <w:hyperlink r:id="rId33" w:history="1">
        <w:r w:rsidRPr="008353C8">
          <w:t>claim</w:t>
        </w:r>
      </w:hyperlink>
      <w:r w:rsidRPr="008353C8">
        <w:t xml:space="preserve"> Trump is just another conservative. Conservatives such as George Will </w:t>
      </w:r>
      <w:hyperlink r:id="rId34" w:history="1">
        <w:r w:rsidRPr="008353C8">
          <w:t>counter</w:t>
        </w:r>
      </w:hyperlink>
      <w:r w:rsidRPr="008353C8">
        <w:t xml:space="preserve"> that Trump is the sworn enemy of conservatism. Still others argue that Trump has no stable politics whatsoever, but simply says whatever people want to hear.</w:t>
      </w:r>
    </w:p>
    <w:p w:rsidR="00616649" w:rsidRPr="008353C8" w:rsidRDefault="00616649" w:rsidP="00616649">
      <w:r w:rsidRPr="008353C8">
        <w:t>None of these arguments are correct, although each contains a kernel of truth. Trump can be ideologically promiscuous, but he stays faithful to a core set of ideas. And these ideas, while recognizably rightwing, also represent a departure from Republican orthodoxy.</w:t>
      </w:r>
    </w:p>
    <w:p w:rsidR="00616649" w:rsidRPr="008353C8" w:rsidRDefault="00616649" w:rsidP="00616649">
      <w:r w:rsidRPr="00371F70">
        <w:rPr>
          <w:rStyle w:val="StyleUnderline"/>
        </w:rPr>
        <w:t>Trumpism has two main ingredients. The first is the notion that people of color and women are less than fully human</w:t>
      </w:r>
      <w:r w:rsidRPr="008353C8">
        <w:t xml:space="preserve">. This idea isn’t new to the Republican party – far from it. But </w:t>
      </w:r>
      <w:r w:rsidRPr="00371F70">
        <w:rPr>
          <w:rStyle w:val="StyleUnderline"/>
        </w:rPr>
        <w:t>Republicans usually prefer to be a bit less explicit in their reliance on racial hatred and misogyny</w:t>
      </w:r>
      <w:r w:rsidRPr="008353C8">
        <w:t xml:space="preserve">. As Stanford University professor Tomás Jiménez </w:t>
      </w:r>
      <w:hyperlink r:id="rId35" w:history="1">
        <w:r w:rsidRPr="008353C8">
          <w:t>put it</w:t>
        </w:r>
      </w:hyperlink>
      <w:r w:rsidRPr="008353C8">
        <w:t xml:space="preserve"> to the New York Times, Trump has turned the “dog whistle into an air horn”. Mainstream Republicans may feign outrage at </w:t>
      </w:r>
      <w:r w:rsidRPr="00371F70">
        <w:rPr>
          <w:rStyle w:val="Emphasis"/>
        </w:rPr>
        <w:t>Trump’s bigotry, but bigotry has been paying the party’s bills for a long time</w:t>
      </w:r>
      <w:r w:rsidRPr="008353C8">
        <w:t>. Trump is merely saying as text what House speaker Paul Ryan says as subtext.</w:t>
      </w:r>
    </w:p>
    <w:p w:rsidR="00616649" w:rsidRPr="008353C8" w:rsidRDefault="00183890" w:rsidP="00616649">
      <w:hyperlink r:id="rId36" w:history="1">
        <w:r w:rsidR="00616649" w:rsidRPr="008353C8">
          <w:t>How the 2016 US election night unfolded</w:t>
        </w:r>
      </w:hyperlink>
    </w:p>
    <w:p w:rsidR="00616649" w:rsidRPr="008353C8" w:rsidRDefault="00616649" w:rsidP="00616649">
      <w:r w:rsidRPr="00371F70">
        <w:rPr>
          <w:u w:val="single"/>
        </w:rPr>
        <w:t>The second component of Trumpism is what pundits insist on calling “populism” – more precisely, an anti-elite ethos that pairs a critique of corporate oligarchy with support for a degree of social protection.</w:t>
      </w:r>
      <w:r w:rsidRPr="008353C8">
        <w:t xml:space="preserve"> Over the course of his campaign, Trump has promised to </w:t>
      </w:r>
      <w:hyperlink r:id="rId37" w:history="1">
        <w:r w:rsidRPr="008353C8">
          <w:t>tax</w:t>
        </w:r>
      </w:hyperlink>
      <w:r w:rsidRPr="008353C8">
        <w:t xml:space="preserve"> Wall Street, </w:t>
      </w:r>
      <w:hyperlink r:id="rId38" w:history="1">
        <w:r w:rsidRPr="008353C8">
          <w:t>penalize</w:t>
        </w:r>
      </w:hyperlink>
      <w:r w:rsidRPr="008353C8">
        <w:t xml:space="preserve"> companies for outsourcing jobs, </w:t>
      </w:r>
      <w:hyperlink r:id="rId39" w:history="1">
        <w:r w:rsidRPr="008353C8">
          <w:t>kill</w:t>
        </w:r>
      </w:hyperlink>
      <w:r w:rsidRPr="008353C8">
        <w:t xml:space="preserve"> the TPP, and </w:t>
      </w:r>
      <w:hyperlink r:id="rId40" w:history="1">
        <w:r w:rsidRPr="008353C8">
          <w:t>renegotiate</w:t>
        </w:r>
      </w:hyperlink>
      <w:r w:rsidRPr="008353C8">
        <w:t xml:space="preserve"> or rip up </w:t>
      </w:r>
      <w:proofErr w:type="spellStart"/>
      <w:r w:rsidRPr="008353C8">
        <w:t>Nafta</w:t>
      </w:r>
      <w:proofErr w:type="spellEnd"/>
      <w:r w:rsidRPr="008353C8">
        <w:t xml:space="preserve">. He has also repeatedly promised to protect social security and Medicare. Of course, it’s likely he has no intention of fulfilling any of these promises. His extremely regressive tax </w:t>
      </w:r>
      <w:hyperlink r:id="rId41" w:history="1">
        <w:r w:rsidRPr="008353C8">
          <w:t>plan</w:t>
        </w:r>
      </w:hyperlink>
      <w:r w:rsidRPr="008353C8">
        <w:t xml:space="preserve"> includes deep cuts for corporations and the rich, which suggests that President Trump will be far less “populist” than candidate Trump.</w:t>
      </w:r>
    </w:p>
    <w:p w:rsidR="00616649" w:rsidRPr="008353C8" w:rsidRDefault="00616649" w:rsidP="00616649">
      <w:r w:rsidRPr="008353C8">
        <w:t xml:space="preserve">Still, Trump’s rhetoric matters. Republicans typically vow to uphold free trade and gut the welfare state. Not Trump. </w:t>
      </w:r>
      <w:r w:rsidRPr="00371F70">
        <w:rPr>
          <w:rStyle w:val="StyleUnderline"/>
        </w:rPr>
        <w:t xml:space="preserve">A Trump </w:t>
      </w:r>
      <w:hyperlink r:id="rId42" w:history="1">
        <w:r w:rsidRPr="00371F70">
          <w:rPr>
            <w:rStyle w:val="StyleUnderline"/>
          </w:rPr>
          <w:t>ad</w:t>
        </w:r>
      </w:hyperlink>
      <w:r w:rsidRPr="00371F70">
        <w:rPr>
          <w:rStyle w:val="StyleUnderline"/>
        </w:rPr>
        <w:t xml:space="preserve"> released a few days before election day blasted elites for imposing policies “that have robbed our working class, stripped our country of its wealth, and put that money into the pockets of a handful of large corporations and political entities</w:t>
      </w:r>
      <w:r w:rsidRPr="008353C8">
        <w:t xml:space="preserve">”. It’s a brilliant piece of political messaging, complete with a montage of shuttered factories and Goldman Sachs CEO Lloyd </w:t>
      </w:r>
      <w:proofErr w:type="spellStart"/>
      <w:r w:rsidRPr="008353C8">
        <w:t>Blankfein</w:t>
      </w:r>
      <w:proofErr w:type="spellEnd"/>
      <w:r w:rsidRPr="008353C8">
        <w:t xml:space="preserve"> talking at the Clinton Foundation. It’s also impossible to imagine Marco Rubio or Jeb Bush or any of Trump’s Republican rivals producing something similar.</w:t>
      </w:r>
    </w:p>
    <w:p w:rsidR="00616649" w:rsidRPr="008353C8" w:rsidRDefault="00616649" w:rsidP="00616649">
      <w:r w:rsidRPr="00371F70">
        <w:rPr>
          <w:rStyle w:val="StyleUnderline"/>
        </w:rPr>
        <w:t>This is the great strength of Trumpism: by breaking with Republican orthodoxy on the economy, it can more effectively exploit the anxiety and frustration felt by the vast majority Americans who still live in the long shadow of the Great Recession</w:t>
      </w:r>
      <w:r w:rsidRPr="008353C8">
        <w:t xml:space="preserve">. It turns out that bashing Wall Street and promising to preserve wildly popular social programs is more politically lucrative at a time of economic distress than paeans to </w:t>
      </w:r>
      <w:r w:rsidRPr="008353C8">
        <w:lastRenderedPageBreak/>
        <w:t>fiscal responsibility. It didn’t take a genius to make this discovery, only an entertainer with a better feel for his audience than the typical Republican politician.</w:t>
      </w:r>
    </w:p>
    <w:p w:rsidR="00616649" w:rsidRPr="008353C8" w:rsidRDefault="00616649" w:rsidP="00616649">
      <w:r w:rsidRPr="008353C8">
        <w:t>Analysis How Trump won the election: volatility and a common touch</w:t>
      </w:r>
    </w:p>
    <w:p w:rsidR="00616649" w:rsidRPr="008353C8" w:rsidRDefault="00616649" w:rsidP="00616649">
      <w:r w:rsidRPr="008353C8">
        <w:t>The former Apprentice host has pulled off the most astonishing victory in US history, harnessing a disgruntled electorate to beat an unpopular opponent</w:t>
      </w:r>
    </w:p>
    <w:p w:rsidR="00616649" w:rsidRPr="008353C8" w:rsidRDefault="00616649" w:rsidP="00616649">
      <w:r w:rsidRPr="008353C8">
        <w:t xml:space="preserve">Many of those typical Republican politicians are </w:t>
      </w:r>
      <w:hyperlink r:id="rId43" w:history="1">
        <w:r w:rsidRPr="008353C8">
          <w:t>terrified</w:t>
        </w:r>
      </w:hyperlink>
      <w:r w:rsidRPr="008353C8">
        <w:t xml:space="preserve"> of Trump. They wonder whether the traditional wing of the party can survive in the aftermath of a Trump victory. They shouldn’t worry. Yes, the fight between </w:t>
      </w:r>
      <w:proofErr w:type="spellStart"/>
      <w:r w:rsidRPr="008353C8">
        <w:t>Trumpists</w:t>
      </w:r>
      <w:proofErr w:type="spellEnd"/>
      <w:r w:rsidRPr="008353C8">
        <w:t xml:space="preserve"> and the traditionalists has been ugly. But it’s been a debate worth having, because even if much of the Republican establishment doesn’t realize it just yet, Trumpism will work to their advantage.</w:t>
      </w:r>
    </w:p>
    <w:p w:rsidR="00616649" w:rsidRPr="008353C8" w:rsidRDefault="00616649" w:rsidP="00616649">
      <w:r w:rsidRPr="008353C8">
        <w:t>Trump has made an extremely valuable</w:t>
      </w:r>
      <w:r w:rsidRPr="007F0BEB">
        <w:t xml:space="preserve"> </w:t>
      </w:r>
      <w:r w:rsidRPr="007F0BEB">
        <w:rPr>
          <w:rStyle w:val="StyleUnderline"/>
        </w:rPr>
        <w:t>discovery</w:t>
      </w:r>
      <w:r w:rsidRPr="00371F70">
        <w:rPr>
          <w:rStyle w:val="StyleUnderline"/>
        </w:rPr>
        <w:t>. Trumpism is political plutonium. It has energized a vast chunk of the electorate around a rightwing politics perfectly engineered for our era of permanent economic crisis</w:t>
      </w:r>
      <w:r w:rsidRPr="008353C8">
        <w:t xml:space="preserve">. It’s true that Trumpism has several points of tension with traditional Republican thinking, but there’s no reason those tensions couldn’t be overcome. Politics is about coalition-building, after all. If the Reagan coalition could unite anti-abortion evangelicals with godless anti-tax hedge fund managers, then surely today’s </w:t>
      </w:r>
      <w:hyperlink r:id="rId44" w:history="1">
        <w:r w:rsidRPr="008353C8">
          <w:t>Republicans</w:t>
        </w:r>
      </w:hyperlink>
      <w:r w:rsidRPr="008353C8">
        <w:t xml:space="preserve"> can find a way to build an alliance between the </w:t>
      </w:r>
      <w:proofErr w:type="spellStart"/>
      <w:r w:rsidRPr="008353C8">
        <w:t>Trumpists</w:t>
      </w:r>
      <w:proofErr w:type="spellEnd"/>
      <w:r w:rsidRPr="008353C8">
        <w:t xml:space="preserve"> and the traditionalists.</w:t>
      </w:r>
    </w:p>
    <w:p w:rsidR="00616649" w:rsidRPr="008353C8" w:rsidRDefault="00616649" w:rsidP="00616649">
      <w:r w:rsidRPr="008353C8">
        <w:t xml:space="preserve">In fact, this strategy may already be under way. BuzzFeed recently </w:t>
      </w:r>
      <w:hyperlink r:id="rId45" w:anchor=".dg9K4z1VX8" w:history="1">
        <w:r w:rsidRPr="008353C8">
          <w:t>reported</w:t>
        </w:r>
      </w:hyperlink>
      <w:r w:rsidRPr="008353C8">
        <w:t xml:space="preserve"> that rightwing billionaire Edward Conard gave a speech to a private Republican gathering this summer in which he offered a proposal for integrating the party’s </w:t>
      </w:r>
      <w:proofErr w:type="spellStart"/>
      <w:r w:rsidRPr="008353C8">
        <w:t>Trumpist</w:t>
      </w:r>
      <w:proofErr w:type="spellEnd"/>
      <w:r w:rsidRPr="008353C8">
        <w:t xml:space="preserve"> and traditionalist wings. Conard’s deal was simple: give the </w:t>
      </w:r>
      <w:proofErr w:type="spellStart"/>
      <w:r w:rsidRPr="008353C8">
        <w:t>Trumpists</w:t>
      </w:r>
      <w:proofErr w:type="spellEnd"/>
      <w:r w:rsidRPr="008353C8">
        <w:t xml:space="preserve"> a more protectionist trade policy and stricter limits on low-skilled immigration in exchange for the traditionalists getting lower marginal tax rates.</w:t>
      </w:r>
    </w:p>
    <w:p w:rsidR="00616649" w:rsidRPr="008353C8" w:rsidRDefault="00616649" w:rsidP="00616649">
      <w:r w:rsidRPr="008353C8">
        <w:t>This kind of bargaining may entail some painful compromises for the Republican party elite and their donors, but it’ll be well worth it. Assimilating Trumpism will not only unify the party, but give it an electrifying new source of momentum. Like any political organism, the Republican party requires regular infusions of popular energy to keep moving. And for all its strengths, the party’s reserves have started to run low.</w:t>
      </w:r>
    </w:p>
    <w:p w:rsidR="00616649" w:rsidRDefault="00616649" w:rsidP="00616649">
      <w:r w:rsidRPr="008353C8">
        <w:t xml:space="preserve">The religious right is in retreat, and the political appeal of free-market fundamentalism is fading. Republican strategists will now turn to Trumpism to replenish the well, enlisting its many supporters and sympathizers as foot soldiers for a new era of rightwing ascendancy. Now that Trump has reached the White House, the era of </w:t>
      </w:r>
      <w:proofErr w:type="spellStart"/>
      <w:r w:rsidRPr="008353C8">
        <w:t>Trumpism</w:t>
      </w:r>
      <w:proofErr w:type="spellEnd"/>
      <w:r w:rsidRPr="008353C8">
        <w:t xml:space="preserve"> has just begun.</w:t>
      </w:r>
    </w:p>
    <w:p w:rsidR="00184F17" w:rsidRPr="008353C8" w:rsidRDefault="00184F17" w:rsidP="00616649"/>
    <w:p w:rsidR="00616649" w:rsidRPr="002F7F56" w:rsidRDefault="00616649" w:rsidP="00616649">
      <w:pPr>
        <w:pStyle w:val="Heading4"/>
        <w:rPr>
          <w:rStyle w:val="Style13ptBold"/>
          <w:b/>
          <w:bCs w:val="0"/>
        </w:rPr>
      </w:pPr>
      <w:r>
        <w:rPr>
          <w:rStyle w:val="Style13ptBold"/>
          <w:b/>
          <w:bCs w:val="0"/>
        </w:rPr>
        <w:t>Trump’s</w:t>
      </w:r>
      <w:r w:rsidRPr="002F7F56">
        <w:rPr>
          <w:rStyle w:val="Style13ptBold"/>
          <w:b/>
          <w:bCs w:val="0"/>
        </w:rPr>
        <w:t xml:space="preserve"> reforms </w:t>
      </w:r>
      <w:r>
        <w:rPr>
          <w:rStyle w:val="Style13ptBold"/>
          <w:b/>
          <w:bCs w:val="0"/>
        </w:rPr>
        <w:t>drive us into a</w:t>
      </w:r>
      <w:r w:rsidRPr="002F7F56">
        <w:rPr>
          <w:rStyle w:val="Style13ptBold"/>
          <w:b/>
          <w:bCs w:val="0"/>
        </w:rPr>
        <w:t xml:space="preserve"> recession </w:t>
      </w:r>
    </w:p>
    <w:p w:rsidR="00616649" w:rsidRDefault="00616649" w:rsidP="00616649">
      <w:r w:rsidRPr="00EB1129">
        <w:rPr>
          <w:rStyle w:val="Style13ptBold"/>
        </w:rPr>
        <w:t>White 17</w:t>
      </w:r>
      <w:r>
        <w:t xml:space="preserve"> (Ben, </w:t>
      </w:r>
      <w:r w:rsidRPr="00EB1129">
        <w:t xml:space="preserve">POLITICO Pro's chief economic correspondent and author of the “Morning Money” column covering the nexus of finance and public policy. </w:t>
      </w:r>
      <w:proofErr w:type="spellStart"/>
      <w:r w:rsidRPr="00EB1129">
        <w:t>rved</w:t>
      </w:r>
      <w:proofErr w:type="spellEnd"/>
      <w:r w:rsidRPr="00EB1129">
        <w:t xml:space="preserve"> as a Wall Street reporter for the New York Times, where he shared a Society of Business Editors and Writers award for breaking news coverage of the financial crisis.</w:t>
      </w:r>
      <w:r>
        <w:t xml:space="preserve">, “The fatal flaws in Trump’s economic math” </w:t>
      </w:r>
      <w:hyperlink r:id="rId46" w:history="1">
        <w:r w:rsidRPr="004648C2">
          <w:rPr>
            <w:rStyle w:val="Hyperlink"/>
          </w:rPr>
          <w:t>http://www.politico.com/story/2017/05/30/trump-economic-math-flaws-238948</w:t>
        </w:r>
      </w:hyperlink>
      <w:r>
        <w:t>, May 30, NF)</w:t>
      </w:r>
    </w:p>
    <w:p w:rsidR="00616649" w:rsidRPr="00EB1129" w:rsidRDefault="00616649" w:rsidP="00616649">
      <w:r w:rsidRPr="00EB1129">
        <w:t>NEW YORK — President Donald Trump is betting much of his first term on a bold promise that tax cuts, revamped trade deals and deregulation will unleash the kind of sustained economic boom the United States hasn’t seen since the dot-com days of the late 1990s.</w:t>
      </w:r>
    </w:p>
    <w:p w:rsidR="00616649" w:rsidRPr="00EF2990" w:rsidRDefault="00616649" w:rsidP="00616649">
      <w:pPr>
        <w:rPr>
          <w:rStyle w:val="StyleUnderline"/>
        </w:rPr>
      </w:pPr>
      <w:r w:rsidRPr="00EB1129">
        <w:t xml:space="preserve">His big problem is focusing his domestic agenda around that premise. Even if he does manage to push big tax cuts through Congress, many economists argue that the administration’s predictions — for nearly a decade of at least 3 percent economic growth — are wildly optimistic and unlikely to materialize. </w:t>
      </w:r>
      <w:r w:rsidRPr="00EF2990">
        <w:rPr>
          <w:rStyle w:val="StyleUnderline"/>
        </w:rPr>
        <w:t>And some of Trump’s tax moves, along with his “America first” trade and immigration policies, could backfire and constrict economic growth.</w:t>
      </w:r>
    </w:p>
    <w:p w:rsidR="00616649" w:rsidRPr="00EF2990" w:rsidRDefault="00616649" w:rsidP="00616649">
      <w:pPr>
        <w:rPr>
          <w:rStyle w:val="StyleUnderline"/>
        </w:rPr>
      </w:pPr>
      <w:r w:rsidRPr="00EF2990">
        <w:rPr>
          <w:rStyle w:val="StyleUnderline"/>
        </w:rPr>
        <w:lastRenderedPageBreak/>
        <w:t>Even many conservative economists argue that Trump’s plans could, at best, produce a brief burst of faster growth followed by a quick return to the reality of an economy slowed by an aging population and a lack of worker productivity growth.</w:t>
      </w:r>
    </w:p>
    <w:p w:rsidR="00616649" w:rsidRPr="00EB1129" w:rsidRDefault="00616649" w:rsidP="00616649">
      <w:r w:rsidRPr="00EB1129">
        <w:t xml:space="preserve">“Trump’s plans alone are not going to get us to consistent 3 percent growth,” said Kent </w:t>
      </w:r>
      <w:proofErr w:type="spellStart"/>
      <w:r w:rsidRPr="00EB1129">
        <w:t>Smetters</w:t>
      </w:r>
      <w:proofErr w:type="spellEnd"/>
      <w:r w:rsidRPr="00EB1129">
        <w:t>, a former George W. Bush administration official and professor at the University of Pennsylvania’s Wharton School. He estimates Trump’s initiatives could develop a burst of economic growth that lasts a couple of years, followed by a return to the recent trend of about 2 percent growth — and perhaps lower because of the federal debt load being built up.</w:t>
      </w:r>
    </w:p>
    <w:p w:rsidR="00616649" w:rsidRPr="00EF2990" w:rsidRDefault="00616649" w:rsidP="00616649">
      <w:pPr>
        <w:rPr>
          <w:rStyle w:val="StyleUnderline"/>
        </w:rPr>
      </w:pPr>
      <w:r w:rsidRPr="00EF2990">
        <w:rPr>
          <w:rStyle w:val="StyleUnderline"/>
        </w:rPr>
        <w:t>That’s one of several potentially fatal flaws in Trump’s plans: Relying on increased borrowing to boost the economy could actually slow economic growth over a 10-year period, by increasing the deficit and raising borrowing costs that hit both the federal government and average consumers.</w:t>
      </w:r>
    </w:p>
    <w:p w:rsidR="00616649" w:rsidRPr="00EB1129" w:rsidRDefault="00616649" w:rsidP="00616649">
      <w:r w:rsidRPr="00EB1129">
        <w:t>The White House sees the world very differently.</w:t>
      </w:r>
    </w:p>
    <w:p w:rsidR="00616649" w:rsidRPr="00EB1129" w:rsidRDefault="00616649" w:rsidP="00616649">
      <w:r w:rsidRPr="00EB1129">
        <w:t>In releasing its 2018 budget blueprint, the administration predicted its policies would create 3 percent growth by 2021 and keep that pace up for at least seven years.</w:t>
      </w:r>
    </w:p>
    <w:p w:rsidR="00616649" w:rsidRPr="00EB1129" w:rsidRDefault="00616649" w:rsidP="00616649">
      <w:r w:rsidRPr="00EB1129">
        <w:t>The prediction, used by the White House in claiming it can balance the budget, is dramatically higher than those maintained by the Congressional Budget Office and leading private-sector economists who see growth hovering around 2 percent, at best, for the next decade.</w:t>
      </w:r>
    </w:p>
    <w:p w:rsidR="00616649" w:rsidRPr="00EB1129" w:rsidRDefault="00616649" w:rsidP="00616649">
      <w:r w:rsidRPr="00EB1129">
        <w:t>Office of Management and Budget Director Mick Mulvaney lashed out at skeptics of the administration’s growth estimates while rolling out the budget last week.</w:t>
      </w:r>
    </w:p>
    <w:p w:rsidR="00616649" w:rsidRPr="00EB1129" w:rsidRDefault="00616649" w:rsidP="00616649">
      <w:r w:rsidRPr="00EB1129">
        <w:t>“We have been attacked, stunningly, by some folks on the left and even in the mainstream who say that that’s an unreasonable assumption,” he said. “We should stop and think how absurd that is to think that 3 percent growth in an American economy is to some people an absurd assumption.”</w:t>
      </w:r>
    </w:p>
    <w:p w:rsidR="00616649" w:rsidRPr="00EB1129" w:rsidRDefault="00616649" w:rsidP="00616649">
      <w:r w:rsidRPr="00EB1129">
        <w:t>The U.S. economy hasn’t grown at 3 percent or better for seven straight years in many decades. The Ronald Reagan-era boom of the 1980s saw six years of that kind of growth, and that followed a recession. The internet boom of the late 1990s produced just five years of growth at 3 percent or better.</w:t>
      </w:r>
    </w:p>
    <w:p w:rsidR="00616649" w:rsidRPr="00EB1129" w:rsidRDefault="00616649" w:rsidP="00616649">
      <w:r w:rsidRPr="00EB1129">
        <w:t>And the U.S. economy is very different now than it was before those two booms. The country is in the eighth year of an economic expansion — rather than emerging from a just-ended recession — and now faces a Federal Reserve hiking interest rates.</w:t>
      </w:r>
    </w:p>
    <w:p w:rsidR="00616649" w:rsidRPr="00EB1129" w:rsidRDefault="00616649" w:rsidP="00616649">
      <w:r w:rsidRPr="00EB1129">
        <w:t>The Fed has made clear that if Congress and the White House pump fiscal stimulus into the current economy through tax cuts alone, it could respond with faster rate hikes to ward off inflation. That would in turn take much of the juice out of any tax plan that clears Congress.</w:t>
      </w:r>
    </w:p>
    <w:p w:rsidR="00616649" w:rsidRPr="00EB1129" w:rsidRDefault="00616649" w:rsidP="00616649">
      <w:r w:rsidRPr="00EB1129">
        <w:t>And unlike before other big growth expansions, the labor market appears largely tapped out with joblessness at just 4.4 percent in April and productivity growth stalled. Productivity is up about 1 percent on an annual basis. Analysts argue it would have to improve dramatically to produce consistent economic growth of 3 percent or more.</w:t>
      </w:r>
    </w:p>
    <w:p w:rsidR="00616649" w:rsidRPr="00EB1129" w:rsidRDefault="00616649" w:rsidP="00616649">
      <w:r w:rsidRPr="00EB1129">
        <w:t xml:space="preserve">No major advances are clearly on the horizon to jack up productivity in the short term. Big gains in productivity can result from government investments in research, technology and education. </w:t>
      </w:r>
      <w:r w:rsidRPr="00EF2990">
        <w:rPr>
          <w:rStyle w:val="StyleUnderline"/>
        </w:rPr>
        <w:t>The Trump budget moves in the opposite direction, slashing spending almost everywhere but on the military.</w:t>
      </w:r>
    </w:p>
    <w:p w:rsidR="00616649" w:rsidRPr="00EF2990" w:rsidRDefault="00616649" w:rsidP="00616649">
      <w:pPr>
        <w:rPr>
          <w:rStyle w:val="StyleUnderline"/>
        </w:rPr>
      </w:pPr>
      <w:r w:rsidRPr="00EB1129">
        <w:t xml:space="preserve">“Increasing productivity depends at least in my mind on a number of those programs in nondefense including education, science and technology that they would cut,” said William Hoagland, a former GOP budget aide now at the Bipartisan Policy Center. </w:t>
      </w:r>
      <w:r w:rsidRPr="00EF2990">
        <w:rPr>
          <w:rStyle w:val="StyleUnderline"/>
        </w:rPr>
        <w:t>“Tax cuts might give you some short-term growth, but that is more than offset by reducing the seed corn of the future that could otherwise significantly increase productivity growth.”</w:t>
      </w:r>
    </w:p>
    <w:p w:rsidR="00616649" w:rsidRPr="00EB1129" w:rsidRDefault="00616649" w:rsidP="00616649">
      <w:r w:rsidRPr="00EB1129">
        <w:t>Meanwhile, it’s not clear the administration and GOP Congress will settle on a tax reform proposal that some experts say might have the best chance of boosting growth.</w:t>
      </w:r>
    </w:p>
    <w:p w:rsidR="00616649" w:rsidRPr="00EB1129" w:rsidRDefault="00616649" w:rsidP="00616649">
      <w:r w:rsidRPr="00EB1129">
        <w:t>Tax cuts on individuals are not expected to produce significant new growth like they did in the 1980s, when Congress and the White House slashed rates that were as high as 70 percent, a level seen as discouraging additional earning.</w:t>
      </w:r>
    </w:p>
    <w:p w:rsidR="00616649" w:rsidRPr="00EB1129" w:rsidRDefault="00616649" w:rsidP="00616649">
      <w:r w:rsidRPr="00EB1129">
        <w:lastRenderedPageBreak/>
        <w:t>So new growth would likely come from overhauling the corporate side of the tax code. And the White House now appears cool to two ideas embraced by many conservative economists and House Republicans as most friendly to growth: a border adjustment tax that would allow lower overall corporate rates but broaden the tax base, and the immediate expensing of capital investments.</w:t>
      </w:r>
    </w:p>
    <w:p w:rsidR="00616649" w:rsidRPr="00EB1129" w:rsidRDefault="00616649" w:rsidP="00616649">
      <w:r w:rsidRPr="00EB1129">
        <w:t>The border tax has many critics, who argue it would drive up costs for consumers and import-reliant businesses in the short run, though backers say an increase in the value of the dollar would offset those impacts.</w:t>
      </w:r>
    </w:p>
    <w:p w:rsidR="00616649" w:rsidRPr="00EF2990" w:rsidRDefault="00616649" w:rsidP="00616649">
      <w:pPr>
        <w:rPr>
          <w:rStyle w:val="StyleUnderline"/>
        </w:rPr>
      </w:pPr>
      <w:r w:rsidRPr="00EB1129">
        <w:t xml:space="preserve">There is more widespread agreement on the amount of investment that could be spurred by allowing immediate expensing. But to do </w:t>
      </w:r>
      <w:r w:rsidRPr="00EF2990">
        <w:rPr>
          <w:rStyle w:val="StyleUnderline"/>
        </w:rPr>
        <w:t>that, tax reform would also likely have to eliminate the deduction for interest expense on debt cherished by industries that rely on borrowing, including real estate and private equity — two groups well represented in the Trump administration.</w:t>
      </w:r>
    </w:p>
    <w:p w:rsidR="00616649" w:rsidRPr="00EB1129" w:rsidRDefault="00616649" w:rsidP="00616649">
      <w:r w:rsidRPr="00EB1129">
        <w:t>Disputes over the border tax and eliminating the interest deduction have some conservatives worried that any tax package that can ultimately pass Congress with just Republican votes will simply be a reduction in rates that could add to the deficit and therefore have to expire in order to comply with congressional rules.</w:t>
      </w:r>
    </w:p>
    <w:p w:rsidR="00616649" w:rsidRPr="00EB1129" w:rsidRDefault="00616649" w:rsidP="00616649">
      <w:r w:rsidRPr="00EB1129">
        <w:t>“Suppose you get a couple years of a corporate and individual rate reduction that is not permanent. I don’t think you’d get much growth out of that at all,” said Douglas Holtz-Eakin of the conservative think tank American Action Forum. “And I’m deeply concerned that it would actually backfire and global companies would say, ‘You guys have had years to figure this out and do it right and you haven’t done it, so we’re leaving.’”</w:t>
      </w:r>
    </w:p>
    <w:p w:rsidR="00616649" w:rsidRPr="00EB1129" w:rsidRDefault="00616649" w:rsidP="00616649">
      <w:r w:rsidRPr="00EB1129">
        <w:t>House Ways and Means Chairman Kevin Brady, a key figure in the tax reform debate, also made this case at a recent event with POLITICO, arguing that abandoning the border tax and immediate expensing would make any tax package less friendly to growth.</w:t>
      </w:r>
    </w:p>
    <w:p w:rsidR="00616649" w:rsidRDefault="00616649" w:rsidP="00616649">
      <w:r w:rsidRPr="00EB1129">
        <w:t>“I’m confident you can’t do a pro-growth tax reform. You certainly will struggle to create a level playing field for made-in-America products and services,” he said. “So we’ll be less competitive for the long term.”</w:t>
      </w:r>
    </w:p>
    <w:p w:rsidR="00503EF7" w:rsidRDefault="00503EF7" w:rsidP="00503EF7">
      <w:pPr>
        <w:pStyle w:val="Heading2"/>
      </w:pPr>
      <w:r>
        <w:lastRenderedPageBreak/>
        <w:t>Alt</w:t>
      </w:r>
      <w:r w:rsidR="001B0354">
        <w:t>ernative</w:t>
      </w:r>
    </w:p>
    <w:p w:rsidR="00A960D1" w:rsidRPr="00A960D1" w:rsidRDefault="00A960D1" w:rsidP="00A960D1"/>
    <w:p w:rsidR="00EE3BD6" w:rsidRDefault="00616649" w:rsidP="00EE3BD6">
      <w:pPr>
        <w:pStyle w:val="Heading3"/>
      </w:pPr>
      <w:r>
        <w:lastRenderedPageBreak/>
        <w:t>S</w:t>
      </w:r>
      <w:r w:rsidR="00EE3BD6">
        <w:t xml:space="preserve">hunning </w:t>
      </w:r>
    </w:p>
    <w:p w:rsidR="008968CC" w:rsidRPr="00437066" w:rsidRDefault="008968CC" w:rsidP="00EE3BD6">
      <w:pPr>
        <w:rPr>
          <w:u w:val="single"/>
        </w:rPr>
      </w:pPr>
    </w:p>
    <w:p w:rsidR="00A76001" w:rsidRDefault="00A76001" w:rsidP="00EE3BD6"/>
    <w:p w:rsidR="00EE3BD6" w:rsidRDefault="00EE3BD6" w:rsidP="00EE3BD6">
      <w:pPr>
        <w:pStyle w:val="Heading4"/>
      </w:pPr>
      <w:r>
        <w:t>Resistance to authoritarian leaders are effective and key to check complete takeover</w:t>
      </w:r>
    </w:p>
    <w:p w:rsidR="00EE3BD6" w:rsidRPr="00BB7827" w:rsidRDefault="00EE3BD6" w:rsidP="00EE3BD6">
      <w:r>
        <w:rPr>
          <w:rStyle w:val="Style13ptBold"/>
        </w:rPr>
        <w:t xml:space="preserve">Bouie 17 </w:t>
      </w:r>
      <w:r w:rsidRPr="00BB7827">
        <w:t xml:space="preserve">– </w:t>
      </w:r>
      <w:proofErr w:type="spellStart"/>
      <w:r w:rsidRPr="00BB7827">
        <w:t>Jamelle</w:t>
      </w:r>
      <w:proofErr w:type="spellEnd"/>
      <w:r w:rsidRPr="00BB7827">
        <w:t xml:space="preserve"> Bouie, Chief Political Correspondent for Slate News, January (“OK, Now Can We Start Taking Donald Trump Literally?”, Slate, Available online at </w:t>
      </w:r>
      <w:hyperlink r:id="rId47" w:history="1">
        <w:r w:rsidRPr="00BB7827">
          <w:rPr>
            <w:rStyle w:val="Hyperlink"/>
          </w:rPr>
          <w:t>http://www.slate.com/articles/news_and_politics/politics/2017/01/now_can_we_start_taking_donald_trump_literally.html</w:t>
        </w:r>
      </w:hyperlink>
      <w:r w:rsidRPr="00BB7827">
        <w:t>, SR)</w:t>
      </w:r>
    </w:p>
    <w:p w:rsidR="00EE3BD6" w:rsidRPr="00FA11F9" w:rsidRDefault="00EE3BD6" w:rsidP="00EE3BD6">
      <w:pPr>
        <w:rPr>
          <w:u w:val="single"/>
        </w:rPr>
      </w:pPr>
      <w:r w:rsidRPr="00FA11F9">
        <w:rPr>
          <w:u w:val="single"/>
        </w:rPr>
        <w:t>As a candidate, Donald Trump seemed untouchable.</w:t>
      </w:r>
      <w:r>
        <w:t xml:space="preserve"> His Republican rivals struggled to break his hold on large parts of the GOP base, and Hillary Clinton failed to disqualify him as a potential president despite constant attacks on his prejudice and temperament. “Teflon Don,” some took to calling him. </w:t>
      </w:r>
      <w:r w:rsidRPr="00FA11F9">
        <w:rPr>
          <w:u w:val="single"/>
        </w:rPr>
        <w:t>The man seemed immune to attack from political rivals.</w:t>
      </w:r>
    </w:p>
    <w:p w:rsidR="00EE3BD6" w:rsidRDefault="00EE3BD6" w:rsidP="00EE3BD6">
      <w:r>
        <w:t>But that was never quite true. Trump was harmed by those attacks. He finished the year as the most unpopular nominee in modern memory, and he now stands as the most unpopular new president in the history of modern polling. The difference is that, during the election, Trump had a shield of sorts. He was an outsider. Millions of voters would forgive his flaws and foibles because he promised to shake things up. In some ways, the grotesqueries of his persona, rather than anathematizing him to voters, only enhanced his appeal among those wishing for something different. And by November, a critical set of voters were ready to elect him for the simple fact that he wasn’t Clinton.</w:t>
      </w:r>
    </w:p>
    <w:p w:rsidR="00EE3BD6" w:rsidRPr="00FA11F9" w:rsidRDefault="00EE3BD6" w:rsidP="00EE3BD6">
      <w:pPr>
        <w:rPr>
          <w:b/>
          <w:sz w:val="28"/>
          <w:szCs w:val="28"/>
          <w:u w:val="single"/>
        </w:rPr>
      </w:pPr>
      <w:r>
        <w:t xml:space="preserve">At the same time, he was still Donald Trump: still impatient, impulsive, dishonest, and deeply narcissistic. </w:t>
      </w:r>
      <w:r w:rsidRPr="00FA11F9">
        <w:rPr>
          <w:u w:val="single"/>
        </w:rPr>
        <w:t xml:space="preserve">And now Trump is an actual president with real responsibilities. He has to stand on his own against a largely unified opposition, a critical press, and an unforgiving public. </w:t>
      </w:r>
      <w:r>
        <w:t xml:space="preserve">If the first few days of his presidency are any indication, that’s just too much. </w:t>
      </w:r>
      <w:r w:rsidRPr="00FA11F9">
        <w:rPr>
          <w:u w:val="single"/>
        </w:rPr>
        <w:t xml:space="preserve">Faced with a lackluster inauguration and mass protests, President Trump had a bona fide meltdown and drove his staff to make serious errors, immediately undermining his administration. This isn’t just cause for schadenfreude; it is an important revelation: </w:t>
      </w:r>
      <w:r w:rsidRPr="00FA11F9">
        <w:rPr>
          <w:b/>
          <w:sz w:val="28"/>
          <w:szCs w:val="28"/>
          <w:u w:val="single"/>
        </w:rPr>
        <w:t>constant, high-profile criticism works. Protest works.</w:t>
      </w:r>
    </w:p>
    <w:p w:rsidR="00EE3BD6" w:rsidRDefault="00EE3BD6" w:rsidP="00EE3BD6">
      <w:r w:rsidRPr="00FA11F9">
        <w:rPr>
          <w:u w:val="single"/>
        </w:rPr>
        <w:t>The proximate cause of Trump’s meltdown was Saturday’s Women’s March on Washington</w:t>
      </w:r>
      <w:r>
        <w:t>, in tandem with women’s marches held in smaller form in cities and towns across the country (and the world). The Washington Post gives us a glimpse of the president’s reaction:</w:t>
      </w:r>
    </w:p>
    <w:p w:rsidR="00EE3BD6" w:rsidRDefault="00EE3BD6" w:rsidP="00EE3BD6">
      <w:r>
        <w:t>Trump turned on the television to see a jarring juxtaposition—massive demonstrations around the globe protesting his day-old presidency and footage of the sparser crowd at his inauguration, with large patches of white empty space on the Mall. As his press secretary, Sean Spicer, was still unpacking boxes in his spacious new West Wing office, Trump grew increasingly and visibly enraged.</w:t>
      </w:r>
    </w:p>
    <w:p w:rsidR="00EE3BD6" w:rsidRDefault="00EE3BD6" w:rsidP="00EE3BD6">
      <w:r>
        <w:t>In response, an ego-wounded Trump first complained about media coverage during a speech at CIA headquarters in Virginia and later sent Spicer to give a remarkable statement in which the press secretary—as his first act in the White House—delivered a fact-challenged tirade against the media. “This was the largest audience to ever witness an inauguration, period—both in person and around the globe,” Spicer said. “These attempts to lessen the enthusiasm of the inauguration are shameful and wrong.”</w:t>
      </w:r>
    </w:p>
    <w:p w:rsidR="00EE3BD6" w:rsidRDefault="00EE3BD6" w:rsidP="00EE3BD6">
      <w:r>
        <w:t>This was hugely misleading, if not an outright lie, and the press immediately pounced on it, criticizing the White House for its dishonesty. But Trump’s aides doubled down on the claim. In an interview on Meet the Press, Kellyanne Conway said that Spicer had delivered “alternative facts” rather than a falsehood. And on Monday, after promising honesty to the press corps, Spicer asserted—again—that Trump had captured a historic audience for his inauguration.</w:t>
      </w:r>
    </w:p>
    <w:p w:rsidR="00EE3BD6" w:rsidRDefault="00EE3BD6" w:rsidP="00EE3BD6">
      <w:r>
        <w:t xml:space="preserve">Any other White House would have brushed off its lackluster crowds. </w:t>
      </w:r>
      <w:r w:rsidRPr="00FA11F9">
        <w:rPr>
          <w:u w:val="single"/>
        </w:rPr>
        <w:t xml:space="preserve">For the Trump White House, it has become a days-long ordeal, consuming its oxygen and erasing any goodwill it might have held with a press in beat-sweetening mode. And it will likely continue, albeit in different form. </w:t>
      </w:r>
      <w:r>
        <w:t xml:space="preserve">On Tuesday, during </w:t>
      </w:r>
      <w:r>
        <w:lastRenderedPageBreak/>
        <w:t>an afternoon news conference, Spicer defended the president’s false belief that the 2016 election was marred by millions of fraudulent votes. “He continues to maintain that belief based on studies and evidence people have presented to him,” said the press secretary. Again, this isn’t true. And given his careful wording, focused on Trump’s belief and not the facts of the matter, it’s almost certain Spicer knows it isn’t true. He is misleading the press, giving fresh fuel to media frustration with Saturday’s performance.</w:t>
      </w:r>
    </w:p>
    <w:p w:rsidR="00EE3BD6" w:rsidRPr="00FA11F9" w:rsidRDefault="00EE3BD6" w:rsidP="00EE3BD6">
      <w:pPr>
        <w:rPr>
          <w:u w:val="single"/>
        </w:rPr>
      </w:pPr>
      <w:r w:rsidRPr="00FA11F9">
        <w:rPr>
          <w:u w:val="single"/>
        </w:rPr>
        <w:t>We can thank the spectacle of the Women’s March on Washington for all of this. It put Trump, who craves adulation, on the defensive, and it’s produced a scandal that does nothing but hamper the White House as it struggles to build credibility with the public.</w:t>
      </w:r>
    </w:p>
    <w:p w:rsidR="00EE3BD6" w:rsidRDefault="00EE3BD6" w:rsidP="00EE3BD6">
      <w:r>
        <w:t>Trump and his coterie have no idea. I live in Fort Worth. It is the most conservative large city in Texas, which is saying something. Unlike other urban counties in Texas, its home county consistently and strongly votes Republican.  More...</w:t>
      </w:r>
    </w:p>
    <w:p w:rsidR="00EE3BD6" w:rsidRPr="00FA11F9" w:rsidRDefault="00EE3BD6" w:rsidP="00EE3BD6">
      <w:pPr>
        <w:rPr>
          <w:u w:val="single"/>
        </w:rPr>
      </w:pPr>
      <w:r>
        <w:t xml:space="preserve">There are a few lessons here. </w:t>
      </w:r>
      <w:r w:rsidRPr="00FA11F9">
        <w:rPr>
          <w:b/>
          <w:u w:val="single"/>
        </w:rPr>
        <w:t>First, activists should know that their protests work.</w:t>
      </w:r>
      <w:r>
        <w:t xml:space="preserve"> And that the larger the gathering, the greater the odds that Trump will respond with crippling anger and outrage. Second, Democrats on the Hill should see that Trump is far weaker than he looks. Popular presidents don’t lash out against protests. But then, most presidents don’t enter office with his </w:t>
      </w:r>
      <w:proofErr w:type="spellStart"/>
      <w:r>
        <w:t>unfavorability</w:t>
      </w:r>
      <w:proofErr w:type="spellEnd"/>
      <w:r>
        <w:t xml:space="preserve"> ratings already in the low to mid 50s, and most presidents aren’t immediately met by mass demonstrations. At present, all but a handful of Senate Democrats are playing nice with Trump’s Cabinet nominees. Perhaps they should take a page from the marchers. Resistance—on the basis of clear deficiencies such as Ben Carson’s complete ignorance of the Housing and Urban Development agency, of which he will soon be in charge—helps their cause by building political energy for further action. Accommodation only threatens to weaken enthusiasm on the </w:t>
      </w:r>
      <w:r w:rsidRPr="00FA11F9">
        <w:rPr>
          <w:u w:val="single"/>
        </w:rPr>
        <w:t>ground. Actively opposing Trump’s nominees also denies the patina of bipartisanship that could help the president, and the Republican majority, build ground with the public.</w:t>
      </w:r>
    </w:p>
    <w:p w:rsidR="00EE3BD6" w:rsidRPr="00437066" w:rsidRDefault="00EE3BD6" w:rsidP="00EE3BD6">
      <w:pPr>
        <w:rPr>
          <w:b/>
          <w:u w:val="single"/>
        </w:rPr>
      </w:pPr>
      <w:r>
        <w:t xml:space="preserve">Donald Trump is not immune to attack. He isn’t actually Teflon Don. He is a novice, an unpopular executive with a deep need for public affirmation. That final fact is his chief weakness—the thermal exhaust port of this unified Republican government. </w:t>
      </w:r>
      <w:r w:rsidRPr="00FA11F9">
        <w:rPr>
          <w:b/>
          <w:u w:val="single"/>
        </w:rPr>
        <w:t>For opponents of Trump, now is the time to exploit it.</w:t>
      </w:r>
    </w:p>
    <w:p w:rsidR="00EE3BD6" w:rsidRDefault="00EE3BD6" w:rsidP="00EE3BD6"/>
    <w:p w:rsidR="00B47B63" w:rsidRPr="00A3716A" w:rsidRDefault="00B47B63" w:rsidP="00B47B63">
      <w:pPr>
        <w:pStyle w:val="Heading4"/>
      </w:pPr>
      <w:r w:rsidRPr="00A3716A">
        <w:t xml:space="preserve">Shunning is necessary to uphold a moral order – </w:t>
      </w:r>
      <w:r w:rsidR="00331177">
        <w:t>it’s</w:t>
      </w:r>
      <w:r w:rsidRPr="00A3716A">
        <w:t xml:space="preserve"> an a-priori concern</w:t>
      </w:r>
    </w:p>
    <w:p w:rsidR="00B47B63" w:rsidRPr="00A3716A" w:rsidRDefault="00B47B63" w:rsidP="00B47B63">
      <w:proofErr w:type="spellStart"/>
      <w:r w:rsidRPr="00DF4124">
        <w:rPr>
          <w:rStyle w:val="Style13ptBold"/>
        </w:rPr>
        <w:t>Beversluis</w:t>
      </w:r>
      <w:proofErr w:type="spellEnd"/>
      <w:r w:rsidRPr="00DF4124">
        <w:rPr>
          <w:rStyle w:val="Style13ptBold"/>
        </w:rPr>
        <w:t>, 89</w:t>
      </w:r>
      <w:r w:rsidRPr="00A3716A">
        <w:t xml:space="preserve"> (Eric H. April 1989. “On Shunning Undesirable Regimes: Ethics and Economic Sanctions.” Public Affairs Quarterly, April, vol. 3, no. 2)</w:t>
      </w:r>
    </w:p>
    <w:p w:rsidR="00B47B63" w:rsidRPr="00A3716A" w:rsidRDefault="00B47B63" w:rsidP="00B47B63"/>
    <w:p w:rsidR="00B47B63" w:rsidRPr="00A3716A" w:rsidRDefault="00B47B63" w:rsidP="00B47B63">
      <w:r w:rsidRPr="00A3716A">
        <w:t xml:space="preserve">A fundamental task of morality is resolving conflicting interests. If we both want the same piece of land, ethics provides a basis for resolving the conflict by identifying "mine" and "thine." If in anger 1 want to smash your face, ethics indicates that your face's being </w:t>
      </w:r>
      <w:proofErr w:type="spellStart"/>
      <w:r w:rsidRPr="00A3716A">
        <w:t>unsmashed</w:t>
      </w:r>
      <w:proofErr w:type="spellEnd"/>
      <w:r w:rsidRPr="00A3716A">
        <w:t xml:space="preserve"> is a legitimate interest of yours which takes precedence over my own interest in expressing my rage. Thus ethics identifies the rights of individuals when their interests conflict.</w:t>
      </w:r>
    </w:p>
    <w:p w:rsidR="00B47B63" w:rsidRPr="00A3716A" w:rsidRDefault="00B47B63" w:rsidP="00B47B63">
      <w:r w:rsidRPr="00A3716A">
        <w:t>But how can a case for shunning be made on this view of morality? Whose interests (rights) does shunning protect? The shunner may well have to sacrifice his interest, e.g., by foregoing a beneficial trade relationship, but whose rights are thereby protected? In shunning there seem to be no "rights" that are protected. For shunning, as we have seen, does not assume that the resulting cost will change the disapproved behavior. If economic sanctions against South Africa will not bring apartheid to an end, and thus will not help the blacks get their rights, on what grounds might it be a duty to impose such sanctions'?</w:t>
      </w:r>
    </w:p>
    <w:p w:rsidR="00B47B63" w:rsidRPr="00A3716A" w:rsidRDefault="00B47B63" w:rsidP="00B47B63">
      <w:r w:rsidRPr="00A3716A">
        <w:t xml:space="preserve">We find the answer when we note that there is another "level" of moral duties. When </w:t>
      </w:r>
      <w:proofErr w:type="spellStart"/>
      <w:r w:rsidRPr="00A3716A">
        <w:t>Galtung</w:t>
      </w:r>
      <w:proofErr w:type="spellEnd"/>
      <w:r w:rsidRPr="00A3716A">
        <w:t xml:space="preserve"> speaks of "reinforcing... morality," he has identified a duty that goes beyond specific acts of respecting people's rights. The argument goes like this: </w:t>
      </w:r>
      <w:r w:rsidRPr="00A3716A">
        <w:rPr>
          <w:u w:val="single"/>
        </w:rPr>
        <w:t xml:space="preserve">There is more involved in respecting the rights of others than not </w:t>
      </w:r>
      <w:r w:rsidRPr="00A3716A">
        <w:rPr>
          <w:u w:val="single"/>
        </w:rPr>
        <w:lastRenderedPageBreak/>
        <w:t xml:space="preserve">violating them by one's actions. For if there is such a thing as a moral order, which unites people in a moral community, then surely one has a duty (at least prima facie) not only to avoid violating the rights of others with one's actions but also to </w:t>
      </w:r>
      <w:r w:rsidRPr="00A3716A">
        <w:rPr>
          <w:u w:val="single"/>
          <w:bdr w:val="single" w:sz="4" w:space="0" w:color="auto"/>
        </w:rPr>
        <w:t>support that moral order.</w:t>
      </w:r>
    </w:p>
    <w:p w:rsidR="00B47B63" w:rsidRPr="00A3716A" w:rsidRDefault="00B47B63" w:rsidP="00B47B63">
      <w:pPr>
        <w:rPr>
          <w:u w:val="single"/>
        </w:rPr>
      </w:pPr>
      <w:r w:rsidRPr="00A3716A">
        <w:t xml:space="preserve">Consider that </w:t>
      </w:r>
      <w:r w:rsidRPr="00A3716A">
        <w:rPr>
          <w:u w:val="single"/>
        </w:rPr>
        <w:t>the moral order</w:t>
      </w:r>
      <w:r w:rsidRPr="00A3716A">
        <w:t xml:space="preserve"> itself </w:t>
      </w:r>
      <w:r w:rsidRPr="00A3716A">
        <w:rPr>
          <w:u w:val="single"/>
          <w:bdr w:val="single" w:sz="4" w:space="0" w:color="auto"/>
        </w:rPr>
        <w:t>contributes significantly</w:t>
      </w:r>
      <w:r w:rsidRPr="00A3716A">
        <w:rPr>
          <w:u w:val="single"/>
        </w:rPr>
        <w:t xml:space="preserve"> to people's rights being respected. It does so by </w:t>
      </w:r>
      <w:r w:rsidRPr="00A3716A">
        <w:rPr>
          <w:u w:val="single"/>
          <w:bdr w:val="single" w:sz="4" w:space="0" w:color="auto"/>
        </w:rPr>
        <w:t>encouraging</w:t>
      </w:r>
      <w:r w:rsidRPr="00A3716A">
        <w:rPr>
          <w:u w:val="single"/>
        </w:rPr>
        <w:t xml:space="preserve"> and </w:t>
      </w:r>
      <w:r w:rsidRPr="00A3716A">
        <w:rPr>
          <w:u w:val="single"/>
          <w:bdr w:val="single" w:sz="4" w:space="0" w:color="auto"/>
        </w:rPr>
        <w:t>reinforcing</w:t>
      </w:r>
      <w:r w:rsidRPr="00A3716A">
        <w:rPr>
          <w:u w:val="single"/>
        </w:rPr>
        <w:t xml:space="preserve"> moral behavior and by discouraging and sanctioning immoral behavior. In this moral community people mutually reinforce each other's moral behavior and thus raise the overall level of morality. Were this moral order to disintegrate, were people to stop reinforcing each other's moral behavior, there would be </w:t>
      </w:r>
      <w:r w:rsidRPr="00A3716A">
        <w:rPr>
          <w:u w:val="single"/>
          <w:bdr w:val="single" w:sz="4" w:space="0" w:color="auto"/>
        </w:rPr>
        <w:t>much more</w:t>
      </w:r>
      <w:r w:rsidRPr="00A3716A">
        <w:rPr>
          <w:u w:val="single"/>
        </w:rPr>
        <w:t xml:space="preserve"> violation of people's rights.</w:t>
      </w:r>
      <w:r w:rsidRPr="00A3716A">
        <w:t xml:space="preserve"> Thus to the extent that behavior affects the moral order, it indirectly affects people's rights. And this is where shunning fits in. </w:t>
      </w:r>
      <w:r w:rsidRPr="00A3716A">
        <w:rPr>
          <w:u w:val="single"/>
        </w:rPr>
        <w:t>Certain types of behavior constitute a direct attack on the moral order.</w:t>
      </w:r>
    </w:p>
    <w:p w:rsidR="00B47B63" w:rsidRPr="00A3716A" w:rsidRDefault="00B47B63" w:rsidP="00B47B63">
      <w:r w:rsidRPr="00A3716A">
        <w:rPr>
          <w:u w:val="single"/>
        </w:rPr>
        <w:t>When the violation of human rights is flagrant, willful, and persistent, the offender is, as it were, thumbing her nose at the moral order, publicly rejecting it as binding her behavior</w:t>
      </w:r>
      <w:r w:rsidRPr="00A3716A">
        <w:t xml:space="preserve">. Clearly </w:t>
      </w:r>
      <w:r w:rsidRPr="00A3716A">
        <w:rPr>
          <w:u w:val="single"/>
        </w:rPr>
        <w:t xml:space="preserve">such behavior, if tolerated by society, will </w:t>
      </w:r>
      <w:r w:rsidRPr="00A3716A">
        <w:rPr>
          <w:u w:val="single"/>
          <w:bdr w:val="single" w:sz="4" w:space="0" w:color="auto"/>
        </w:rPr>
        <w:t>weaken</w:t>
      </w:r>
      <w:r w:rsidRPr="00A3716A">
        <w:rPr>
          <w:u w:val="single"/>
        </w:rPr>
        <w:t xml:space="preserve"> and perhaps eventually </w:t>
      </w:r>
      <w:r w:rsidRPr="00A3716A">
        <w:rPr>
          <w:u w:val="single"/>
          <w:bdr w:val="single" w:sz="4" w:space="0" w:color="auto"/>
        </w:rPr>
        <w:t>undermine altogether</w:t>
      </w:r>
      <w:r w:rsidRPr="00A3716A">
        <w:rPr>
          <w:u w:val="single"/>
        </w:rPr>
        <w:t xml:space="preserve"> the moral order</w:t>
      </w:r>
      <w:r w:rsidRPr="00A3716A">
        <w:t>. Let us look briefly at those three conditions which turn immoral behavior into an attack on the moral order.</w:t>
      </w:r>
    </w:p>
    <w:p w:rsidR="00B47B63" w:rsidRPr="00A3716A" w:rsidRDefault="00B47B63" w:rsidP="00B47B63">
      <w:r w:rsidRPr="00A3716A">
        <w:t xml:space="preserve">An immoral action is flagrant if it is "extremely or deliberately conspicuous; notorious, shocking." Etymologically the word means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weak-willed, the one-time offender to be challenges to the moral order. It is the repeat offender, the </w:t>
      </w:r>
      <w:proofErr w:type="spellStart"/>
      <w:r w:rsidRPr="00A3716A">
        <w:t>unrepentent</w:t>
      </w:r>
      <w:proofErr w:type="spellEnd"/>
      <w:r w:rsidRPr="00A3716A">
        <w:t xml:space="preserve"> sinner, the cold-blooded violator of morality whose behavior demands that others publicly reaffirm the moral order. </w:t>
      </w:r>
      <w:r w:rsidRPr="00A3716A">
        <w:rPr>
          <w:u w:val="single"/>
        </w:rPr>
        <w:t>When someone</w:t>
      </w:r>
      <w:r w:rsidRPr="00A3716A">
        <w:t xml:space="preserve"> flagrantly, willfully, and </w:t>
      </w:r>
      <w:r w:rsidRPr="00A3716A">
        <w:rPr>
          <w:u w:val="single"/>
        </w:rPr>
        <w:t>repeatedly violates the moral order</w:t>
      </w:r>
      <w:r w:rsidRPr="00A3716A">
        <w:t xml:space="preserve">, those who believe in the moral order, the members of </w:t>
      </w:r>
      <w:r w:rsidRPr="00A3716A">
        <w:rPr>
          <w:u w:val="single"/>
        </w:rPr>
        <w:t>the moral community, must respond in a way that reaffirms the legitimacy of that moral order</w:t>
      </w:r>
      <w:r w:rsidRPr="00A3716A">
        <w:t xml:space="preserve">. How does shunning do this? </w:t>
      </w:r>
    </w:p>
    <w:p w:rsidR="00B47B63" w:rsidRPr="00A3716A" w:rsidRDefault="00B47B63" w:rsidP="00B47B63">
      <w:r w:rsidRPr="00A3716A">
        <w:t xml:space="preserve">First, </w:t>
      </w:r>
      <w:r w:rsidRPr="00A3716A">
        <w:rPr>
          <w:u w:val="single"/>
        </w:rPr>
        <w:t>by refusing publicly to have to do with such a person one announces support for the moral order and backs up the announcement with action</w:t>
      </w:r>
      <w:r w:rsidRPr="00A3716A">
        <w:t xml:space="preserve">. This action reinforces the commitment to the moral order both of the shunner and of the other members of the community. (Secretary of State Shultz in effect made this argument in his </w:t>
      </w:r>
      <w:proofErr w:type="spellStart"/>
      <w:r w:rsidRPr="00A3716A">
        <w:t>caB</w:t>
      </w:r>
      <w:proofErr w:type="spellEnd"/>
      <w:r w:rsidRPr="00A3716A">
        <w:t xml:space="preserve"> for international sanctions on Libya in the early days of 1986.).</w:t>
      </w:r>
      <w:r w:rsidRPr="00A3716A">
        <w:tab/>
        <w:t>.</w:t>
      </w:r>
    </w:p>
    <w:p w:rsidR="00B47B63" w:rsidRPr="00A3716A" w:rsidRDefault="00B47B63" w:rsidP="00B47B63">
      <w:r w:rsidRPr="00A3716A">
        <w:t xml:space="preserve">Further, </w:t>
      </w:r>
      <w:r w:rsidRPr="00A3716A">
        <w:rPr>
          <w:u w:val="single"/>
        </w:rPr>
        <w:t>shunning may have a moral effect on the shunned person</w:t>
      </w:r>
      <w:r w:rsidRPr="00A3716A">
        <w:t xml:space="preserve">, even if the direct impact is not adequate to change the immoral behavior. </w:t>
      </w:r>
      <w:r w:rsidRPr="00A3716A">
        <w:rPr>
          <w:u w:val="single"/>
        </w:rPr>
        <w:t>If the shunned person thinks of herself as part of the moral community, shunning may well make clear to her that she is, in fact, removing herself from that community by the behavior in question.</w:t>
      </w:r>
      <w:r w:rsidRPr="00A3716A">
        <w:t xml:space="preserve"> </w:t>
      </w:r>
      <w:r w:rsidRPr="00A3716A">
        <w:rPr>
          <w:u w:val="single"/>
        </w:rPr>
        <w:t xml:space="preserve">Thus shunning may achieve by </w:t>
      </w:r>
      <w:r w:rsidRPr="00A3716A">
        <w:rPr>
          <w:u w:val="single"/>
          <w:bdr w:val="single" w:sz="4" w:space="0" w:color="auto"/>
        </w:rPr>
        <w:t>moral suasion</w:t>
      </w:r>
      <w:r w:rsidRPr="00A3716A">
        <w:rPr>
          <w:u w:val="single"/>
        </w:rPr>
        <w:t xml:space="preserve"> what cannot be achieved by "force."</w:t>
      </w:r>
    </w:p>
    <w:p w:rsidR="00B47B63" w:rsidRPr="00A3716A" w:rsidRDefault="00B47B63" w:rsidP="00B47B63">
      <w:r w:rsidRPr="00A3716A">
        <w:t xml:space="preserve">Finally, </w:t>
      </w:r>
      <w:r w:rsidRPr="00A3716A">
        <w:rPr>
          <w:u w:val="single"/>
        </w:rPr>
        <w:t>shunning may be a form of punishment</w:t>
      </w:r>
      <w:r w:rsidRPr="00A3716A">
        <w:t>, of moral sanction, whose appropriateness depends not on whether it will change the person's behavior, but on whether he deserves the punishment for violating the moral order.</w:t>
      </w:r>
    </w:p>
    <w:p w:rsidR="00B47B63" w:rsidRPr="00A3716A" w:rsidRDefault="00B47B63" w:rsidP="00B47B63">
      <w:r w:rsidRPr="00A3716A">
        <w:t>Punishment than can be viewed as a way of maintaining the moral order, of "purifying the community" after it has been made "unclean," as ancient communities might have put it.</w:t>
      </w:r>
    </w:p>
    <w:p w:rsidR="00B47B63" w:rsidRDefault="00B47B63" w:rsidP="00B47B63"/>
    <w:p w:rsidR="00B47B63" w:rsidRDefault="00B47B63" w:rsidP="00EE3BD6"/>
    <w:p w:rsidR="000514FB" w:rsidRPr="00A3716A" w:rsidRDefault="000514FB" w:rsidP="000514FB">
      <w:pPr>
        <w:pStyle w:val="Heading4"/>
      </w:pPr>
      <w:r w:rsidRPr="00A3716A">
        <w:t>Failure to shun is complicity with the immoral acts</w:t>
      </w:r>
    </w:p>
    <w:p w:rsidR="000514FB" w:rsidRPr="00A3716A" w:rsidRDefault="000514FB" w:rsidP="000514FB">
      <w:pPr>
        <w:rPr>
          <w:szCs w:val="20"/>
        </w:rPr>
      </w:pPr>
      <w:proofErr w:type="spellStart"/>
      <w:r w:rsidRPr="0065161D">
        <w:rPr>
          <w:rStyle w:val="Style13ptBold"/>
        </w:rPr>
        <w:t>Beversluis</w:t>
      </w:r>
      <w:proofErr w:type="spellEnd"/>
      <w:r w:rsidRPr="0065161D">
        <w:rPr>
          <w:rStyle w:val="Style13ptBold"/>
        </w:rPr>
        <w:t>, 89</w:t>
      </w:r>
      <w:r w:rsidRPr="00A3716A">
        <w:rPr>
          <w:szCs w:val="20"/>
        </w:rPr>
        <w:t xml:space="preserve"> (Eric H. April 1989. “On Shunning Undesirable Regimes: Ethics and Economic Sanctions.” Public Affairs Quarterly, April, vol. 3, no. 2)</w:t>
      </w:r>
    </w:p>
    <w:p w:rsidR="000514FB" w:rsidRPr="00A3716A" w:rsidRDefault="000514FB" w:rsidP="000514FB">
      <w:pPr>
        <w:rPr>
          <w:szCs w:val="20"/>
        </w:rPr>
      </w:pPr>
    </w:p>
    <w:p w:rsidR="000514FB" w:rsidRPr="00A3716A" w:rsidRDefault="000514FB" w:rsidP="000514FB">
      <w:pPr>
        <w:rPr>
          <w:szCs w:val="20"/>
        </w:rPr>
      </w:pPr>
      <w:r w:rsidRPr="00A3716A">
        <w:rPr>
          <w:szCs w:val="20"/>
        </w:rPr>
        <w:t xml:space="preserve">Yet not every immoral action requires that we shun. As noted above, we live in a fallen world. None of us is perfect. If the argument implied that we may have nothing to do with anyone who is immoral, it </w:t>
      </w:r>
      <w:r w:rsidRPr="00A3716A">
        <w:rPr>
          <w:szCs w:val="20"/>
        </w:rPr>
        <w:lastRenderedPageBreak/>
        <w:t xml:space="preserve">would consist of a reduction of the very notion of shunning. To isolate a person, to shun him, to give him the "silent treatment," is a serious thing. Nothing strikes at a person's wellbeing as person more directly than such ostracism. Furthermore, not every immoral act is an attack on the moral order. Actions which are repented and actions which are done out of weakness of will clearly violate but do not attack the moral order. Thus because of the serious nature of </w:t>
      </w:r>
      <w:r w:rsidRPr="00A3716A">
        <w:rPr>
          <w:szCs w:val="20"/>
          <w:u w:val="single"/>
        </w:rPr>
        <w:t>shunning</w:t>
      </w:r>
      <w:r w:rsidRPr="00A3716A">
        <w:rPr>
          <w:szCs w:val="20"/>
        </w:rPr>
        <w:t xml:space="preserve">, it </w:t>
      </w:r>
      <w:r w:rsidRPr="00A3716A">
        <w:rPr>
          <w:szCs w:val="20"/>
          <w:u w:val="single"/>
        </w:rPr>
        <w:t>is defined as a response not just to any violation of the moral order, but to attacks on the moral order itself through flagrant, willful, and persistent wrongdoing</w:t>
      </w:r>
      <w:r w:rsidRPr="00A3716A">
        <w:rPr>
          <w:szCs w:val="20"/>
        </w:rPr>
        <w:t>.</w:t>
      </w:r>
    </w:p>
    <w:p w:rsidR="000514FB" w:rsidRPr="00A3716A" w:rsidRDefault="000514FB" w:rsidP="000514FB">
      <w:pPr>
        <w:rPr>
          <w:szCs w:val="20"/>
        </w:rPr>
      </w:pPr>
      <w:r w:rsidRPr="00A3716A">
        <w:rPr>
          <w:szCs w:val="20"/>
        </w:rPr>
        <w:t xml:space="preserve">We can also now see why </w:t>
      </w:r>
      <w:r w:rsidRPr="00A3716A">
        <w:rPr>
          <w:szCs w:val="20"/>
          <w:u w:val="single"/>
        </w:rPr>
        <w:t>failure to shun can</w:t>
      </w:r>
      <w:r w:rsidRPr="00A3716A">
        <w:rPr>
          <w:szCs w:val="20"/>
        </w:rPr>
        <w:t xml:space="preserve"> under certain circumstances </w:t>
      </w:r>
      <w:r w:rsidRPr="00A3716A">
        <w:rPr>
          <w:szCs w:val="20"/>
          <w:u w:val="single"/>
        </w:rPr>
        <w:t>suggest complicity</w:t>
      </w:r>
      <w:r w:rsidRPr="00A3716A">
        <w:rPr>
          <w:szCs w:val="20"/>
        </w:rPr>
        <w:t xml:space="preserve">. But it is not that we have a duty to shun because failure to do so suggests complicity. Rather, </w:t>
      </w:r>
      <w:r w:rsidRPr="00A3716A">
        <w:rPr>
          <w:szCs w:val="20"/>
          <w:u w:val="single"/>
        </w:rPr>
        <w:t xml:space="preserve">because we have an obligation to shun in certain circumstances, when we fail to do so others may </w:t>
      </w:r>
      <w:r w:rsidRPr="00A3716A">
        <w:rPr>
          <w:szCs w:val="20"/>
          <w:u w:val="single"/>
          <w:bdr w:val="single" w:sz="4" w:space="0" w:color="auto"/>
        </w:rPr>
        <w:t>interpret</w:t>
      </w:r>
      <w:r w:rsidRPr="00A3716A">
        <w:rPr>
          <w:szCs w:val="20"/>
          <w:u w:val="single"/>
        </w:rPr>
        <w:t xml:space="preserve"> our failure as </w:t>
      </w:r>
      <w:r w:rsidRPr="00A3716A">
        <w:rPr>
          <w:szCs w:val="20"/>
          <w:u w:val="single"/>
          <w:bdr w:val="single" w:sz="4" w:space="0" w:color="auto"/>
        </w:rPr>
        <w:t>tacit complicity</w:t>
      </w:r>
      <w:r w:rsidRPr="00A3716A">
        <w:rPr>
          <w:szCs w:val="20"/>
          <w:u w:val="single"/>
        </w:rPr>
        <w:t xml:space="preserve"> in the willful, persistent, and flagrant immorality.</w:t>
      </w:r>
    </w:p>
    <w:p w:rsidR="000514FB" w:rsidRDefault="000514FB" w:rsidP="00EE3BD6"/>
    <w:p w:rsidR="00FE178E" w:rsidRPr="00503EF7" w:rsidRDefault="00FE178E" w:rsidP="00EE3BD6"/>
    <w:p w:rsidR="00140D12" w:rsidRDefault="00140D12" w:rsidP="00140D12">
      <w:pPr>
        <w:pStyle w:val="Heading3"/>
      </w:pPr>
      <w:r>
        <w:lastRenderedPageBreak/>
        <w:t xml:space="preserve">Movements </w:t>
      </w:r>
    </w:p>
    <w:p w:rsidR="007B6109" w:rsidRPr="007B6109" w:rsidRDefault="007B6109" w:rsidP="007B6109"/>
    <w:p w:rsidR="00140D12" w:rsidRDefault="00140D12" w:rsidP="00140D12">
      <w:pPr>
        <w:pStyle w:val="Heading4"/>
      </w:pPr>
      <w:r>
        <w:t>In America’s increasingly political culture of cruelty, collectivized movements against Trump are critical to check his authoritarianism</w:t>
      </w:r>
    </w:p>
    <w:p w:rsidR="00140D12" w:rsidRPr="00503EF7" w:rsidRDefault="00140D12" w:rsidP="00140D12">
      <w:r>
        <w:rPr>
          <w:rStyle w:val="Style13ptBold"/>
        </w:rPr>
        <w:t xml:space="preserve">Giroux and </w:t>
      </w:r>
      <w:proofErr w:type="spellStart"/>
      <w:r>
        <w:rPr>
          <w:rStyle w:val="Style13ptBold"/>
        </w:rPr>
        <w:t>DeVega</w:t>
      </w:r>
      <w:proofErr w:type="spellEnd"/>
      <w:r>
        <w:rPr>
          <w:rStyle w:val="Style13ptBold"/>
        </w:rPr>
        <w:t xml:space="preserve"> 17</w:t>
      </w:r>
      <w:r>
        <w:rPr>
          <w:rStyle w:val="Style13ptBold"/>
          <w:b w:val="0"/>
        </w:rPr>
        <w:t xml:space="preserve"> - </w:t>
      </w:r>
      <w:r w:rsidRPr="00503EF7">
        <w:t xml:space="preserve">McMaster University Chair for Scholarship in the Public Interest in the English and Cultural Studies Department and the Paulo </w:t>
      </w:r>
      <w:proofErr w:type="spellStart"/>
      <w:r w:rsidRPr="00503EF7">
        <w:t>Friere</w:t>
      </w:r>
      <w:proofErr w:type="spellEnd"/>
      <w:r w:rsidRPr="00503EF7">
        <w:t xml:space="preserve"> Distinguished Scholar in Critical Pedagogy and politics staff writer for Salon, respectively (Henry A. Giroux being interviewed by Chauncey </w:t>
      </w:r>
      <w:proofErr w:type="spellStart"/>
      <w:r w:rsidRPr="00503EF7">
        <w:t>DeVega</w:t>
      </w:r>
      <w:proofErr w:type="spellEnd"/>
      <w:r w:rsidRPr="00503EF7">
        <w:t xml:space="preserve">, “Philosopher Henry Giroux on the culture of cruelty and Donald Trump: America is “a democracy on life support—it can’t breathe”, Salon: Politics, 04-23-17, </w:t>
      </w:r>
      <w:hyperlink r:id="rId48" w:history="1">
        <w:r w:rsidRPr="00503EF7">
          <w:t>http://www.salon.com/2017/04/23/philosopher-henry-giroux-on-the-culture-of-cruelty-and-donald-trump-america-is-a-democracy-on-life-support-it-cannot-breathe/)//db</w:t>
        </w:r>
      </w:hyperlink>
      <w:r w:rsidRPr="00503EF7">
        <w:t xml:space="preserve"> </w:t>
      </w:r>
    </w:p>
    <w:p w:rsidR="00140D12" w:rsidRDefault="00140D12" w:rsidP="00140D12">
      <w:r>
        <w:t>Next week we will mark the 100th day that Donald Trump has been president of the United States. Tens of millions of Americans are still in a state of shock. These 100 days have made them feel like enemy outsiders in their own country.</w:t>
      </w:r>
    </w:p>
    <w:p w:rsidR="00140D12" w:rsidRDefault="00140D12" w:rsidP="00140D12">
      <w:r w:rsidRPr="00465977">
        <w:rPr>
          <w:u w:val="single"/>
        </w:rPr>
        <w:t xml:space="preserve">It was said some years ago that “when fascism comes to America, it will be wrapped in the flag and carrying a cross.” This left the American people unprepared for how </w:t>
      </w:r>
      <w:proofErr w:type="spellStart"/>
      <w:r w:rsidRPr="00465977">
        <w:rPr>
          <w:u w:val="single"/>
        </w:rPr>
        <w:t>neofascism</w:t>
      </w:r>
      <w:proofErr w:type="spellEnd"/>
      <w:r w:rsidRPr="00465977">
        <w:rPr>
          <w:u w:val="single"/>
        </w:rPr>
        <w:t xml:space="preserve"> came instead in the form of Donald Trump</w:t>
      </w:r>
      <w:r>
        <w:t>, a reality TV star, racist, bigot, con artist and professional wrestling aficionado.</w:t>
      </w:r>
    </w:p>
    <w:p w:rsidR="00140D12" w:rsidRDefault="00140D12" w:rsidP="00140D12">
      <w:r>
        <w:t>How did the United States arrive at this moment?</w:t>
      </w:r>
    </w:p>
    <w:p w:rsidR="00140D12" w:rsidRPr="00465977" w:rsidRDefault="00140D12" w:rsidP="00140D12">
      <w:pPr>
        <w:rPr>
          <w:u w:val="single"/>
        </w:rPr>
      </w:pPr>
      <w:r w:rsidRPr="00465977">
        <w:rPr>
          <w:u w:val="single"/>
        </w:rPr>
        <w:t>The American news media betrayed its sacred role as guardians of democracy who inform the public so that they can be responsible citizens who make informed political decisions.</w:t>
      </w:r>
    </w:p>
    <w:p w:rsidR="00140D12" w:rsidRPr="00B91DB0" w:rsidRDefault="00140D12" w:rsidP="00140D12">
      <w:pPr>
        <w:rPr>
          <w:u w:val="single"/>
        </w:rPr>
      </w:pPr>
      <w:r w:rsidRPr="00B91DB0">
        <w:rPr>
          <w:u w:val="single"/>
        </w:rPr>
        <w:t>There is a deep crisis of faith and trust in America’s political and social institutions. America’s political culture is highly polarized and divisive. The Republican Party has embraced a strategy of destroying the existing political rules and norms that make effective governance possible. Today’s conservatism is regressive and reactionary. It is an enemy of the commons and of the very idea of government.</w:t>
      </w:r>
    </w:p>
    <w:p w:rsidR="00140D12" w:rsidRPr="00B91DB0" w:rsidRDefault="00140D12" w:rsidP="00140D12">
      <w:pPr>
        <w:rPr>
          <w:u w:val="single"/>
        </w:rPr>
      </w:pPr>
      <w:r w:rsidRPr="00B91DB0">
        <w:rPr>
          <w:u w:val="single"/>
        </w:rPr>
        <w:t>Racism, bigotry and nativism compelled Donald Trump’s voters to act out in a nihilistic temper tantrum.</w:t>
      </w:r>
    </w:p>
    <w:p w:rsidR="00140D12" w:rsidRPr="00B91DB0" w:rsidRDefault="00140D12" w:rsidP="00140D12">
      <w:pPr>
        <w:rPr>
          <w:u w:val="single"/>
        </w:rPr>
      </w:pPr>
      <w:r w:rsidRPr="00B91DB0">
        <w:rPr>
          <w:u w:val="single"/>
        </w:rPr>
        <w:t>Voter demobilization and gerrymandering have subverted democracy and given Republicans a political chokehold on the country.</w:t>
      </w:r>
    </w:p>
    <w:p w:rsidR="00140D12" w:rsidRPr="00B91DB0" w:rsidRDefault="00140D12" w:rsidP="00140D12">
      <w:pPr>
        <w:rPr>
          <w:u w:val="single"/>
        </w:rPr>
      </w:pPr>
      <w:r>
        <w:t xml:space="preserve">Russian President Vladimir </w:t>
      </w:r>
      <w:r w:rsidRPr="00B91DB0">
        <w:rPr>
          <w:u w:val="single"/>
        </w:rPr>
        <w:t>Putin used his country’s intelligence agencies to undermine the 2016 presidential election by manipulating the American news media and Republican voters in favor of Donald Trump.</w:t>
      </w:r>
    </w:p>
    <w:p w:rsidR="00140D12" w:rsidRPr="00B91DB0" w:rsidRDefault="00140D12" w:rsidP="00140D12">
      <w:pPr>
        <w:rPr>
          <w:u w:val="single"/>
        </w:rPr>
      </w:pPr>
      <w:r w:rsidRPr="00B91DB0">
        <w:rPr>
          <w:u w:val="single"/>
        </w:rPr>
        <w:t xml:space="preserve">But none of these forces would have been so powerful if not for a deeper cultural rot and moral weakness in American society. This is what </w:t>
      </w:r>
      <w:r>
        <w:t xml:space="preserve">philosopher Henry </w:t>
      </w:r>
      <w:r w:rsidRPr="00B91DB0">
        <w:rPr>
          <w:u w:val="single"/>
        </w:rPr>
        <w:t>Giroux has described as the “culture of cruelty.” It is the intersection of creeping authoritarianism, militarism, surveillance, violence by the state against its citizens, gangster capitalism and extreme wealth inequality, the assault on the very idea of community and government, widespread loneliness, and social dominance behavior against the Other.</w:t>
      </w:r>
    </w:p>
    <w:p w:rsidR="00140D12" w:rsidRDefault="00140D12" w:rsidP="00140D12">
      <w:r w:rsidRPr="00B91DB0">
        <w:t>How did the culture of cruelty help to create the political and social circumstances for the election of Donald Trump?</w:t>
      </w:r>
      <w:r>
        <w:t xml:space="preserve"> Is the United States now a fascist and authoritarian state? What are the issues that could potentially unite the American people to create a more humane society and to resist the cultural and political forces that helped to elect Trump? Are Trump’s voters victims? Is American democracy in a state of crisis and permanent decline? What should resistance look like in this moment?</w:t>
      </w:r>
    </w:p>
    <w:p w:rsidR="00140D12" w:rsidRDefault="00140D12" w:rsidP="00140D12">
      <w:r>
        <w:t>In an effort to answer these questions, I recently spoke with Giroux, a professor of English and cultural studies at McMaster University in Canada. He has written dozens of articles and books, including “America at War with Itself” and the forthcoming “The Public in Peril: Trump and the Menace of American Authoritarianism.”</w:t>
      </w:r>
    </w:p>
    <w:p w:rsidR="00140D12" w:rsidRDefault="00140D12" w:rsidP="00140D12">
      <w:r>
        <w:t xml:space="preserve">What does it feel like from your point of view, having written so much about the culture of cruelty and authoritarianism, to watch it unfold in the United States in real time? </w:t>
      </w:r>
    </w:p>
    <w:p w:rsidR="00140D12" w:rsidRDefault="00140D12" w:rsidP="00140D12">
      <w:r>
        <w:lastRenderedPageBreak/>
        <w:t xml:space="preserve">I’ve been writing about the potential for authoritarianism in the United States for 20 years. This is not a new discourse for me. </w:t>
      </w:r>
      <w:r w:rsidRPr="00B91DB0">
        <w:rPr>
          <w:u w:val="single"/>
        </w:rPr>
        <w:t>What has often surprised me is not that it unfolded or the neo-liberal orthodoxy that increasingly made it appear more and more possible. What shocked me was the way the left has refused to really engage this discourse in ways that embrace a comprehensive politics, one that goes beyond the fracturing single-issue movements and begins to understand what the underlying causes of these authoritarian movements have been and what it might mean to address them.</w:t>
      </w:r>
    </w:p>
    <w:p w:rsidR="00140D12" w:rsidRDefault="00140D12" w:rsidP="00140D12">
      <w:r>
        <w:t xml:space="preserve">You have to ask yourself, </w:t>
      </w:r>
      <w:r w:rsidRPr="00B91DB0">
        <w:rPr>
          <w:u w:val="single"/>
        </w:rPr>
        <w:t>what are the forces</w:t>
      </w:r>
      <w:r>
        <w:t xml:space="preserve"> at work in the United States around civic culture</w:t>
      </w:r>
      <w:r w:rsidRPr="00B91DB0">
        <w:rPr>
          <w:u w:val="single"/>
        </w:rPr>
        <w:t>, around celebrity culture, around the culture of fear, around the stoking of extremism and anger that give rise to a right-wing populism and neo-fascist politics? About a media that creates a culture of illusion, about the longstanding legacy of racism and terror in the United States</w:t>
      </w:r>
      <w:r>
        <w:t>. I mean, how did that all come together to produce a kind of authoritarian pedagogy that basically isolated people, and made them feel lonely? All of a sudden they find themselves in a community of believers, in which the flight from reality offers them a public sphere in which they can affirm themselves and no longer feel that they’re isolated.</w:t>
      </w:r>
    </w:p>
    <w:p w:rsidR="00140D12" w:rsidRDefault="00140D12" w:rsidP="00140D12">
      <w:r>
        <w:t xml:space="preserve">Are </w:t>
      </w:r>
      <w:r w:rsidRPr="00B91DB0">
        <w:rPr>
          <w:u w:val="single"/>
        </w:rPr>
        <w:t>Donald Trump’s voters</w:t>
      </w:r>
      <w:r>
        <w:t xml:space="preserve"> victims?</w:t>
      </w:r>
    </w:p>
    <w:p w:rsidR="00140D12" w:rsidRDefault="00140D12" w:rsidP="00140D12">
      <w:r>
        <w:t>I think the notion of victim is really a bad term because it takes away any pretense for agency and social responsibility.</w:t>
      </w:r>
    </w:p>
    <w:p w:rsidR="00140D12" w:rsidRDefault="00140D12" w:rsidP="00140D12">
      <w:r>
        <w:t xml:space="preserve">I try to crystallize it down to, “They </w:t>
      </w:r>
      <w:r w:rsidRPr="00B91DB0">
        <w:rPr>
          <w:u w:val="single"/>
        </w:rPr>
        <w:t>voted to hurt people</w:t>
      </w:r>
      <w:r>
        <w:t>.”</w:t>
      </w:r>
    </w:p>
    <w:p w:rsidR="00140D12" w:rsidRDefault="00140D12" w:rsidP="00140D12">
      <w:r>
        <w:t>That’s right. Exactly.</w:t>
      </w:r>
    </w:p>
    <w:p w:rsidR="00140D12" w:rsidRPr="00B91DB0" w:rsidRDefault="00140D12" w:rsidP="00140D12">
      <w:pPr>
        <w:rPr>
          <w:u w:val="single"/>
        </w:rPr>
      </w:pPr>
      <w:r w:rsidRPr="00B91DB0">
        <w:rPr>
          <w:u w:val="single"/>
        </w:rPr>
        <w:t xml:space="preserve">The corporate news media has refused to admit this. They want to rehabilitate these folks as having “buyer’s remorse.” </w:t>
      </w:r>
      <w:r>
        <w:t xml:space="preserve">That is absurd. </w:t>
      </w:r>
      <w:r w:rsidRPr="00B91DB0">
        <w:rPr>
          <w:u w:val="single"/>
        </w:rPr>
        <w:t>The vast majority of Trump’s voters do not regret a damn thing.</w:t>
      </w:r>
      <w:r>
        <w:t xml:space="preserve"> </w:t>
      </w:r>
      <w:r w:rsidRPr="00B91DB0">
        <w:rPr>
          <w:u w:val="single"/>
        </w:rPr>
        <w:t>When you actually go out and look at the data it is clear that Trump is a Republican. Trump supports their agenda and conservatives are happy he is doing their bidding.</w:t>
      </w:r>
    </w:p>
    <w:p w:rsidR="00140D12" w:rsidRPr="00B91DB0" w:rsidRDefault="00140D12" w:rsidP="00140D12">
      <w:pPr>
        <w:rPr>
          <w:u w:val="single"/>
        </w:rPr>
      </w:pPr>
      <w:r w:rsidRPr="00B91DB0">
        <w:rPr>
          <w:u w:val="single"/>
        </w:rPr>
        <w:t>We know the anger that most of Trump’s voters were supposedly mobilized around</w:t>
      </w:r>
      <w:r>
        <w:t xml:space="preserve"> was not against the rich. It was not about income inequality. It </w:t>
      </w:r>
      <w:r w:rsidRPr="00B91DB0">
        <w:rPr>
          <w:u w:val="single"/>
        </w:rPr>
        <w:t>was about racism. It was about white supremacy. It was about inflicting pain on people. It was about taking away social provisions that even they would benefit from in the name of a false appeal to “individual freedom” and “liberty.”</w:t>
      </w:r>
    </w:p>
    <w:p w:rsidR="00140D12" w:rsidRPr="00B91DB0" w:rsidRDefault="00140D12" w:rsidP="00140D12">
      <w:pPr>
        <w:rPr>
          <w:u w:val="single"/>
        </w:rPr>
      </w:pPr>
      <w:r w:rsidRPr="00B91DB0">
        <w:rPr>
          <w:u w:val="single"/>
        </w:rPr>
        <w:t>This also gets us to how American liberals and progressives are seemingly unable to craft powerful narratives.</w:t>
      </w:r>
    </w:p>
    <w:p w:rsidR="00140D12" w:rsidRPr="00B91DB0" w:rsidRDefault="00140D12" w:rsidP="00140D12">
      <w:r w:rsidRPr="00B91DB0">
        <w:rPr>
          <w:u w:val="single"/>
        </w:rPr>
        <w:t xml:space="preserve">My take is that if they go to the root of the problem, they indict themselves. </w:t>
      </w:r>
      <w:r>
        <w:t xml:space="preserve">I think that language becomes for them simply a question of coding that often hides what they’re basically responsible for in terms of the culture of cruelty, barbarism and violence. When you talk about the mass incarceration state, you’re talking about Democrats. If you want to talk about drone strikes and private armies, you’re talking about Democrats. </w:t>
      </w:r>
      <w:r w:rsidRPr="00B91DB0">
        <w:t>I think people who look to liberals for some sort of salvation in this country are fooling themselves. We need a third party and we need to stop equating capitalism and democracy.</w:t>
      </w:r>
    </w:p>
    <w:p w:rsidR="00140D12" w:rsidRDefault="00140D12" w:rsidP="00140D12">
      <w:r>
        <w:t>What do you think will happen in America in the future?</w:t>
      </w:r>
    </w:p>
    <w:p w:rsidR="00140D12" w:rsidRPr="00B91DB0" w:rsidRDefault="00140D12" w:rsidP="00140D12">
      <w:pPr>
        <w:rPr>
          <w:u w:val="single"/>
        </w:rPr>
      </w:pPr>
      <w:r w:rsidRPr="00B91DB0">
        <w:rPr>
          <w:u w:val="single"/>
        </w:rPr>
        <w:t>I think that what we’re going to discover is that no society can exist when there’s no social fabric to bring people together.</w:t>
      </w:r>
    </w:p>
    <w:p w:rsidR="00140D12" w:rsidRDefault="00140D12" w:rsidP="00140D12">
      <w:r w:rsidRPr="00B91DB0">
        <w:rPr>
          <w:u w:val="single"/>
        </w:rPr>
        <w:t>The moral and intellectual civic culture has been so gravely undermined that many people willfully accept the assumption that the only way for them to respond to their private troubles is either by blaming themselves, accepting violence as a first priority or responding favorably to simplistic, irresponsible appeals to demonization and fear</w:t>
      </w:r>
      <w:r>
        <w:t>. There is no language available to translate private issues into larger systemic problems and the consequences are a failed state and a dysfunctional social order.</w:t>
      </w:r>
    </w:p>
    <w:p w:rsidR="00140D12" w:rsidRPr="00B91DB0" w:rsidRDefault="00140D12" w:rsidP="00140D12">
      <w:pPr>
        <w:rPr>
          <w:u w:val="single"/>
        </w:rPr>
      </w:pPr>
      <w:r>
        <w:t xml:space="preserve">That’s a lethal combination. It’ll be interesting to see how </w:t>
      </w:r>
      <w:r w:rsidRPr="00B91DB0">
        <w:rPr>
          <w:u w:val="single"/>
        </w:rPr>
        <w:t>people talk about this issue</w:t>
      </w:r>
      <w:r>
        <w:t xml:space="preserve"> in the future. Hopefully, it will be </w:t>
      </w:r>
      <w:r w:rsidRPr="00B91DB0">
        <w:rPr>
          <w:u w:val="single"/>
        </w:rPr>
        <w:t>in ways that enable them to understand how the very notion of agency itself was destroyed, commercialized, commodified and turned into something that was weaponized.</w:t>
      </w:r>
    </w:p>
    <w:p w:rsidR="00140D12" w:rsidRDefault="00140D12" w:rsidP="00140D12">
      <w:r w:rsidRPr="00B91DB0">
        <w:rPr>
          <w:u w:val="single"/>
        </w:rPr>
        <w:t xml:space="preserve">Donald Trump is the crystallization of everything wrong in this country. </w:t>
      </w:r>
      <w:r>
        <w:t xml:space="preserve">It is funny to watch the talking heads on television and elsewhere wring their hands. </w:t>
      </w:r>
      <w:r w:rsidRPr="00B91DB0">
        <w:rPr>
          <w:u w:val="single"/>
        </w:rPr>
        <w:t xml:space="preserve">They are trying to argue that Trump won despite </w:t>
      </w:r>
      <w:r w:rsidRPr="00B91DB0">
        <w:rPr>
          <w:u w:val="single"/>
        </w:rPr>
        <w:lastRenderedPageBreak/>
        <w:t>being a misogynist, sexual abuser, bigot, racist and white supremacist. I argue that Trump won precisely because he was all of those things.</w:t>
      </w:r>
    </w:p>
    <w:p w:rsidR="00140D12" w:rsidRPr="00D8263F" w:rsidRDefault="00140D12" w:rsidP="00140D12">
      <w:r w:rsidRPr="00B91DB0">
        <w:rPr>
          <w:u w:val="single"/>
        </w:rPr>
        <w:t>Donald Trump is the distillation of an attack on democracy that has become crueler, more brutal and more poisonous, more militarized and more violent since the 1970s. To simply view him as eccentric, to view him as some kind of clown who now has tapped into a certain element of the culture, is to really miss the point.</w:t>
      </w:r>
      <w:r>
        <w:t xml:space="preserve"> </w:t>
      </w:r>
    </w:p>
    <w:p w:rsidR="00140D12" w:rsidRDefault="00140D12" w:rsidP="00140D12">
      <w:r>
        <w:t>What do you think are three or four specific policy goals or initiatives that could potentially bring together Donald Trump’s voters and the majority of Americans?</w:t>
      </w:r>
    </w:p>
    <w:p w:rsidR="00140D12" w:rsidRDefault="00140D12" w:rsidP="00140D12">
      <w:r>
        <w:t>The first thing that has to be talked about, without any question whatsoever, is a national health care plan. Second, we need a social wage, a universal wage. Third, we need a jobs program. Fourth, we need a mass movement organized against militarism, inequality, racism, the threat of nuclear war and the destruction of the planet. That means a movement organized against global neoliberalism.</w:t>
      </w:r>
    </w:p>
    <w:p w:rsidR="00140D12" w:rsidRPr="00D8263F" w:rsidRDefault="00140D12" w:rsidP="00140D12">
      <w:r w:rsidRPr="00D8263F">
        <w:t xml:space="preserve">Bernie Sanders was talking about many of these issues. Why do you think they did not resonate enough to win him the Democratic Party’s presidential nomination?    </w:t>
      </w:r>
    </w:p>
    <w:p w:rsidR="00140D12" w:rsidRDefault="00140D12" w:rsidP="00140D12">
      <w:r w:rsidRPr="00D8263F">
        <w:t>It did not resonate because he is seen as part of the Democratic Party. He</w:t>
      </w:r>
      <w:r>
        <w:t xml:space="preserve"> was a fool. I do not understand why he did this. Once Hillary Clinton won the nomination, it became embarrassing. All of a sudden Sanders is talking about issues that the Democratic Party hates. He’s talking about issues that the Democratic Party runs away from. Yet he’s arguing for issues that are basically very progressive within a structure that’s incredibly reactionary. What the hell is wrong with him? Does he not get it?</w:t>
      </w:r>
    </w:p>
    <w:p w:rsidR="00140D12" w:rsidRPr="00D8263F" w:rsidRDefault="00140D12" w:rsidP="00140D12">
      <w:r>
        <w:t xml:space="preserve">To return to questions of language, </w:t>
      </w:r>
      <w:r w:rsidRPr="00D8263F">
        <w:t>the news media has decided to legitimate white supremacists by calling them the “alt-right.” I view this as an act of surrender and cowardice.</w:t>
      </w:r>
    </w:p>
    <w:p w:rsidR="00140D12" w:rsidRDefault="00140D12" w:rsidP="00140D12">
      <w:r>
        <w:t>I never use the word “alt-right” in my work. Never. I talk about white supremacists. I don’t use the words “fake news.” I talk about lies — state lies, state-manufactured lies.</w:t>
      </w:r>
    </w:p>
    <w:p w:rsidR="00140D12" w:rsidRDefault="00140D12" w:rsidP="00140D12">
      <w:r>
        <w:t xml:space="preserve">What do you think </w:t>
      </w:r>
      <w:r w:rsidRPr="00D8263F">
        <w:rPr>
          <w:u w:val="single"/>
        </w:rPr>
        <w:t>resistance should look like</w:t>
      </w:r>
      <w:r>
        <w:t xml:space="preserve"> against Donald Trump and his regime?   </w:t>
      </w:r>
    </w:p>
    <w:p w:rsidR="00140D12" w:rsidRDefault="00140D12" w:rsidP="00140D12">
      <w:r w:rsidRPr="00D8263F">
        <w:rPr>
          <w:u w:val="single"/>
        </w:rPr>
        <w:t>Direct action</w:t>
      </w:r>
      <w:r w:rsidRPr="00D8263F">
        <w:t xml:space="preserve">. We need to talk about an economic strike. </w:t>
      </w:r>
      <w:r w:rsidRPr="00D8263F">
        <w:rPr>
          <w:u w:val="single"/>
        </w:rPr>
        <w:t>You need to bring groups together all over the country to shut it down.</w:t>
      </w:r>
      <w:r w:rsidRPr="00D8263F">
        <w:t xml:space="preserve"> The country has got to become ungovernable</w:t>
      </w:r>
      <w:r>
        <w:t xml:space="preserve">. There are going to be moments here that even you and I will be shocked by. Trust me: This is coming. You are now living in a terrorist state. This is what the essence of totalitarianism is about. It’s organized around terror, and that’s exactly what this administration is about. </w:t>
      </w:r>
      <w:r w:rsidRPr="00D8263F">
        <w:rPr>
          <w:u w:val="single"/>
        </w:rPr>
        <w:t>I think more and more people will organize and more and more people will realize that this can’t be simply about local demonstrations.</w:t>
      </w:r>
      <w:r>
        <w:t xml:space="preserve"> I think the only way that the Trump administration can deal with dissent is to attempt to humiliate people — but even more importantly, under Attorney General Jeff Sessions there will be a systemic expansion of what I call “punishment creep,” where every facet of society will be criminalized.</w:t>
      </w:r>
    </w:p>
    <w:p w:rsidR="00140D12" w:rsidRDefault="00140D12" w:rsidP="00140D12">
      <w:r>
        <w:t>If you were to give a diagnosis for the health of American democracy, what would it be?</w:t>
      </w:r>
    </w:p>
    <w:p w:rsidR="00140D12" w:rsidRDefault="00140D12" w:rsidP="00140D12">
      <w:r w:rsidRPr="00D8263F">
        <w:rPr>
          <w:u w:val="single"/>
        </w:rPr>
        <w:t>It’s a democracy that’s on life support. It can’t breathe</w:t>
      </w:r>
      <w:r>
        <w:t xml:space="preserve">. I don’t think we are tipping over into </w:t>
      </w:r>
      <w:proofErr w:type="spellStart"/>
      <w:r>
        <w:t>neofascism</w:t>
      </w:r>
      <w:proofErr w:type="spellEnd"/>
      <w:r>
        <w:t xml:space="preserve">. I think we’ve tipped over. It’s just a more subtle form of </w:t>
      </w:r>
      <w:proofErr w:type="spellStart"/>
      <w:r>
        <w:t>neofascism</w:t>
      </w:r>
      <w:proofErr w:type="spellEnd"/>
      <w:r>
        <w:t xml:space="preserve"> than anything we’ve seen in the past. The argument that we have to have concentration camps to talk about fascism is nonsense. As any theorist of fascism will tell you, if it comes to America, it will come in different forms.</w:t>
      </w:r>
    </w:p>
    <w:p w:rsidR="004411BF" w:rsidRPr="00503EF7" w:rsidRDefault="004411BF" w:rsidP="00140D12"/>
    <w:p w:rsidR="00140D12" w:rsidRPr="00C43072" w:rsidRDefault="00140D12" w:rsidP="00140D12">
      <w:pPr>
        <w:pStyle w:val="Heading4"/>
      </w:pPr>
      <w:r>
        <w:t>The tyranny of totalitarianism must be challenged – Trump is only the most recent manifestation of this</w:t>
      </w:r>
    </w:p>
    <w:p w:rsidR="00140D12" w:rsidRPr="00CA0AF9" w:rsidRDefault="00140D12" w:rsidP="00140D12">
      <w:pPr>
        <w:rPr>
          <w:rStyle w:val="Style13ptBold"/>
          <w:b w:val="0"/>
        </w:rPr>
      </w:pPr>
      <w:r>
        <w:rPr>
          <w:rStyle w:val="Style13ptBold"/>
        </w:rPr>
        <w:t>Giroux 15</w:t>
      </w:r>
      <w:r>
        <w:rPr>
          <w:rStyle w:val="Style13ptBold"/>
          <w:b w:val="0"/>
        </w:rPr>
        <w:t xml:space="preserve"> </w:t>
      </w:r>
      <w:r w:rsidRPr="009724AE">
        <w:t xml:space="preserve">– McMaster University Chair for Scholarship in the Public Interest in the English and Cultural Studies Department and the Paulo </w:t>
      </w:r>
      <w:proofErr w:type="spellStart"/>
      <w:r w:rsidRPr="009724AE">
        <w:t>Friere</w:t>
      </w:r>
      <w:proofErr w:type="spellEnd"/>
      <w:r w:rsidRPr="009724AE">
        <w:t xml:space="preserve"> Distinguished Scholar in Critical Pedagogy (Henry A. Giroux, “Fascism in Donald Trump’s United States”, 12-08-15, </w:t>
      </w:r>
      <w:hyperlink r:id="rId49" w:history="1">
        <w:r w:rsidRPr="009724AE">
          <w:rPr>
            <w:rStyle w:val="Hyperlink"/>
          </w:rPr>
          <w:t>http://www.truth-out.org/news/item/33951-fascism-in-donald-trump-s-united-states)//db</w:t>
        </w:r>
      </w:hyperlink>
      <w:r>
        <w:rPr>
          <w:rStyle w:val="Style13ptBold"/>
          <w:b w:val="0"/>
        </w:rPr>
        <w:t xml:space="preserve"> </w:t>
      </w:r>
    </w:p>
    <w:p w:rsidR="00140D12" w:rsidRPr="00C0437A" w:rsidRDefault="00140D12" w:rsidP="00140D12">
      <w:pPr>
        <w:rPr>
          <w:u w:val="single"/>
        </w:rPr>
      </w:pPr>
      <w:r w:rsidRPr="00C0437A">
        <w:rPr>
          <w:u w:val="single"/>
        </w:rPr>
        <w:t xml:space="preserve">Donald Trump's blatant appeal to fascist ideology and policy considerations took a more barefaced and dangerous turn </w:t>
      </w:r>
      <w:r>
        <w:t xml:space="preserve">this week when he released a statement calling for "a total and complete shutdown of </w:t>
      </w:r>
      <w:r>
        <w:lastRenderedPageBreak/>
        <w:t xml:space="preserve">Muslims entering the United States." </w:t>
      </w:r>
      <w:r w:rsidRPr="00C0437A">
        <w:rPr>
          <w:u w:val="single"/>
        </w:rPr>
        <w:t>Trump qualified this racist appeal to voters' fears about Muslims by stating that such a ban is necessary "until our country's representatives can figure out what is going on."</w:t>
      </w:r>
    </w:p>
    <w:p w:rsidR="00140D12" w:rsidRPr="00C0437A" w:rsidRDefault="00140D12" w:rsidP="00140D12">
      <w:pPr>
        <w:rPr>
          <w:u w:val="single"/>
        </w:rPr>
      </w:pPr>
      <w:r w:rsidRPr="00C0437A">
        <w:rPr>
          <w:u w:val="single"/>
        </w:rPr>
        <w:t>When Trump proposed the ban</w:t>
      </w:r>
      <w:r w:rsidRPr="0063582E">
        <w:t xml:space="preserve"> at a rally at the </w:t>
      </w:r>
      <w:r>
        <w:t xml:space="preserve">USS Yorktown in South Carolina, </w:t>
      </w:r>
      <w:r w:rsidRPr="0063582E">
        <w:rPr>
          <w:rStyle w:val="StyleUnderline"/>
        </w:rPr>
        <w:t>his plan</w:t>
      </w:r>
      <w:r w:rsidRPr="00C0437A">
        <w:rPr>
          <w:u w:val="single"/>
        </w:rPr>
        <w:t xml:space="preserve"> drew loud cheers from the crowd. Many critics have responded by making clear that Trump's attempts to place a religious test on immigration and travel are unconstitutional.</w:t>
      </w:r>
      <w:r w:rsidRPr="0073675B">
        <w:t xml:space="preserve"> Others have expressed shock in the face of a proposal that violates the democratic ideals that have shaped US history. Fellow Republican Jeb Bush called Trump "unhinged."</w:t>
      </w:r>
    </w:p>
    <w:p w:rsidR="00140D12" w:rsidRPr="00C0437A" w:rsidRDefault="00140D12" w:rsidP="00140D12">
      <w:pPr>
        <w:rPr>
          <w:u w:val="single"/>
        </w:rPr>
      </w:pPr>
      <w:r w:rsidRPr="00C0437A">
        <w:rPr>
          <w:u w:val="single"/>
        </w:rPr>
        <w:t>Trump's call to do "the unthinkable" is a fundamental principle of any notion of totalitarianism.</w:t>
      </w:r>
    </w:p>
    <w:p w:rsidR="00140D12" w:rsidRPr="00C0437A" w:rsidRDefault="00140D12" w:rsidP="00140D12">
      <w:pPr>
        <w:rPr>
          <w:u w:val="single"/>
        </w:rPr>
      </w:pPr>
      <w:r>
        <w:t xml:space="preserve">What almost none of the presidential candidates or mainstream political pundits have admitted, however, is not only that </w:t>
      </w:r>
      <w:r w:rsidRPr="00510A49">
        <w:rPr>
          <w:rStyle w:val="Emphasis"/>
        </w:rPr>
        <w:t>Trump's comments form a discourse of hate, bigotry and exclusion</w:t>
      </w:r>
      <w:r w:rsidRPr="00C0437A">
        <w:rPr>
          <w:u w:val="single"/>
        </w:rPr>
        <w:t>, but also that such expressions of racism and fascism are resonating deeply in a landscape of US culture and politics crafted by 40 years of conservative counterrevolution.</w:t>
      </w:r>
      <w:r>
        <w:t xml:space="preserve"> One of the few politicians to respond to Trump's incendiary comments was former Maryland Gov. Martin O'Malley (D), who stated rightly that </w:t>
      </w:r>
      <w:r w:rsidRPr="001776BF">
        <w:t xml:space="preserve">Donald </w:t>
      </w:r>
      <w:r w:rsidRPr="00C0437A">
        <w:rPr>
          <w:u w:val="single"/>
        </w:rPr>
        <w:t>Trump is a "fascist demagogue."</w:t>
      </w:r>
    </w:p>
    <w:p w:rsidR="00140D12" w:rsidRPr="00C0437A" w:rsidRDefault="00140D12" w:rsidP="00140D12">
      <w:pPr>
        <w:rPr>
          <w:u w:val="single"/>
        </w:rPr>
      </w:pPr>
      <w:r w:rsidRPr="00C0437A">
        <w:rPr>
          <w:u w:val="single"/>
        </w:rPr>
        <w:t xml:space="preserve">This overtly fascistic turn also revealed itself in November when Trump mocked Serge </w:t>
      </w:r>
      <w:proofErr w:type="spellStart"/>
      <w:r w:rsidRPr="00C0437A">
        <w:rPr>
          <w:u w:val="single"/>
        </w:rPr>
        <w:t>Kovaleski</w:t>
      </w:r>
      <w:proofErr w:type="spellEnd"/>
      <w:r w:rsidRPr="00C0437A">
        <w:rPr>
          <w:u w:val="single"/>
        </w:rPr>
        <w:t>, a New York Times investigative reporter living with a disability</w:t>
      </w:r>
      <w:r>
        <w:t xml:space="preserve">, at a rally in South Carolina. </w:t>
      </w:r>
      <w:r w:rsidRPr="00C0437A">
        <w:rPr>
          <w:u w:val="single"/>
        </w:rPr>
        <w:t xml:space="preserve">This contemptuous reference to </w:t>
      </w:r>
      <w:proofErr w:type="spellStart"/>
      <w:r w:rsidRPr="00C0437A">
        <w:rPr>
          <w:u w:val="single"/>
        </w:rPr>
        <w:t>Kovaleski's</w:t>
      </w:r>
      <w:proofErr w:type="spellEnd"/>
      <w:r w:rsidRPr="00C0437A">
        <w:rPr>
          <w:u w:val="single"/>
        </w:rPr>
        <w:t xml:space="preserve"> physical disability was morally odious and painful to observe, but not in the least surprising: Trump is consistently a hatemonger and spreads his message without apology in almost every public encounter in which he finds himself. In this loathsome instance, Trump simply expanded his hate-filled discourse in a new direction, after having already established the deeply ingrained racism and sexism at the heart of his candidacy.</w:t>
      </w:r>
    </w:p>
    <w:p w:rsidR="00140D12" w:rsidRPr="00C0437A" w:rsidRDefault="00140D12" w:rsidP="00140D12">
      <w:pPr>
        <w:rPr>
          <w:u w:val="single"/>
        </w:rPr>
      </w:pPr>
      <w:r w:rsidRPr="00C0437A">
        <w:rPr>
          <w:u w:val="single"/>
        </w:rPr>
        <w:t xml:space="preserve">Trump's mockery of </w:t>
      </w:r>
      <w:proofErr w:type="spellStart"/>
      <w:r w:rsidRPr="00C0437A">
        <w:rPr>
          <w:u w:val="single"/>
        </w:rPr>
        <w:t>Kovaleski</w:t>
      </w:r>
      <w:proofErr w:type="spellEnd"/>
      <w:r w:rsidRPr="00C0437A">
        <w:rPr>
          <w:u w:val="single"/>
        </w:rPr>
        <w:t xml:space="preserve"> and his blatantly discriminatory policy proposals against Muslims are of a piece with his portrayal of Mexican immigrants as violent rapists and drug dealers, and with his calls for the United States to put Syrian refugees in detention centers and create a database to control them. </w:t>
      </w:r>
      <w:r w:rsidRPr="00235184">
        <w:rPr>
          <w:rStyle w:val="Emphasis"/>
        </w:rPr>
        <w:t>These comments sound eerily close to SS leader Heinrich Himmler's call for camps that held prisoners under orders of what the Nazis euphemistically called "protective custody." This fascist parallel only gains currency with Trump's latest efforts to ban Muslims from the United States.</w:t>
      </w:r>
      <w:r w:rsidRPr="00C0437A">
        <w:rPr>
          <w:u w:val="single"/>
        </w:rPr>
        <w:t xml:space="preserve"> To quote the Holocaust Encyclopedia:</w:t>
      </w:r>
    </w:p>
    <w:p w:rsidR="00140D12" w:rsidRPr="00C0437A" w:rsidRDefault="00140D12" w:rsidP="00140D12">
      <w:pPr>
        <w:rPr>
          <w:u w:val="single"/>
        </w:rPr>
      </w:pPr>
      <w:r w:rsidRPr="00C0437A">
        <w:rPr>
          <w:u w:val="single"/>
        </w:rPr>
        <w:t>In the earliest years of the Third Reich, various central, regional, and local authorities in Germany established concentration camps to detain political opponents of the regime, including German Communists, Socialists, trade unionists, and others from left and liberal political circles. In the spring of 1933, the SS established Dachau concentration camp, which came to serve as a model for an expanding and centralized concentration camp system under SS management.</w:t>
      </w:r>
    </w:p>
    <w:p w:rsidR="00140D12" w:rsidRPr="004717E9" w:rsidRDefault="00140D12" w:rsidP="00140D12">
      <w:r w:rsidRPr="004717E9">
        <w:t>Moreover, Trump's hateful attitude toward people with disabilities points to an earlier element of Hitler's program of genocide in which people with physical and mental disabilities were viewed as disposable because they allegedly undermined the Nazi notion of the "master race." The demonization, objectification and pathologizing of people with disabilities was the first step in developing the foundation for the Nazis' euthanasia program aimed at those declared unworthy of life. This lesson seems to be lost on the mainstream media, who largely viewed Trump's despicable remarks toward people with disabilities as simply insulting.</w:t>
      </w:r>
    </w:p>
    <w:p w:rsidR="00140D12" w:rsidRDefault="00140D12" w:rsidP="00140D12">
      <w:r w:rsidRPr="00C0437A">
        <w:rPr>
          <w:u w:val="single"/>
        </w:rPr>
        <w:t>What is truly alarming is how many corporate media figures and intellectuals are defending Trump, not realizing that his candidacy is rooted in the brutal seeds of totalitarianism being cultivated in US society.</w:t>
      </w:r>
      <w:r>
        <w:t xml:space="preserve"> </w:t>
      </w:r>
      <w:r w:rsidRPr="00C0437A">
        <w:rPr>
          <w:u w:val="single"/>
        </w:rPr>
        <w:t>Trump represents more than the anti-democratic practices and antics of Joseph McCarthy; he illustrates how totalitarianism can take different forms in specific historical moments</w:t>
      </w:r>
      <w:r>
        <w:t>. Rather than being dismissed as a wild card in US politics, as "careless and undisciplined," as some of his conservative supporters claim, or not a true member of the Republican Party as Ross Douthat has written in The New York Times, i</w:t>
      </w:r>
      <w:r w:rsidRPr="00C0437A">
        <w:rPr>
          <w:u w:val="single"/>
        </w:rPr>
        <w:t xml:space="preserve">t is crucial to recognize that Trump's popularity represents what Victor Wallis has described as a </w:t>
      </w:r>
      <w:r w:rsidRPr="00C0437A">
        <w:rPr>
          <w:u w:val="single"/>
        </w:rPr>
        <w:lastRenderedPageBreak/>
        <w:t>dangerous "political space ... in both the wider culture and in recent history." This is evident not only in his race-baiting, his crude comments about women and his call to round up and deport 11 million immigrants, but also in his increasing support for violence against protesters at his rallies.</w:t>
      </w:r>
    </w:p>
    <w:p w:rsidR="00140D12" w:rsidRDefault="00140D12" w:rsidP="00140D12">
      <w:r>
        <w:t xml:space="preserve">There is a disturbing totalitarian message in his call to "make American great again" by any means necessary. </w:t>
      </w:r>
      <w:r w:rsidRPr="00C0437A">
        <w:rPr>
          <w:u w:val="single"/>
        </w:rPr>
        <w:t>The degree to which Trump expresses his support of violence, racism and the violation of civil liberties, visibly and without apology, is unprecedented in recent national political races.</w:t>
      </w:r>
      <w:r>
        <w:t xml:space="preserve"> But the ideas he espouses have always been present under the surface of US politics, which is perhaps why the public and media on the whole seem unperturbed by such comments as: "We're going to have to do things that we never did before. And some people are going to be upset about it, but I think that now everybody is feeling that security is going to rule ... And so we're going to have to do certain things that were frankly unthinkable a year ago." Trump's call to do "the unthinkable" is a fundamental principle of any notion of totalitarianism, regardless of the form it takes.</w:t>
      </w:r>
    </w:p>
    <w:p w:rsidR="00140D12" w:rsidRDefault="00140D12" w:rsidP="00140D12">
      <w:r>
        <w:t>We heard this same hatred in the words of Hitler, Mussolini, Pinochet and other demagogic orators.</w:t>
      </w:r>
    </w:p>
    <w:p w:rsidR="00140D12" w:rsidRDefault="00140D12" w:rsidP="00140D12">
      <w:r w:rsidRPr="00C0437A">
        <w:rPr>
          <w:u w:val="single"/>
        </w:rPr>
        <w:t>The roots of totalitarianism are not frozen in history. They may find a different expression in the present, but they are connected in all kinds of ways to the past</w:t>
      </w:r>
      <w:r>
        <w:t xml:space="preserve">. For instance, Trump's demagoguery bears a close resemblance to the discourse characteristic of other fascist leaders. There are traces of fascism's past most particularly in what has been called by Patrick Healy and Maggie Haberman, Trump's "dark power of words." As Healy and Haberman point out in a recent New York Times article, </w:t>
      </w:r>
      <w:r w:rsidRPr="008D6F31">
        <w:rPr>
          <w:u w:val="single"/>
        </w:rPr>
        <w:t>Trump's use of fearmongering and bombastic language is characterized by "divisive phrases, harsh words and violent imagery" characteristic of demagogues of the past.</w:t>
      </w:r>
      <w:r>
        <w:t xml:space="preserve"> Moreover, </w:t>
      </w:r>
      <w:r w:rsidRPr="008D6F31">
        <w:rPr>
          <w:u w:val="single"/>
        </w:rPr>
        <w:t>Trump</w:t>
      </w:r>
      <w:r>
        <w:t xml:space="preserve">, like many past demagogues, </w:t>
      </w:r>
      <w:r w:rsidRPr="008D6F31">
        <w:rPr>
          <w:u w:val="single"/>
        </w:rPr>
        <w:t>presents himself as a prophet incapable of being wrong, disdains any sense of nuance and uses a militarized discourse populated by words such as "kill," "destroy," "attack" and "fight," all of which display his infatuation with violence and deep disdain for dialogue, thoughtfulness and democracy itself. Trump is an anti-intellectual who distorts the truth even when proven wrong, and his appeals are emotive rather than based on facts, reason and evidence.</w:t>
      </w:r>
      <w:r>
        <w:t xml:space="preserve">          </w:t>
      </w:r>
    </w:p>
    <w:p w:rsidR="00140D12" w:rsidRDefault="00140D12" w:rsidP="00140D12">
      <w:r w:rsidRPr="008D6F31">
        <w:rPr>
          <w:u w:val="single"/>
        </w:rPr>
        <w:t xml:space="preserve">Trump and his ilk merge a </w:t>
      </w:r>
      <w:proofErr w:type="spellStart"/>
      <w:r w:rsidRPr="008D6F31">
        <w:rPr>
          <w:u w:val="single"/>
        </w:rPr>
        <w:t>hypernationalism</w:t>
      </w:r>
      <w:proofErr w:type="spellEnd"/>
      <w:r w:rsidRPr="008D6F31">
        <w:rPr>
          <w:u w:val="single"/>
        </w:rPr>
        <w:t>, racism, economic fundamentalism and religious bigotry with a flagrant sense of lawlessness. His hate-filled speech is matched by an unsettling embrace of violence against immigrants and other oppositional voices issued by his supporters at many of his rallies. This type of lawlessness does more than encourage hate and violent mob mentalities; it also legitimates the kind of inflammatory rhetoric that gives credibility to acts of violence against others.</w:t>
      </w:r>
      <w:r>
        <w:t xml:space="preserve"> There has been an eerie silence from Trump and other Republican Party presidential candidates in the face of the killing of three people at a Planned Parenthood clinic in Colorado, the shooting of Black Lives Matter protesters by white supremacists in Minneapolis, the increasing attacks on mosques throughout the United States, and the alarming number of shootings of Black men and youth by white police officers, not to mention the recent shooting in San Bernardino, California.</w:t>
      </w:r>
    </w:p>
    <w:p w:rsidR="00140D12" w:rsidRDefault="00140D12" w:rsidP="00140D12">
      <w:r w:rsidRPr="008D6F31">
        <w:rPr>
          <w:u w:val="single"/>
        </w:rPr>
        <w:t>Trump and his fellow right-wing extremists rail against Mexican immigrants, Syrian refugees and young people protesting police violence but said nothing about the police officer who shot Laquan McDonald, a Black 17-year-old, 16 times, or about the Chicago Police Department's refusal to make public a year-old squad-car video of the incident.</w:t>
      </w:r>
      <w:r>
        <w:t xml:space="preserve"> And Trump's camp has remained silent about the threat of white supremacists groups in the United States, the US drone strikes that killed members of a wedding party in Afghanistan and the illegal targeted assassination of alleged terrorists.</w:t>
      </w:r>
    </w:p>
    <w:p w:rsidR="00140D12" w:rsidRDefault="00140D12" w:rsidP="00140D12">
      <w:r w:rsidRPr="000F6824">
        <w:rPr>
          <w:u w:val="single"/>
        </w:rPr>
        <w:t xml:space="preserve">This is not simply the behavior of moral and political cowards; it is the toxic affirmation of the machineries of death we associate with fascism. Such acts point to a large climate of lawlessness in US society that makes it all the </w:t>
      </w:r>
      <w:proofErr w:type="spellStart"/>
      <w:r w:rsidRPr="000F6824">
        <w:rPr>
          <w:u w:val="single"/>
        </w:rPr>
        <w:t>ethier</w:t>
      </w:r>
      <w:proofErr w:type="spellEnd"/>
      <w:r w:rsidRPr="000F6824">
        <w:rPr>
          <w:u w:val="single"/>
        </w:rPr>
        <w:t xml:space="preserve"> to ignore human rights, justice and democracy itself. There are historical precedents for this type of violence and for the hate-filled racist speech of the politicians who create the climate that legitimates it.</w:t>
      </w:r>
      <w:r>
        <w:t xml:space="preserve"> We heard this same hatred in the words of Hitler, Mussolini, Pinochet and other demagogic orators who have ranted against Jews, communists and others alleged "infidels."</w:t>
      </w:r>
    </w:p>
    <w:p w:rsidR="00140D12" w:rsidRPr="00285227" w:rsidRDefault="00140D12" w:rsidP="00140D12">
      <w:pPr>
        <w:rPr>
          <w:u w:val="single"/>
        </w:rPr>
      </w:pPr>
      <w:r w:rsidRPr="00285227">
        <w:rPr>
          <w:u w:val="single"/>
        </w:rPr>
        <w:lastRenderedPageBreak/>
        <w:t>Totalitarianism lives on in new forms and it is just as terrifying and dangerous today as it was in the past.</w:t>
      </w:r>
    </w:p>
    <w:p w:rsidR="00140D12" w:rsidRDefault="00140D12" w:rsidP="00140D12">
      <w:r w:rsidRPr="00285227">
        <w:rPr>
          <w:u w:val="single"/>
        </w:rPr>
        <w:t>Trump's recent call to bring back waterboarding and to support a torture regime far exceeds what might be called an act of stupidity or ignorance</w:t>
      </w:r>
      <w:r w:rsidRPr="00D71D0C">
        <w:rPr>
          <w:u w:val="single"/>
        </w:rPr>
        <w:t>. Torture in this instance becomes a means of exacting revenge on those whom the right considers to be "other," un-American and inferior - principally Muslims, immigrants and activists taking part in the movement for Black lives. We have heard this discourse before during the totalitarian regimes of the 1930s and later during the dictatorships in Latin America in the 1970s.</w:t>
      </w:r>
      <w:r>
        <w:t xml:space="preserve"> Heather Digby Parton is right when she writes that Donald Trump "may be the first openly fascistic frontrunner for the Republican presidential nomination but the ground was prepared and the seeds of his success sowed over the course of many years. We've had fascism flowing through the American political bloodstream for quite some time." (1)</w:t>
      </w:r>
    </w:p>
    <w:p w:rsidR="00140D12" w:rsidRDefault="00140D12" w:rsidP="00140D12">
      <w:r>
        <w:t xml:space="preserve">This is a discourse that betrays dark and treacherous secrets not simply about Trump, but also about the state of US culture and politics. </w:t>
      </w:r>
      <w:r w:rsidRPr="00D71D0C">
        <w:rPr>
          <w:u w:val="single"/>
        </w:rPr>
        <w:t>Trump's brutal racism, cruelty and Nazi-style policy recommendations are more than shocking; they are emblematic of totalitarianism's hatred of liberalism, its call for racial purity, its mythic celebration of nationalism, its embrace of violence, its disdain for weakness and its anti-intellectualism. This is the discourse of total terror. These elements of totalitarianism have become the new American normal. The conditions that produced the torture chambers, intolerable violence, extermination camps and the squelching of dissent are still with us. Totalitarianism is not simply a relic of the past. It lives on in new forms and it is just as terrifying and dangerous today as it was in the past.</w:t>
      </w:r>
      <w:r>
        <w:t xml:space="preserve"> (2)</w:t>
      </w:r>
    </w:p>
    <w:p w:rsidR="00140D12" w:rsidRPr="00D71D0C" w:rsidRDefault="00140D12" w:rsidP="00140D12">
      <w:pPr>
        <w:rPr>
          <w:u w:val="single"/>
        </w:rPr>
      </w:pPr>
      <w:r w:rsidRPr="00D71D0C">
        <w:rPr>
          <w:u w:val="single"/>
        </w:rPr>
        <w:t xml:space="preserve">Trump gives legitimacy to a number of fascist policies through his appeal to </w:t>
      </w:r>
      <w:proofErr w:type="spellStart"/>
      <w:r w:rsidRPr="00D71D0C">
        <w:rPr>
          <w:u w:val="single"/>
        </w:rPr>
        <w:t>hypernationalism</w:t>
      </w:r>
      <w:proofErr w:type="spellEnd"/>
      <w:r w:rsidRPr="00D71D0C">
        <w:rPr>
          <w:u w:val="single"/>
        </w:rPr>
        <w:t xml:space="preserve"> and disdain of human rights, his portrayal of Muslims and immigrants as a racial and religious threat, a rampant sexism, his obsession with national security, his aggressive mobilization of a culture of fear, his targeting of dissent and individual groups, his endorsement of human rights abuses such as torture, his support for the ongoing militarization of public life, his invocation of an external enemy as a threat to "our way of life," his call for the creation of a detention system as part of a state of emergency, support for a blind patriotism, his calls for the suspension of the rule of law, his affirmation of a belligerent masculinity, and his support for an aggressive imperial policy.</w:t>
      </w:r>
    </w:p>
    <w:p w:rsidR="00140D12" w:rsidRDefault="00140D12" w:rsidP="00140D12">
      <w:r>
        <w:t xml:space="preserve">Mark Summer is right in arguing that </w:t>
      </w:r>
      <w:r w:rsidRPr="00D71D0C">
        <w:rPr>
          <w:u w:val="single"/>
        </w:rPr>
        <w:t>the ghost of fascism runs through US society,</w:t>
      </w:r>
      <w:r>
        <w:t xml:space="preserve"> indicating that </w:t>
      </w:r>
      <w:r w:rsidRPr="00D71D0C">
        <w:rPr>
          <w:u w:val="single"/>
        </w:rPr>
        <w:t>fascist sympathies never went away and that the threat of fascism has to be taken seriously.</w:t>
      </w:r>
      <w:r>
        <w:t xml:space="preserve"> Summer writes that </w:t>
      </w:r>
      <w:r w:rsidRPr="00D71D0C">
        <w:rPr>
          <w:u w:val="single"/>
        </w:rPr>
        <w:t>fascism didn't win on the battlefield, but it won ideologically:</w:t>
      </w:r>
    </w:p>
    <w:p w:rsidR="00140D12" w:rsidRPr="00D71D0C" w:rsidRDefault="00140D12" w:rsidP="00140D12">
      <w:pPr>
        <w:rPr>
          <w:u w:val="single"/>
        </w:rPr>
      </w:pPr>
      <w:r w:rsidRPr="00D71D0C">
        <w:rPr>
          <w:u w:val="single"/>
        </w:rPr>
        <w:t>It won because the same fears, the same greed, the same hatred that fueled its growth in the first part of the twentieth century never went away. The symbols of fascism became anathema, but the causes ... went deep.</w:t>
      </w:r>
      <w:r>
        <w:t xml:space="preserve"> </w:t>
      </w:r>
      <w:r w:rsidRPr="00D71D0C">
        <w:rPr>
          <w:u w:val="single"/>
        </w:rPr>
        <w:t>And gradually, slowly, one step at a time, all those vices became first tolerated, then treated as virtues, and then as the only acceptable view</w:t>
      </w:r>
      <w:r>
        <w:t xml:space="preserve">.... [For instance,] </w:t>
      </w:r>
      <w:r w:rsidRPr="00D71D0C">
        <w:rPr>
          <w:u w:val="single"/>
        </w:rPr>
        <w:t>our long, stumbling lurch to the right; the building force of corporate power; the relentless need for war; a police whose power of enforcement is divorced from law; a preening nationalism that rewards the full rights of citizenship only to those who fit an ever-narrower mold ... I'm not saying we're moving toward fascism. I'm saying we started that drift a long time ago, and now we're well across the line.</w:t>
      </w:r>
    </w:p>
    <w:p w:rsidR="00140D12" w:rsidRPr="00706C48" w:rsidRDefault="00140D12" w:rsidP="00140D12">
      <w:pPr>
        <w:rPr>
          <w:u w:val="single"/>
        </w:rPr>
      </w:pPr>
      <w:r w:rsidRPr="00035386">
        <w:rPr>
          <w:rStyle w:val="Emphasis"/>
        </w:rPr>
        <w:t>Trump</w:t>
      </w:r>
      <w:r w:rsidRPr="00035386">
        <w:t xml:space="preserve"> is not just an ethically dead aberration. Rather, he </w:t>
      </w:r>
      <w:r w:rsidRPr="00035386">
        <w:rPr>
          <w:rStyle w:val="Emphasis"/>
        </w:rPr>
        <w:t>is the successor of a long line of fascists who shut down public debate, attempt to humiliate their opponents, endorse violence as a response to dissent and criticize any public display of democratic principles.</w:t>
      </w:r>
      <w:r w:rsidRPr="00D71D0C">
        <w:rPr>
          <w:u w:val="single"/>
        </w:rPr>
        <w:t xml:space="preserve"> The United States has reached its endpoint with Trump, and his presence should be viewed as a stern warning of the nightmare to come. Trump is not an isolated figure in US politics; he is simply the most visible and popular expression of a number of extremists in the Republican Party who now view democracy as a liability.</w:t>
      </w:r>
      <w:r>
        <w:t xml:space="preserve"> Ben Carson, Ted Cruz and Marco Rubio all support an ideology that reduces certain human beings "to anonymous beings." </w:t>
      </w:r>
      <w:r w:rsidRPr="00706C48">
        <w:rPr>
          <w:u w:val="single"/>
        </w:rPr>
        <w:t xml:space="preserve">Think about their prevailing attacks on Mexican immigrants, Black people and Syrian refugees. Primo Levi, the great writer and survivor of Auschwitz, called this use of dehumanizing abstractions one of the core principles of Nazi barbarism. Fast forward to Trump's endorsement of violence at his rallies, </w:t>
      </w:r>
      <w:r w:rsidRPr="00706C48">
        <w:rPr>
          <w:u w:val="single"/>
        </w:rPr>
        <w:lastRenderedPageBreak/>
        <w:t>coupled with his overt racism, his call for mass surveillance, his discourse of mass hatred and his embrace of politics as an extension of war.</w:t>
      </w:r>
    </w:p>
    <w:p w:rsidR="00140D12" w:rsidRPr="00B16174" w:rsidRDefault="00140D12" w:rsidP="00140D12">
      <w:r>
        <w:t xml:space="preserve">This is </w:t>
      </w:r>
      <w:r w:rsidRPr="00B16174">
        <w:t>not the discourse of Kafka, but of those extremists who have become cheerleaders for totalitarianism. Trump is not a straight talker, as some writers have claimed, or merely entertaining. As David L. Clark pointed out in a personal correspondence, the frankness of Trump's call for violence coupled with his unapologetic thirst for injustice position him as the "latest expression of a fascism that has poisoned political life throughout modernity. He is unabashedly vicious because he is both an agent and a symptom of a barren political landscape in which viciousness goes insolently unhidden." (3) Trump is a monster without a conscience, a politician with a toxic set of policies. He is the product of a form of finance capitalism and a long legacy of racism and violence in which conscience is put to sleep, democracy withers and public values are extinguished. This is truly a time of monsters and Trump is simply the most visible and certainly one of the most despicable.</w:t>
      </w:r>
    </w:p>
    <w:p w:rsidR="00140D12" w:rsidRPr="00C40099" w:rsidRDefault="00140D12" w:rsidP="00140D12">
      <w:r>
        <w:t xml:space="preserve">What must be acknowledged is that </w:t>
      </w:r>
      <w:r w:rsidRPr="0004193C">
        <w:t>Trump is the most extreme visible expression of a new form of authoritarianism</w:t>
      </w:r>
      <w:r>
        <w:t xml:space="preserve"> identified by the late political theorist, Sheldon </w:t>
      </w:r>
      <w:proofErr w:type="spellStart"/>
      <w:r>
        <w:t>Wolin</w:t>
      </w:r>
      <w:proofErr w:type="spellEnd"/>
      <w:r>
        <w:t xml:space="preserve">. According to </w:t>
      </w:r>
      <w:proofErr w:type="spellStart"/>
      <w:r>
        <w:t>Wolin</w:t>
      </w:r>
      <w:proofErr w:type="spellEnd"/>
      <w:r>
        <w:t xml:space="preserve">, all the elements are in place today for a contemporary form of authoritarianism, which he calls "inverted totalitarianism." </w:t>
      </w:r>
      <w:proofErr w:type="spellStart"/>
      <w:r w:rsidRPr="00C40099">
        <w:t>Wolin</w:t>
      </w:r>
      <w:proofErr w:type="spellEnd"/>
      <w:r w:rsidRPr="00C40099">
        <w:t xml:space="preserve"> writes:</w:t>
      </w:r>
    </w:p>
    <w:p w:rsidR="00140D12" w:rsidRPr="00C40099" w:rsidRDefault="00140D12" w:rsidP="00140D12">
      <w:r w:rsidRPr="00C40099">
        <w:t>Thus the elements are in place: a weak legislative body, a legal system that is both compliant and repressive, a party system in which one part, whether in opposition or in the majority, is bent upon reconstituting the existing system so as to permanently favor a ruling class of the wealthy, the well-connected and the corporate, while leaving the poorer citizens with a sense of helplessness and political despair, and, at the same time, keeping the middle classes dangling between fear of unemployment and expectations of fantastic rewards once the new economy recovers. That scheme is abetted by a sycophantic and increasingly concentrated media; by the integration of universities with their corporate benefactors; by a propaganda machine institutionalized in well-funded think tanks and conservative foundations; by the increasingly closer cooperation between local police and national law enforcement agencies aimed at identifying terrorists, suspicious aliens, and domestic dissidents. (4)</w:t>
      </w:r>
    </w:p>
    <w:p w:rsidR="00140D12" w:rsidRDefault="00140D12" w:rsidP="00140D12">
      <w:pPr>
        <w:rPr>
          <w:rStyle w:val="Emphasis"/>
        </w:rPr>
      </w:pPr>
      <w:r w:rsidRPr="00262623">
        <w:rPr>
          <w:u w:val="single"/>
        </w:rPr>
        <w:t xml:space="preserve">Totalitarianism destroys everything that makes politics possible. It is both an ideological poison and a brutal mode of governance and control. It puts reason to sleep and destroys any viable elements of democracy. Trump reminds us of totalitarianism's addiction to tyranny, its attachments to the machineries of death and its moral emptiness. What is crucial to acknowledge is that the stories, legacies and violence that are part of totalitarianism's history must be told over and over again so that it becomes possible to recognize how it appears in new forms, replicated under the banner of terror and insecurity by design, and endlessly legitimated by the image-making of the corporate </w:t>
      </w:r>
      <w:proofErr w:type="spellStart"/>
      <w:r w:rsidRPr="00262623">
        <w:rPr>
          <w:u w:val="single"/>
        </w:rPr>
        <w:t>disimagination</w:t>
      </w:r>
      <w:proofErr w:type="spellEnd"/>
      <w:r w:rsidRPr="00262623">
        <w:rPr>
          <w:u w:val="single"/>
        </w:rPr>
        <w:t xml:space="preserve"> machines. The call to safety in authoritarian societies is code for illicit spying, treating people as criminals, militarizing the police, constructing a surveillance state, allowing the killing of Black people as acts of domestic terrorism, and ultimately making disappear those individuals and groups that we dehumanize or consider threatening. </w:t>
      </w:r>
      <w:r w:rsidRPr="0043174A">
        <w:rPr>
          <w:rStyle w:val="Emphasis"/>
        </w:rPr>
        <w:t>The extremist fervor that Trump has stirred up should be a rallying cry for a struggle not simply against a crude and reactionary populism, but also against the tyranny of totalitarianism in its new and proto-fascist forms.</w:t>
      </w:r>
    </w:p>
    <w:p w:rsidR="007B6109" w:rsidRDefault="007B6109" w:rsidP="00140D12">
      <w:pPr>
        <w:rPr>
          <w:rStyle w:val="Emphasis"/>
        </w:rPr>
      </w:pPr>
    </w:p>
    <w:p w:rsidR="00503EF7" w:rsidRDefault="00503EF7" w:rsidP="00503EF7">
      <w:pPr>
        <w:pStyle w:val="Heading2"/>
      </w:pPr>
    </w:p>
    <w:p w:rsidR="00503EF7" w:rsidRDefault="00503EF7" w:rsidP="00503EF7">
      <w:pPr>
        <w:pStyle w:val="Heading1"/>
      </w:pPr>
      <w:proofErr w:type="spellStart"/>
      <w:r>
        <w:lastRenderedPageBreak/>
        <w:t>Aff</w:t>
      </w:r>
      <w:proofErr w:type="spellEnd"/>
      <w:r>
        <w:t xml:space="preserve"> Answers</w:t>
      </w:r>
    </w:p>
    <w:p w:rsidR="00A1479F" w:rsidRDefault="00BB7827" w:rsidP="00A1479F">
      <w:pPr>
        <w:pStyle w:val="Heading3"/>
      </w:pPr>
      <w:r>
        <w:lastRenderedPageBreak/>
        <w:t xml:space="preserve">Perm </w:t>
      </w:r>
    </w:p>
    <w:p w:rsidR="00A1479F" w:rsidRDefault="00A1479F" w:rsidP="00A1479F">
      <w:pPr>
        <w:pStyle w:val="Heading4"/>
      </w:pPr>
      <w:r>
        <w:t>Perm do both — utilizing public schools as a space to encourage democratic engagement is crucial to break down neoliberalism, alt alone fails.</w:t>
      </w:r>
    </w:p>
    <w:p w:rsidR="00A1479F" w:rsidRPr="00BC49C9" w:rsidRDefault="00A1479F" w:rsidP="00A1479F">
      <w:r>
        <w:rPr>
          <w:rStyle w:val="Style13ptBold"/>
        </w:rPr>
        <w:t>Giroux 17</w:t>
      </w:r>
      <w:r w:rsidRPr="00BC49C9">
        <w:t xml:space="preserve">(Henry A., Currently holds the McMaster University Chair for Scholarship in the Public Interest in the English and Cultural Studies Department and the Paulo Freire Distinguished Scholar in Critical Pedagogy. His most recent books are America's Addiction to Terrorism (Monthly Review Press, 2016) and America at War with Itself (City Lights, 2017). He is also a contributing editor to a number of journals, including </w:t>
      </w:r>
      <w:proofErr w:type="spellStart"/>
      <w:r w:rsidRPr="00BC49C9">
        <w:t>Tikkun</w:t>
      </w:r>
      <w:proofErr w:type="spellEnd"/>
      <w:r w:rsidRPr="00BC49C9">
        <w:t xml:space="preserve">, the Journal of Wild Culture and </w:t>
      </w:r>
      <w:proofErr w:type="spellStart"/>
      <w:r w:rsidRPr="00BC49C9">
        <w:t>Ragazine</w:t>
      </w:r>
      <w:proofErr w:type="spellEnd"/>
      <w:r w:rsidRPr="00BC49C9">
        <w:t xml:space="preserve">. Giroux is also a member of </w:t>
      </w:r>
      <w:proofErr w:type="spellStart"/>
      <w:r w:rsidRPr="00BC49C9">
        <w:t>Truthout's</w:t>
      </w:r>
      <w:proofErr w:type="spellEnd"/>
      <w:r w:rsidRPr="00BC49C9">
        <w:t xml:space="preserve"> Board of Directors. His website is </w:t>
      </w:r>
      <w:hyperlink r:id="rId50" w:history="1">
        <w:r w:rsidRPr="00BC49C9">
          <w:rPr>
            <w:rStyle w:val="Hyperlink"/>
          </w:rPr>
          <w:t>www.henryagiroux.com</w:t>
        </w:r>
      </w:hyperlink>
      <w:r w:rsidRPr="00BC49C9">
        <w:t xml:space="preserve">, 6/26, “Henry A. Giroux | Thinking Dangerously: The Role of Higher Education in Authoritarian Times”,  </w:t>
      </w:r>
      <w:hyperlink r:id="rId51" w:history="1">
        <w:r w:rsidRPr="00BC49C9">
          <w:rPr>
            <w:rStyle w:val="Hyperlink"/>
          </w:rPr>
          <w:t>http://www.truth-out.org/opinion/item/41058-thinking-dangerously-the-role-of-higher-education-in-authoritarian-times</w:t>
        </w:r>
      </w:hyperlink>
      <w:r w:rsidRPr="00BC49C9">
        <w:t>, MSCOTT)</w:t>
      </w:r>
    </w:p>
    <w:p w:rsidR="00616649" w:rsidRDefault="00A1479F" w:rsidP="00A1479F">
      <w:r>
        <w:t>What happens to democracy when the president of the United States labels critical media outlets as "enemies of the people" and disparages the search for truth with the blanket term "fake news"? What happens to democracy when individuals and groups are demonized on the basis of their religion? What happens to a society when critical thinking becomes an object of contempt? What happens to a social order ruled by an economics of contempt that blames the poor for their condition and subjects them to a culture of shaming? What happens to a polity when it retreats into private silos and becomes indifferent to the use of language deployed in the service of a panicked rage -- language that stokes anger but ignores issues that matter? What happens to a social order when it treats millions of undocumented immigrants as disposable, potential terrorists and "criminals"? What happens to a country when the presiding principles of its society are violence and ignorance?</w:t>
      </w:r>
    </w:p>
    <w:p w:rsidR="00616649" w:rsidRDefault="00A1479F" w:rsidP="00A1479F">
      <w:r>
        <w:t>What happens is that democracy withers and dies, both as an ideal and as a reality.</w:t>
      </w:r>
    </w:p>
    <w:p w:rsidR="00616649" w:rsidRDefault="00A1479F" w:rsidP="00A1479F">
      <w:r w:rsidRPr="00E940A2">
        <w:rPr>
          <w:rStyle w:val="StyleUnderline"/>
        </w:rPr>
        <w:t>In the present moment, it becomes particularly important for educators and concerned citizens all over the world to protect and enlarge the critical formative educational cultures and</w:t>
      </w:r>
      <w:r>
        <w:t xml:space="preserve"> </w:t>
      </w:r>
      <w:r w:rsidRPr="00E940A2">
        <w:rPr>
          <w:rStyle w:val="Emphasis"/>
        </w:rPr>
        <w:t>public spheres</w:t>
      </w:r>
      <w:r>
        <w:t xml:space="preserve"> </w:t>
      </w:r>
      <w:r w:rsidRPr="00E940A2">
        <w:rPr>
          <w:rStyle w:val="StyleUnderline"/>
        </w:rPr>
        <w:t>that make democracy possible</w:t>
      </w:r>
      <w:r>
        <w:t xml:space="preserve">. Alternative newspapers, progressive media, screen culture, online media and other educational sites and spaces in which public pedagogies are produced constitute the political and educational elements of a vibrant, critical formative culture within a wide range of public spheres. </w:t>
      </w:r>
      <w:r w:rsidRPr="00E940A2">
        <w:rPr>
          <w:rStyle w:val="StyleUnderline"/>
        </w:rPr>
        <w:t xml:space="preserve">Critical formative cultures are crucial in producing the knowledge, values, social relations and visions that help nurture and sustain the possibility to think critically, engage in </w:t>
      </w:r>
      <w:r w:rsidRPr="00E940A2">
        <w:rPr>
          <w:rStyle w:val="Emphasis"/>
        </w:rPr>
        <w:t>political dissent</w:t>
      </w:r>
      <w:r>
        <w:t xml:space="preserve">, </w:t>
      </w:r>
      <w:r w:rsidRPr="00E940A2">
        <w:rPr>
          <w:rStyle w:val="StyleUnderline"/>
        </w:rPr>
        <w:t>organize collectively and inhabit public spaces in which alternative and critical theories can be developed</w:t>
      </w:r>
      <w:r>
        <w:t>.</w:t>
      </w:r>
    </w:p>
    <w:p w:rsidR="00616649" w:rsidRDefault="00A1479F" w:rsidP="00A1479F">
      <w:r w:rsidRPr="00E940A2">
        <w:rPr>
          <w:rStyle w:val="StyleUnderline"/>
        </w:rPr>
        <w:t>Authoritarian societies do more than censor; they punish those who engage in what might be called dangerous thinkin</w:t>
      </w:r>
      <w:r>
        <w:t xml:space="preserve">g. </w:t>
      </w:r>
      <w:r w:rsidRPr="00E940A2">
        <w:rPr>
          <w:rStyle w:val="StyleUnderline"/>
        </w:rPr>
        <w:t xml:space="preserve">At the core of thinking dangerously is the recognition that education is central to politics and that a democracy cannot survive without </w:t>
      </w:r>
      <w:r w:rsidRPr="00E940A2">
        <w:rPr>
          <w:rStyle w:val="Emphasis"/>
        </w:rPr>
        <w:t>informed citizens</w:t>
      </w:r>
      <w:r>
        <w:t xml:space="preserve">. Critical and dangerous thinking is the precondition for nurturing the ethical imagination that enables engaged citizens to learn how to govern rather than be governed. </w:t>
      </w:r>
      <w:r w:rsidRPr="00E940A2">
        <w:rPr>
          <w:rStyle w:val="StyleUnderline"/>
        </w:rPr>
        <w:t>Thinking with courage is fundamental to a notion of</w:t>
      </w:r>
      <w:r>
        <w:t xml:space="preserve"> </w:t>
      </w:r>
      <w:r w:rsidRPr="00E940A2">
        <w:rPr>
          <w:rStyle w:val="Emphasis"/>
        </w:rPr>
        <w:t>civic literacy</w:t>
      </w:r>
      <w:r>
        <w:t xml:space="preserve"> </w:t>
      </w:r>
      <w:r w:rsidRPr="00E940A2">
        <w:rPr>
          <w:rStyle w:val="StyleUnderline"/>
        </w:rPr>
        <w:t>that views knowledge as central to the pursuit of economic and political justice</w:t>
      </w:r>
      <w:r>
        <w:t xml:space="preserve">. </w:t>
      </w:r>
      <w:r w:rsidRPr="00E940A2">
        <w:rPr>
          <w:rStyle w:val="StyleUnderline"/>
        </w:rPr>
        <w:t>Such thinking incorporates a set of values that enables a polity to deal critically with the use and effects of power, particularly through a developed sense of compassion for others and the planet</w:t>
      </w:r>
      <w:r>
        <w:t xml:space="preserve">. Thinking dangerously is the basis for a formative and educational culture of questioning that takes seriously how imagination is key to the practice of freedom. </w:t>
      </w:r>
      <w:r w:rsidRPr="00E940A2">
        <w:rPr>
          <w:rStyle w:val="StyleUnderline"/>
        </w:rPr>
        <w:t>Thinking dangerously is not only the cornerstone of critical agency and engaged citizenship, it's also the foundation for a working democracy</w:t>
      </w:r>
      <w:r>
        <w:t>.</w:t>
      </w:r>
    </w:p>
    <w:p w:rsidR="00616649" w:rsidRDefault="00A1479F" w:rsidP="00A1479F">
      <w:r>
        <w:t>Education and the Struggle for Liberation</w:t>
      </w:r>
    </w:p>
    <w:p w:rsidR="00616649" w:rsidRDefault="00A1479F" w:rsidP="00A1479F">
      <w:r w:rsidRPr="00E940A2">
        <w:rPr>
          <w:rStyle w:val="StyleUnderline"/>
        </w:rPr>
        <w:t xml:space="preserve">Any viable attempt at developing a democratic politics must begin to address the role of </w:t>
      </w:r>
      <w:r w:rsidRPr="00E940A2">
        <w:rPr>
          <w:rStyle w:val="Emphasis"/>
        </w:rPr>
        <w:t>education</w:t>
      </w:r>
      <w:r w:rsidRPr="00E940A2">
        <w:rPr>
          <w:rStyle w:val="StyleUnderline"/>
        </w:rPr>
        <w:t xml:space="preserve"> and </w:t>
      </w:r>
      <w:r w:rsidRPr="00E940A2">
        <w:rPr>
          <w:rStyle w:val="Emphasis"/>
        </w:rPr>
        <w:t>civic literacy</w:t>
      </w:r>
      <w:r w:rsidRPr="00E940A2">
        <w:rPr>
          <w:rStyle w:val="StyleUnderline"/>
        </w:rPr>
        <w:t xml:space="preserve"> as </w:t>
      </w:r>
      <w:r w:rsidRPr="00E940A2">
        <w:rPr>
          <w:rStyle w:val="Emphasis"/>
        </w:rPr>
        <w:t>central to politics</w:t>
      </w:r>
      <w:r w:rsidRPr="00E940A2">
        <w:rPr>
          <w:rStyle w:val="StyleUnderline"/>
        </w:rPr>
        <w:t xml:space="preserve"> itself</w:t>
      </w:r>
      <w:r>
        <w:t xml:space="preserve">. </w:t>
      </w:r>
      <w:r w:rsidRPr="00236F9A">
        <w:rPr>
          <w:rStyle w:val="StyleUnderline"/>
        </w:rPr>
        <w:t xml:space="preserve">Education is also vital to the creation of individuals capable of becoming </w:t>
      </w:r>
      <w:r w:rsidRPr="00236F9A">
        <w:rPr>
          <w:rStyle w:val="Emphasis"/>
        </w:rPr>
        <w:t>critical social agents</w:t>
      </w:r>
      <w:r>
        <w:t xml:space="preserve"> </w:t>
      </w:r>
      <w:r w:rsidRPr="00236F9A">
        <w:rPr>
          <w:rStyle w:val="StyleUnderline"/>
        </w:rPr>
        <w:t>willing to struggle against injustices and develop the institutions that are crucial to the functioning of a substantive democracy</w:t>
      </w:r>
      <w:r>
        <w:t xml:space="preserve">. One way to begin such a project is to address the </w:t>
      </w:r>
      <w:r>
        <w:lastRenderedPageBreak/>
        <w:t>meaning and role of higher education (and education in general) as part of the broader struggle for freedom.</w:t>
      </w:r>
    </w:p>
    <w:p w:rsidR="00616649" w:rsidRDefault="00A1479F" w:rsidP="00A1479F">
      <w:r>
        <w:t xml:space="preserve">The reach of education extends from schools to diverse cultural apparatuses, such as the mainstream media, alternative screen cultures and the expanding digital screen culture. Far more than a teaching method, </w:t>
      </w:r>
      <w:r w:rsidRPr="00236F9A">
        <w:t>education is a moral and political practice actively involved not only in the production of knowledge, skills and values but also in the construction of identities, modes of identification, and forms of individual and social agency</w:t>
      </w:r>
      <w:r w:rsidRPr="00236F9A">
        <w:rPr>
          <w:rStyle w:val="StyleUnderline"/>
        </w:rPr>
        <w:t>.</w:t>
      </w:r>
      <w:r>
        <w:t xml:space="preserve"> Accordingly, education is at the heart of any understanding of politics and the ideological scaffolding of those framing mechanisms that mediate our everyday lives.</w:t>
      </w:r>
    </w:p>
    <w:p w:rsidR="00616649" w:rsidRDefault="00A1479F" w:rsidP="00A1479F">
      <w:pPr>
        <w:rPr>
          <w:rStyle w:val="StyleUnderline"/>
        </w:rPr>
      </w:pPr>
      <w:r>
        <w:t xml:space="preserve">Across the globe, </w:t>
      </w:r>
      <w:r w:rsidRPr="00236F9A">
        <w:rPr>
          <w:rStyle w:val="StyleUnderline"/>
        </w:rPr>
        <w:t>the forces of free-market fundamentalism are using the educational system to reproduce a</w:t>
      </w:r>
      <w:r>
        <w:t xml:space="preserve"> </w:t>
      </w:r>
      <w:r w:rsidRPr="00236F9A">
        <w:rPr>
          <w:rStyle w:val="Emphasis"/>
        </w:rPr>
        <w:t>culture of privatization</w:t>
      </w:r>
      <w:r>
        <w:t xml:space="preserve">, </w:t>
      </w:r>
      <w:r w:rsidRPr="00236F9A">
        <w:rPr>
          <w:rStyle w:val="StyleUnderline"/>
        </w:rPr>
        <w:t>deregulation and commercialization while waging an assault on the historically guaranteed social provisions and</w:t>
      </w:r>
      <w:r>
        <w:t xml:space="preserve"> </w:t>
      </w:r>
      <w:r w:rsidRPr="00236F9A">
        <w:rPr>
          <w:rStyle w:val="Emphasis"/>
        </w:rPr>
        <w:t>civil rights</w:t>
      </w:r>
      <w:r>
        <w:t xml:space="preserve"> </w:t>
      </w:r>
      <w:r w:rsidRPr="00236F9A">
        <w:rPr>
          <w:rStyle w:val="StyleUnderline"/>
        </w:rPr>
        <w:t xml:space="preserve">provided by the welfare state, higher education, unions, reproductive rights and civil liberties. </w:t>
      </w:r>
      <w:r>
        <w:t xml:space="preserve">All the while, </w:t>
      </w:r>
      <w:r w:rsidRPr="00236F9A">
        <w:rPr>
          <w:rStyle w:val="StyleUnderline"/>
        </w:rPr>
        <w:t>these forces are undercutting public faith in the defining institutions of democracy.</w:t>
      </w:r>
    </w:p>
    <w:p w:rsidR="00616649" w:rsidRDefault="00A1479F" w:rsidP="00A1479F">
      <w:pPr>
        <w:rPr>
          <w:rStyle w:val="StyleUnderline"/>
        </w:rPr>
      </w:pPr>
      <w:r>
        <w:t xml:space="preserve">This grim reality was described by Axel </w:t>
      </w:r>
      <w:proofErr w:type="spellStart"/>
      <w:r>
        <w:t>Honneth</w:t>
      </w:r>
      <w:proofErr w:type="spellEnd"/>
      <w:r>
        <w:t xml:space="preserve"> in his book Pathologies of Reason as a </w:t>
      </w:r>
      <w:r w:rsidRPr="00236F9A">
        <w:rPr>
          <w:rStyle w:val="StyleUnderline"/>
        </w:rPr>
        <w:t xml:space="preserve">"failed sociality" characteristic of an increasing number of societies in which democracy is waning -- </w:t>
      </w:r>
      <w:r w:rsidRPr="00236F9A">
        <w:rPr>
          <w:rStyle w:val="Emphasis"/>
        </w:rPr>
        <w:t>a failure in the power of the civic imagination</w:t>
      </w:r>
      <w:r>
        <w:t xml:space="preserve">, </w:t>
      </w:r>
      <w:r w:rsidRPr="00236F9A">
        <w:rPr>
          <w:rStyle w:val="StyleUnderline"/>
        </w:rPr>
        <w:t>political will and open</w:t>
      </w:r>
      <w:r>
        <w:t xml:space="preserve"> </w:t>
      </w:r>
      <w:r w:rsidRPr="00236F9A">
        <w:rPr>
          <w:rStyle w:val="Emphasis"/>
        </w:rPr>
        <w:t>democracy</w:t>
      </w:r>
      <w:r>
        <w:t xml:space="preserve">. </w:t>
      </w:r>
      <w:r w:rsidRPr="00236F9A">
        <w:rPr>
          <w:rStyle w:val="StyleUnderline"/>
        </w:rPr>
        <w:t>It is also part of a politics that strips the social of any</w:t>
      </w:r>
      <w:r>
        <w:t xml:space="preserve"> </w:t>
      </w:r>
      <w:r w:rsidRPr="00236F9A">
        <w:rPr>
          <w:rStyle w:val="Emphasis"/>
        </w:rPr>
        <w:t>democratic ideals</w:t>
      </w:r>
      <w:r>
        <w:t xml:space="preserve"> </w:t>
      </w:r>
      <w:r w:rsidRPr="00236F9A">
        <w:rPr>
          <w:rStyle w:val="StyleUnderline"/>
        </w:rPr>
        <w:t>and undermines any understanding of education as a</w:t>
      </w:r>
      <w:r>
        <w:t xml:space="preserve"> </w:t>
      </w:r>
      <w:r w:rsidRPr="00236F9A">
        <w:rPr>
          <w:rStyle w:val="Emphasis"/>
        </w:rPr>
        <w:t>public good</w:t>
      </w:r>
      <w:r>
        <w:t xml:space="preserve"> </w:t>
      </w:r>
      <w:r w:rsidRPr="00236F9A">
        <w:rPr>
          <w:rStyle w:val="StyleUnderline"/>
        </w:rPr>
        <w:t>and pedagogy as an empowering practice: a practice that can act directly upon the conditions that bear down on our lives in order to change them when necessary.</w:t>
      </w:r>
    </w:p>
    <w:p w:rsidR="00616649" w:rsidRDefault="00A1479F" w:rsidP="00A1479F">
      <w:r>
        <w:t>As Chandra Mohanty points out:</w:t>
      </w:r>
    </w:p>
    <w:p w:rsidR="00A1479F" w:rsidRDefault="00A1479F" w:rsidP="00A1479F">
      <w:r>
        <w:t>At its most ambitious, [critical] pedagogy is an attempt to get students to think critically about their place in relation to the knowledge they gain and to transform their world view fundamentally by taking the politics of knowledge seriously. It is a pedagogy that attempts to link knowledge, social responsibility, and collective struggle. And it does so by emphasizing the risks that education involves, the struggles for institutional change, and the strategies for challenging forms of domination and by creating more equitable and just public spheres within and outside of educational institutions.</w:t>
      </w:r>
    </w:p>
    <w:p w:rsidR="00616649" w:rsidRDefault="00A1479F" w:rsidP="00A1479F">
      <w:pPr>
        <w:rPr>
          <w:rStyle w:val="StyleUnderline"/>
        </w:rPr>
      </w:pPr>
      <w:r>
        <w:t xml:space="preserve">At its core, critical pedagogy raises issues of how education might be understood as a moral and political practice, and not simply a technical one. At stake here is the issue of meaning and purpose in which educators put into place the pedagogical conditions for creating a public sphere of citizens who are able to exercise power over their own lives. </w:t>
      </w:r>
      <w:r w:rsidRPr="00236F9A">
        <w:rPr>
          <w:rStyle w:val="StyleUnderline"/>
        </w:rPr>
        <w:t>Critical pedagogy is organized around the struggle over</w:t>
      </w:r>
      <w:r>
        <w:t xml:space="preserve"> </w:t>
      </w:r>
      <w:r w:rsidRPr="00236F9A">
        <w:rPr>
          <w:rStyle w:val="Emphasis"/>
        </w:rPr>
        <w:t>agency</w:t>
      </w:r>
      <w:r>
        <w:t xml:space="preserve">, </w:t>
      </w:r>
      <w:r w:rsidRPr="00236F9A">
        <w:rPr>
          <w:rStyle w:val="StyleUnderline"/>
        </w:rPr>
        <w:t>values and social relations within diverse contexts, resources and histories</w:t>
      </w:r>
      <w:r>
        <w:t xml:space="preserve">. </w:t>
      </w:r>
      <w:r w:rsidRPr="00236F9A">
        <w:rPr>
          <w:rStyle w:val="StyleUnderline"/>
        </w:rPr>
        <w:t xml:space="preserve">Its aim is producing students who can think critically, be considerate of others, take risks, think dangerously and imagine a future that extends and deepens what it means to be an </w:t>
      </w:r>
      <w:r w:rsidRPr="00236F9A">
        <w:rPr>
          <w:rStyle w:val="Emphasis"/>
        </w:rPr>
        <w:t>engaged citizen capable of living in a substantive democracy</w:t>
      </w:r>
      <w:r w:rsidRPr="00236F9A">
        <w:rPr>
          <w:rStyle w:val="StyleUnderline"/>
        </w:rPr>
        <w:t>.</w:t>
      </w:r>
    </w:p>
    <w:p w:rsidR="00616649" w:rsidRDefault="00A1479F" w:rsidP="00A1479F">
      <w:r>
        <w:t xml:space="preserve">What work do educators have to do to create the economic, political and ethical conditions necessary to endow young people and the general public with the capacities to think, question, doubt, imagine the unimaginable and defend education as essential for inspiring and energizing the citizens necessary for the existence of a robust democracy? This is a particularly important issue at a time when higher education is being defunded and students are being punished with huge tuition hikes and financial debts, while being subjected to a pedagogy of repression that has taken hold under the banner of reactionary and oppressive educational reforms pushed by right-wing billionaires and hedge fund managers. </w:t>
      </w:r>
      <w:r w:rsidRPr="00236F9A">
        <w:rPr>
          <w:rStyle w:val="Emphasis"/>
        </w:rPr>
        <w:t>Addressing education as a democratic public sphere is also crucial as a theoretical tool and political resource for fighting against neoliberal modes of governance</w:t>
      </w:r>
      <w:r>
        <w:t xml:space="preserve"> that have reduced faculty all over the United States to adjuncts and part-time workers with few or no benefits. These workers bear the brunt of a labor process that is as exploitative as it is disempowering.</w:t>
      </w:r>
    </w:p>
    <w:p w:rsidR="00616649" w:rsidRDefault="00A1479F" w:rsidP="00A1479F">
      <w:r>
        <w:t>Educators Need a New Language for the Current Era</w:t>
      </w:r>
    </w:p>
    <w:p w:rsidR="00616649" w:rsidRDefault="00A1479F" w:rsidP="00A1479F">
      <w:r>
        <w:t xml:space="preserve">Given the crisis of education, agency and memory that haunts the current historical conjuncture, educators need a new language for addressing the changing contexts of a world in which an </w:t>
      </w:r>
      <w:r>
        <w:lastRenderedPageBreak/>
        <w:t xml:space="preserve">unprecedented convergence of resources -- financial, cultural, political, economic, scientific, military and technological -- is increasingly used to exercise powerful and diverse forms of control and domination. Such a language needs to be self-reflective and directive without being dogmatic, and needs to recognize that pedagogy is always political because it is connected to the acquisition of agency. In this instance, making the pedagogical more political means being vigilant about what Gary Olson and Lynn Worsham describe as "that very moment in which identities are being produced and groups are being constituted, or objects are being created." </w:t>
      </w:r>
      <w:r w:rsidRPr="00236F9A">
        <w:rPr>
          <w:rStyle w:val="StyleUnderline"/>
        </w:rPr>
        <w:t>At the same time it means educators need to be attentive to those practices in which critical modes of agency and particular identities are being denied.</w:t>
      </w:r>
    </w:p>
    <w:p w:rsidR="00616649" w:rsidRDefault="00A1479F" w:rsidP="00A1479F">
      <w:r>
        <w:t xml:space="preserve">In part, </w:t>
      </w:r>
      <w:r w:rsidRPr="00236F9A">
        <w:rPr>
          <w:rStyle w:val="StyleUnderline"/>
        </w:rPr>
        <w:t xml:space="preserve">this suggests developing educational practices that not only </w:t>
      </w:r>
      <w:r w:rsidRPr="00236F9A">
        <w:rPr>
          <w:rStyle w:val="Emphasis"/>
        </w:rPr>
        <w:t>inspire</w:t>
      </w:r>
      <w:r>
        <w:t xml:space="preserve"> </w:t>
      </w:r>
      <w:r w:rsidRPr="00236F9A">
        <w:rPr>
          <w:rStyle w:val="StyleUnderline"/>
        </w:rPr>
        <w:t>and</w:t>
      </w:r>
      <w:r>
        <w:t xml:space="preserve"> </w:t>
      </w:r>
      <w:r w:rsidRPr="00236F9A">
        <w:rPr>
          <w:rStyle w:val="Emphasis"/>
        </w:rPr>
        <w:t>energize</w:t>
      </w:r>
      <w:r>
        <w:t xml:space="preserve"> </w:t>
      </w:r>
      <w:r w:rsidRPr="00236F9A">
        <w:rPr>
          <w:rStyle w:val="StyleUnderline"/>
        </w:rPr>
        <w:t xml:space="preserve">people but are also capable of challenging the growing number of </w:t>
      </w:r>
      <w:r w:rsidRPr="00236F9A">
        <w:rPr>
          <w:rStyle w:val="Emphasis"/>
        </w:rPr>
        <w:t>anti-democratic practices</w:t>
      </w:r>
      <w:r w:rsidRPr="00236F9A">
        <w:rPr>
          <w:rStyle w:val="StyleUnderline"/>
        </w:rPr>
        <w:t xml:space="preserve"> and policies under the global tyranny of casino capitalism</w:t>
      </w:r>
      <w:r>
        <w:t xml:space="preserve">. </w:t>
      </w:r>
      <w:r w:rsidRPr="00236F9A">
        <w:rPr>
          <w:rStyle w:val="StyleUnderline"/>
        </w:rPr>
        <w:t>Such a vision demands that we imagine a life beyond a social order immersed in massive inequality</w:t>
      </w:r>
      <w:r>
        <w:t xml:space="preserve">, endless assaults on the environment, and the elevation of war and militarization to the highest and most sanctified national ideals. Under such circumstances, education becomes more than an obsession with accountability schemes and the bearer of an audit culture (a culture characterized by a call to be objective and an unbridled emphasis on empiricism). Audit cultures support conservative educational policies driven by market values and an unreflective immersion in the crude rationality of a data-obsessed market-driven society; as such, they are at odds with any </w:t>
      </w:r>
      <w:r w:rsidRPr="00236F9A">
        <w:rPr>
          <w:rStyle w:val="StyleUnderline"/>
        </w:rPr>
        <w:t>viable notion of a democratically inspired education and critical pedagogy</w:t>
      </w:r>
      <w:r>
        <w:t>. In addition, viewing public and higher education as democratic public spheres necessitates rejecting the notion that they should be reduced to sites for training students for the workforce -- a reductive vision now being imposed on public education by high-tech companies such as Facebook, Netflix and Google, which want to encourage what they call the entrepreneurial mission of education, which is code for collapsing education into training.</w:t>
      </w:r>
    </w:p>
    <w:p w:rsidR="00616649" w:rsidRDefault="00A1479F" w:rsidP="00A1479F">
      <w:r>
        <w:t>Education can all too easily become a form of symbolic and intellectual violence that assaults rather than educates. Examples of such violence can be seen in the forms of an audit culture and empirically-driven teaching that dominates higher education. These educational projects amount to pedagogies of repression and serve primarily to numb the mind and produce what might be called dead zones of the imagination. These are pedagogies that are largely disciplinary and have little regard for contexts, history, making knowledge meaningful, or expanding what it means for students to be critically engaged agents. Of course, the ongoing corporatization of the university is driven by modes of assessment that often undercut teacher autonomy and treat knowledge as a commodity and students as customers, imposing brutalizing structures of governance on higher education. Under such circumstances, education defaults on its democratic obligations and becomes a tool of control and powerlessness, thereby deadening the imagination.</w:t>
      </w:r>
    </w:p>
    <w:p w:rsidR="00616649" w:rsidRDefault="00A1479F" w:rsidP="00A1479F">
      <w:pPr>
        <w:rPr>
          <w:rStyle w:val="StyleUnderline"/>
        </w:rPr>
      </w:pPr>
      <w:r w:rsidRPr="00B0541B">
        <w:rPr>
          <w:rStyle w:val="StyleUnderline"/>
        </w:rPr>
        <w:t xml:space="preserve">The fundamental challenge facing educators within the current age of an </w:t>
      </w:r>
      <w:r w:rsidRPr="00B0541B">
        <w:rPr>
          <w:rStyle w:val="Emphasis"/>
        </w:rPr>
        <w:t>emerging authoritarianism</w:t>
      </w:r>
      <w:r w:rsidRPr="00B0541B">
        <w:rPr>
          <w:rStyle w:val="StyleUnderline"/>
        </w:rPr>
        <w:t xml:space="preserve"> worldwide is to create those public spaces for students to address how knowledge is related to the power of both self-definition and </w:t>
      </w:r>
      <w:r w:rsidRPr="00B0541B">
        <w:rPr>
          <w:rStyle w:val="Emphasis"/>
        </w:rPr>
        <w:t>social agency</w:t>
      </w:r>
      <w:r>
        <w:t xml:space="preserve">. </w:t>
      </w:r>
      <w:r w:rsidRPr="00B0541B">
        <w:rPr>
          <w:rStyle w:val="StyleUnderline"/>
        </w:rPr>
        <w:t xml:space="preserve">In part, this suggests providing students with the skills, ideas, values and authority necessary for them not only to be well-informed and knowledgeable across a number of traditions and disciplines, but also to be able to invest in the reality of a </w:t>
      </w:r>
      <w:r w:rsidRPr="00B0541B">
        <w:rPr>
          <w:rStyle w:val="Emphasis"/>
        </w:rPr>
        <w:t>substantive democracy</w:t>
      </w:r>
      <w:r>
        <w:t xml:space="preserve">. </w:t>
      </w:r>
      <w:r w:rsidRPr="00B0541B">
        <w:rPr>
          <w:rStyle w:val="StyleUnderline"/>
        </w:rPr>
        <w:t xml:space="preserve">In this context, students learn to recognize </w:t>
      </w:r>
      <w:r w:rsidRPr="00B0541B">
        <w:rPr>
          <w:rStyle w:val="Emphasis"/>
        </w:rPr>
        <w:t>anti-democratic forms of power</w:t>
      </w:r>
      <w:r>
        <w:t xml:space="preserve">. </w:t>
      </w:r>
      <w:r w:rsidRPr="00B0541B">
        <w:rPr>
          <w:rStyle w:val="StyleUnderline"/>
        </w:rPr>
        <w:t xml:space="preserve">They also </w:t>
      </w:r>
      <w:r w:rsidRPr="00B0541B">
        <w:rPr>
          <w:rStyle w:val="Emphasis"/>
        </w:rPr>
        <w:t>learn to fight</w:t>
      </w:r>
      <w:r>
        <w:t xml:space="preserve"> </w:t>
      </w:r>
      <w:r w:rsidRPr="00B0541B">
        <w:rPr>
          <w:rStyle w:val="StyleUnderline"/>
        </w:rPr>
        <w:t>deeply rooted injustices in a society and world founded on systemic economic, racial and gendered inequalities.</w:t>
      </w:r>
    </w:p>
    <w:p w:rsidR="00616649" w:rsidRDefault="00A1479F" w:rsidP="00A1479F">
      <w:r>
        <w:t xml:space="preserve">Education in this sense speaks to the recognition that any pedagogical practice presupposes some notion of the future, prioritizes some forms of identification over others and values some modes of knowing over others. (Think about how business schools are held in high esteem while schools of education are often disparaged.) Moreover, such an education does not offer guarantees. Instead, it recognizes that its own policies, ideology and values are grounded in particular modes of authority, </w:t>
      </w:r>
      <w:r>
        <w:lastRenderedPageBreak/>
        <w:t>values and ethical principles that must be constantly debated for the ways in which they both open up and close down democratic relations, values and identities.</w:t>
      </w:r>
    </w:p>
    <w:p w:rsidR="00616649" w:rsidRDefault="00A1479F" w:rsidP="00A1479F">
      <w:r>
        <w:t>The notion of a neutral, objective education is an oxymoron. Education and pedagogy do not exist outside of ideology, values and politics. Ethics, when it comes to education, demand an openness to the other, a willingness to engage a "politics of possibility" through a continual critical engagement with texts, images, events and other registers of meaning as they are transformed into pedagogical practices both within and outside of the classroom. Education is never innocent: It is always implicated in relations of power and specific visions of the present and future. This suggests the need for educators to rethink the cultural and ideological baggage they bring to each educational encounter. It also highlights the necessity of making educators ethically and politically accountable and self-reflective for the stories they produce, the claims they make upon public memory, and the images of the future they deem legitimate. Education in this sense is not an antidote to politics, nor is it a nostalgic yearning for a better time or for some "inconceivably alternative future." Instead, it is what Terry Eagleton describes in his book The Idea of Culture as an "attempt to find a bridge between the present and future in those forces within the present which are potentially able to transform it."</w:t>
      </w:r>
    </w:p>
    <w:p w:rsidR="00616649" w:rsidRDefault="00A1479F" w:rsidP="00A1479F">
      <w:r>
        <w:t xml:space="preserve">One of the most serious challenges facing administrators, faculty and students in colleges and universities is the task of developing a discourse of both critique and possibility. </w:t>
      </w:r>
      <w:r w:rsidRPr="00B0541B">
        <w:rPr>
          <w:rStyle w:val="StyleUnderline"/>
        </w:rPr>
        <w:t xml:space="preserve">This means developing discourses and pedagogical practices that connect reading the word with reading the world, and doing so in ways that enhance the capacities of young people to be critical </w:t>
      </w:r>
      <w:r w:rsidRPr="00B0541B">
        <w:rPr>
          <w:rStyle w:val="Emphasis"/>
        </w:rPr>
        <w:t>agents</w:t>
      </w:r>
      <w:r w:rsidRPr="00B0541B">
        <w:rPr>
          <w:rStyle w:val="StyleUnderline"/>
        </w:rPr>
        <w:t xml:space="preserve"> and </w:t>
      </w:r>
      <w:r w:rsidRPr="00B0541B">
        <w:rPr>
          <w:rStyle w:val="Emphasis"/>
        </w:rPr>
        <w:t>engaged citizens</w:t>
      </w:r>
      <w:r>
        <w:t>.</w:t>
      </w:r>
    </w:p>
    <w:p w:rsidR="00616649" w:rsidRDefault="00A1479F" w:rsidP="00A1479F">
      <w:r>
        <w:t>Reviving the Social Imagination</w:t>
      </w:r>
    </w:p>
    <w:p w:rsidR="00616649" w:rsidRDefault="00A1479F" w:rsidP="00A1479F">
      <w:r>
        <w:t>Educators, students and others concerned about the fate of higher education need to mount a spirited attack against the managerial takeover of the university that began in the late 1970s with the emergence of a market-driven ideology, what can be called neoliberalism, which argues that market principles should govern not just the economy but all of social life, including education. Central to such a recognition is the need to struggle against a university system developed around the reduction in faculty and student power, the replacement of a culture of cooperation and collegiality with a shark-like culture of competition, the rise of an audit culture that has produced a very limited notion of regulation and evaluation, and the narrow and harmful view that students are clients and colleges "should operate more like private firms than public institutions, with an onus on income generation," as Australian scholar Richard Hill puts it in his Arena article "Against the Neoliberal University." In addition, there is an urgent need for guarantees of full-time employment and protections for faculty while viewing knowledge as a public asset and the university as a public good.</w:t>
      </w:r>
    </w:p>
    <w:p w:rsidR="00A1479F" w:rsidRPr="00B0541B" w:rsidRDefault="00A1479F" w:rsidP="00A1479F">
      <w:pPr>
        <w:rPr>
          <w:rStyle w:val="StyleUnderline"/>
        </w:rPr>
      </w:pPr>
      <w:r w:rsidRPr="00B0541B">
        <w:rPr>
          <w:rStyle w:val="StyleUnderline"/>
        </w:rPr>
        <w:t>In any democratic society,</w:t>
      </w:r>
      <w:r>
        <w:t xml:space="preserve"> </w:t>
      </w:r>
      <w:r w:rsidRPr="00B0541B">
        <w:rPr>
          <w:rStyle w:val="Emphasis"/>
        </w:rPr>
        <w:t>education should be viewed as a right</w:t>
      </w:r>
      <w:r>
        <w:t xml:space="preserve">, </w:t>
      </w:r>
      <w:r w:rsidRPr="00B0541B">
        <w:rPr>
          <w:rStyle w:val="StyleUnderline"/>
        </w:rPr>
        <w:t xml:space="preserve">not an entitlement. Educators need to produce a national conversation in which higher </w:t>
      </w:r>
      <w:r w:rsidRPr="00B0541B">
        <w:rPr>
          <w:rStyle w:val="Emphasis"/>
        </w:rPr>
        <w:t>education can be defended as a public good</w:t>
      </w:r>
      <w:r w:rsidRPr="00B0541B">
        <w:rPr>
          <w:rStyle w:val="StyleUnderline"/>
        </w:rPr>
        <w:t>.</w:t>
      </w:r>
    </w:p>
    <w:p w:rsidR="00616649" w:rsidRDefault="00A1479F" w:rsidP="00A1479F">
      <w:r>
        <w:t>With these issues in mind, let me conclude by pointing to six further considerations for change.</w:t>
      </w:r>
    </w:p>
    <w:p w:rsidR="00616649" w:rsidRDefault="00A1479F" w:rsidP="00A1479F">
      <w:r w:rsidRPr="00B0541B">
        <w:rPr>
          <w:rStyle w:val="StyleUnderline"/>
        </w:rPr>
        <w:t>First, there is a need for what can be called a revival of the social imagination and the defense of the public good, especially in regard to higher education, in order to reclaim its</w:t>
      </w:r>
      <w:r>
        <w:t xml:space="preserve"> </w:t>
      </w:r>
      <w:r w:rsidRPr="00B0541B">
        <w:rPr>
          <w:rStyle w:val="Emphasis"/>
        </w:rPr>
        <w:t>egalitarian and democratic impulses</w:t>
      </w:r>
      <w:r>
        <w:t xml:space="preserve">. This revival would be part of a larger project to, as Stanley </w:t>
      </w:r>
      <w:proofErr w:type="spellStart"/>
      <w:r>
        <w:t>Aronowitz</w:t>
      </w:r>
      <w:proofErr w:type="spellEnd"/>
      <w:r>
        <w:t xml:space="preserve"> writes in </w:t>
      </w:r>
      <w:proofErr w:type="spellStart"/>
      <w:r>
        <w:t>Tikkun</w:t>
      </w:r>
      <w:proofErr w:type="spellEnd"/>
      <w:r>
        <w:t>, "</w:t>
      </w:r>
      <w:r w:rsidRPr="00B0541B">
        <w:rPr>
          <w:rStyle w:val="Emphasis"/>
        </w:rPr>
        <w:t>reinvent democracy</w:t>
      </w:r>
      <w:r>
        <w:t xml:space="preserve"> </w:t>
      </w:r>
      <w:r w:rsidRPr="00B0541B">
        <w:rPr>
          <w:rStyle w:val="StyleUnderline"/>
        </w:rPr>
        <w:t xml:space="preserve">in the wake of the evidence that, at the national level, there is no democracy -- if by 'democracy' we mean </w:t>
      </w:r>
      <w:r w:rsidRPr="00B0541B">
        <w:rPr>
          <w:rStyle w:val="Emphasis"/>
        </w:rPr>
        <w:t>effective popular participation in the crucial decisions affecting the community</w:t>
      </w:r>
      <w:r>
        <w:t xml:space="preserve">." One step in this direction would be for young people, intellectuals, scholars and others to go on the offensive against what Gene R. Nichol has described as the conservative-led campaign "to end higher education's democratizing influence on the nation." Higher education should be harnessed neither to the demands of the warfare state nor to the instrumental needs of corporations. Clearly, in any democratic society, education should be viewed as a right, not an entitlement. </w:t>
      </w:r>
      <w:r w:rsidRPr="00B0541B">
        <w:rPr>
          <w:rStyle w:val="StyleUnderline"/>
        </w:rPr>
        <w:t xml:space="preserve">Educators need to produce a national conversation in which higher education can be defended as a public good and the classroom as a site of engaged inquiry and critical thinking, a site that makes a claim on the radical imagination and </w:t>
      </w:r>
      <w:r w:rsidRPr="00B0541B">
        <w:rPr>
          <w:rStyle w:val="Emphasis"/>
        </w:rPr>
        <w:t>builds a sense of civic courage</w:t>
      </w:r>
      <w:r>
        <w:t xml:space="preserve">. </w:t>
      </w:r>
      <w:r w:rsidRPr="00B0541B">
        <w:rPr>
          <w:rStyle w:val="StyleUnderline"/>
        </w:rPr>
        <w:t xml:space="preserve">At the same time, the discourse on defining higher </w:t>
      </w:r>
      <w:r w:rsidRPr="00B0541B">
        <w:rPr>
          <w:rStyle w:val="StyleUnderline"/>
        </w:rPr>
        <w:lastRenderedPageBreak/>
        <w:t xml:space="preserve">education as a democratic public sphere would provide the platform for moving on to the larger issue of </w:t>
      </w:r>
      <w:r w:rsidRPr="00B0541B">
        <w:rPr>
          <w:rStyle w:val="Emphasis"/>
        </w:rPr>
        <w:t>developing a social movement</w:t>
      </w:r>
      <w:r>
        <w:t xml:space="preserve"> </w:t>
      </w:r>
      <w:r w:rsidRPr="00B0541B">
        <w:rPr>
          <w:rStyle w:val="StyleUnderline"/>
        </w:rPr>
        <w:t>in defense of public goods.</w:t>
      </w:r>
    </w:p>
    <w:p w:rsidR="00616649" w:rsidRDefault="00A1479F" w:rsidP="00A1479F">
      <w:r>
        <w:t xml:space="preserve">Second, </w:t>
      </w:r>
      <w:r w:rsidRPr="00B0541B">
        <w:rPr>
          <w:rStyle w:val="Emphasis"/>
        </w:rPr>
        <w:t>I believe that educators need to consider defining pedagogy, if not education itself, as central to producing those democratic public spheres that foster an informed citizenry.</w:t>
      </w:r>
      <w:r>
        <w:t xml:space="preserve"> Pedagogically, this points to modes of teaching and learning capable of enacting and sustaining a culture of questioning, and enabling the advancement of what Kristen Case calls "moments of classroom grace." Moments of grace in this context are understood as moments that enable a classroom to become a place to think critically, ask troubling questions and take risks, even though that may mean transgressing established norms and bureaucratic procedures.</w:t>
      </w:r>
    </w:p>
    <w:p w:rsidR="00616649" w:rsidRDefault="00A1479F" w:rsidP="00A1479F">
      <w:r>
        <w:t xml:space="preserve">Pedagogies of classroom grace should provide the conditions for students and others to reflect critically on commonsense understandings of the world and begin to question their own sense of agency, relationships to others, and relationships to the larger world. </w:t>
      </w:r>
      <w:r w:rsidRPr="00BC49C9">
        <w:rPr>
          <w:rStyle w:val="StyleUnderline"/>
        </w:rPr>
        <w:t>This can be linked to broader pedagogical imperatives that ask why we have wars, massive inequality, and a surveillance state</w:t>
      </w:r>
      <w:r>
        <w:t xml:space="preserve">. </w:t>
      </w:r>
      <w:r w:rsidRPr="00BC49C9">
        <w:rPr>
          <w:rStyle w:val="StyleUnderline"/>
        </w:rPr>
        <w:t xml:space="preserve">There is also the issue of how everything has become commodified, along with the withering of a politics of translation that prevents the collapse of the public into the private. </w:t>
      </w:r>
      <w:r>
        <w:t>This is not merely a methodical consideration but also a moral and political practice because it presupposes the development of critically engaged students who can imagine a future in which justice, equality, freedom and democracy matter.</w:t>
      </w:r>
    </w:p>
    <w:p w:rsidR="00616649" w:rsidRDefault="00A1479F" w:rsidP="00A1479F">
      <w:r w:rsidRPr="00BC49C9">
        <w:rPr>
          <w:rStyle w:val="StyleUnderline"/>
        </w:rPr>
        <w:t>Such pedagogical practices are rich with possibilities for understanding the classroom as a space that ruptures, engages, unsettles and inspires</w:t>
      </w:r>
      <w:r>
        <w:t>. Education as democratic public space cannot exist under modes of governance dominated by a business model, especially one that subjects faculty to a Walmart model of labor relations designed "to reduce labor costs and to increase labor servility," as Noam Chomsky writes. In the US, over 70 percent of faculty occupy nontenured and part-time positions, many without benefits and with salaries so low that they qualify for food stamps. Faculty need to be given more security, full-time jobs, autonomy and the support they need to function as professionals. While many other countries do not emulate this model of faculty servility, it is part of a neoliberal legacy that is increasingly gaining traction across the globe.</w:t>
      </w:r>
    </w:p>
    <w:p w:rsidR="00616649" w:rsidRDefault="00A1479F" w:rsidP="00A1479F">
      <w:r>
        <w:t>Third, educators need to develop a comprehensive educational program that would include teaching students how to live in a world marked by multiple overlapping modes of literacy extending from print to visual culture and screen cultures. What is crucial to recognize here is that it is not enough to teach students to be able to interrogate critically screen culture and other forms of aural, video and visual representation. They must also learn how to be cultural producers. This suggests developing alternative public spheres, such as online journals, television shows, newspapers, zines and any other platform in which different modes of representation can be developed. Such tasks can be done by mobilizing the technological resources and platforms that many students are already familiar with.</w:t>
      </w:r>
    </w:p>
    <w:p w:rsidR="00616649" w:rsidRDefault="00A1479F" w:rsidP="00A1479F">
      <w:r>
        <w:t xml:space="preserve">Teaching cultural production also means working with one foot in existing cultural apparatuses in order to promote unorthodox ideas and views that would challenge the affective and ideological spaces produced by the financial elite who control the commanding institutions of public pedagogy in North America. What is often lost by many educators and progressives is that popular culture is a powerful form of education for many young people, and yet it is rarely addressed as a serious source of knowledge. As Stanley </w:t>
      </w:r>
      <w:proofErr w:type="spellStart"/>
      <w:r>
        <w:t>Aronowitz</w:t>
      </w:r>
      <w:proofErr w:type="spellEnd"/>
      <w:r>
        <w:t xml:space="preserve"> has observed in his book Against Schooling, "theorists and researchers need to link their knowledge of popular culture, and culture in the anthropological sense -- that is, everyday life, with the politics of education."</w:t>
      </w:r>
    </w:p>
    <w:p w:rsidR="00616649" w:rsidRDefault="00A1479F" w:rsidP="00A1479F">
      <w:r w:rsidRPr="00BC49C9">
        <w:rPr>
          <w:rStyle w:val="StyleUnderline"/>
        </w:rPr>
        <w:t xml:space="preserve">Fourth, academics, students, community activists, young people and parents must engage in an ongoing struggle for the right of students to be given a free formidable and critical education not dominated by corporate values, and for young people to have a say in the shaping of their education and what it means to expand and deepen the practice of freedom and </w:t>
      </w:r>
      <w:r w:rsidRPr="00BC49C9">
        <w:rPr>
          <w:rStyle w:val="Emphasis"/>
        </w:rPr>
        <w:t>democracy</w:t>
      </w:r>
      <w:r>
        <w:t xml:space="preserve">. College and university education, if taken seriously as a public good, should be virtually tuition-free, at least for the poor, and utterly </w:t>
      </w:r>
      <w:r>
        <w:lastRenderedPageBreak/>
        <w:t>affordable for everyone else. This is not a radical demand; countries such as Germany, France, Norway, Finland and Brazil already provide this service for young people.</w:t>
      </w:r>
    </w:p>
    <w:p w:rsidR="00616649" w:rsidRDefault="00A1479F" w:rsidP="00A1479F">
      <w:r w:rsidRPr="00BC49C9">
        <w:rPr>
          <w:rStyle w:val="Emphasis"/>
        </w:rPr>
        <w:t>Accessibility</w:t>
      </w:r>
      <w:r w:rsidRPr="00BC49C9">
        <w:rPr>
          <w:rStyle w:val="StyleUnderline"/>
        </w:rPr>
        <w:t xml:space="preserve"> to higher education is especially crucial at a time when </w:t>
      </w:r>
      <w:r w:rsidRPr="00BC49C9">
        <w:rPr>
          <w:rStyle w:val="Emphasis"/>
        </w:rPr>
        <w:t>young people have been left out of the discourse of democracy</w:t>
      </w:r>
      <w:r w:rsidRPr="00BC49C9">
        <w:rPr>
          <w:rStyle w:val="StyleUnderline"/>
        </w:rPr>
        <w:t>.</w:t>
      </w:r>
      <w:r>
        <w:t xml:space="preserve"> </w:t>
      </w:r>
      <w:r w:rsidRPr="00BC49C9">
        <w:rPr>
          <w:rStyle w:val="StyleUnderline"/>
        </w:rPr>
        <w:t>They often lack jobs, a decent education, hope and any semblance of a future better than the one their parents inherited</w:t>
      </w:r>
      <w:r>
        <w:t>. Facing what Richard Sennett calls the "specter of uselessness," they are a reminder of how finance capital has abandoned any viable vision of the future, including one that would support future generations. This is a mode of politics and capital that eats its own children and throws their fate to the vagaries of the market. The ecology of finance capital only believes in short-term investments because they provide quick returns. Under such circumstances, young people who need long-term investments are considered a liability.</w:t>
      </w:r>
    </w:p>
    <w:p w:rsidR="00616649" w:rsidRDefault="00A1479F" w:rsidP="00A1479F">
      <w:r>
        <w:t>Fifth, educators need to enable students to develop a comprehensive vision of society that extends beyond single issues. It is only through an understanding of the wider relations and connections of power that young people and others can overcome uninformed practice, isolated struggles, and modes of singular politics that become insular and self-sabotaging. In short, moving beyond a single-issue orientation means developing modes of analyses that connect the dots historically and relationally. It also means developing a more comprehensive vision of politics and change. The key here is the notion of translation -- that is, the need to translate private troubles into broader public issues.</w:t>
      </w:r>
    </w:p>
    <w:p w:rsidR="00616649" w:rsidRDefault="00A1479F" w:rsidP="00A1479F">
      <w:r w:rsidRPr="00BC49C9">
        <w:rPr>
          <w:rStyle w:val="StyleUnderline"/>
        </w:rPr>
        <w:t xml:space="preserve">Sixth, another serious challenge facing educators who believe that colleges and universities should function as </w:t>
      </w:r>
      <w:r w:rsidRPr="00BC49C9">
        <w:rPr>
          <w:rStyle w:val="Emphasis"/>
        </w:rPr>
        <w:t>democratic public spheres</w:t>
      </w:r>
      <w:r w:rsidRPr="00BC49C9">
        <w:rPr>
          <w:rStyle w:val="StyleUnderline"/>
        </w:rPr>
        <w:t xml:space="preserve"> is the task of developing a discourse of both critique and possibility, or what I have called a discourse of educated hope</w:t>
      </w:r>
      <w:r w:rsidRPr="00BC49C9">
        <w:t>. In taking up this</w:t>
      </w:r>
      <w:r>
        <w:t xml:space="preserve"> project, </w:t>
      </w:r>
      <w:r w:rsidRPr="00BC49C9">
        <w:rPr>
          <w:rStyle w:val="StyleUnderline"/>
        </w:rPr>
        <w:t xml:space="preserve">educators and others should attempt to create the conditions that give students the opportunity to become </w:t>
      </w:r>
      <w:r w:rsidRPr="00BC49C9">
        <w:rPr>
          <w:rStyle w:val="Emphasis"/>
        </w:rPr>
        <w:t>critical and engaged citizens</w:t>
      </w:r>
      <w:r w:rsidRPr="00BC49C9">
        <w:rPr>
          <w:rStyle w:val="StyleUnderline"/>
        </w:rPr>
        <w:t xml:space="preserve"> who have the knowledge and courage to struggle in order to make desolation and cynicism unconvincing and hope practical</w:t>
      </w:r>
      <w:r>
        <w:t xml:space="preserve">. Critique is crucial to break the hold of commonsense assumptions that legitimate a wide range of injustices. But </w:t>
      </w:r>
      <w:r w:rsidRPr="00BC49C9">
        <w:rPr>
          <w:rStyle w:val="Emphasis"/>
        </w:rPr>
        <w:t>critique is not enough</w:t>
      </w:r>
      <w:r>
        <w:t xml:space="preserve">. Without a simultaneous discourse of hope, it can lead to an immobilizing despair or, even worse, a pernicious cynicism. Reason, justice and change cannot blossom without hope. </w:t>
      </w:r>
      <w:r w:rsidRPr="00BC49C9">
        <w:rPr>
          <w:rStyle w:val="StyleUnderline"/>
        </w:rPr>
        <w:t>Hope speaks to imagining a life beyond capitalism, and combines a realistic sense of limits with a lofty vision of demanding the impossible</w:t>
      </w:r>
      <w:r>
        <w:t>. Educated hope taps into our deepest experiences and longing for a life of dignity with others, a life in which it becomes possible to imagine a future that does not mimic the present. I am not referring to a romanticized and empty notion of hope, but to a notion of informed hope that faces the concrete obstacles and realities of domination but continues the ongoing task of what Andrew Benjamin describes as "holding the present open and thus unfinished."</w:t>
      </w:r>
    </w:p>
    <w:p w:rsidR="00A1479F" w:rsidRPr="00CE43BD" w:rsidRDefault="00A1479F" w:rsidP="00A1479F">
      <w:pPr>
        <w:rPr>
          <w:u w:val="single"/>
        </w:rPr>
      </w:pPr>
      <w:r w:rsidRPr="00BC49C9">
        <w:rPr>
          <w:rStyle w:val="StyleUnderline"/>
        </w:rPr>
        <w:t xml:space="preserve">The discourse of possibility looks for productive solutions and is crucial in </w:t>
      </w:r>
      <w:r w:rsidRPr="00BC49C9">
        <w:rPr>
          <w:rStyle w:val="Emphasis"/>
        </w:rPr>
        <w:t>defending those public spheres</w:t>
      </w:r>
      <w:r>
        <w:t xml:space="preserve"> </w:t>
      </w:r>
      <w:r w:rsidRPr="00BC49C9">
        <w:rPr>
          <w:rStyle w:val="StyleUnderline"/>
        </w:rPr>
        <w:t>in which</w:t>
      </w:r>
      <w:r>
        <w:t xml:space="preserve"> </w:t>
      </w:r>
      <w:r w:rsidRPr="00BC49C9">
        <w:rPr>
          <w:rStyle w:val="Emphasis"/>
        </w:rPr>
        <w:t>civic values</w:t>
      </w:r>
      <w:r>
        <w:t xml:space="preserve">, </w:t>
      </w:r>
      <w:r w:rsidRPr="00BC49C9">
        <w:rPr>
          <w:rStyle w:val="StyleUnderline"/>
        </w:rPr>
        <w:t>public scholarship and social engagement allow for a more imaginative grasp of a future that takes seriously the demands of justice, equity and</w:t>
      </w:r>
      <w:r>
        <w:t xml:space="preserve"> </w:t>
      </w:r>
      <w:r w:rsidRPr="00BC49C9">
        <w:rPr>
          <w:rStyle w:val="Emphasis"/>
        </w:rPr>
        <w:t>civic courage</w:t>
      </w:r>
      <w:r>
        <w:t xml:space="preserve">. </w:t>
      </w:r>
      <w:r w:rsidRPr="00BC49C9">
        <w:rPr>
          <w:rStyle w:val="Emphasis"/>
        </w:rPr>
        <w:t>Democracy</w:t>
      </w:r>
      <w:r>
        <w:t xml:space="preserve"> </w:t>
      </w:r>
      <w:r w:rsidRPr="00BC49C9">
        <w:rPr>
          <w:rStyle w:val="StyleUnderline"/>
        </w:rPr>
        <w:t xml:space="preserve">should encourage, even require, a way of thinking critically about education -- one that connects equity to excellence, learning to ethics, and </w:t>
      </w:r>
      <w:r w:rsidRPr="00BC49C9">
        <w:rPr>
          <w:rStyle w:val="Emphasis"/>
        </w:rPr>
        <w:t>agency</w:t>
      </w:r>
      <w:r w:rsidRPr="00BC49C9">
        <w:rPr>
          <w:rStyle w:val="StyleUnderline"/>
        </w:rPr>
        <w:t xml:space="preserve"> to the imperatives of social responsibility and the </w:t>
      </w:r>
      <w:r w:rsidRPr="00BC49C9">
        <w:rPr>
          <w:rStyle w:val="Emphasis"/>
        </w:rPr>
        <w:t>public good.</w:t>
      </w:r>
    </w:p>
    <w:p w:rsidR="00A1479F" w:rsidRPr="00A1479F" w:rsidRDefault="00A1479F" w:rsidP="00A1479F"/>
    <w:p w:rsidR="00EE3BD6" w:rsidRDefault="00EE3BD6" w:rsidP="00EE3BD6">
      <w:pPr>
        <w:pStyle w:val="Heading3"/>
      </w:pPr>
      <w:r>
        <w:lastRenderedPageBreak/>
        <w:t>No Spillover</w:t>
      </w:r>
    </w:p>
    <w:p w:rsidR="001420A0" w:rsidRPr="001420A0" w:rsidRDefault="001420A0" w:rsidP="001420A0"/>
    <w:p w:rsidR="00BB7827" w:rsidRPr="00071A43" w:rsidRDefault="00BB7827" w:rsidP="00BB7827">
      <w:pPr>
        <w:pStyle w:val="Heading4"/>
      </w:pPr>
      <w:r>
        <w:t>The plan won’t spill over to legitimate the rest of Trump’s agenda — democrats will always resist his extreme policies</w:t>
      </w:r>
    </w:p>
    <w:p w:rsidR="00BB7827" w:rsidRPr="005A3FD4" w:rsidRDefault="00BB7827" w:rsidP="00BB7827">
      <w:pPr>
        <w:rPr>
          <w:rStyle w:val="Style13ptBold"/>
        </w:rPr>
      </w:pPr>
      <w:r>
        <w:rPr>
          <w:rStyle w:val="Style13ptBold"/>
        </w:rPr>
        <w:t>McLaughlin 17</w:t>
      </w:r>
      <w:r>
        <w:t xml:space="preserve"> – Seth,</w:t>
      </w:r>
      <w:r w:rsidRPr="00071A43">
        <w:t xml:space="preserve"> a</w:t>
      </w:r>
      <w:r>
        <w:t xml:space="preserve"> reporter on the Politics Desk, January 20</w:t>
      </w:r>
      <w:r w:rsidRPr="00BB7827">
        <w:rPr>
          <w:vertAlign w:val="superscript"/>
        </w:rPr>
        <w:t>th</w:t>
      </w:r>
      <w:r>
        <w:t xml:space="preserve"> (</w:t>
      </w:r>
      <w:r w:rsidRPr="00071A43">
        <w:t xml:space="preserve">"Democrats quickly vow to pushback against Trump agenda," Washington Times, </w:t>
      </w:r>
      <w:r>
        <w:t xml:space="preserve">Available online at </w:t>
      </w:r>
      <w:hyperlink r:id="rId52" w:history="1">
        <w:r w:rsidRPr="00071A43">
          <w:rPr>
            <w:rStyle w:val="Hyperlink"/>
          </w:rPr>
          <w:t>http://www.washingtontimes.com/news/2017/jan/20/democrats-quickly-vow-pushback-against-trump-agend/</w:t>
        </w:r>
      </w:hyperlink>
      <w:r w:rsidRPr="00071A43">
        <w:t>, MSCOTT)</w:t>
      </w:r>
    </w:p>
    <w:p w:rsidR="00BB7827" w:rsidRDefault="00BB7827" w:rsidP="00BB7827">
      <w:r>
        <w:t>Eight years after President Obama’s rise inspired his party to dream of decades of Democrat-control in Washington, his party looked on Friday as President Trump put the final nail in those hopes.</w:t>
      </w:r>
    </w:p>
    <w:p w:rsidR="00BB7827" w:rsidRPr="00071A43" w:rsidRDefault="00BB7827" w:rsidP="00BB7827">
      <w:pPr>
        <w:rPr>
          <w:rStyle w:val="StyleUnderline"/>
        </w:rPr>
      </w:pPr>
      <w:r w:rsidRPr="00071A43">
        <w:rPr>
          <w:rStyle w:val="StyleUnderline"/>
        </w:rPr>
        <w:t>A sizable chunk of Democrats didn’t even show, saying they couldn’t stomach — and in some cases refused to accept — Mr. Trump’s victory.</w:t>
      </w:r>
    </w:p>
    <w:p w:rsidR="00BB7827" w:rsidRPr="00071A43" w:rsidRDefault="00BB7827" w:rsidP="00BB7827">
      <w:pPr>
        <w:rPr>
          <w:rStyle w:val="StyleUnderline"/>
        </w:rPr>
      </w:pPr>
      <w:r w:rsidRPr="00071A43">
        <w:rPr>
          <w:rStyle w:val="StyleUnderline"/>
        </w:rPr>
        <w:t>Those who did attend flashed a mix of glum, dejected or stoic expressions, as they wondered what to expect from the enigmatic new president.</w:t>
      </w:r>
    </w:p>
    <w:p w:rsidR="00BB7827" w:rsidRDefault="00BB7827" w:rsidP="00BB7827">
      <w:r>
        <w:t xml:space="preserve">“Usually when a candidate comes in they come from a Democratic perspective or a Republican perspective — so you kind of know whether they will go and what they are about,” said Sen. Bob Casey, Pennsylvania Democrat. “But </w:t>
      </w:r>
      <w:r w:rsidRPr="00071A43">
        <w:rPr>
          <w:rStyle w:val="StyleUnderline"/>
        </w:rPr>
        <w:t>there is an uncertainty about where the president will be on an issue or in terms of his focus on an issue on a particular day or week. I hope we can better sense of that in short order</w:t>
      </w:r>
      <w:r>
        <w:t>.”</w:t>
      </w:r>
    </w:p>
    <w:p w:rsidR="00BB7827" w:rsidRPr="00071A43" w:rsidRDefault="00BB7827" w:rsidP="00BB7827">
      <w:pPr>
        <w:rPr>
          <w:rStyle w:val="Emphasis"/>
        </w:rPr>
      </w:pPr>
      <w:r>
        <w:t xml:space="preserve">Usually members of the party that lost the White House set aside the first day for celebrating democracy, and while there was some of that, </w:t>
      </w:r>
      <w:r w:rsidRPr="00071A43">
        <w:rPr>
          <w:rStyle w:val="StyleUnderline"/>
        </w:rPr>
        <w:t xml:space="preserve">overall </w:t>
      </w:r>
      <w:r w:rsidRPr="00071A43">
        <w:rPr>
          <w:rStyle w:val="Emphasis"/>
        </w:rPr>
        <w:t>Democrats said they see their role as intense resistance</w:t>
      </w:r>
      <w:r w:rsidRPr="00071A43">
        <w:t>.</w:t>
      </w:r>
    </w:p>
    <w:p w:rsidR="00BB7827" w:rsidRPr="00071A43" w:rsidRDefault="00BB7827" w:rsidP="00BB7827">
      <w:pPr>
        <w:rPr>
          <w:rStyle w:val="StyleUnderline"/>
        </w:rPr>
      </w:pPr>
      <w:r w:rsidRPr="00071A43">
        <w:rPr>
          <w:rStyle w:val="StyleUnderline"/>
        </w:rPr>
        <w:t>Nowhere was that more clear than on</w:t>
      </w:r>
      <w:r>
        <w:t xml:space="preserve"> </w:t>
      </w:r>
      <w:r w:rsidRPr="00071A43">
        <w:rPr>
          <w:rStyle w:val="Emphasis"/>
        </w:rPr>
        <w:t>immigration</w:t>
      </w:r>
      <w:r>
        <w:t xml:space="preserve">, </w:t>
      </w:r>
      <w:r w:rsidRPr="00071A43">
        <w:rPr>
          <w:rStyle w:val="StyleUnderline"/>
        </w:rPr>
        <w:t>where Democrats held a press conference to demand Mr. Trump soften his stand on an issue that helped carry him to victory.</w:t>
      </w:r>
    </w:p>
    <w:p w:rsidR="00BB7827" w:rsidRDefault="00BB7827" w:rsidP="00BB7827">
      <w:r>
        <w:t>”Donald Trump has coldly said people like my parents and those of us gathered here today have got to go,” said Rep. Linda Sanchez, California Democrat. “</w:t>
      </w:r>
      <w:r w:rsidRPr="00071A43">
        <w:rPr>
          <w:rStyle w:val="StyleUnderline"/>
        </w:rPr>
        <w:t>Well, Mr. President I am American and I am a member of the United States Congress and I am here to tell you ‘I am not going anywhere. Get used to seeing our faces</w:t>
      </w:r>
      <w:r>
        <w:t>.’”</w:t>
      </w:r>
    </w:p>
    <w:p w:rsidR="00BB7827" w:rsidRDefault="00BB7827" w:rsidP="00BB7827">
      <w:r w:rsidRPr="00071A43">
        <w:rPr>
          <w:rStyle w:val="StyleUnderline"/>
        </w:rPr>
        <w:t>Little was out of bounds for criticism</w:t>
      </w:r>
      <w:r>
        <w:t>.</w:t>
      </w:r>
    </w:p>
    <w:p w:rsidR="00BB7827" w:rsidRDefault="00BB7827" w:rsidP="00BB7827">
      <w:r>
        <w:t>House Minority Leader Nancy Pelosi said Mr. Trump’s inaugural address detailing a still-struggling economy and out-of-touch politicians sounded like a campaign speech and “ignores eight years of economic growth under President Obama.”</w:t>
      </w:r>
    </w:p>
    <w:p w:rsidR="00BB7827" w:rsidRDefault="00BB7827" w:rsidP="00BB7827">
      <w:r>
        <w:t>One Democrat who did seem to be enjoying the inauguration was Sen. Joe Manchin of West Virginia, who snapped with his GOP colleagues on the Capitol steps.</w:t>
      </w:r>
    </w:p>
    <w:p w:rsidR="00BB7827" w:rsidRDefault="00BB7827" w:rsidP="00BB7827">
      <w:r>
        <w:t>“I’m excited to be with my colleagues &amp; fellow Americans as we watch @</w:t>
      </w:r>
      <w:proofErr w:type="spellStart"/>
      <w:r>
        <w:t>realDonaldTrump</w:t>
      </w:r>
      <w:proofErr w:type="spellEnd"/>
      <w:r>
        <w:t xml:space="preserve"> be sworn in as our 45th President,” Mr. Manchin said on Twitter.</w:t>
      </w:r>
    </w:p>
    <w:p w:rsidR="00BB7827" w:rsidRDefault="00BB7827" w:rsidP="00BB7827">
      <w:r>
        <w:t>He later issued a statement saying he looked forward to “continuing to build our relationship” with Mr. Trump.</w:t>
      </w:r>
    </w:p>
    <w:p w:rsidR="00BB7827" w:rsidRDefault="00BB7827" w:rsidP="00BB7827">
      <w:r>
        <w:t>Hillary Clinton powered through the event in a staid manner, months after coming out on the losing end of showdown with Mr. Trump.</w:t>
      </w:r>
    </w:p>
    <w:p w:rsidR="00BB7827" w:rsidRDefault="00BB7827" w:rsidP="00BB7827">
      <w:r>
        <w:t>“I’m here today to honor our democracy &amp; its enduring values. I will never stop believing in our country &amp; its future,” she said on Twitter.</w:t>
      </w:r>
    </w:p>
    <w:p w:rsidR="00BB7827" w:rsidRDefault="00BB7827" w:rsidP="00BB7827">
      <w:r>
        <w:t xml:space="preserve">Michelle Obama, meanwhile, wore her disappointment on her face </w:t>
      </w:r>
      <w:proofErr w:type="gramStart"/>
      <w:r>
        <w:t>—  sparking</w:t>
      </w:r>
      <w:proofErr w:type="gramEnd"/>
      <w:r>
        <w:t xml:space="preserve"> a blizzard of posts on social media featuring photos and videos of the steely-eyed former first lady and quips about her lack of a poker face.</w:t>
      </w:r>
    </w:p>
    <w:p w:rsidR="00BB7827" w:rsidRDefault="00BB7827" w:rsidP="00BB7827">
      <w:r w:rsidRPr="002A1D6B">
        <w:rPr>
          <w:rStyle w:val="StyleUnderline"/>
        </w:rPr>
        <w:t>Gearing up for a fight over</w:t>
      </w:r>
      <w:r>
        <w:t xml:space="preserve"> </w:t>
      </w:r>
      <w:r w:rsidRPr="002A1D6B">
        <w:rPr>
          <w:rStyle w:val="Emphasis"/>
        </w:rPr>
        <w:t>Obamacare</w:t>
      </w:r>
      <w:r>
        <w:t xml:space="preserve">, </w:t>
      </w:r>
      <w:r w:rsidRPr="002A1D6B">
        <w:rPr>
          <w:rStyle w:val="StyleUnderline"/>
        </w:rPr>
        <w:t>a number of Democrats wore “#</w:t>
      </w:r>
      <w:proofErr w:type="spellStart"/>
      <w:r w:rsidRPr="002A1D6B">
        <w:rPr>
          <w:rStyle w:val="StyleUnderline"/>
        </w:rPr>
        <w:t>ProtectOurCare</w:t>
      </w:r>
      <w:proofErr w:type="spellEnd"/>
      <w:r w:rsidRPr="002A1D6B">
        <w:rPr>
          <w:rStyle w:val="StyleUnderline"/>
        </w:rPr>
        <w:t>” buttons</w:t>
      </w:r>
      <w:r>
        <w:t>.</w:t>
      </w:r>
    </w:p>
    <w:p w:rsidR="00BB7827" w:rsidRDefault="00BB7827" w:rsidP="00BB7827">
      <w:r w:rsidRPr="002A1D6B">
        <w:rPr>
          <w:rStyle w:val="StyleUnderline"/>
        </w:rPr>
        <w:t>Mrs. Pelosi said she was glad Mr. Trump didn’t mention the health law in his inaugural address.</w:t>
      </w:r>
    </w:p>
    <w:p w:rsidR="00BB7827" w:rsidRPr="002A1D6B" w:rsidRDefault="00BB7827" w:rsidP="00BB7827">
      <w:pPr>
        <w:rPr>
          <w:rStyle w:val="StyleUnderline"/>
        </w:rPr>
      </w:pPr>
      <w:r w:rsidRPr="002A1D6B">
        <w:rPr>
          <w:rStyle w:val="StyleUnderline"/>
        </w:rPr>
        <w:lastRenderedPageBreak/>
        <w:t>Liberal groups said they’ll lead the resistance.</w:t>
      </w:r>
    </w:p>
    <w:p w:rsidR="00BB7827" w:rsidRPr="002A1D6B" w:rsidRDefault="00BB7827" w:rsidP="00BB7827">
      <w:pPr>
        <w:rPr>
          <w:rStyle w:val="StyleUnderline"/>
        </w:rPr>
      </w:pPr>
      <w:r w:rsidRPr="00313A0D">
        <w:rPr>
          <w:rStyle w:val="StyleUnderline"/>
        </w:rPr>
        <w:t>“This</w:t>
      </w:r>
      <w:r w:rsidRPr="002A1D6B">
        <w:rPr>
          <w:rStyle w:val="StyleUnderline"/>
        </w:rPr>
        <w:t xml:space="preserve"> President clearly has no mandate</w:t>
      </w:r>
      <w:r>
        <w:t xml:space="preserve">,” said Michael </w:t>
      </w:r>
      <w:proofErr w:type="spellStart"/>
      <w:r>
        <w:t>Brune</w:t>
      </w:r>
      <w:proofErr w:type="spellEnd"/>
      <w:r>
        <w:t>, executive director of the Sierra Club. “</w:t>
      </w:r>
      <w:r w:rsidRPr="002A1D6B">
        <w:rPr>
          <w:rStyle w:val="StyleUnderline"/>
        </w:rPr>
        <w:t>If and when he and his administration try to undermine</w:t>
      </w:r>
      <w:r>
        <w:t xml:space="preserve"> </w:t>
      </w:r>
      <w:r w:rsidRPr="002A1D6B">
        <w:rPr>
          <w:rStyle w:val="Emphasis"/>
        </w:rPr>
        <w:t>climate</w:t>
      </w:r>
      <w:r>
        <w:t xml:space="preserve"> </w:t>
      </w:r>
      <w:r w:rsidRPr="002A1D6B">
        <w:rPr>
          <w:rStyle w:val="StyleUnderline"/>
        </w:rPr>
        <w:t>action</w:t>
      </w:r>
      <w:r>
        <w:t xml:space="preserve">, </w:t>
      </w:r>
      <w:r w:rsidRPr="002A1D6B">
        <w:rPr>
          <w:rStyle w:val="StyleUnderline"/>
        </w:rPr>
        <w:t xml:space="preserve">assault our </w:t>
      </w:r>
      <w:r w:rsidRPr="002A1D6B">
        <w:rPr>
          <w:rStyle w:val="Emphasis"/>
        </w:rPr>
        <w:t>democracy</w:t>
      </w:r>
      <w:r>
        <w:t xml:space="preserve">, </w:t>
      </w:r>
      <w:r w:rsidRPr="002A1D6B">
        <w:rPr>
          <w:rStyle w:val="StyleUnderline"/>
        </w:rPr>
        <w:t xml:space="preserve">or </w:t>
      </w:r>
      <w:r w:rsidRPr="002A1D6B">
        <w:rPr>
          <w:rStyle w:val="Emphasis"/>
        </w:rPr>
        <w:t>attack</w:t>
      </w:r>
      <w:r w:rsidRPr="002A1D6B">
        <w:rPr>
          <w:rStyle w:val="StyleUnderline"/>
        </w:rPr>
        <w:t xml:space="preserve"> the people and places we love</w:t>
      </w:r>
      <w:r>
        <w:t xml:space="preserve">, </w:t>
      </w:r>
      <w:r w:rsidRPr="002A1D6B">
        <w:rPr>
          <w:rStyle w:val="StyleUnderline"/>
        </w:rPr>
        <w:t xml:space="preserve">he will face a </w:t>
      </w:r>
      <w:r w:rsidRPr="002A1D6B">
        <w:rPr>
          <w:rStyle w:val="Emphasis"/>
        </w:rPr>
        <w:t>wall of organized people who will fight him</w:t>
      </w:r>
      <w:r>
        <w:t xml:space="preserve"> </w:t>
      </w:r>
      <w:r w:rsidRPr="002A1D6B">
        <w:rPr>
          <w:rStyle w:val="StyleUnderline"/>
        </w:rPr>
        <w:t>in the courts, in Congress, in the marketplace, in the states, and in the streets.”</w:t>
      </w:r>
    </w:p>
    <w:p w:rsidR="00BB7827" w:rsidRDefault="00BB7827" w:rsidP="00BB7827">
      <w:r>
        <w:t>The first chances for Democrats will come on Mr. Trump’s nominees.</w:t>
      </w:r>
    </w:p>
    <w:p w:rsidR="00BB7827" w:rsidRDefault="00BB7827" w:rsidP="00BB7827">
      <w:r>
        <w:t>Senate Minority Leader Charles Schumer, New York Democrat, said he won’t allow them to speed through the chamber.</w:t>
      </w:r>
    </w:p>
    <w:p w:rsidR="00BB7827" w:rsidRDefault="00BB7827" w:rsidP="00BB7827">
      <w:r>
        <w:t>“Over the last several weeks, Republicans have made a mockery of the cabinet hearing process trying to ham through nominees in truncated hearings, nominees with serious conflicts of interest and ethical issues unresolved,” Mr. Schumer said on the Senate floor. “The president-elect’s cabinet is a swamp cabinet — full of billionaires and bankers loaded with conflicts of interest and ethical lapses as far as the eye can see.</w:t>
      </w:r>
    </w:p>
    <w:p w:rsidR="0071364C" w:rsidRDefault="0071364C" w:rsidP="00BB7827"/>
    <w:p w:rsidR="00FA1E5D" w:rsidRDefault="00FA1E5D" w:rsidP="00FA1E5D">
      <w:pPr>
        <w:pStyle w:val="Heading3"/>
      </w:pPr>
      <w:r>
        <w:lastRenderedPageBreak/>
        <w:t xml:space="preserve">Political Engagement Key – </w:t>
      </w:r>
      <w:proofErr w:type="spellStart"/>
      <w:r>
        <w:t>Cherniss</w:t>
      </w:r>
      <w:proofErr w:type="spellEnd"/>
    </w:p>
    <w:p w:rsidR="00FA1E5D" w:rsidRPr="00F86465" w:rsidRDefault="00FA1E5D" w:rsidP="00FA1E5D"/>
    <w:p w:rsidR="00FA1E5D" w:rsidRPr="003A681C" w:rsidRDefault="00FA1E5D" w:rsidP="00FA1E5D">
      <w:pPr>
        <w:pStyle w:val="Heading4"/>
      </w:pPr>
      <w:r>
        <w:t>Using moral righteousness to reject any cooperation with Trump is dangerous — compromising on issues like education is critical</w:t>
      </w:r>
    </w:p>
    <w:p w:rsidR="00FA1E5D" w:rsidRPr="00BD22BE" w:rsidRDefault="00FA1E5D" w:rsidP="00FA1E5D">
      <w:pPr>
        <w:rPr>
          <w:rStyle w:val="Style13ptBold"/>
        </w:rPr>
      </w:pPr>
      <w:proofErr w:type="spellStart"/>
      <w:r>
        <w:rPr>
          <w:rStyle w:val="Style13ptBold"/>
        </w:rPr>
        <w:t>Cherniss</w:t>
      </w:r>
      <w:proofErr w:type="spellEnd"/>
      <w:r>
        <w:rPr>
          <w:rStyle w:val="Style13ptBold"/>
        </w:rPr>
        <w:t xml:space="preserve"> 17</w:t>
      </w:r>
      <w:r w:rsidRPr="00E638C9">
        <w:t xml:space="preserve">(Joshua, Professor in the Government department at Georgetown University with PhD from Harvard in political science, 2-1-2017, "Compromising with Trump," Public Seminar, </w:t>
      </w:r>
      <w:hyperlink r:id="rId53" w:anchor=".WV_jgIjyvXY" w:history="1">
        <w:r w:rsidRPr="00E638C9">
          <w:rPr>
            <w:rStyle w:val="Hyperlink"/>
          </w:rPr>
          <w:t>http://www.publicseminar.org/2017/02/compromising-with-trump/#.WV_jgIjyvXY</w:t>
        </w:r>
      </w:hyperlink>
      <w:r w:rsidRPr="00E638C9">
        <w:t>, MSCOTT)</w:t>
      </w:r>
    </w:p>
    <w:p w:rsidR="00FA1E5D" w:rsidRDefault="00FA1E5D" w:rsidP="00FA1E5D">
      <w:r>
        <w:t xml:space="preserve">It is now abundantly clear that, as many warned, President Trump constitutes a threat to American institutions and values. The deep hostility to criticism, vindictiveness towards opponents, and the contempt for the law, political norms, and basic decency flaunted by candidate Trump, validated (in his eyes and those of his supporters, at any rate) by his electoral victory, have already marked his short time in office. </w:t>
      </w:r>
      <w:r w:rsidRPr="00E638C9">
        <w:rPr>
          <w:rStyle w:val="StyleUnderline"/>
        </w:rPr>
        <w:t>We face an authoritarian turn in American politics, an upheaval in our institutions and a crisis in our norms</w:t>
      </w:r>
      <w:r>
        <w:t>. Under such circumstances, all who support democratic values and institutions must seek to oppose the present administration — and must look for examples that might guide resistance to it, whether by progressive, or by patriotic and law-respecting Republican, opponents.</w:t>
      </w:r>
    </w:p>
    <w:p w:rsidR="00FA1E5D" w:rsidRDefault="00FA1E5D" w:rsidP="00FA1E5D">
      <w:r w:rsidRPr="00E638C9">
        <w:rPr>
          <w:rStyle w:val="StyleUnderline"/>
        </w:rPr>
        <w:t>Some critics of Trump have called for</w:t>
      </w:r>
      <w:r>
        <w:t xml:space="preserve"> </w:t>
      </w:r>
      <w:r w:rsidRPr="00E638C9">
        <w:rPr>
          <w:rStyle w:val="Emphasis"/>
        </w:rPr>
        <w:t>intransigent resistance</w:t>
      </w:r>
      <w:r>
        <w:t xml:space="preserve">; </w:t>
      </w:r>
      <w:r w:rsidRPr="00E638C9">
        <w:rPr>
          <w:rStyle w:val="StyleUnderline"/>
        </w:rPr>
        <w:t xml:space="preserve">others have counseled openness to </w:t>
      </w:r>
      <w:r w:rsidRPr="00E638C9">
        <w:rPr>
          <w:rStyle w:val="Emphasis"/>
        </w:rPr>
        <w:t>compromise</w:t>
      </w:r>
      <w:r w:rsidRPr="00E638C9">
        <w:rPr>
          <w:rStyle w:val="StyleUnderline"/>
        </w:rPr>
        <w:t xml:space="preserve"> in the hopes of taming or co-opting the administration</w:t>
      </w:r>
      <w:r>
        <w:t>. Even those who doubt that President Trump will prove to be the pragmatic problem-solver he and some supporters have promised must recognize the hunger to believe such promises. President Obama and others speak for many Americans when they express the hope that a President Trump will move away from his divisive and abusive stances when governing. Repudiating these hopes, however strong the basis for doing so is, may carry political costs.</w:t>
      </w:r>
    </w:p>
    <w:p w:rsidR="00FA1E5D" w:rsidRDefault="00FA1E5D" w:rsidP="00FA1E5D">
      <w:r w:rsidRPr="00E638C9">
        <w:rPr>
          <w:rStyle w:val="StyleUnderline"/>
        </w:rPr>
        <w:t>In thinking about the choice between compromise and intransigence, it is useful to turn to examples of those who have astutely analyzed and effectively opposed authoritarian regimes.</w:t>
      </w:r>
      <w:r>
        <w:t xml:space="preserve"> In particular, </w:t>
      </w:r>
      <w:r w:rsidRPr="00585E5B">
        <w:rPr>
          <w:rStyle w:val="StyleUnderline"/>
        </w:rPr>
        <w:t>we can gain insight from the example of the dissidents who opposed the Communist autocracies of Eastern Europe</w:t>
      </w:r>
      <w:r>
        <w:t xml:space="preserve">. These dissidents offer an instructive model, not because conditions under a Trump administration are likely to resemble those under Communism, but because they show us how </w:t>
      </w:r>
      <w:r w:rsidRPr="00585E5B">
        <w:rPr>
          <w:rStyle w:val="StyleUnderline"/>
        </w:rPr>
        <w:t xml:space="preserve">elements of moral intransigence and pragmatic compromise may be </w:t>
      </w:r>
      <w:r w:rsidRPr="00585E5B">
        <w:rPr>
          <w:rStyle w:val="Emphasis"/>
        </w:rPr>
        <w:t>combined into a single strategy</w:t>
      </w:r>
      <w:r w:rsidRPr="00585E5B">
        <w:rPr>
          <w:rStyle w:val="StyleUnderline"/>
        </w:rPr>
        <w:t xml:space="preserve">, a single </w:t>
      </w:r>
      <w:r w:rsidRPr="00585E5B">
        <w:rPr>
          <w:rStyle w:val="Emphasis"/>
        </w:rPr>
        <w:t>ethos of opposition</w:t>
      </w:r>
      <w:r>
        <w:t xml:space="preserve">. </w:t>
      </w:r>
      <w:r w:rsidRPr="00585E5B">
        <w:rPr>
          <w:rStyle w:val="StyleUnderline"/>
        </w:rPr>
        <w:t>They held out under extreme moral and material pressure</w:t>
      </w:r>
      <w:r>
        <w:t xml:space="preserve"> — public condemnation, ostracism, blackmail, imprisonment, impoverishment, exile, and violence. </w:t>
      </w:r>
      <w:r w:rsidRPr="00585E5B">
        <w:rPr>
          <w:rStyle w:val="StyleUnderline"/>
        </w:rPr>
        <w:t>And then they</w:t>
      </w:r>
      <w:r>
        <w:t xml:space="preserve"> </w:t>
      </w:r>
      <w:r w:rsidRPr="00585E5B">
        <w:rPr>
          <w:rStyle w:val="Emphasis"/>
        </w:rPr>
        <w:t>negotiated with their former jailers</w:t>
      </w:r>
      <w:r>
        <w:t xml:space="preserve"> </w:t>
      </w:r>
      <w:r w:rsidRPr="00585E5B">
        <w:rPr>
          <w:rStyle w:val="StyleUnderline"/>
        </w:rPr>
        <w:t>to bring about peaceful transitions to democracy</w:t>
      </w:r>
      <w:r>
        <w:t>. What do they have to teach us about how to fight, and compromise with, authoritarian rulers?</w:t>
      </w:r>
    </w:p>
    <w:p w:rsidR="00FA1E5D" w:rsidRPr="00BB58AC" w:rsidRDefault="00FA1E5D" w:rsidP="00FA1E5D">
      <w:pPr>
        <w:rPr>
          <w:rStyle w:val="StyleUnderline"/>
        </w:rPr>
      </w:pPr>
      <w:r>
        <w:t xml:space="preserve">There are, I think, </w:t>
      </w:r>
      <w:r w:rsidRPr="00585E5B">
        <w:rPr>
          <w:rStyle w:val="StyleUnderline"/>
        </w:rPr>
        <w:t>five lessons that Eastern European dissident thinkers drew from their experience, and which they offer us</w:t>
      </w:r>
      <w:r>
        <w:t xml:space="preserve">. They are: </w:t>
      </w:r>
      <w:r w:rsidRPr="000A4805">
        <w:rPr>
          <w:rStyle w:val="StyleUnderline"/>
        </w:rPr>
        <w:t>1) the</w:t>
      </w:r>
      <w:r w:rsidRPr="00585E5B">
        <w:rPr>
          <w:rStyle w:val="StyleUnderline"/>
        </w:rPr>
        <w:t xml:space="preserve"> </w:t>
      </w:r>
      <w:r w:rsidRPr="00585E5B">
        <w:rPr>
          <w:rStyle w:val="Emphasis"/>
        </w:rPr>
        <w:t>necessity of seeking compromises</w:t>
      </w:r>
      <w:r>
        <w:t xml:space="preserve"> </w:t>
      </w:r>
      <w:r w:rsidRPr="00585E5B">
        <w:rPr>
          <w:rStyle w:val="StyleUnderline"/>
        </w:rPr>
        <w:t>and accepting disappointments and defeats when engaging in politics</w:t>
      </w:r>
      <w:r>
        <w:t xml:space="preserve">; </w:t>
      </w:r>
      <w:r w:rsidRPr="00585E5B">
        <w:rPr>
          <w:rStyle w:val="StyleUnderline"/>
        </w:rPr>
        <w:t>2) that the ability to make acceptable compromises depends on trustworthy opponents who themselves accept and uphold fair conditions of political contestation</w:t>
      </w:r>
      <w:r>
        <w:t xml:space="preserve">; </w:t>
      </w:r>
      <w:r w:rsidRPr="00585E5B">
        <w:rPr>
          <w:rStyle w:val="StyleUnderline"/>
        </w:rPr>
        <w:t xml:space="preserve">3) that opposition movements should be ready to </w:t>
      </w:r>
      <w:r w:rsidRPr="00585E5B">
        <w:rPr>
          <w:rStyle w:val="Emphasis"/>
        </w:rPr>
        <w:t>compromise on matters of policy, but not on matters of truth or basic principles;</w:t>
      </w:r>
      <w:r w:rsidRPr="00585E5B">
        <w:t xml:space="preserve"> </w:t>
      </w:r>
      <w:r w:rsidRPr="00585E5B">
        <w:rPr>
          <w:rStyle w:val="StyleUnderline"/>
        </w:rPr>
        <w:t>4) that those who oppose unjust and tyrannical regimes should beware of the</w:t>
      </w:r>
      <w:r>
        <w:t xml:space="preserve"> </w:t>
      </w:r>
      <w:r w:rsidRPr="00585E5B">
        <w:rPr>
          <w:rStyle w:val="Emphasis"/>
        </w:rPr>
        <w:t>dangers of self-righteousness</w:t>
      </w:r>
      <w:r>
        <w:t xml:space="preserve"> </w:t>
      </w:r>
      <w:r w:rsidRPr="00585E5B">
        <w:rPr>
          <w:rStyle w:val="StyleUnderline"/>
        </w:rPr>
        <w:t>and fury</w:t>
      </w:r>
      <w:r>
        <w:t xml:space="preserve">, </w:t>
      </w:r>
      <w:r w:rsidRPr="00BB58AC">
        <w:rPr>
          <w:rStyle w:val="StyleUnderline"/>
        </w:rPr>
        <w:t>and avoid emulating the methods and spirit of their opponents; and 5) the importance of creativity and resilience in engaging in long-term political struggles.</w:t>
      </w:r>
    </w:p>
    <w:p w:rsidR="00FA1E5D" w:rsidRPr="00BB58AC" w:rsidRDefault="00FA1E5D" w:rsidP="00FA1E5D">
      <w:pPr>
        <w:rPr>
          <w:rStyle w:val="StyleUnderline"/>
        </w:rPr>
      </w:pPr>
      <w:r w:rsidRPr="00BB58AC">
        <w:rPr>
          <w:rStyle w:val="StyleUnderline"/>
        </w:rPr>
        <w:t>While these dissidents were models of morally-inspired protest, their example shows that that</w:t>
      </w:r>
      <w:r>
        <w:t xml:space="preserve"> </w:t>
      </w:r>
      <w:r w:rsidRPr="00BB58AC">
        <w:rPr>
          <w:rStyle w:val="Emphasis"/>
        </w:rPr>
        <w:t>compromise will be necessary</w:t>
      </w:r>
      <w:r>
        <w:t xml:space="preserve"> — </w:t>
      </w:r>
      <w:r w:rsidRPr="00BB58AC">
        <w:rPr>
          <w:rStyle w:val="StyleUnderline"/>
        </w:rPr>
        <w:t xml:space="preserve">and that </w:t>
      </w:r>
      <w:r w:rsidRPr="00BB58AC">
        <w:rPr>
          <w:rStyle w:val="Emphasis"/>
        </w:rPr>
        <w:t>responsible</w:t>
      </w:r>
      <w:r>
        <w:t xml:space="preserve"> </w:t>
      </w:r>
      <w:r w:rsidRPr="00BB58AC">
        <w:rPr>
          <w:rStyle w:val="StyleUnderline"/>
        </w:rPr>
        <w:t xml:space="preserve">participation in politics demands an ability both to </w:t>
      </w:r>
      <w:r w:rsidRPr="00BB58AC">
        <w:rPr>
          <w:rStyle w:val="Emphasis"/>
        </w:rPr>
        <w:t>reach out to opponents</w:t>
      </w:r>
      <w:r>
        <w:t xml:space="preserve">, </w:t>
      </w:r>
      <w:r w:rsidRPr="00BB58AC">
        <w:rPr>
          <w:rStyle w:val="StyleUnderline"/>
        </w:rPr>
        <w:t>and to tolerate disagreement and disappointment</w:t>
      </w:r>
      <w:r>
        <w:t xml:space="preserve">. </w:t>
      </w:r>
      <w:r w:rsidRPr="00BB58AC">
        <w:rPr>
          <w:rStyle w:val="StyleUnderline"/>
        </w:rPr>
        <w:t xml:space="preserve">This means </w:t>
      </w:r>
      <w:r w:rsidRPr="00BB58AC">
        <w:rPr>
          <w:rStyle w:val="Emphasis"/>
        </w:rPr>
        <w:t>foregoing self-righteousness as a guide to action</w:t>
      </w:r>
      <w:r>
        <w:t xml:space="preserve">. </w:t>
      </w:r>
      <w:r w:rsidRPr="00BB58AC">
        <w:rPr>
          <w:rStyle w:val="StyleUnderline"/>
        </w:rPr>
        <w:t xml:space="preserve">The Polish dissident Adam </w:t>
      </w:r>
      <w:proofErr w:type="spellStart"/>
      <w:r w:rsidRPr="00BB58AC">
        <w:rPr>
          <w:rStyle w:val="StyleUnderline"/>
        </w:rPr>
        <w:t>Michnik</w:t>
      </w:r>
      <w:proofErr w:type="spellEnd"/>
      <w:r w:rsidRPr="00BB58AC">
        <w:rPr>
          <w:rStyle w:val="StyleUnderline"/>
        </w:rPr>
        <w:t xml:space="preserve"> warned his comrades to “stop thinking in terms of how right you are,” and to “</w:t>
      </w:r>
      <w:r w:rsidRPr="00BB58AC">
        <w:rPr>
          <w:rStyle w:val="Emphasis"/>
        </w:rPr>
        <w:t>learn the difficult art of compromise, without which authentic pluralism will not be possible</w:t>
      </w:r>
      <w:r>
        <w:t xml:space="preserve">.” </w:t>
      </w:r>
      <w:r w:rsidRPr="00BB58AC">
        <w:rPr>
          <w:rStyle w:val="StyleUnderline"/>
        </w:rPr>
        <w:t xml:space="preserve">Such pluralism was </w:t>
      </w:r>
      <w:r w:rsidRPr="00BB58AC">
        <w:rPr>
          <w:rStyle w:val="Emphasis"/>
        </w:rPr>
        <w:t>necessary for the success of the opposition</w:t>
      </w:r>
      <w:r>
        <w:t xml:space="preserve">, </w:t>
      </w:r>
      <w:r w:rsidRPr="00BB58AC">
        <w:rPr>
          <w:rStyle w:val="StyleUnderline"/>
        </w:rPr>
        <w:t xml:space="preserve">which required that those who disagreed over both values and strategy find a way to work </w:t>
      </w:r>
      <w:r w:rsidRPr="00BB58AC">
        <w:rPr>
          <w:rStyle w:val="StyleUnderline"/>
        </w:rPr>
        <w:lastRenderedPageBreak/>
        <w:t>together</w:t>
      </w:r>
      <w:r>
        <w:t xml:space="preserve">. It was also necessary for the success of democracy in Poland and other post-Communist countries, which required that those who had taken different sides during the battle between the opposition and the regime be able to live together peacefully. </w:t>
      </w:r>
      <w:r w:rsidRPr="00BB58AC">
        <w:rPr>
          <w:rStyle w:val="StyleUnderline"/>
        </w:rPr>
        <w:t>Stigmatizing all opponents as crooked or bigoted was both</w:t>
      </w:r>
      <w:r>
        <w:t xml:space="preserve"> </w:t>
      </w:r>
      <w:r w:rsidRPr="00BB58AC">
        <w:rPr>
          <w:rStyle w:val="Emphasis"/>
        </w:rPr>
        <w:t>politically counter-productive</w:t>
      </w:r>
      <w:r>
        <w:t xml:space="preserve">, </w:t>
      </w:r>
      <w:r w:rsidRPr="00BB58AC">
        <w:rPr>
          <w:rStyle w:val="StyleUnderline"/>
        </w:rPr>
        <w:t>and fostered a mentality of self-righteousness and suspicion which perverted the opposition’s own values.</w:t>
      </w:r>
    </w:p>
    <w:p w:rsidR="00FA1E5D" w:rsidRDefault="00FA1E5D" w:rsidP="00FA1E5D">
      <w:r>
        <w:t xml:space="preserve">But </w:t>
      </w:r>
      <w:r w:rsidRPr="00BB58AC">
        <w:rPr>
          <w:rStyle w:val="StyleUnderline"/>
        </w:rPr>
        <w:t xml:space="preserve">openness to the claims of opponents is </w:t>
      </w:r>
      <w:r w:rsidRPr="00BB58AC">
        <w:rPr>
          <w:rStyle w:val="Emphasis"/>
        </w:rPr>
        <w:t>not the same as trust</w:t>
      </w:r>
      <w:r w:rsidRPr="00BB58AC">
        <w:rPr>
          <w:rStyle w:val="StyleUnderline"/>
        </w:rPr>
        <w:t xml:space="preserve"> in them</w:t>
      </w:r>
      <w:r>
        <w:t xml:space="preserve">, </w:t>
      </w:r>
      <w:r w:rsidRPr="00BB58AC">
        <w:rPr>
          <w:rStyle w:val="Emphasis"/>
        </w:rPr>
        <w:t>or a willingness to cooperate with them in all circumstances</w:t>
      </w:r>
      <w:r>
        <w:t>. For there to be compromise, rather than mere surrender to force, there must be the possibility of open, fair political competition and conflict, the outcome of which is not predetermined. If freedom of speech and association, the ability to disagree with and criticize those in power, the requirements of proper judicial procedure, and the integrity of the electoral process, are not respected, political cooperation becomes meaningless.</w:t>
      </w:r>
    </w:p>
    <w:p w:rsidR="00FA1E5D" w:rsidRPr="00DC6411" w:rsidRDefault="00FA1E5D" w:rsidP="00FA1E5D">
      <w:pPr>
        <w:rPr>
          <w:rStyle w:val="Emphasis"/>
        </w:rPr>
      </w:pPr>
      <w:r>
        <w:t xml:space="preserve">Not only the political background, but the character and conduct of potential bargaining-partners, matters. To again quote </w:t>
      </w:r>
      <w:proofErr w:type="spellStart"/>
      <w:r>
        <w:t>Michnik</w:t>
      </w:r>
      <w:proofErr w:type="spellEnd"/>
      <w:r>
        <w:t>, “A policy of conciliation makes sense only if both sides take it seriously.</w:t>
      </w:r>
      <w:r w:rsidRPr="00DC6411">
        <w:t>” Making agreements with “people who treat the very concept of ‘agreements’ completely arbitrarily, who regularly go back on their promises, and for whom lies are their daily bread, is contrary to common sense.” Cooperation simply will not work when one side regards the other as “material to work with,” as persons who can be “either bought or intimidated.” A leader who demonstrates contempt for the truth, encourages violence, or threatens to strip dissenters of the basic rights of citizenship, is unlikely to be a viable political partner. The deeply pathological character exhibited by President Trump gives us reason to think that viewing him as a partner in compromise will be a mistake.</w:t>
      </w:r>
    </w:p>
    <w:p w:rsidR="00FA1E5D" w:rsidRDefault="00FA1E5D" w:rsidP="00FA1E5D">
      <w:r w:rsidRPr="00DC6411">
        <w:rPr>
          <w:rStyle w:val="StyleUnderline"/>
        </w:rPr>
        <w:t>A related lesson from the anti-Communist opposition is to be ready to compromise on policy, but not on narrative or truth</w:t>
      </w:r>
      <w:r>
        <w:t xml:space="preserve">. A central strategy of authoritarian regimes is to render their subjects confused, by flooding them with misinformation and conspiracy theories, and complicit, by forcing them to repeat officially-sanctioned untruths. Eastern European dissidents therefore embraced a strategy of what the Czech dissident leader (and later President of democratic Czechoslovakia) Vaclav Havel called “living in truth.” </w:t>
      </w:r>
      <w:r w:rsidRPr="00DC6411">
        <w:rPr>
          <w:rStyle w:val="StyleUnderline"/>
        </w:rPr>
        <w:t xml:space="preserve">This meant a willingness to identify lies as lies, threats as threats, crimes as crimes, and hate as hate. </w:t>
      </w:r>
      <w:r>
        <w:t>As the political theorist Jacob Levy, drawing on Havel and others, has recently reminded us, “</w:t>
      </w:r>
      <w:proofErr w:type="gramStart"/>
      <w:r>
        <w:t>insisting</w:t>
      </w:r>
      <w:proofErr w:type="gramEnd"/>
      <w:r>
        <w:t xml:space="preserve"> on the difference between truth and lies is itself a part of the defense of freedom.”</w:t>
      </w:r>
    </w:p>
    <w:p w:rsidR="00FA1E5D" w:rsidRDefault="00FA1E5D" w:rsidP="00FA1E5D">
      <w:r>
        <w:t xml:space="preserve">President Trump and his allies will have good reason to seek to compromise with his opponents (or to manipulate them into compromising themselves). </w:t>
      </w:r>
      <w:r w:rsidRPr="00DD7479">
        <w:rPr>
          <w:rStyle w:val="Emphasis"/>
        </w:rPr>
        <w:t>Blind intransigence is likely to be politically costly for opponents of</w:t>
      </w:r>
      <w:r w:rsidRPr="00DD7479">
        <w:t xml:space="preserve"> the </w:t>
      </w:r>
      <w:r w:rsidRPr="00DD7479">
        <w:rPr>
          <w:rStyle w:val="Emphasis"/>
        </w:rPr>
        <w:t>Trump</w:t>
      </w:r>
      <w:r w:rsidRPr="00DD7479">
        <w:t xml:space="preserve"> administration, but </w:t>
      </w:r>
      <w:r w:rsidRPr="00DC6411">
        <w:t>allowing themselves to be co-opted and compromised, even for the sake of short-term successes, may be just as costly</w:t>
      </w:r>
      <w:r>
        <w:t>. But what if, despite their misgivings, President Trump’s opponents conclude that they should seek compromise with him?</w:t>
      </w:r>
    </w:p>
    <w:p w:rsidR="00FA1E5D" w:rsidRDefault="00FA1E5D" w:rsidP="00FA1E5D">
      <w:r w:rsidRPr="00DC6411">
        <w:rPr>
          <w:rStyle w:val="StyleUnderline"/>
        </w:rPr>
        <w:t>Following the example of Eastern European dissidents, they should set conditions and limits on such cooperation.</w:t>
      </w:r>
      <w:r>
        <w:t xml:space="preserve"> In dealing with a President Trump, </w:t>
      </w:r>
      <w:r w:rsidRPr="00DC6411">
        <w:rPr>
          <w:rStyle w:val="StyleUnderline"/>
        </w:rPr>
        <w:t>political opponents</w:t>
      </w:r>
      <w:r>
        <w:t xml:space="preserve"> (both Democrats, and Republicans who disagree with his policies and conduct) </w:t>
      </w:r>
      <w:r w:rsidRPr="00DC6411">
        <w:rPr>
          <w:rStyle w:val="StyleUnderline"/>
        </w:rPr>
        <w:t>should make clear what is up for discussion — and what isn’t — ahead of time. And they should hold themselves to such commitments</w:t>
      </w:r>
      <w:r>
        <w:t>. (A recent example of such an approach is provided by Republican Senator John McCain, who, while accepting Trump as President-elect and leader of his party, has drawn a line in the sand regarding torture). Such political opponents would be well advised to make it clear from the beginning that the onus is on the President to win their trust — not on them to win his forbearance The same applies to those journalists on whom the President and his sycophants have rained contempt.</w:t>
      </w:r>
    </w:p>
    <w:p w:rsidR="00FA1E5D" w:rsidRDefault="00FA1E5D" w:rsidP="00FA1E5D">
      <w:r>
        <w:t>Insistence on basic standards of truth, decent treatment of opponents, and fair process are not matters of moralistic blindness to political reality; they reflect a realistic response to an authoritarian political style that preys on weakness and thrives on confusion and ambiguity.</w:t>
      </w:r>
    </w:p>
    <w:p w:rsidR="00FA1E5D" w:rsidRDefault="00FA1E5D" w:rsidP="00FA1E5D">
      <w:r w:rsidRPr="00DC6411">
        <w:rPr>
          <w:rStyle w:val="StyleUnderline"/>
        </w:rPr>
        <w:t xml:space="preserve">Those who oppose and protest President Trump should, however, </w:t>
      </w:r>
      <w:r w:rsidRPr="00DC6411">
        <w:rPr>
          <w:rStyle w:val="Emphasis"/>
        </w:rPr>
        <w:t>beware of such defiance shading into an alienating self-righteousness and intolerance</w:t>
      </w:r>
      <w:r>
        <w:t xml:space="preserve">. In his powerful essay “Maggots and Angels,” </w:t>
      </w:r>
      <w:proofErr w:type="spellStart"/>
      <w:r w:rsidRPr="006865DB">
        <w:rPr>
          <w:rStyle w:val="StyleUnderline"/>
        </w:rPr>
        <w:t>Michnik</w:t>
      </w:r>
      <w:proofErr w:type="spellEnd"/>
      <w:r>
        <w:t xml:space="preserve"> — himself once a prisoner of conscience — </w:t>
      </w:r>
      <w:r w:rsidRPr="006865DB">
        <w:rPr>
          <w:rStyle w:val="StyleUnderline"/>
        </w:rPr>
        <w:t xml:space="preserve">defended the “maggots” who compromised with the </w:t>
      </w:r>
      <w:r w:rsidRPr="006865DB">
        <w:rPr>
          <w:rStyle w:val="StyleUnderline"/>
        </w:rPr>
        <w:lastRenderedPageBreak/>
        <w:t>Communist regime, and attacked the self-regarding “angels” who condemned all compromise.</w:t>
      </w:r>
      <w:r>
        <w:t xml:space="preserve"> </w:t>
      </w:r>
      <w:r w:rsidRPr="006865DB">
        <w:rPr>
          <w:rStyle w:val="StyleUnderline"/>
        </w:rPr>
        <w:t>The problem with such “angels” wasn’t that their approach was wrong, but that they thought it was the only right approach</w:t>
      </w:r>
      <w:r>
        <w:t>. In fact, there was a need both for those who “saved what could be saved” under the regime, by going about their ordinary lives and performing their public duties as best they could, and those who loudly said “No!” to any cooperation with the authorities.</w:t>
      </w:r>
    </w:p>
    <w:p w:rsidR="00FA1E5D" w:rsidRPr="006865DB" w:rsidRDefault="00FA1E5D" w:rsidP="00FA1E5D">
      <w:pPr>
        <w:rPr>
          <w:rStyle w:val="StyleUnderline"/>
        </w:rPr>
      </w:pPr>
      <w:r w:rsidRPr="006865DB">
        <w:rPr>
          <w:rStyle w:val="StyleUnderline"/>
        </w:rPr>
        <w:t xml:space="preserve">This call for humility and tolerance among opponents of the regime </w:t>
      </w:r>
      <w:r w:rsidRPr="006865DB">
        <w:rPr>
          <w:rStyle w:val="Emphasis"/>
        </w:rPr>
        <w:t>did not mean relaxing moral standards</w:t>
      </w:r>
      <w:r>
        <w:t xml:space="preserve">. To the contrary, </w:t>
      </w:r>
      <w:proofErr w:type="spellStart"/>
      <w:r>
        <w:t>Michnik</w:t>
      </w:r>
      <w:proofErr w:type="spellEnd"/>
      <w:r>
        <w:t xml:space="preserve"> and other </w:t>
      </w:r>
      <w:r w:rsidRPr="006865DB">
        <w:rPr>
          <w:rStyle w:val="StyleUnderline"/>
        </w:rPr>
        <w:t xml:space="preserve">dissidents insisted that both those who took the path of cooperation and those who took the path of outright resistance recognize common limits on acceptable </w:t>
      </w:r>
      <w:r w:rsidRPr="003A681C">
        <w:rPr>
          <w:rStyle w:val="StyleUnderline"/>
        </w:rPr>
        <w:t>action</w:t>
      </w:r>
      <w:r>
        <w:t xml:space="preserve">. These </w:t>
      </w:r>
      <w:r w:rsidRPr="006865DB">
        <w:rPr>
          <w:rStyle w:val="StyleUnderline"/>
        </w:rPr>
        <w:t>limits</w:t>
      </w:r>
      <w:r>
        <w:t xml:space="preserve"> were defined by the individual rights of others, rights that </w:t>
      </w:r>
      <w:r w:rsidRPr="006865DB">
        <w:rPr>
          <w:rStyle w:val="StyleUnderline"/>
        </w:rPr>
        <w:t>made it wrong</w:t>
      </w:r>
      <w:r>
        <w:t xml:space="preserve">, on the one hand, to actively assist the regime in violence and terror and, on the other, </w:t>
      </w:r>
      <w:r w:rsidRPr="006865DB">
        <w:rPr>
          <w:rStyle w:val="StyleUnderline"/>
        </w:rPr>
        <w:t>to use violence and terror to combat the regime.</w:t>
      </w:r>
    </w:p>
    <w:p w:rsidR="00FA1E5D" w:rsidRDefault="00FA1E5D" w:rsidP="00FA1E5D">
      <w:r>
        <w:t>Following this model, those who engage in protest against Trump’s actions should be sure to respect the law, as well as the sentiments and physical integrity of their fellow-citizens. They must eschew both violence and puerile gestures like flag-burning. Those who oppose the Trump administration’s policies and tenor but choose to take the path of cooperation — by serving in federal office, for example — should draw the line ahead of time at participating in illegal and immoral actions, and be ready to publicly resign if they are commanded to act against basic standards of legality or decency. Those who adopt one strategy in fighting Trump’s policies should respect those who adopt different strategies, as long as these strategies have a plausible chance of doing good, and do not involve violating the rights of others.</w:t>
      </w:r>
    </w:p>
    <w:p w:rsidR="00FA1E5D" w:rsidRDefault="00FA1E5D" w:rsidP="00FA1E5D">
      <w:r w:rsidRPr="003A681C">
        <w:rPr>
          <w:rStyle w:val="StyleUnderline"/>
        </w:rPr>
        <w:t>Another lesson from Communist Eastern Europe is that an effective opposition must be</w:t>
      </w:r>
      <w:r>
        <w:t xml:space="preserve"> </w:t>
      </w:r>
      <w:r w:rsidRPr="003A681C">
        <w:rPr>
          <w:rStyle w:val="Emphasis"/>
        </w:rPr>
        <w:t>active rather than reactive</w:t>
      </w:r>
      <w:r>
        <w:t xml:space="preserve">. Trump himself shows that sometimes audacious offensives are more effective than a cautious game of defense. This is not to suggest that those who oppose him should sink to the level of gutter-politics — this will only confirm Trump’s mastery of the political field. </w:t>
      </w:r>
      <w:r w:rsidRPr="003A681C">
        <w:rPr>
          <w:rStyle w:val="StyleUnderline"/>
        </w:rPr>
        <w:t>But they would do well to emulate his boldness, finding creative ways to advance their agenda and combat abuses of power</w:t>
      </w:r>
      <w:r>
        <w:t xml:space="preserve">. </w:t>
      </w:r>
      <w:r w:rsidRPr="003A681C">
        <w:rPr>
          <w:rStyle w:val="StyleUnderline"/>
        </w:rPr>
        <w:t>Above all they should, as Havel warned, avoid becoming embroiled in polemics over abstruse theoretical points or matters of</w:t>
      </w:r>
      <w:r>
        <w:t xml:space="preserve"> </w:t>
      </w:r>
      <w:r w:rsidRPr="003A681C">
        <w:rPr>
          <w:rStyle w:val="Emphasis"/>
        </w:rPr>
        <w:t>abstract principle</w:t>
      </w:r>
      <w:r>
        <w:t xml:space="preserve">; </w:t>
      </w:r>
      <w:r w:rsidRPr="003A681C">
        <w:rPr>
          <w:rStyle w:val="StyleUnderline"/>
        </w:rPr>
        <w:t>they should focus instead on “</w:t>
      </w:r>
      <w:r w:rsidRPr="003A681C">
        <w:rPr>
          <w:rStyle w:val="Emphasis"/>
        </w:rPr>
        <w:t>concrete causes</w:t>
      </w:r>
      <w:r>
        <w:t xml:space="preserve">, </w:t>
      </w:r>
      <w:r w:rsidRPr="003A681C">
        <w:rPr>
          <w:rStyle w:val="StyleUnderline"/>
        </w:rPr>
        <w:t>and be prepared to fight for them unswervingly</w:t>
      </w:r>
      <w:r>
        <w:t>.”</w:t>
      </w:r>
    </w:p>
    <w:p w:rsidR="00FA1E5D" w:rsidRDefault="00FA1E5D" w:rsidP="00FA1E5D">
      <w:r w:rsidRPr="003A681C">
        <w:rPr>
          <w:rStyle w:val="StyleUnderline"/>
        </w:rPr>
        <w:t>Creative initiatives can and should take many forms, including,</w:t>
      </w:r>
      <w:r>
        <w:t xml:space="preserve"> but not limited to, </w:t>
      </w:r>
      <w:r w:rsidRPr="003A681C">
        <w:rPr>
          <w:rStyle w:val="StyleUnderline"/>
        </w:rPr>
        <w:t>conventional political channels</w:t>
      </w:r>
      <w:r>
        <w:t xml:space="preserve">. Here again, </w:t>
      </w:r>
      <w:r w:rsidRPr="003A681C">
        <w:rPr>
          <w:rStyle w:val="StyleUnderline"/>
        </w:rPr>
        <w:t>Eastern European dissidents offer a useful example of political innovation</w:t>
      </w:r>
      <w:r>
        <w:t xml:space="preserve">. In particular, </w:t>
      </w:r>
      <w:r w:rsidRPr="003A681C">
        <w:rPr>
          <w:rStyle w:val="StyleUnderline"/>
        </w:rPr>
        <w:t xml:space="preserve">they pursued a strategy of engaging in what they termed </w:t>
      </w:r>
      <w:r w:rsidRPr="003A681C">
        <w:rPr>
          <w:rStyle w:val="Emphasis"/>
        </w:rPr>
        <w:t>“social work”</w:t>
      </w:r>
      <w:r w:rsidRPr="003A681C">
        <w:t>:</w:t>
      </w:r>
      <w:r>
        <w:t xml:space="preserve"> </w:t>
      </w:r>
      <w:r w:rsidRPr="003A681C">
        <w:rPr>
          <w:rStyle w:val="StyleUnderline"/>
        </w:rPr>
        <w:t>providing the social services and cultural resources — legal defense and financial assistance to victims of the regime, private venues for</w:t>
      </w:r>
      <w:r>
        <w:t xml:space="preserve"> </w:t>
      </w:r>
      <w:r w:rsidRPr="003A681C">
        <w:rPr>
          <w:rStyle w:val="Emphasis"/>
        </w:rPr>
        <w:t>education</w:t>
      </w:r>
      <w:r w:rsidRPr="003A681C">
        <w:rPr>
          <w:rStyle w:val="StyleUnderline"/>
        </w:rPr>
        <w:t xml:space="preserve"> and free discussion, an independent underground press — that the state failed to provide</w:t>
      </w:r>
      <w:r>
        <w:t>. If a Trump administration and Congressional Republicans make good on promises to roll-back and privatize public services, there may be broadly similar opportunities for progressive organizations in America.</w:t>
      </w:r>
    </w:p>
    <w:p w:rsidR="00FA1E5D" w:rsidRDefault="00FA1E5D" w:rsidP="00FA1E5D">
      <w:r>
        <w:t xml:space="preserve">Trump’s opponents have already suffered significant defeats; they can expect to suffer more in the years ahead. In the face of such defeats, they should remember a final lesson from </w:t>
      </w:r>
      <w:proofErr w:type="spellStart"/>
      <w:r>
        <w:t>Michnik</w:t>
      </w:r>
      <w:proofErr w:type="spellEnd"/>
      <w:r>
        <w:t>, who spent years in prison before his campaign for Polish freedom bore fruit: in politics, “there are no final victories, but also no final defeats.”</w:t>
      </w:r>
    </w:p>
    <w:p w:rsidR="00FA1E5D" w:rsidRPr="00CE43BD" w:rsidRDefault="00FA1E5D" w:rsidP="00FA1E5D">
      <w:r>
        <w:t xml:space="preserve">Meeting defeats with self-control, determination, and resilience; </w:t>
      </w:r>
      <w:r w:rsidRPr="003A681C">
        <w:rPr>
          <w:rStyle w:val="Emphasis"/>
        </w:rPr>
        <w:t>finding ways to win small, cumulative victories</w:t>
      </w:r>
      <w:r>
        <w:t xml:space="preserve">, </w:t>
      </w:r>
      <w:r w:rsidRPr="003A681C">
        <w:rPr>
          <w:rStyle w:val="StyleUnderline"/>
        </w:rPr>
        <w:t>will require a great deal of creativity, clarity, and courage from political leaders and activists</w:t>
      </w:r>
      <w:r>
        <w:t xml:space="preserve">. Past experience may not make us optimistic about finding such qualities. </w:t>
      </w:r>
      <w:r w:rsidRPr="003A681C">
        <w:rPr>
          <w:rStyle w:val="StyleUnderline"/>
        </w:rPr>
        <w:t>But opponents of the Trump administration must now cultivate — and demand — them</w:t>
      </w:r>
      <w:r w:rsidRPr="003A681C">
        <w:t>.</w:t>
      </w:r>
    </w:p>
    <w:p w:rsidR="00FA1E5D" w:rsidRDefault="00FA1E5D" w:rsidP="00FA1E5D"/>
    <w:p w:rsidR="0071364C" w:rsidRDefault="0071364C" w:rsidP="0071364C">
      <w:pPr>
        <w:pStyle w:val="Heading3"/>
      </w:pPr>
      <w:r>
        <w:lastRenderedPageBreak/>
        <w:t xml:space="preserve">Political Engagement Key – </w:t>
      </w:r>
      <w:proofErr w:type="spellStart"/>
      <w:r>
        <w:t>Friedersdorf</w:t>
      </w:r>
      <w:proofErr w:type="spellEnd"/>
    </w:p>
    <w:p w:rsidR="0071364C" w:rsidRDefault="0071364C" w:rsidP="0071364C"/>
    <w:p w:rsidR="0071364C" w:rsidRDefault="0071364C" w:rsidP="0071364C">
      <w:pPr>
        <w:pStyle w:val="Heading4"/>
      </w:pPr>
      <w:r>
        <w:t>The alternative fails to gain traction and support — only pragmatic use of politics solves</w:t>
      </w:r>
    </w:p>
    <w:p w:rsidR="0071364C" w:rsidRDefault="0071364C" w:rsidP="0071364C">
      <w:proofErr w:type="spellStart"/>
      <w:r w:rsidRPr="0052600A">
        <w:rPr>
          <w:rStyle w:val="Style13ptBold"/>
        </w:rPr>
        <w:t>Friedersdorf</w:t>
      </w:r>
      <w:proofErr w:type="spellEnd"/>
      <w:r w:rsidRPr="0052600A">
        <w:rPr>
          <w:rStyle w:val="Style13ptBold"/>
        </w:rPr>
        <w:t xml:space="preserve"> 17</w:t>
      </w:r>
      <w:r>
        <w:t xml:space="preserve"> [</w:t>
      </w:r>
      <w:proofErr w:type="spellStart"/>
      <w:r>
        <w:t>Conor</w:t>
      </w:r>
      <w:proofErr w:type="spellEnd"/>
      <w:r>
        <w:t xml:space="preserve"> </w:t>
      </w:r>
      <w:proofErr w:type="spellStart"/>
      <w:r>
        <w:t>Friedersdorf</w:t>
      </w:r>
      <w:proofErr w:type="spellEnd"/>
      <w:r>
        <w:t xml:space="preserve">, "The Book That Predicted Trump’s Rise Offers the Left a Roadmap for Defeating Him", Atlantic, 7-6-2017, https://www.theatlantic.com/politics/archive/2017/07/advice-for-the-left-on-achieving-a-more-perfect-union/531054/?utm_source=feed] </w:t>
      </w:r>
      <w:proofErr w:type="spellStart"/>
      <w:r>
        <w:t>Valiaveedu</w:t>
      </w:r>
      <w:proofErr w:type="spellEnd"/>
      <w:r>
        <w:t xml:space="preserve"> </w:t>
      </w:r>
      <w:r w:rsidRPr="00831659">
        <w:rPr>
          <w:b/>
        </w:rPr>
        <w:t>**Note</w:t>
      </w:r>
      <w:r>
        <w:t xml:space="preserve">: </w:t>
      </w:r>
      <w:proofErr w:type="spellStart"/>
      <w:r>
        <w:t>Rorty</w:t>
      </w:r>
      <w:proofErr w:type="spellEnd"/>
      <w:r>
        <w:t xml:space="preserve"> = American philosopher. Educated at the University of Chicago and Yale University, training in both the history of philosophy and contemporary analytic philosophy</w:t>
      </w:r>
    </w:p>
    <w:p w:rsidR="0071364C" w:rsidRDefault="0071364C" w:rsidP="0071364C"/>
    <w:p w:rsidR="0071364C" w:rsidRPr="00D31BED" w:rsidRDefault="0071364C" w:rsidP="0071364C">
      <w:pPr>
        <w:rPr>
          <w:sz w:val="14"/>
        </w:rPr>
      </w:pPr>
      <w:proofErr w:type="spellStart"/>
      <w:r w:rsidRPr="00831659">
        <w:t>Rorty</w:t>
      </w:r>
      <w:proofErr w:type="spellEnd"/>
      <w:r w:rsidRPr="00831659">
        <w:t xml:space="preserve"> argued that an ascendant strain of postmodern Leftism</w:t>
      </w:r>
      <w:r w:rsidRPr="00D31BED">
        <w:rPr>
          <w:sz w:val="14"/>
        </w:rPr>
        <w:t xml:space="preserve"> with its roots in the academy has </w:t>
      </w:r>
      <w:r w:rsidRPr="00831659">
        <w:t>tended “to give cultural politics preference over real politics, and to mock the very idea that democratic institutions might once again be made to serve social justice.</w:t>
      </w:r>
      <w:r w:rsidRPr="00D31BED">
        <w:rPr>
          <w:sz w:val="14"/>
        </w:rPr>
        <w:t xml:space="preserve">” </w:t>
      </w:r>
      <w:r w:rsidRPr="00B76FEB">
        <w:rPr>
          <w:rStyle w:val="StyleUnderline"/>
        </w:rPr>
        <w:t xml:space="preserve">This </w:t>
      </w:r>
      <w:r w:rsidRPr="00831659">
        <w:rPr>
          <w:rStyle w:val="Emphasis"/>
        </w:rPr>
        <w:t>Left is more likely to participate</w:t>
      </w:r>
      <w:r w:rsidRPr="00B76FEB">
        <w:rPr>
          <w:rStyle w:val="Emphasis"/>
        </w:rPr>
        <w:t xml:space="preserve"> in a public </w:t>
      </w:r>
      <w:r w:rsidRPr="00831659">
        <w:rPr>
          <w:rStyle w:val="Emphasis"/>
        </w:rPr>
        <w:t>shaming than to lobby for a new law</w:t>
      </w:r>
      <w:r w:rsidRPr="00B76FEB">
        <w:rPr>
          <w:rStyle w:val="StyleUnderline"/>
        </w:rPr>
        <w:t xml:space="preserve">; </w:t>
      </w:r>
      <w:r w:rsidRPr="00831659">
        <w:rPr>
          <w:u w:val="single"/>
        </w:rPr>
        <w:t>it is more likely to mobilize to occupy a park or shut down a freeway than to register voters</w:t>
      </w:r>
      <w:r w:rsidRPr="00B76FEB">
        <w:rPr>
          <w:rStyle w:val="StyleUnderline"/>
        </w:rPr>
        <w:t>.</w:t>
      </w:r>
      <w:r w:rsidRPr="00D31BED">
        <w:rPr>
          <w:sz w:val="14"/>
        </w:rPr>
        <w:t xml:space="preserve"> </w:t>
      </w:r>
      <w:r w:rsidRPr="00831659">
        <w:rPr>
          <w:rStyle w:val="Emphasis"/>
        </w:rPr>
        <w:t>It “exaggerates the importance of philosophy for politics</w:t>
      </w:r>
      <w:r w:rsidRPr="00B76FEB">
        <w:rPr>
          <w:rStyle w:val="StyleUnderline"/>
        </w:rPr>
        <w:t xml:space="preserve">, and </w:t>
      </w:r>
      <w:r w:rsidRPr="00B76FEB">
        <w:rPr>
          <w:rStyle w:val="Emphasis"/>
        </w:rPr>
        <w:t>wastes its energy on sophisticated theoretical analyses</w:t>
      </w:r>
      <w:r w:rsidRPr="00B76FEB">
        <w:rPr>
          <w:rStyle w:val="StyleUnderline"/>
        </w:rPr>
        <w:t xml:space="preserve"> of the significance of current events</w:t>
      </w:r>
      <w:r w:rsidRPr="00831659">
        <w:rPr>
          <w:rStyle w:val="Emphasis"/>
        </w:rPr>
        <w:t>.” Its adherents “have permitted cultural</w:t>
      </w:r>
      <w:r w:rsidRPr="00B76FEB">
        <w:rPr>
          <w:rStyle w:val="Emphasis"/>
        </w:rPr>
        <w:t xml:space="preserve"> politics to supplant real politics</w:t>
      </w:r>
      <w:r w:rsidRPr="00B76FEB">
        <w:rPr>
          <w:rStyle w:val="StyleUnderline"/>
        </w:rPr>
        <w:t>, and have collaborated with the Right in making cultural issues central to the public debate</w:t>
      </w:r>
      <w:r w:rsidRPr="00D31BED">
        <w:rPr>
          <w:sz w:val="14"/>
        </w:rPr>
        <w:t xml:space="preserve">.” </w:t>
      </w:r>
      <w:r w:rsidRPr="00831659">
        <w:rPr>
          <w:u w:val="single"/>
        </w:rPr>
        <w:t>Yet framing the public debate in that manner plays to the strengths of the political Right</w:t>
      </w:r>
      <w:r w:rsidRPr="00B76FEB">
        <w:rPr>
          <w:rStyle w:val="StyleUnderline"/>
        </w:rPr>
        <w:t>.</w:t>
      </w:r>
      <w:r>
        <w:rPr>
          <w:rStyle w:val="StyleUnderline"/>
        </w:rPr>
        <w:t xml:space="preserve"> </w:t>
      </w:r>
      <w:proofErr w:type="spellStart"/>
      <w:r w:rsidRPr="00D31BED">
        <w:rPr>
          <w:sz w:val="14"/>
        </w:rPr>
        <w:t>Rorty</w:t>
      </w:r>
      <w:proofErr w:type="spellEnd"/>
      <w:r w:rsidRPr="00D31BED">
        <w:rPr>
          <w:sz w:val="14"/>
        </w:rPr>
        <w:t xml:space="preserve"> sympathizes with the reasons that </w:t>
      </w:r>
      <w:r w:rsidRPr="00B76FEB">
        <w:rPr>
          <w:rStyle w:val="StyleUnderline"/>
        </w:rPr>
        <w:t>an ascendant Leftist faction lost faith in American institutions</w:t>
      </w:r>
      <w:r w:rsidRPr="00D31BED">
        <w:rPr>
          <w:sz w:val="14"/>
        </w:rPr>
        <w:t xml:space="preserve">. He is as horrified as they are by the historic treatment of indigenous people and African Americans, and by America’s behavior in the Vietnam War. But like John Dewey, </w:t>
      </w:r>
      <w:r w:rsidRPr="00B76FEB">
        <w:rPr>
          <w:rStyle w:val="StyleUnderline"/>
        </w:rPr>
        <w:t xml:space="preserve">he </w:t>
      </w:r>
      <w:r w:rsidRPr="00831659">
        <w:rPr>
          <w:u w:val="single"/>
        </w:rPr>
        <w:t>rejects self-loathing as “a luxury</w:t>
      </w:r>
      <w:r w:rsidRPr="00B76FEB">
        <w:rPr>
          <w:rStyle w:val="StyleUnderline"/>
        </w:rPr>
        <w:t xml:space="preserve"> which agents––either individuals or nations––cannot afford</w:t>
      </w:r>
      <w:r w:rsidRPr="00D31BED">
        <w:rPr>
          <w:sz w:val="14"/>
        </w:rPr>
        <w:t xml:space="preserve">,” and finds other aspects of American history and national character to celebrate. </w:t>
      </w:r>
      <w:r w:rsidRPr="00B76FEB">
        <w:rPr>
          <w:rStyle w:val="StyleUnderline"/>
        </w:rPr>
        <w:t xml:space="preserve">Today’s Left would more effectively advance social justice if its adherents </w:t>
      </w:r>
      <w:r w:rsidRPr="00B76FEB">
        <w:rPr>
          <w:rStyle w:val="Emphasis"/>
        </w:rPr>
        <w:t xml:space="preserve">possessed a historical memory </w:t>
      </w:r>
      <w:r w:rsidRPr="00B76FEB">
        <w:rPr>
          <w:rStyle w:val="StyleUnderline"/>
        </w:rPr>
        <w:t>that extended farther back than the 1960s</w:t>
      </w:r>
      <w:r w:rsidRPr="00D31BED">
        <w:rPr>
          <w:sz w:val="14"/>
        </w:rPr>
        <w:t xml:space="preserve">, he argued, to a movement more than a century old “that has served human liberty well.” </w:t>
      </w:r>
      <w:r w:rsidRPr="00B76FEB">
        <w:rPr>
          <w:rStyle w:val="StyleUnderline"/>
        </w:rPr>
        <w:t>It would help</w:t>
      </w:r>
      <w:r w:rsidRPr="00D31BED">
        <w:rPr>
          <w:sz w:val="14"/>
        </w:rPr>
        <w:t>, for example, “</w:t>
      </w:r>
      <w:r w:rsidRPr="00B76FEB">
        <w:rPr>
          <w:rStyle w:val="StyleUnderline"/>
        </w:rPr>
        <w:t>if students became as familiar with the Pullman Strike, the Great Coalfield War, and the passage of the Wagner Act as with the march from Selma, Berkeley free-speech demonstrations, and Stonewall</w:t>
      </w:r>
      <w:r w:rsidRPr="00D31BED">
        <w:rPr>
          <w:sz w:val="14"/>
        </w:rPr>
        <w:t xml:space="preserve">.” If more Leftists saw themselves as part of that history, with all its achievements, they might continue to lament that “America is not a morally pure country,” but might better understand that “no country ever has been or ever will be,” and that no country will ever have “a morally pure, homogeneous Left” to bring about social justice. </w:t>
      </w:r>
      <w:r w:rsidRPr="00B76FEB">
        <w:rPr>
          <w:rStyle w:val="Emphasis"/>
        </w:rPr>
        <w:t xml:space="preserve">He urges the Left to be more realist at </w:t>
      </w:r>
      <w:r w:rsidRPr="00831659">
        <w:rPr>
          <w:rStyle w:val="Emphasis"/>
        </w:rPr>
        <w:t>length: In democratic countries you get things done by compromising your principles</w:t>
      </w:r>
      <w:r w:rsidRPr="00B76FEB">
        <w:rPr>
          <w:rStyle w:val="StyleUnderline"/>
        </w:rPr>
        <w:t xml:space="preserve"> in order to form alliances</w:t>
      </w:r>
      <w:r w:rsidRPr="00D31BED">
        <w:rPr>
          <w:sz w:val="14"/>
        </w:rPr>
        <w:t xml:space="preserve"> with groups about whom you have grave doubts. </w:t>
      </w:r>
      <w:r w:rsidRPr="00B76FEB">
        <w:rPr>
          <w:rStyle w:val="StyleUnderline"/>
        </w:rPr>
        <w:t>The Left in America has made a lot of progress by doing just that.</w:t>
      </w:r>
      <w:r w:rsidRPr="00D31BED">
        <w:rPr>
          <w:sz w:val="14"/>
        </w:rPr>
        <w:t xml:space="preserve"> The closest the Left ever came to taking over the government was in 1912, when a Whitman enthusiast, Eugene Debs, ran for president and got almost a million votes. These votes were cast by, as Daniel Bell puts it, “as unstable a compound as was ever mixed in the modern history of political chemistry.” This compound mingled rage at low wages and miserable working conditions with, as Bell says, “the puritan conscience of millionaire socialists, the boyish romanticism of a Jack London, the pale Christian piety of a George Herron … the reckless braggadocio of a ‘Wild Bill’ Haywood … the tepid social-work impulse of do-gooders, inarticulate and amorphous desire to ‘belong’ of the immigrant workers, the iconoclastic idol-breaking of the literary radicals … and more.” Those dispossessed farmers were often racist, nativist, and sadistic. The millionaire socialists, ruthless robber barons though they were, nevertheless set up the foundations which sponsored the research which helped get leftist legislation passed. </w:t>
      </w:r>
      <w:r w:rsidRPr="00B76FEB">
        <w:rPr>
          <w:rStyle w:val="StyleUnderline"/>
        </w:rPr>
        <w:t>We need to get rid of the Marxist idea that only bottom-up initiatives</w:t>
      </w:r>
      <w:r w:rsidRPr="00D31BED">
        <w:rPr>
          <w:sz w:val="14"/>
        </w:rPr>
        <w:t xml:space="preserve">, conducted by workers and peasants who have somehow been so freed from resentment as to show no trace of prejudice, </w:t>
      </w:r>
      <w:r w:rsidRPr="00B76FEB">
        <w:rPr>
          <w:rStyle w:val="StyleUnderline"/>
        </w:rPr>
        <w:t>can achieve our country</w:t>
      </w:r>
      <w:r w:rsidRPr="00D31BED">
        <w:rPr>
          <w:sz w:val="14"/>
        </w:rPr>
        <w:t xml:space="preserve">. </w:t>
      </w:r>
      <w:r w:rsidRPr="00831659">
        <w:rPr>
          <w:u w:val="single"/>
        </w:rPr>
        <w:t xml:space="preserve">The history of leftist politics in America is a story of how top-down initiatives and bottom-up initiatives have interlocked. </w:t>
      </w:r>
      <w:proofErr w:type="spellStart"/>
      <w:r w:rsidRPr="00D31BED">
        <w:rPr>
          <w:sz w:val="14"/>
        </w:rPr>
        <w:t>Rorty</w:t>
      </w:r>
      <w:proofErr w:type="spellEnd"/>
      <w:r w:rsidRPr="00D31BED">
        <w:rPr>
          <w:sz w:val="14"/>
        </w:rPr>
        <w:t xml:space="preserve"> wasn’t dismissing bigotry as unimportant. He was quick to praise the post-’60s Left for being attentive to racial injustice and recognizing that sadism against minority groups would have persisted even apart from economic inequality. Still, </w:t>
      </w:r>
      <w:r w:rsidRPr="00B76FEB">
        <w:rPr>
          <w:rStyle w:val="StyleUnderline"/>
        </w:rPr>
        <w:t xml:space="preserve">he criticizes the identity politics of the left for developing a politics “more about stigma than about money, more about deep and hidden psychosexual motivations than about shallow and evident greed,” </w:t>
      </w:r>
      <w:r w:rsidRPr="00B76FEB">
        <w:rPr>
          <w:rStyle w:val="Emphasis"/>
        </w:rPr>
        <w:t>because many of the dispossessed are thereby ignored</w:t>
      </w:r>
      <w:r w:rsidRPr="00D31BED">
        <w:rPr>
          <w:sz w:val="14"/>
        </w:rPr>
        <w:t xml:space="preserve">. Surveying academia, for example, he observes that “nobody is setting up a program in unemployed studies, homeless studies, or trailer-park studies, because the unemployed, the homeless, and residents of trailer parks are not the ‘other’ in the relative sense. To be other in this sense you must bear an ineradicable stigma, one which makes you a victim of socially accepted sadism rather than merely of economic selfishness.” </w:t>
      </w:r>
      <w:r w:rsidRPr="00B76FEB">
        <w:rPr>
          <w:rStyle w:val="StyleUnderline"/>
        </w:rPr>
        <w:t xml:space="preserve">For </w:t>
      </w:r>
      <w:proofErr w:type="spellStart"/>
      <w:r w:rsidRPr="00B76FEB">
        <w:rPr>
          <w:rStyle w:val="StyleUnderline"/>
        </w:rPr>
        <w:t>Rorty</w:t>
      </w:r>
      <w:proofErr w:type="spellEnd"/>
      <w:r w:rsidRPr="00B76FEB">
        <w:rPr>
          <w:rStyle w:val="StyleUnderline"/>
        </w:rPr>
        <w:t xml:space="preserve">, a Left that neglects victims of economic selfishness will not only fail; </w:t>
      </w:r>
      <w:r w:rsidRPr="00B76FEB">
        <w:rPr>
          <w:rStyle w:val="Emphasis"/>
        </w:rPr>
        <w:t>its neglect of class will trigger a terrible backlash</w:t>
      </w:r>
      <w:r w:rsidRPr="00B76FEB">
        <w:rPr>
          <w:rStyle w:val="StyleUnderline"/>
        </w:rPr>
        <w:t xml:space="preserve"> that ultimately ill-serve the very groups that Leftist identity politics are intended to help</w:t>
      </w:r>
      <w:r w:rsidRPr="00D31BED">
        <w:rPr>
          <w:sz w:val="14"/>
        </w:rPr>
        <w:t>. “</w:t>
      </w:r>
      <w:r w:rsidRPr="00A96955">
        <w:rPr>
          <w:rStyle w:val="Emphasis"/>
        </w:rPr>
        <w:t xml:space="preserve">The gains made in </w:t>
      </w:r>
      <w:r w:rsidRPr="00A96955">
        <w:rPr>
          <w:rStyle w:val="Emphasis"/>
        </w:rPr>
        <w:lastRenderedPageBreak/>
        <w:t>the past forty years by black and brown Americans, and by homosexuals, will very likely be wiped out,</w:t>
      </w:r>
      <w:r w:rsidRPr="00D31BED">
        <w:rPr>
          <w:sz w:val="14"/>
        </w:rPr>
        <w:t xml:space="preserve">” he worried. “Jocular contempt for women will come back into fashion. The words ‘nigger’ and ‘kike’ will once again be heard in the workplace. </w:t>
      </w:r>
      <w:r w:rsidRPr="00A96955">
        <w:rPr>
          <w:rStyle w:val="StyleUnderline"/>
        </w:rPr>
        <w:t>All the sadism which the academic Left has tried to make unacceptable to its students will come flooding back. All the resentment which badly educated Americans feel about having their manners dictated to them by college graduates will find an outlet.”</w:t>
      </w:r>
      <w:r w:rsidRPr="00D31BED">
        <w:rPr>
          <w:sz w:val="14"/>
        </w:rPr>
        <w:t xml:space="preserve"> </w:t>
      </w:r>
      <w:r w:rsidRPr="00A96955">
        <w:rPr>
          <w:rStyle w:val="StyleUnderline"/>
        </w:rPr>
        <w:t xml:space="preserve">Thankfully, the backlash hasn’t gone that far. </w:t>
      </w:r>
      <w:r w:rsidRPr="00A96955">
        <w:rPr>
          <w:rStyle w:val="Emphasis"/>
        </w:rPr>
        <w:t>Yet</w:t>
      </w:r>
      <w:r w:rsidRPr="00A96955">
        <w:rPr>
          <w:rStyle w:val="StyleUnderline"/>
        </w:rPr>
        <w:t>.</w:t>
      </w:r>
      <w:r>
        <w:rPr>
          <w:rStyle w:val="StyleUnderline"/>
        </w:rPr>
        <w:t xml:space="preserve"> </w:t>
      </w:r>
      <w:r w:rsidRPr="00A96955">
        <w:rPr>
          <w:rStyle w:val="StyleUnderline"/>
        </w:rPr>
        <w:t>To avoid that future</w:t>
      </w:r>
      <w:r w:rsidRPr="00D31BED">
        <w:rPr>
          <w:sz w:val="14"/>
        </w:rPr>
        <w:t xml:space="preserve">, to compete in national politics, </w:t>
      </w:r>
      <w:proofErr w:type="spellStart"/>
      <w:r w:rsidRPr="00D31BED">
        <w:rPr>
          <w:sz w:val="14"/>
        </w:rPr>
        <w:t>Rorty</w:t>
      </w:r>
      <w:proofErr w:type="spellEnd"/>
      <w:r w:rsidRPr="00D31BED">
        <w:rPr>
          <w:sz w:val="14"/>
        </w:rPr>
        <w:t xml:space="preserve"> believed that </w:t>
      </w:r>
      <w:r w:rsidRPr="00A96955">
        <w:rPr>
          <w:rStyle w:val="StyleUnderline"/>
        </w:rPr>
        <w:t>the Left would have to find a way to better address the consequences of globalization,</w:t>
      </w:r>
      <w:r w:rsidRPr="00D31BED">
        <w:rPr>
          <w:sz w:val="14"/>
        </w:rPr>
        <w:t xml:space="preserve"> and that it could </w:t>
      </w:r>
      <w:r w:rsidRPr="00A96955">
        <w:rPr>
          <w:rStyle w:val="Emphasis"/>
        </w:rPr>
        <w:t>only do so by “opening relations with the residue of the old reformist Left</w:t>
      </w:r>
      <w:r w:rsidRPr="00D31BED">
        <w:rPr>
          <w:sz w:val="14"/>
        </w:rPr>
        <w:t xml:space="preserve">, and in particular with the labor unions.” What’s more, </w:t>
      </w:r>
      <w:r w:rsidRPr="00A96955">
        <w:rPr>
          <w:rStyle w:val="StyleUnderline"/>
        </w:rPr>
        <w:t>the Left “would have to talk much more about money, even at the cost of talking less about stigma.”</w:t>
      </w:r>
      <w:r w:rsidRPr="00D31BED">
        <w:rPr>
          <w:sz w:val="14"/>
        </w:rPr>
        <w:t xml:space="preserve"> In service of that transition, </w:t>
      </w:r>
      <w:r w:rsidRPr="00A96955">
        <w:rPr>
          <w:rStyle w:val="StyleUnderline"/>
        </w:rPr>
        <w:t>he advised the Left to “</w:t>
      </w:r>
      <w:r w:rsidRPr="00831659">
        <w:rPr>
          <w:rStyle w:val="Emphasis"/>
        </w:rPr>
        <w:t>put a moratorium on theory … to kick its philosophy habit” and to “try to mobilize</w:t>
      </w:r>
      <w:r w:rsidRPr="00A96955">
        <w:rPr>
          <w:rStyle w:val="Emphasis"/>
        </w:rPr>
        <w:t xml:space="preserve"> what remains of our pride in being Americans</w:t>
      </w:r>
      <w:r w:rsidRPr="00A96955">
        <w:rPr>
          <w:rStyle w:val="StyleUnderline"/>
        </w:rPr>
        <w:t>.”</w:t>
      </w:r>
      <w:r>
        <w:rPr>
          <w:rStyle w:val="StyleUnderline"/>
        </w:rPr>
        <w:t xml:space="preserve"> </w:t>
      </w:r>
      <w:r w:rsidRPr="00D31BED">
        <w:rPr>
          <w:sz w:val="14"/>
        </w:rPr>
        <w:t xml:space="preserve">What exactly did he mean by “kicking the philosophy habit”? </w:t>
      </w:r>
      <w:r w:rsidRPr="00A96955">
        <w:rPr>
          <w:rStyle w:val="StyleUnderline"/>
        </w:rPr>
        <w:t xml:space="preserve">The contemporary academic Left seems to think that the higher </w:t>
      </w:r>
      <w:proofErr w:type="gramStart"/>
      <w:r w:rsidRPr="00A96955">
        <w:rPr>
          <w:rStyle w:val="StyleUnderline"/>
        </w:rPr>
        <w:t>your</w:t>
      </w:r>
      <w:proofErr w:type="gramEnd"/>
      <w:r w:rsidRPr="00A96955">
        <w:rPr>
          <w:rStyle w:val="StyleUnderline"/>
        </w:rPr>
        <w:t xml:space="preserve"> level of abstraction, the more subversive of the established order you can be. The more sweeping and novel your conceptual apparatus, the more radical your critique…</w:t>
      </w:r>
      <w:r>
        <w:rPr>
          <w:rStyle w:val="StyleUnderline"/>
        </w:rPr>
        <w:t xml:space="preserve"> </w:t>
      </w:r>
      <w:r w:rsidRPr="00A96955">
        <w:rPr>
          <w:rStyle w:val="StyleUnderline"/>
        </w:rPr>
        <w:t>Recent attempts to subvert social institutions by problematizing concepts have produced a few very good books</w:t>
      </w:r>
      <w:r w:rsidRPr="00D31BED">
        <w:rPr>
          <w:sz w:val="14"/>
        </w:rPr>
        <w:t xml:space="preserve">. They have also produced many thousands of books which represent scholastic philosophizing at its worst. The authors of these purportedly “subversive” books honestly believe that they are serving human liberty. But </w:t>
      </w:r>
      <w:r w:rsidRPr="00A96955">
        <w:rPr>
          <w:rStyle w:val="Emphasis"/>
        </w:rPr>
        <w:t>it is almost impossible to clamber back down from their books to a level of abstraction on which one might discuss the merits of a law, a treaty, a candidate, or a political strategy</w:t>
      </w:r>
      <w:r w:rsidRPr="00D31BED">
        <w:rPr>
          <w:sz w:val="14"/>
        </w:rPr>
        <w:t xml:space="preserve">. Even though what </w:t>
      </w:r>
      <w:r w:rsidRPr="00A96955">
        <w:rPr>
          <w:rStyle w:val="StyleUnderline"/>
        </w:rPr>
        <w:t>these authors “theorize” is often something very concrete and near at hand</w:t>
      </w:r>
      <w:r w:rsidRPr="00D31BED">
        <w:rPr>
          <w:sz w:val="14"/>
        </w:rPr>
        <w:t>—a current TV show, a media celebrity, a recent scandal—</w:t>
      </w:r>
      <w:r w:rsidRPr="00A96955">
        <w:rPr>
          <w:rStyle w:val="StyleUnderline"/>
        </w:rPr>
        <w:t>they offer the most abstract and barren explanations imaginable</w:t>
      </w:r>
      <w:r w:rsidRPr="00D31BED">
        <w:rPr>
          <w:sz w:val="14"/>
        </w:rPr>
        <w:t xml:space="preserve">. </w:t>
      </w:r>
      <w:r w:rsidRPr="00A96955">
        <w:rPr>
          <w:rStyle w:val="Emphasis"/>
        </w:rPr>
        <w:t xml:space="preserve">These futile attempts to philosophize one’s way into political relevance are a symptom of what happens when a Left retreats from activism and adopts a </w:t>
      </w:r>
      <w:proofErr w:type="spellStart"/>
      <w:r w:rsidRPr="00A96955">
        <w:rPr>
          <w:rStyle w:val="Emphasis"/>
        </w:rPr>
        <w:t>spectatorial</w:t>
      </w:r>
      <w:proofErr w:type="spellEnd"/>
      <w:r w:rsidRPr="00A96955">
        <w:rPr>
          <w:rStyle w:val="Emphasis"/>
        </w:rPr>
        <w:t xml:space="preserve"> approach to the problems of its country.</w:t>
      </w:r>
      <w:r>
        <w:rPr>
          <w:rStyle w:val="Emphasis"/>
        </w:rPr>
        <w:t xml:space="preserve"> </w:t>
      </w:r>
      <w:r w:rsidRPr="00A96955">
        <w:rPr>
          <w:rStyle w:val="StyleUnderline"/>
        </w:rPr>
        <w:t>This disengagement from practical politics “</w:t>
      </w:r>
      <w:r w:rsidRPr="00A96955">
        <w:rPr>
          <w:rStyle w:val="Emphasis"/>
        </w:rPr>
        <w:t>produces theoretical hallucinations</w:t>
      </w:r>
      <w:r w:rsidRPr="00D31BED">
        <w:rPr>
          <w:sz w:val="14"/>
        </w:rPr>
        <w:t>,” he added. “</w:t>
      </w:r>
      <w:r w:rsidRPr="00A96955">
        <w:rPr>
          <w:rStyle w:val="StyleUnderline"/>
        </w:rPr>
        <w:t xml:space="preserve">The cultural Left is haunted by ubiquitous specters, the most </w:t>
      </w:r>
      <w:r w:rsidRPr="00A96955">
        <w:rPr>
          <w:rStyle w:val="Emphasis"/>
        </w:rPr>
        <w:t>frightening of which is called ‘power.</w:t>
      </w:r>
      <w:r w:rsidRPr="00A96955">
        <w:rPr>
          <w:rStyle w:val="StyleUnderline"/>
        </w:rPr>
        <w:t>’” This obsession with power elicited scathing words</w:t>
      </w:r>
      <w:r w:rsidRPr="00D31BED">
        <w:rPr>
          <w:sz w:val="14"/>
        </w:rPr>
        <w:t xml:space="preserve">: In its Foucauldian usage, the term “power” denotes an agency which has left an indelible stain on every word in our language and on every institution. It is always already there, and cannot be spotted coming or going … Only interminable individual and social self-analysis, and perhaps not even that, can help us escape from the infinitely fine meshes of its invisible web. The Ubiquity of </w:t>
      </w:r>
      <w:proofErr w:type="spellStart"/>
      <w:r w:rsidRPr="00D31BED">
        <w:rPr>
          <w:sz w:val="14"/>
        </w:rPr>
        <w:t>Foucaldian</w:t>
      </w:r>
      <w:proofErr w:type="spellEnd"/>
      <w:r w:rsidRPr="00D31BED">
        <w:rPr>
          <w:sz w:val="14"/>
        </w:rPr>
        <w:t xml:space="preserve"> power is reminiscent of the ubiquity of Satan, and thus of the ubiquity of original sin—that diabolical stain on every human soul …. </w:t>
      </w:r>
      <w:proofErr w:type="gramStart"/>
      <w:r w:rsidRPr="00D31BED">
        <w:rPr>
          <w:sz w:val="14"/>
        </w:rPr>
        <w:t>in</w:t>
      </w:r>
      <w:proofErr w:type="gramEnd"/>
      <w:r w:rsidRPr="00D31BED">
        <w:rPr>
          <w:sz w:val="14"/>
        </w:rPr>
        <w:t xml:space="preserve"> committing itself to what it calls “theory,” this Left has gotten something which is entirely too much like religion. </w:t>
      </w:r>
      <w:r w:rsidRPr="00A96955">
        <w:rPr>
          <w:rStyle w:val="StyleUnderline"/>
        </w:rPr>
        <w:t xml:space="preserve">For the cultural Left has come to believe that we must place our country within a theoretical frame of reference, </w:t>
      </w:r>
      <w:r w:rsidRPr="00A96955">
        <w:rPr>
          <w:rStyle w:val="Emphasis"/>
        </w:rPr>
        <w:t>situate it within a vast quasi-cosmological perspective.</w:t>
      </w:r>
      <w:r>
        <w:rPr>
          <w:rStyle w:val="Emphasis"/>
        </w:rPr>
        <w:t xml:space="preserve"> </w:t>
      </w:r>
      <w:r w:rsidRPr="00D31BED">
        <w:rPr>
          <w:sz w:val="14"/>
        </w:rPr>
        <w:t xml:space="preserve">What stories about blue-eyed devils are to Black Muslims, stories about hegemony and power are </w:t>
      </w:r>
      <w:proofErr w:type="spellStart"/>
      <w:r w:rsidRPr="00D31BED">
        <w:rPr>
          <w:sz w:val="14"/>
        </w:rPr>
        <w:t>to</w:t>
      </w:r>
      <w:proofErr w:type="spellEnd"/>
      <w:r w:rsidRPr="00D31BED">
        <w:rPr>
          <w:sz w:val="14"/>
        </w:rPr>
        <w:t xml:space="preserve"> many cultural Leftists ... To step into the intellectual world which some of these Leftists inhabit is to move out of a world in which the citizens of a democracy can join forces to resist sadism and selfishness into a Gothic world in which democratic politics has become a farce ... in which all the daylight cheerfulness of Whitmanesque hyper-secularism has been lost, and “liberalism” and “humanism” are synonyms for naiveté—for an inability to grasp the full horror of our situation. In his estimation, however, </w:t>
      </w:r>
      <w:r w:rsidRPr="00831659">
        <w:t>the Foucauldian Left and its focus on cosmopolitan identity politics, enforced through stigma, is easily the more naive approach to advancing justice</w:t>
      </w:r>
      <w:r w:rsidRPr="00D31BED">
        <w:rPr>
          <w:sz w:val="14"/>
        </w:rPr>
        <w:t xml:space="preserve">. It is naively internationalist, he posited all those years before Brexit: </w:t>
      </w:r>
      <w:r w:rsidRPr="00A96955">
        <w:rPr>
          <w:rStyle w:val="StyleUnderline"/>
        </w:rPr>
        <w:t xml:space="preserve">The cultural Left often seems convinced that the nation-sate is obsolete, and that there is therefore no point in attempting to revive national politics. The trouble with this claim is that </w:t>
      </w:r>
      <w:r w:rsidRPr="00A96955">
        <w:rPr>
          <w:rStyle w:val="Emphasis"/>
        </w:rPr>
        <w:t>the government of our nation-state will be, for the foreseeable future, the only agent capable of making any real difference</w:t>
      </w:r>
      <w:r w:rsidRPr="00A96955">
        <w:rPr>
          <w:rStyle w:val="StyleUnderline"/>
        </w:rPr>
        <w:t xml:space="preserve"> in the amount of selfishness and sadism inflicted on Americans</w:t>
      </w:r>
      <w:r w:rsidRPr="00D31BED">
        <w:rPr>
          <w:sz w:val="14"/>
        </w:rPr>
        <w:t xml:space="preserve">. It is too abstract: </w:t>
      </w:r>
      <w:r w:rsidRPr="00A96955">
        <w:rPr>
          <w:rStyle w:val="StyleUnderline"/>
        </w:rPr>
        <w:t>This Left will have to stop thinking up ever more abstract and abusive names for “the system</w:t>
      </w:r>
      <w:r w:rsidRPr="00D31BED">
        <w:rPr>
          <w:sz w:val="14"/>
        </w:rPr>
        <w:t xml:space="preserve">” and start trying to construct inspiring images of the country. </w:t>
      </w:r>
      <w:r w:rsidRPr="00A96955">
        <w:rPr>
          <w:rStyle w:val="Emphasis"/>
        </w:rPr>
        <w:t>Only by doing so can it begin to form alliances</w:t>
      </w:r>
      <w:r w:rsidRPr="00D31BED">
        <w:rPr>
          <w:sz w:val="14"/>
        </w:rPr>
        <w:t xml:space="preserve"> with people outside the academy—and, specifically, with the labor unions. Outside the academy, Americans still want to feel patriotic. They still want to feel part of a nation which can take control of its destiny and make itself a better place … </w:t>
      </w:r>
      <w:r w:rsidRPr="00A96955">
        <w:rPr>
          <w:rStyle w:val="StyleUnderline"/>
        </w:rPr>
        <w:t xml:space="preserve">Nothing would do more to resurrect the American Left </w:t>
      </w:r>
      <w:r w:rsidRPr="00A96955">
        <w:rPr>
          <w:rStyle w:val="Emphasis"/>
        </w:rPr>
        <w:t>than agreement on a concrete political platform</w:t>
      </w:r>
      <w:r w:rsidRPr="00D31BED">
        <w:rPr>
          <w:sz w:val="14"/>
        </w:rPr>
        <w:t>, a People’s Charter, a list of specific reforms. Instead, “</w:t>
      </w:r>
      <w:r w:rsidRPr="00831659">
        <w:rPr>
          <w:u w:val="single"/>
        </w:rPr>
        <w:t>the cultural Left has a preference for talking about ‘the system’ rather than specific social practices and specific changes</w:t>
      </w:r>
      <w:r w:rsidRPr="00D31BED">
        <w:rPr>
          <w:sz w:val="14"/>
        </w:rPr>
        <w:t xml:space="preserve">. </w:t>
      </w:r>
      <w:r w:rsidRPr="00A96955">
        <w:rPr>
          <w:rStyle w:val="StyleUnderline"/>
        </w:rPr>
        <w:t xml:space="preserve">The rhetoric of this </w:t>
      </w:r>
      <w:r w:rsidRPr="00A96955">
        <w:rPr>
          <w:rStyle w:val="Emphasis"/>
        </w:rPr>
        <w:t>Left remains revolutionary rather than reformist and pragmatic</w:t>
      </w:r>
      <w:r w:rsidRPr="00D31BED">
        <w:rPr>
          <w:sz w:val="14"/>
        </w:rPr>
        <w:t xml:space="preserve">. Its insouciant use of terms like ‘late capitalism’ suggests that we can just wait for capitalism to collapse, rather than figuring out what, in the absence of markets, will set prices and regulate distribution.” And its </w:t>
      </w:r>
      <w:r w:rsidRPr="00A96955">
        <w:rPr>
          <w:rStyle w:val="StyleUnderline"/>
        </w:rPr>
        <w:t>abandonment of the melting-pot approach to racial justice</w:t>
      </w:r>
      <w:r w:rsidRPr="00D31BED">
        <w:rPr>
          <w:sz w:val="14"/>
        </w:rPr>
        <w:t xml:space="preserve">, its substitution of multiculturalism, </w:t>
      </w:r>
      <w:r w:rsidRPr="00A96955">
        <w:rPr>
          <w:rStyle w:val="StyleUnderline"/>
        </w:rPr>
        <w:t>has destroyed the solidarity needed to advance justice in any manner</w:t>
      </w:r>
      <w:r w:rsidRPr="00D31BED">
        <w:rPr>
          <w:sz w:val="14"/>
        </w:rPr>
        <w:t xml:space="preserve">, he argued: The pre-Sixties reformist Left, insofar as it concerned itself with oppressed minorities, did so by proclaiming that all of us—black, white, and brown—are Americans, and that we should respect one another as such. </w:t>
      </w:r>
      <w:r w:rsidRPr="00A96955">
        <w:rPr>
          <w:rStyle w:val="StyleUnderline"/>
        </w:rPr>
        <w:t xml:space="preserve">This strategy gave rise to the </w:t>
      </w:r>
      <w:r w:rsidRPr="00A96955">
        <w:rPr>
          <w:rStyle w:val="StyleUnderline"/>
        </w:rPr>
        <w:lastRenderedPageBreak/>
        <w:t>“platoon” movies, which showed Americans of various ethnic backgrounds fighting and dying side by side</w:t>
      </w:r>
      <w:r w:rsidRPr="00D31BED">
        <w:rPr>
          <w:sz w:val="14"/>
        </w:rPr>
        <w:t xml:space="preserve">. By contrast, the </w:t>
      </w:r>
      <w:r w:rsidRPr="00A96955">
        <w:rPr>
          <w:rStyle w:val="StyleUnderline"/>
        </w:rPr>
        <w:t xml:space="preserve">contemporary cultural Left </w:t>
      </w:r>
      <w:r w:rsidRPr="00D31BED">
        <w:rPr>
          <w:sz w:val="14"/>
        </w:rPr>
        <w:t xml:space="preserve">urges that America should not be a melting-pot, because we need to respect one another in our differences. This Left </w:t>
      </w:r>
      <w:r w:rsidRPr="00A96955">
        <w:rPr>
          <w:rStyle w:val="StyleUnderline"/>
        </w:rPr>
        <w:t>wants to preserve otherness rather than to ignore it</w:t>
      </w:r>
      <w:r w:rsidRPr="00D31BED">
        <w:rPr>
          <w:sz w:val="14"/>
        </w:rPr>
        <w:t xml:space="preserve">… </w:t>
      </w:r>
      <w:r w:rsidRPr="00A96955">
        <w:rPr>
          <w:rStyle w:val="StyleUnderline"/>
        </w:rPr>
        <w:t>If the Cultural left insists on continuing its present strategy–</w:t>
      </w:r>
      <w:r w:rsidRPr="00D31BED">
        <w:rPr>
          <w:sz w:val="14"/>
        </w:rPr>
        <w:t>–on asking us to respect one another in our differences rather than asking us to cease noting those differences––</w:t>
      </w:r>
      <w:r w:rsidRPr="00A96955">
        <w:rPr>
          <w:rStyle w:val="Emphasis"/>
        </w:rPr>
        <w:t>then it will have to find a new way of creating a sense of commonality at the level of national politics</w:t>
      </w:r>
      <w:r w:rsidRPr="00D31BED">
        <w:rPr>
          <w:sz w:val="14"/>
        </w:rPr>
        <w:t xml:space="preserve">. </w:t>
      </w:r>
      <w:r w:rsidRPr="00A96955">
        <w:rPr>
          <w:rStyle w:val="StyleUnderline"/>
        </w:rPr>
        <w:t xml:space="preserve">For only a </w:t>
      </w:r>
      <w:r w:rsidRPr="00A96955">
        <w:rPr>
          <w:rStyle w:val="Emphasis"/>
        </w:rPr>
        <w:t>rhetoric of commonality can forge a winning majority</w:t>
      </w:r>
      <w:r w:rsidRPr="00A96955">
        <w:rPr>
          <w:rStyle w:val="StyleUnderline"/>
        </w:rPr>
        <w:t xml:space="preserve"> in national elections.</w:t>
      </w:r>
      <w:r>
        <w:rPr>
          <w:rStyle w:val="StyleUnderline"/>
        </w:rPr>
        <w:t xml:space="preserve"> </w:t>
      </w:r>
      <w:r w:rsidRPr="00D31BED">
        <w:rPr>
          <w:sz w:val="14"/>
        </w:rPr>
        <w:t xml:space="preserve">On this last matter, </w:t>
      </w:r>
      <w:proofErr w:type="spellStart"/>
      <w:r w:rsidRPr="00A96955">
        <w:rPr>
          <w:rStyle w:val="StyleUnderline"/>
        </w:rPr>
        <w:t>Rorty’s</w:t>
      </w:r>
      <w:proofErr w:type="spellEnd"/>
      <w:r w:rsidRPr="00A96955">
        <w:rPr>
          <w:rStyle w:val="StyleUnderline"/>
        </w:rPr>
        <w:t xml:space="preserve"> critique is not only that the present form of identity politics cannot win, but that even if it did win, the result would not in fact be social justice.</w:t>
      </w:r>
      <w:r>
        <w:rPr>
          <w:rStyle w:val="StyleUnderline"/>
        </w:rPr>
        <w:t xml:space="preserve"> </w:t>
      </w:r>
      <w:r w:rsidRPr="00D31BED">
        <w:rPr>
          <w:sz w:val="14"/>
        </w:rPr>
        <w:t xml:space="preserve">Thus the core of his advice: The cultural Left has a vision of an America in which the white patriarchs have stopped voting and have left all the voting to be done by members of previously victimized groups, people who have somehow come into possession of more foresight and imagination than the selfish suburbanites. These formerly oppressed and newly powerful people are expected to be as angelic as the straight white males were diabolical. If I shared this expectation, I too would want to live under this new dispensation. Since I see no reason to share it. </w:t>
      </w:r>
      <w:r w:rsidRPr="00A96955">
        <w:rPr>
          <w:rStyle w:val="Emphasis"/>
        </w:rPr>
        <w:t>I think that the Left should get back into the business of piecemeal reform within the framework of a market economy.</w:t>
      </w:r>
      <w:r>
        <w:rPr>
          <w:rStyle w:val="Emphasis"/>
        </w:rPr>
        <w:t xml:space="preserve"> </w:t>
      </w:r>
      <w:r w:rsidRPr="00A96955">
        <w:rPr>
          <w:rStyle w:val="StyleUnderline"/>
        </w:rPr>
        <w:t>This was the business the American Left was in during the first two-thirds of the century</w:t>
      </w:r>
      <w:r w:rsidRPr="00D31BED">
        <w:rPr>
          <w:sz w:val="14"/>
        </w:rPr>
        <w:t xml:space="preserve">. We Americans should not take the point of view of a detached cosmopolitan spectator. </w:t>
      </w:r>
      <w:r w:rsidRPr="00A96955">
        <w:rPr>
          <w:rStyle w:val="Emphasis"/>
        </w:rPr>
        <w:t>We should face up to unpleasant truths about ourselves</w:t>
      </w:r>
      <w:r w:rsidRPr="00D31BED">
        <w:rPr>
          <w:sz w:val="14"/>
        </w:rPr>
        <w:t xml:space="preserve">, but we should not take those truths to be the last word about our chances for happiness, or about our national character. </w:t>
      </w:r>
      <w:r w:rsidRPr="00A96955">
        <w:rPr>
          <w:rStyle w:val="StyleUnderline"/>
        </w:rPr>
        <w:t>Our national character is still in the making</w:t>
      </w:r>
      <w:r w:rsidRPr="00D31BED">
        <w:rPr>
          <w:sz w:val="14"/>
        </w:rPr>
        <w:t xml:space="preserve">. Few in 1897 would have predicted the Progressive Movement, the forty-hour week, Women’s Suffrage, the New Deal, the Civil Rights Movement, the successes of second-wave feminism, or the Gay Rights Movement. </w:t>
      </w:r>
      <w:r w:rsidRPr="00A96955">
        <w:rPr>
          <w:rStyle w:val="StyleUnderline"/>
        </w:rPr>
        <w:t>Nobody in 1997 can know that America will not</w:t>
      </w:r>
      <w:r w:rsidRPr="00D31BED">
        <w:rPr>
          <w:sz w:val="14"/>
        </w:rPr>
        <w:t xml:space="preserve">, in the course of the next century, </w:t>
      </w:r>
      <w:r w:rsidRPr="00A96955">
        <w:rPr>
          <w:rStyle w:val="StyleUnderline"/>
        </w:rPr>
        <w:t>witness even greater moral progress</w:t>
      </w:r>
      <w:r w:rsidRPr="00D31BED">
        <w:rPr>
          <w:sz w:val="14"/>
        </w:rPr>
        <w:t xml:space="preserve">. What strikes me now about Achieving Our Country is not only that the features of the Left that it critiqued are ascendant, but that they are ascendant despite the intervening example of Barack Obama, who handily won successive presidential elections for the Democratic Party as if he was heeding much of Richard </w:t>
      </w:r>
      <w:proofErr w:type="spellStart"/>
      <w:r w:rsidRPr="00D31BED">
        <w:rPr>
          <w:sz w:val="14"/>
        </w:rPr>
        <w:t>Rorty’s</w:t>
      </w:r>
      <w:proofErr w:type="spellEnd"/>
      <w:r w:rsidRPr="00D31BED">
        <w:rPr>
          <w:sz w:val="14"/>
        </w:rPr>
        <w:t xml:space="preserve"> advice. The theme struck Ross </w:t>
      </w:r>
      <w:proofErr w:type="spellStart"/>
      <w:r w:rsidRPr="00D31BED">
        <w:rPr>
          <w:sz w:val="14"/>
        </w:rPr>
        <w:t>Douthat</w:t>
      </w:r>
      <w:proofErr w:type="spellEnd"/>
      <w:r w:rsidRPr="00D31BED">
        <w:rPr>
          <w:sz w:val="14"/>
        </w:rPr>
        <w:t xml:space="preserve"> way back in 2009, when he remarked on the left-wing patriotism that the Obama coalition assimilated into its presidential campaign. </w:t>
      </w:r>
      <w:r w:rsidRPr="00A96955">
        <w:rPr>
          <w:rStyle w:val="StyleUnderline"/>
        </w:rPr>
        <w:t xml:space="preserve">The 2008 campaign </w:t>
      </w:r>
      <w:r w:rsidRPr="00A96955">
        <w:rPr>
          <w:rStyle w:val="Emphasis"/>
        </w:rPr>
        <w:t>stressed real politics</w:t>
      </w:r>
      <w:r w:rsidRPr="00A96955">
        <w:rPr>
          <w:rStyle w:val="StyleUnderline"/>
        </w:rPr>
        <w:t xml:space="preserve"> from the start: Obama was masterful at stoking in his supporters a </w:t>
      </w:r>
      <w:r w:rsidRPr="00A96955">
        <w:rPr>
          <w:rStyle w:val="Emphasis"/>
        </w:rPr>
        <w:t>feeling that to get out and vote was the way to affirm his political movement</w:t>
      </w:r>
      <w:r w:rsidRPr="00D31BED">
        <w:rPr>
          <w:sz w:val="14"/>
        </w:rPr>
        <w:t xml:space="preserve">. </w:t>
      </w:r>
      <w:r w:rsidRPr="00A96955">
        <w:rPr>
          <w:rStyle w:val="StyleUnderline"/>
        </w:rPr>
        <w:t xml:space="preserve">He was insistent about what could be achieved by </w:t>
      </w:r>
      <w:r w:rsidRPr="00A96955">
        <w:rPr>
          <w:rStyle w:val="Emphasis"/>
        </w:rPr>
        <w:t>reforming and working within</w:t>
      </w:r>
      <w:r w:rsidRPr="00A96955">
        <w:rPr>
          <w:rStyle w:val="StyleUnderline"/>
        </w:rPr>
        <w:t xml:space="preserve"> the existing system</w:t>
      </w:r>
      <w:r w:rsidRPr="00D31BED">
        <w:rPr>
          <w:sz w:val="14"/>
        </w:rPr>
        <w:t xml:space="preserve">. And he stressed a willingness to reach across the aisle and compromise for the greater good, casting conservatives and folks in Red States as good people, and winning over a great many independent voters. As for bridging divisions, </w:t>
      </w:r>
      <w:r w:rsidRPr="00A96955">
        <w:rPr>
          <w:rStyle w:val="StyleUnderline"/>
        </w:rPr>
        <w:t>Obama didn’t merely embrace melting-pot themes. He cast himself as a personification of the American melting pot who would help bridge racial divisions.</w:t>
      </w:r>
      <w:r w:rsidRPr="00D31BED">
        <w:rPr>
          <w:sz w:val="14"/>
        </w:rPr>
        <w:t xml:space="preserve"> He didn’t merely reconcile America’s bygone sins with pride in its achievements. He </w:t>
      </w:r>
      <w:proofErr w:type="spellStart"/>
      <w:r w:rsidRPr="00D31BED">
        <w:rPr>
          <w:sz w:val="14"/>
        </w:rPr>
        <w:t>pridefully</w:t>
      </w:r>
      <w:proofErr w:type="spellEnd"/>
      <w:r w:rsidRPr="00D31BED">
        <w:rPr>
          <w:sz w:val="14"/>
        </w:rPr>
        <w:t xml:space="preserve"> cast his own story as proof of what could be achieved in this country. Little wonder that he spent the last year of his presidency expressing frustration at the style of cultural politics gaining traction on elite campuses: he saw how it contradicted the blueprint that he had created for a Left that can win.</w:t>
      </w:r>
    </w:p>
    <w:p w:rsidR="0071364C" w:rsidRDefault="0071364C" w:rsidP="0071364C"/>
    <w:p w:rsidR="0071364C" w:rsidRDefault="0071364C" w:rsidP="0071364C"/>
    <w:p w:rsidR="0071364C" w:rsidRDefault="0071364C" w:rsidP="0071364C">
      <w:pPr>
        <w:pStyle w:val="Heading3"/>
      </w:pPr>
      <w:r>
        <w:lastRenderedPageBreak/>
        <w:t>Political Engagement Key – Hartman</w:t>
      </w:r>
    </w:p>
    <w:p w:rsidR="0071364C" w:rsidRPr="005874E8" w:rsidRDefault="0071364C" w:rsidP="0071364C"/>
    <w:p w:rsidR="0071364C" w:rsidRPr="001F3FA9" w:rsidRDefault="0071364C" w:rsidP="0071364C">
      <w:pPr>
        <w:pStyle w:val="Heading4"/>
      </w:pPr>
      <w:r>
        <w:t>We must engage in the political through small and personal victories – giving up and accepting a defeatist mindset only cedes the political to the rich and racist members of society</w:t>
      </w:r>
    </w:p>
    <w:p w:rsidR="0071364C" w:rsidRPr="001F09BA" w:rsidRDefault="0071364C" w:rsidP="0071364C">
      <w:pPr>
        <w:rPr>
          <w:b/>
          <w:bCs/>
          <w:sz w:val="26"/>
        </w:rPr>
      </w:pPr>
      <w:r>
        <w:rPr>
          <w:rStyle w:val="Style13ptBold"/>
        </w:rPr>
        <w:t>Hartman 17</w:t>
      </w:r>
      <w:r>
        <w:t xml:space="preserve"> </w:t>
      </w:r>
      <w:r w:rsidRPr="001F3FA9">
        <w:t>(</w:t>
      </w:r>
      <w:r>
        <w:t xml:space="preserve">Matt, 7/6/17, “Against Personal Politics”, </w:t>
      </w:r>
      <w:hyperlink r:id="rId54" w:history="1">
        <w:r w:rsidRPr="007D40EA">
          <w:rPr>
            <w:rStyle w:val="Hyperlink"/>
          </w:rPr>
          <w:t>https://theawl.com/against-personal-politics-de6d7ada77a3</w:t>
        </w:r>
      </w:hyperlink>
      <w:r>
        <w:t>, MW</w:t>
      </w:r>
      <w:r w:rsidRPr="001F3FA9">
        <w:t>)</w:t>
      </w:r>
    </w:p>
    <w:p w:rsidR="0071364C" w:rsidRPr="00322351" w:rsidRDefault="0071364C" w:rsidP="0071364C">
      <w:pPr>
        <w:rPr>
          <w:sz w:val="16"/>
        </w:rPr>
      </w:pPr>
      <w:r w:rsidRPr="00322351">
        <w:rPr>
          <w:sz w:val="16"/>
        </w:rPr>
        <w:t xml:space="preserve">Once, as a way of summing up his feelings on </w:t>
      </w:r>
      <w:proofErr w:type="spellStart"/>
      <w:r w:rsidRPr="00322351">
        <w:rPr>
          <w:sz w:val="16"/>
        </w:rPr>
        <w:t>Che</w:t>
      </w:r>
      <w:proofErr w:type="spellEnd"/>
      <w:r w:rsidRPr="00322351">
        <w:rPr>
          <w:sz w:val="16"/>
        </w:rPr>
        <w:t xml:space="preserve"> Guevara, my college history professor warned, “All of you wearing </w:t>
      </w:r>
      <w:proofErr w:type="spellStart"/>
      <w:r w:rsidRPr="00322351">
        <w:rPr>
          <w:sz w:val="16"/>
        </w:rPr>
        <w:t>Che</w:t>
      </w:r>
      <w:proofErr w:type="spellEnd"/>
      <w:r w:rsidRPr="00322351">
        <w:rPr>
          <w:sz w:val="16"/>
        </w:rPr>
        <w:t xml:space="preserve"> T-shirts are the first ones he would put against the wall.” I assume he meant to criticize my classmates for their devotion to radical politics, but in retrospect it seems equally apt as a criticism that they were not devoted enough. And while I’m not fond of summary executions, that interpretation seems more to the point today, because </w:t>
      </w:r>
      <w:r w:rsidRPr="004776A8">
        <w:rPr>
          <w:rStyle w:val="Emphasis"/>
        </w:rPr>
        <w:t>the tendency to reduce politics to a matter of acquiring certain properties has only grown.</w:t>
      </w:r>
      <w:r>
        <w:rPr>
          <w:rStyle w:val="Emphasis"/>
        </w:rPr>
        <w:t xml:space="preserve"> </w:t>
      </w:r>
      <w:r w:rsidRPr="00322351">
        <w:rPr>
          <w:sz w:val="16"/>
        </w:rPr>
        <w:t xml:space="preserve">Since Shepard </w:t>
      </w:r>
      <w:proofErr w:type="spellStart"/>
      <w:r w:rsidRPr="004776A8">
        <w:rPr>
          <w:rStyle w:val="Emphasis"/>
        </w:rPr>
        <w:t>Fairey</w:t>
      </w:r>
      <w:proofErr w:type="spellEnd"/>
      <w:r w:rsidRPr="004776A8">
        <w:rPr>
          <w:rStyle w:val="Emphasis"/>
        </w:rPr>
        <w:t xml:space="preserve"> convinced a generation of activists to adopt Obama’s visage</w:t>
      </w:r>
      <w:r w:rsidRPr="00322351">
        <w:rPr>
          <w:sz w:val="16"/>
        </w:rPr>
        <w:t xml:space="preserve">, designers and artists flock to create special-edition apparel for candidates and movements, and slogans are printed on anything that can be sold in an online store, both for profit and not. “The modern practice of feminist activism has become inextricably tied to what we buy and what we wear,” Leah Finnegan wrote in the perfectly titled “Nevertheless, She Bought a Shirt.” </w:t>
      </w:r>
      <w:r w:rsidRPr="004776A8">
        <w:rPr>
          <w:rStyle w:val="Emphasis"/>
        </w:rPr>
        <w:t>The same is true for racial justice</w:t>
      </w:r>
      <w:r w:rsidRPr="00322351">
        <w:rPr>
          <w:sz w:val="16"/>
        </w:rPr>
        <w:t xml:space="preserve">, environmental justice, even economic justice. </w:t>
      </w:r>
      <w:r w:rsidRPr="004776A8">
        <w:rPr>
          <w:rStyle w:val="StyleUnderline"/>
        </w:rPr>
        <w:t xml:space="preserve">Social justice campaigns are key facets of the world’s most rapacious brands, so of course corporations and capitalists would find ways to subsume politics to the market. </w:t>
      </w:r>
      <w:r w:rsidRPr="00322351">
        <w:rPr>
          <w:sz w:val="16"/>
        </w:rPr>
        <w:t xml:space="preserve">There’s even a certain appealing logic to it: </w:t>
      </w:r>
      <w:r w:rsidRPr="004776A8">
        <w:rPr>
          <w:rStyle w:val="StyleUnderline"/>
        </w:rPr>
        <w:t>issues like</w:t>
      </w:r>
      <w:r w:rsidRPr="00322351">
        <w:rPr>
          <w:sz w:val="16"/>
        </w:rPr>
        <w:t xml:space="preserve"> climate change and </w:t>
      </w:r>
      <w:r w:rsidRPr="004776A8">
        <w:rPr>
          <w:rStyle w:val="StyleUnderline"/>
        </w:rPr>
        <w:t>white supremacy are so pernicious, so pervasive</w:t>
      </w:r>
      <w:r w:rsidRPr="00322351">
        <w:rPr>
          <w:sz w:val="16"/>
        </w:rPr>
        <w:t xml:space="preserve">, that what else can you do but buy organic T-shirts, witty mugs, and flashy bumper stickers? Even critics of this most capitalist brand of activism tend to offer only a different, supposedly more authentic kind of consumption as the alternative. Don’t buy </w:t>
      </w:r>
      <w:proofErr w:type="spellStart"/>
      <w:r w:rsidRPr="00322351">
        <w:rPr>
          <w:sz w:val="16"/>
        </w:rPr>
        <w:t>sloganed</w:t>
      </w:r>
      <w:proofErr w:type="spellEnd"/>
      <w:r w:rsidRPr="00322351">
        <w:rPr>
          <w:sz w:val="16"/>
        </w:rPr>
        <w:t xml:space="preserve"> shirts at the mall, prove your conviction by purchasing them directly from marginalized communities! Subscribing to the New York Times isn’t true activism, buying a Safety Pin Box is! Though of course </w:t>
      </w:r>
      <w:r w:rsidRPr="004776A8">
        <w:rPr>
          <w:rStyle w:val="Emphasis"/>
        </w:rPr>
        <w:t>we should welcome material benefit going to the oppressed,</w:t>
      </w:r>
      <w:r w:rsidRPr="00322351">
        <w:rPr>
          <w:sz w:val="16"/>
        </w:rPr>
        <w:t xml:space="preserve"> </w:t>
      </w:r>
      <w:r w:rsidRPr="004776A8">
        <w:rPr>
          <w:rStyle w:val="Emphasis"/>
        </w:rPr>
        <w:t xml:space="preserve">doing so through purely market-based methods means accepting the right-wing </w:t>
      </w:r>
      <w:proofErr w:type="spellStart"/>
      <w:r w:rsidRPr="004776A8">
        <w:rPr>
          <w:rStyle w:val="Emphasis"/>
        </w:rPr>
        <w:t>ur</w:t>
      </w:r>
      <w:proofErr w:type="spellEnd"/>
      <w:r w:rsidRPr="004776A8">
        <w:rPr>
          <w:rStyle w:val="Emphasis"/>
        </w:rPr>
        <w:t>-narrative.</w:t>
      </w:r>
      <w:r w:rsidRPr="00322351">
        <w:rPr>
          <w:sz w:val="16"/>
        </w:rPr>
        <w:t xml:space="preserve"> </w:t>
      </w:r>
      <w:r w:rsidRPr="004776A8">
        <w:rPr>
          <w:rStyle w:val="StyleUnderline"/>
        </w:rPr>
        <w:t>If it really works, then justice really does come from entrepreneurship, and if only we got our branding right, we could have full communism tomorrow.</w:t>
      </w:r>
      <w:r>
        <w:rPr>
          <w:rStyle w:val="StyleUnderline"/>
        </w:rPr>
        <w:t xml:space="preserve"> </w:t>
      </w:r>
      <w:r w:rsidRPr="00322351">
        <w:rPr>
          <w:sz w:val="16"/>
        </w:rPr>
        <w:t xml:space="preserve">There’s always some asshole trying to profit from any worthwhile endeavor, and left-wing politics isn’t any different. If the problem ended there, we could have our mocking fun and move on. But </w:t>
      </w:r>
      <w:r w:rsidRPr="004776A8">
        <w:rPr>
          <w:rStyle w:val="Emphasis"/>
        </w:rPr>
        <w:t>even today’s most genuinely praiseworthy political movements fall into the same fallacies.</w:t>
      </w:r>
      <w:r w:rsidRPr="00322351">
        <w:rPr>
          <w:sz w:val="16"/>
        </w:rPr>
        <w:t xml:space="preserve"> They may not hock material goods, but only because they hock immaterial ones </w:t>
      </w:r>
      <w:r w:rsidRPr="00322351">
        <w:rPr>
          <w:rFonts w:cs="Georgia"/>
          <w:sz w:val="16"/>
        </w:rPr>
        <w:t>—</w:t>
      </w:r>
      <w:r w:rsidRPr="00322351">
        <w:rPr>
          <w:sz w:val="16"/>
        </w:rPr>
        <w:t> knowledge of your privilege, your identity as an ally, some life-changing awakening. What else would you expect from the generation that champions “‘experiences’ over stuff?” Take Standing Rock. In a report from the last days of the protest, Awl pal Jay Caspian Kang concluded: “</w:t>
      </w:r>
      <w:r w:rsidRPr="004776A8">
        <w:rPr>
          <w:rStyle w:val="StyleUnderline"/>
        </w:rPr>
        <w:t>Dissent can propagate quickly now, but it also means that every protest, however specific and physical in its conception, ultimately gets reduced down to a generic feeling.”</w:t>
      </w:r>
      <w:r w:rsidRPr="00322351">
        <w:rPr>
          <w:sz w:val="16"/>
        </w:rPr>
        <w:t xml:space="preserve"> It’s those feelings we increasingly cling to, in the way we might also cling to a branded, organic cotton throw. And because the protests did not stop the pipeline, “</w:t>
      </w:r>
      <w:r w:rsidRPr="004776A8">
        <w:rPr>
          <w:rStyle w:val="StyleUnderline"/>
        </w:rPr>
        <w:t>the historic legacy of what happened at Standing Rock</w:t>
      </w:r>
      <w:r w:rsidRPr="00322351">
        <w:rPr>
          <w:sz w:val="16"/>
        </w:rPr>
        <w:t>,” as Kang said, “</w:t>
      </w:r>
      <w:proofErr w:type="gramStart"/>
      <w:r w:rsidRPr="004776A8">
        <w:rPr>
          <w:rStyle w:val="StyleUnderline"/>
        </w:rPr>
        <w:t>will</w:t>
      </w:r>
      <w:proofErr w:type="gramEnd"/>
      <w:r w:rsidRPr="004776A8">
        <w:rPr>
          <w:rStyle w:val="StyleUnderline"/>
        </w:rPr>
        <w:t xml:space="preserve"> have to be parceled out through </w:t>
      </w:r>
      <w:r w:rsidRPr="004776A8">
        <w:rPr>
          <w:rStyle w:val="Emphasis"/>
        </w:rPr>
        <w:t>small, personal victories</w:t>
      </w:r>
      <w:r w:rsidRPr="004776A8">
        <w:rPr>
          <w:rStyle w:val="StyleUnderline"/>
        </w:rPr>
        <w:t>.</w:t>
      </w:r>
      <w:r w:rsidRPr="00322351">
        <w:rPr>
          <w:sz w:val="16"/>
        </w:rPr>
        <w:t xml:space="preserve">” </w:t>
      </w:r>
      <w:r w:rsidRPr="004776A8">
        <w:rPr>
          <w:rStyle w:val="Emphasis"/>
        </w:rPr>
        <w:t>Not</w:t>
      </w:r>
      <w:r w:rsidRPr="00322351">
        <w:rPr>
          <w:sz w:val="16"/>
        </w:rPr>
        <w:t xml:space="preserve">, the implication goes, </w:t>
      </w:r>
      <w:r w:rsidRPr="004776A8">
        <w:rPr>
          <w:rStyle w:val="Emphasis"/>
        </w:rPr>
        <w:t>by stopping future pipelines</w:t>
      </w:r>
      <w:r w:rsidRPr="00322351">
        <w:rPr>
          <w:sz w:val="16"/>
        </w:rPr>
        <w:t xml:space="preserve">. </w:t>
      </w:r>
      <w:r w:rsidRPr="004776A8">
        <w:rPr>
          <w:rStyle w:val="StyleUnderline"/>
        </w:rPr>
        <w:t>The same thing happened at Occupy</w:t>
      </w:r>
      <w:r w:rsidRPr="00322351">
        <w:rPr>
          <w:sz w:val="16"/>
        </w:rPr>
        <w:t xml:space="preserve"> Wall Street: </w:t>
      </w:r>
      <w:r w:rsidRPr="004776A8">
        <w:rPr>
          <w:rStyle w:val="Emphasis"/>
        </w:rPr>
        <w:t>big claims about ending inequality morphed into reflections on what individuals learned, how they’ll remember it.</w:t>
      </w:r>
      <w:r w:rsidRPr="00322351">
        <w:rPr>
          <w:sz w:val="16"/>
        </w:rPr>
        <w:t xml:space="preserve"> The Women’s March was praised and condemned both for how individuals felt in its crowds, not whether it’d help a movement take power, as </w:t>
      </w:r>
      <w:proofErr w:type="spellStart"/>
      <w:r w:rsidRPr="00322351">
        <w:rPr>
          <w:sz w:val="16"/>
        </w:rPr>
        <w:t>Keeanga</w:t>
      </w:r>
      <w:proofErr w:type="spellEnd"/>
      <w:r w:rsidRPr="00322351">
        <w:rPr>
          <w:sz w:val="16"/>
        </w:rPr>
        <w:t xml:space="preserve"> </w:t>
      </w:r>
      <w:proofErr w:type="spellStart"/>
      <w:r w:rsidRPr="00322351">
        <w:rPr>
          <w:sz w:val="16"/>
        </w:rPr>
        <w:t>Yamahtta</w:t>
      </w:r>
      <w:proofErr w:type="spellEnd"/>
      <w:r w:rsidRPr="00322351">
        <w:rPr>
          <w:sz w:val="16"/>
        </w:rPr>
        <w:t xml:space="preserve">-Taylor has argued. The final measure is what experiences, memories, knowledge individuals acquired, and little more. </w:t>
      </w:r>
      <w:r w:rsidRPr="004776A8">
        <w:rPr>
          <w:rStyle w:val="StyleUnderline"/>
        </w:rPr>
        <w:t xml:space="preserve">Of course, these things do matter. But if they are all that matters, then that douchebag in college who would only quote Das </w:t>
      </w:r>
      <w:proofErr w:type="spellStart"/>
      <w:r w:rsidRPr="004776A8">
        <w:rPr>
          <w:rStyle w:val="StyleUnderline"/>
        </w:rPr>
        <w:t>Kapital</w:t>
      </w:r>
      <w:proofErr w:type="spellEnd"/>
      <w:r w:rsidRPr="004776A8">
        <w:rPr>
          <w:rStyle w:val="StyleUnderline"/>
        </w:rPr>
        <w:t xml:space="preserve"> was more enlightened than you, and the corporate HR departments paying thousands for antiracism trainings organized by boutique consulting firms are the militants in a new world order.</w:t>
      </w:r>
      <w:r w:rsidRPr="00322351">
        <w:rPr>
          <w:sz w:val="16"/>
        </w:rPr>
        <w:t xml:space="preserve"> To state the obvious, that’s simply not true: self-satisfied proselytizing is a dead-end (and not just for its pedagogical failings), and your payroll rep isn’t the harbinger of an egalitarian utopia. What’s missing in these views is everything outside of an atomized individual’s scope </w:t>
      </w:r>
      <w:r w:rsidRPr="00322351">
        <w:rPr>
          <w:rFonts w:cs="Georgia"/>
          <w:sz w:val="16"/>
        </w:rPr>
        <w:t>—</w:t>
      </w:r>
      <w:r w:rsidRPr="00322351">
        <w:rPr>
          <w:sz w:val="16"/>
        </w:rPr>
        <w:t> structural inequalities, massive wealth discrepancies, the distribution of power </w:t>
      </w:r>
      <w:r w:rsidRPr="00322351">
        <w:rPr>
          <w:rFonts w:cs="Georgia"/>
          <w:sz w:val="16"/>
        </w:rPr>
        <w:t>—</w:t>
      </w:r>
      <w:r w:rsidRPr="00322351">
        <w:rPr>
          <w:sz w:val="16"/>
        </w:rPr>
        <w:t xml:space="preserve"> and any sense of whether we can change what we find there. </w:t>
      </w:r>
      <w:r w:rsidRPr="004776A8">
        <w:rPr>
          <w:rStyle w:val="StyleUnderline"/>
        </w:rPr>
        <w:t xml:space="preserve">This brand of personal politics can offer insight only into how </w:t>
      </w:r>
      <w:r w:rsidRPr="004776A8">
        <w:rPr>
          <w:rStyle w:val="Emphasis"/>
        </w:rPr>
        <w:t>individuals experience those structural problems</w:t>
      </w:r>
      <w:r w:rsidRPr="004776A8">
        <w:rPr>
          <w:rStyle w:val="StyleUnderline"/>
        </w:rPr>
        <w:t xml:space="preserve">, not into the construction of the problems themselves, and thus </w:t>
      </w:r>
      <w:r w:rsidRPr="004776A8">
        <w:rPr>
          <w:rStyle w:val="Emphasis"/>
        </w:rPr>
        <w:t>not</w:t>
      </w:r>
      <w:r w:rsidRPr="004776A8">
        <w:rPr>
          <w:rStyle w:val="StyleUnderline"/>
        </w:rPr>
        <w:t xml:space="preserve"> into </w:t>
      </w:r>
      <w:r w:rsidRPr="004776A8">
        <w:rPr>
          <w:rStyle w:val="Emphasis"/>
        </w:rPr>
        <w:t>how we can overcome them</w:t>
      </w:r>
      <w:r w:rsidRPr="004776A8">
        <w:rPr>
          <w:rStyle w:val="StyleUnderline"/>
        </w:rPr>
        <w:t>.</w:t>
      </w:r>
      <w:r w:rsidRPr="00322351">
        <w:rPr>
          <w:sz w:val="16"/>
        </w:rPr>
        <w:t xml:space="preserve"> </w:t>
      </w:r>
      <w:r w:rsidRPr="004776A8">
        <w:rPr>
          <w:rStyle w:val="Emphasis"/>
        </w:rPr>
        <w:t>We’ve abandoned politics for consumption</w:t>
      </w:r>
      <w:r w:rsidRPr="00322351">
        <w:rPr>
          <w:sz w:val="16"/>
        </w:rPr>
        <w:t xml:space="preserve">. We have a host of personal essays when what we need is one good, compelling manifesto. That doesn’t mean we should echo those dudes on campus carrying Das </w:t>
      </w:r>
      <w:proofErr w:type="spellStart"/>
      <w:r w:rsidRPr="00322351">
        <w:rPr>
          <w:sz w:val="16"/>
        </w:rPr>
        <w:t>Kapital</w:t>
      </w:r>
      <w:proofErr w:type="spellEnd"/>
      <w:r w:rsidRPr="00322351">
        <w:rPr>
          <w:sz w:val="16"/>
        </w:rPr>
        <w:t xml:space="preserve"> who ramble on about how if only people had class consciousness. People went to Standing Rock and Occupy and Ferguson to address specific, widespread problems; we fall back on personal victories because we keep losing, and if any experience or idea was powerful enough to defeat the cops and their dogs and the rest of the Right’s tools, we wouldn’t be losing in the first place. </w:t>
      </w:r>
      <w:r w:rsidRPr="00A25CDF">
        <w:rPr>
          <w:rStyle w:val="Emphasis"/>
        </w:rPr>
        <w:t>And with Trump</w:t>
      </w:r>
      <w:r w:rsidRPr="004776A8">
        <w:rPr>
          <w:rStyle w:val="StyleUnderline"/>
        </w:rPr>
        <w:t xml:space="preserve"> and his band of Disney-villain Republicans leading a blitzkrieg of regressive </w:t>
      </w:r>
      <w:r w:rsidRPr="004776A8">
        <w:rPr>
          <w:rStyle w:val="StyleUnderline"/>
        </w:rPr>
        <w:lastRenderedPageBreak/>
        <w:t xml:space="preserve">campaigns, </w:t>
      </w:r>
      <w:r w:rsidRPr="00A25CDF">
        <w:rPr>
          <w:rStyle w:val="Emphasis"/>
          <w:sz w:val="28"/>
        </w:rPr>
        <w:t>we’re only going to keep losing unless we figure out a better strategy</w:t>
      </w:r>
      <w:r w:rsidRPr="00322351">
        <w:rPr>
          <w:sz w:val="16"/>
        </w:rPr>
        <w:t xml:space="preserve">. Ironically, Marx still has the most compelling answer, precisely because he insists class consciousness isn’t something individuals can develop on their own. All his talk of the proletariat as the agent that would overcome capitalism wasn’t because he thought the working class was somehow more oppressed, or more aware, or more intelligent than any other oppressed people. </w:t>
      </w:r>
      <w:r w:rsidRPr="006937F5">
        <w:rPr>
          <w:rStyle w:val="StyleUnderline"/>
        </w:rPr>
        <w:t>His point was a strategic one: what is important is that when the masses entered the factories</w:t>
      </w:r>
      <w:r w:rsidRPr="00322351">
        <w:rPr>
          <w:sz w:val="16"/>
        </w:rPr>
        <w:t xml:space="preserve">, </w:t>
      </w:r>
      <w:r w:rsidRPr="006937F5">
        <w:rPr>
          <w:rStyle w:val="StyleUnderline"/>
        </w:rPr>
        <w:t>they were</w:t>
      </w:r>
      <w:r w:rsidRPr="00322351">
        <w:rPr>
          <w:sz w:val="16"/>
        </w:rPr>
        <w:t xml:space="preserve">, for the first, time </w:t>
      </w:r>
      <w:r w:rsidRPr="006937F5">
        <w:rPr>
          <w:rStyle w:val="StyleUnderline"/>
        </w:rPr>
        <w:t>working side-by-side in one place with, well, the rest of the masses. There were lots of them working together, building relationships, and they were doing so in places they could use for leverage</w:t>
      </w:r>
      <w:r w:rsidRPr="00322351">
        <w:rPr>
          <w:sz w:val="16"/>
        </w:rPr>
        <w:t> </w:t>
      </w:r>
      <w:r w:rsidRPr="00322351">
        <w:rPr>
          <w:rFonts w:cs="Georgia"/>
          <w:sz w:val="16"/>
        </w:rPr>
        <w:t>—</w:t>
      </w:r>
      <w:r w:rsidRPr="00322351">
        <w:rPr>
          <w:sz w:val="16"/>
        </w:rPr>
        <w:t xml:space="preserve"> stop the coal mine or the one train track running into a city in 1860 and you suddenly find yourself with a lot of power. It’s not that we should fetishize the proletariat, it’s that Marx’s logic was sound; we must find the places where we can turn existing relationships into sites of power. To stop commercializing politics, </w:t>
      </w:r>
      <w:r w:rsidRPr="006937F5">
        <w:rPr>
          <w:rStyle w:val="Emphasis"/>
        </w:rPr>
        <w:t>we must start politicizing daily life</w:t>
      </w:r>
      <w:r w:rsidRPr="00322351">
        <w:rPr>
          <w:sz w:val="16"/>
        </w:rPr>
        <w:t xml:space="preserve">. </w:t>
      </w:r>
      <w:r w:rsidRPr="006937F5">
        <w:rPr>
          <w:rStyle w:val="Emphasis"/>
        </w:rPr>
        <w:t>Today’s dilemmas are compounded by the fact that</w:t>
      </w:r>
      <w:r w:rsidRPr="00322351">
        <w:rPr>
          <w:sz w:val="16"/>
        </w:rPr>
        <w:t xml:space="preserve"> unions have been on the decline for decades, contract and remote work are further separating coworkers, and people are either locked out of work or forced to work longer hours. On top of that, </w:t>
      </w:r>
      <w:r w:rsidRPr="006937F5">
        <w:rPr>
          <w:rStyle w:val="Emphasis"/>
        </w:rPr>
        <w:t xml:space="preserve">schools are being </w:t>
      </w:r>
      <w:proofErr w:type="spellStart"/>
      <w:r w:rsidRPr="006937F5">
        <w:rPr>
          <w:rStyle w:val="Emphasis"/>
        </w:rPr>
        <w:t>resegregated</w:t>
      </w:r>
      <w:proofErr w:type="spellEnd"/>
      <w:r w:rsidRPr="00322351">
        <w:rPr>
          <w:sz w:val="16"/>
        </w:rPr>
        <w:t xml:space="preserve">, community programs are being defunded, and the public sphere in general is under attack, </w:t>
      </w:r>
      <w:r w:rsidRPr="006937F5">
        <w:rPr>
          <w:rStyle w:val="Emphasis"/>
        </w:rPr>
        <w:t>increasing the alienation and isolation of individuals, making it ever harder to form the kind of powerful collectives that offer a way forward</w:t>
      </w:r>
      <w:r w:rsidRPr="00322351">
        <w:rPr>
          <w:sz w:val="16"/>
        </w:rPr>
        <w:t xml:space="preserve">. </w:t>
      </w:r>
      <w:r w:rsidRPr="006937F5">
        <w:rPr>
          <w:rStyle w:val="Emphasis"/>
        </w:rPr>
        <w:t>No wonder radical politics has often drifted into an activist subculture pining for a past protest, and no wonder civic engagement</w:t>
      </w:r>
      <w:r w:rsidRPr="00322351">
        <w:rPr>
          <w:sz w:val="16"/>
        </w:rPr>
        <w:t> </w:t>
      </w:r>
      <w:r w:rsidRPr="00322351">
        <w:rPr>
          <w:rFonts w:cs="Georgia"/>
          <w:sz w:val="16"/>
        </w:rPr>
        <w:t>—</w:t>
      </w:r>
      <w:r w:rsidRPr="00322351">
        <w:rPr>
          <w:sz w:val="16"/>
        </w:rPr>
        <w:t> like attending unthinkably long, boring city council meetings </w:t>
      </w:r>
      <w:r w:rsidRPr="00322351">
        <w:rPr>
          <w:rFonts w:cs="Georgia"/>
          <w:sz w:val="16"/>
        </w:rPr>
        <w:t>—</w:t>
      </w:r>
      <w:r w:rsidRPr="00322351">
        <w:rPr>
          <w:sz w:val="16"/>
        </w:rPr>
        <w:t> </w:t>
      </w:r>
      <w:r w:rsidRPr="006937F5">
        <w:rPr>
          <w:rStyle w:val="Emphasis"/>
        </w:rPr>
        <w:t>is left to the rich</w:t>
      </w:r>
      <w:r w:rsidRPr="00322351">
        <w:rPr>
          <w:sz w:val="16"/>
        </w:rPr>
        <w:t xml:space="preserve"> and the ideologues. </w:t>
      </w:r>
      <w:r w:rsidRPr="006937F5">
        <w:rPr>
          <w:rStyle w:val="StyleUnderline"/>
        </w:rPr>
        <w:t>But there are some creative, grassroots approaches to organizing that are rebuilding the kinds of community that can wield power.</w:t>
      </w:r>
      <w:r w:rsidRPr="00322351">
        <w:rPr>
          <w:sz w:val="16"/>
        </w:rPr>
        <w:t xml:space="preserve"> A number of municipalities around the world have responded to resurgent right-wing movements by forming “rebel cities.” </w:t>
      </w:r>
      <w:r w:rsidRPr="006937F5">
        <w:rPr>
          <w:rStyle w:val="StyleUnderline"/>
        </w:rPr>
        <w:t>They’re creating minimum-wage laws, antidiscrimination ordinances, and similar local legislation to support their citizens.</w:t>
      </w:r>
      <w:r w:rsidRPr="00322351">
        <w:rPr>
          <w:sz w:val="16"/>
        </w:rPr>
        <w:t xml:space="preserve"> But those cities could go further, taking a cue from the sewer socialists, who, back in the early 1900s, created publicly owned utilities, grocery stores, and more. Do that, and simply by living in the city you’re helping fund community endeavors. Add in experiments with public banking, new public housing, and expanded community programming, and </w:t>
      </w:r>
      <w:r w:rsidRPr="006937F5">
        <w:rPr>
          <w:rStyle w:val="Emphasis"/>
        </w:rPr>
        <w:t>these cities could spur a robust, integrated community that could form a base of power from which to grow.</w:t>
      </w:r>
      <w:r>
        <w:rPr>
          <w:rStyle w:val="Emphasis"/>
        </w:rPr>
        <w:t xml:space="preserve"> </w:t>
      </w:r>
      <w:r w:rsidRPr="00322351">
        <w:rPr>
          <w:sz w:val="16"/>
        </w:rPr>
        <w:t xml:space="preserve">Local politics can often devolve into politicking and influence peddling, especially when state laws prohibit cities from enacting any strong legislation, so new democratically run, cooperative, community-owned developments are key. Nowhere is that clearer than in Jackson, Mississippi, where Cooperation Jackson has been creating a network of worker-owned businesses. In these cases, political organizing is built in the fabric of the community: if your neighbors get their child care from a worker-owned cooperative in the neighborhood, backed by a community credit union, then child-care becomes an explicitly political issue that the co-op can leverage. The same is true for unions, as the Chicago Teachers Union showed when they went on strike in 2012, stopping life in the city and earning broad community support. The fact that Cooperation Jackson has used these projects to build a base for a movement that just won its second mayoral election is proof that these approaches can build power in traditional political arenas as well. </w:t>
      </w:r>
      <w:r w:rsidRPr="006937F5">
        <w:rPr>
          <w:rStyle w:val="Emphasis"/>
        </w:rPr>
        <w:t xml:space="preserve">With Trump’s nativist corporate agenda looming, it’s also important to build underground networks to protect the most vulnerable, who are essential parts of our communities. </w:t>
      </w:r>
      <w:r w:rsidRPr="00322351">
        <w:rPr>
          <w:sz w:val="16"/>
        </w:rPr>
        <w:t>That means organizing neighborhoods </w:t>
      </w:r>
      <w:r w:rsidRPr="00322351">
        <w:rPr>
          <w:rFonts w:cs="Georgia"/>
          <w:sz w:val="16"/>
        </w:rPr>
        <w:t>—</w:t>
      </w:r>
      <w:r w:rsidRPr="00322351">
        <w:rPr>
          <w:sz w:val="16"/>
        </w:rPr>
        <w:t> especially gentrifying neighborhoods </w:t>
      </w:r>
      <w:r w:rsidRPr="00322351">
        <w:rPr>
          <w:rFonts w:cs="Georgia"/>
          <w:sz w:val="16"/>
        </w:rPr>
        <w:t>—</w:t>
      </w:r>
      <w:r w:rsidRPr="00322351">
        <w:rPr>
          <w:sz w:val="16"/>
        </w:rPr>
        <w:t> to physically interrupt deportations and protect the undocumented, granting sanctuary in the short term and creating ways to recognize their residency legally in the long term. It means creating groups that can help women get safe abortions if Roe v Wade suffers a fatal blow, or in places where abortion is functionally outlawed thanks to TRAP laws and other right-wing legal tricks.</w:t>
      </w:r>
    </w:p>
    <w:p w:rsidR="009F620F" w:rsidRDefault="009F620F" w:rsidP="009F620F"/>
    <w:p w:rsidR="00A623CE" w:rsidRDefault="00A623CE" w:rsidP="00A623CE">
      <w:pPr>
        <w:pStyle w:val="Heading3"/>
      </w:pPr>
      <w:r>
        <w:lastRenderedPageBreak/>
        <w:t xml:space="preserve">Political Engagement Key – </w:t>
      </w:r>
      <w:proofErr w:type="spellStart"/>
      <w:r>
        <w:t>Lasswell</w:t>
      </w:r>
      <w:proofErr w:type="spellEnd"/>
    </w:p>
    <w:p w:rsidR="00A623CE" w:rsidRPr="00A623CE" w:rsidRDefault="00A623CE" w:rsidP="00A623CE"/>
    <w:p w:rsidR="00A623CE" w:rsidRDefault="00A623CE" w:rsidP="00A623CE">
      <w:pPr>
        <w:pStyle w:val="Heading4"/>
      </w:pPr>
      <w:r w:rsidRPr="00504083">
        <w:rPr>
          <w:u w:val="single"/>
        </w:rPr>
        <w:t>Ideologies</w:t>
      </w:r>
      <w:r>
        <w:t xml:space="preserve"> need </w:t>
      </w:r>
      <w:r w:rsidRPr="00504083">
        <w:rPr>
          <w:u w:val="single"/>
        </w:rPr>
        <w:t>policies</w:t>
      </w:r>
      <w:r>
        <w:t xml:space="preserve"> – progressives </w:t>
      </w:r>
      <w:r w:rsidRPr="00504083">
        <w:rPr>
          <w:u w:val="single"/>
        </w:rPr>
        <w:t>need political engagement</w:t>
      </w:r>
      <w:r>
        <w:t xml:space="preserve"> – </w:t>
      </w:r>
      <w:r w:rsidRPr="00504083">
        <w:t>being</w:t>
      </w:r>
      <w:r w:rsidRPr="00504083">
        <w:rPr>
          <w:u w:val="single"/>
        </w:rPr>
        <w:t xml:space="preserve"> “against Trump”</w:t>
      </w:r>
      <w:r>
        <w:t xml:space="preserve"> isn’t enough </w:t>
      </w:r>
    </w:p>
    <w:p w:rsidR="00A623CE" w:rsidRPr="00F76CBF" w:rsidRDefault="00A623CE" w:rsidP="00A623CE">
      <w:proofErr w:type="spellStart"/>
      <w:r w:rsidRPr="00F76CBF">
        <w:rPr>
          <w:rStyle w:val="Style13ptBold"/>
        </w:rPr>
        <w:t>Lasswell</w:t>
      </w:r>
      <w:proofErr w:type="spellEnd"/>
      <w:r w:rsidRPr="00F76CBF">
        <w:rPr>
          <w:rStyle w:val="Style13ptBold"/>
        </w:rPr>
        <w:t xml:space="preserve"> 17</w:t>
      </w:r>
      <w:r>
        <w:t xml:space="preserve"> – Charles </w:t>
      </w:r>
      <w:proofErr w:type="spellStart"/>
      <w:r>
        <w:t>Lasswell</w:t>
      </w:r>
      <w:proofErr w:type="spellEnd"/>
      <w:r>
        <w:t>, MSc Political Science and Political Economy student at the London School of Economics and Political Science, June 13</w:t>
      </w:r>
      <w:r w:rsidRPr="00F76CBF">
        <w:rPr>
          <w:vertAlign w:val="superscript"/>
        </w:rPr>
        <w:t>th</w:t>
      </w:r>
      <w:r>
        <w:t xml:space="preserve"> ("Millennials Need the Democratic Party to Grow Up," Available online at </w:t>
      </w:r>
      <w:hyperlink r:id="rId55" w:history="1">
        <w:r w:rsidRPr="00610AEC">
          <w:rPr>
            <w:rStyle w:val="Hyperlink"/>
          </w:rPr>
          <w:t>http://time.com/4814702/democrats-donald-trump-millennials/</w:t>
        </w:r>
      </w:hyperlink>
      <w:r>
        <w:t>, Accessed 7/9/2017)</w:t>
      </w:r>
    </w:p>
    <w:p w:rsidR="00A623CE" w:rsidRPr="00F76CBF" w:rsidRDefault="00A623CE" w:rsidP="00A623CE">
      <w:pPr>
        <w:rPr>
          <w:rStyle w:val="Emphasis"/>
        </w:rPr>
      </w:pPr>
      <w:r w:rsidRPr="00F76CBF">
        <w:t>As the Trump spectacle ensnares a wider range of victims, there has been an unexpected casualty: the Democratic message. For all the vehement, reflexive — and warranted — objection to this Administration, a simple question has been lost in the high-stakes Trump controversies:</w:t>
      </w:r>
      <w:r w:rsidRPr="00FF033E">
        <w:t xml:space="preserve"> </w:t>
      </w:r>
      <w:r w:rsidRPr="00F76CBF">
        <w:rPr>
          <w:rStyle w:val="Emphasis"/>
        </w:rPr>
        <w:t>What would a nation led by Democrats actually look like?</w:t>
      </w:r>
    </w:p>
    <w:p w:rsidR="00A623CE" w:rsidRPr="00F76CBF" w:rsidRDefault="00A623CE" w:rsidP="00A623CE">
      <w:pPr>
        <w:rPr>
          <w:rStyle w:val="StyleUnderline"/>
        </w:rPr>
      </w:pPr>
      <w:r>
        <w:t xml:space="preserve">It’s clear that the Democratic leadership hopes to simply allow the cartoonish evil of Trump’s GOP to carry them through the next elections. “I need you all to help us play defense,” DNC Chairman Tom Perez reportedly told protestors demanding support for single-payer health care last month, “this is the most dangerous time of our lifetime.” In February, House Minority Leader Nancy Pelosi ruled out Tea Party–style rebellion in future primaries. </w:t>
      </w:r>
      <w:r w:rsidRPr="00F76CBF">
        <w:rPr>
          <w:rStyle w:val="StyleUnderline"/>
        </w:rPr>
        <w:t>“We don’t have a party orthodoxy</w:t>
      </w:r>
      <w:r>
        <w:t>,” she said. “</w:t>
      </w:r>
      <w:r w:rsidRPr="00F76CBF">
        <w:rPr>
          <w:rStyle w:val="StyleUnderline"/>
        </w:rPr>
        <w:t>They [the Republicans] are ideological.”</w:t>
      </w:r>
    </w:p>
    <w:p w:rsidR="00A623CE" w:rsidRDefault="00A623CE" w:rsidP="00A623CE">
      <w:r>
        <w:t xml:space="preserve">And yet, </w:t>
      </w:r>
      <w:r w:rsidRPr="00F76CBF">
        <w:rPr>
          <w:rStyle w:val="StyleUnderline"/>
        </w:rPr>
        <w:t>ongoing Republican intransigence presents the Democrats with the opportunity to capitalize on an energized, young base that has grown sick of being told to help “play defense</w:t>
      </w:r>
      <w:r>
        <w:t xml:space="preserve">.” The Democrats should feel liberated by their current powerlessness. </w:t>
      </w:r>
      <w:r w:rsidRPr="00F76CBF">
        <w:rPr>
          <w:rStyle w:val="StyleUnderline"/>
        </w:rPr>
        <w:t>It allows them to propose simple, idealistic policies that excite people, with no repercussions. Without the ability to pass legislation, there’s no need to make pre-emptive concessions</w:t>
      </w:r>
      <w:r>
        <w:t xml:space="preserve"> — not to the illusory political middle that led them to a defeat in the presidential election, and not to an opposition that would howl at any proposal they make.</w:t>
      </w:r>
    </w:p>
    <w:p w:rsidR="00A623CE" w:rsidRDefault="00A623CE" w:rsidP="00A623CE">
      <w:r>
        <w:t>Instead, Democrats are regressing to the comfort zone of Bill Clinton’s Third Way politics and Fukuyama’s “end of history” null hypothesis: the stubborn, technocratic belief that there is a “correct” and “incorrect” way to govern that completely circumvents ideology and principles, appealing to reason over emotion. Being “right” and “right-thinking” is the Democrats’ raison d'être, and if there’s a “wrong” way to govern, the bombastic, touchy Trump is it.</w:t>
      </w:r>
    </w:p>
    <w:p w:rsidR="00A623CE" w:rsidRDefault="00A623CE" w:rsidP="00A623CE">
      <w:r w:rsidRPr="00F76CBF">
        <w:rPr>
          <w:rStyle w:val="StyleUnderline"/>
        </w:rPr>
        <w:t>But when post-partisanship is an end in itself, Democrats are stuck defending confusing legislation like the Affordable Care Act (ACA), rather than a coherent ideology</w:t>
      </w:r>
      <w:r>
        <w:t xml:space="preserve">. </w:t>
      </w:r>
      <w:r w:rsidRPr="00F76CBF">
        <w:rPr>
          <w:rStyle w:val="StyleUnderline"/>
        </w:rPr>
        <w:t>We tip-toe around an obvious principle — all citizens deserve access to affordable health care — while leaving the underlying structures intact</w:t>
      </w:r>
      <w:r>
        <w:t>.</w:t>
      </w:r>
    </w:p>
    <w:p w:rsidR="00A623CE" w:rsidRDefault="00A623CE" w:rsidP="00A623CE">
      <w:r w:rsidRPr="00F76CBF">
        <w:rPr>
          <w:rStyle w:val="Emphasis"/>
        </w:rPr>
        <w:t>The election proved that young voters are inspired by a different kind of politics</w:t>
      </w:r>
      <w:r>
        <w:t xml:space="preserve">. Bernie </w:t>
      </w:r>
      <w:r w:rsidRPr="00F76CBF">
        <w:rPr>
          <w:rStyle w:val="StyleUnderline"/>
        </w:rPr>
        <w:t>Sanders earned more primary votes from young people than Clinton and Trump combined</w:t>
      </w:r>
      <w:r>
        <w:t>, and just 18% of millennial Clinton voters were “excited” about a Clinton coronation. While young people voted for the Democrats in similar number to 2012, fewer identified as members of the party. Paid registration for the Democratic Socialists of America also tripled after Trump’s victory to 19,000 members, and more than half of those who joined were under the age of 30.</w:t>
      </w:r>
    </w:p>
    <w:p w:rsidR="00A623CE" w:rsidRDefault="00A623CE" w:rsidP="00A623CE">
      <w:r w:rsidRPr="00F76CBF">
        <w:rPr>
          <w:rStyle w:val="StyleUnderline"/>
        </w:rPr>
        <w:t>Health care demonstrates the massive potential of a truly left-wing politics driven by youth enthusiasm</w:t>
      </w:r>
      <w:r>
        <w:t xml:space="preserve">. </w:t>
      </w:r>
      <w:r w:rsidRPr="00F76CBF">
        <w:rPr>
          <w:rStyle w:val="StyleUnderline"/>
        </w:rPr>
        <w:t>Fifty-eight percent of all Americans</w:t>
      </w:r>
      <w:r>
        <w:t xml:space="preserve"> — Republicans and Independents included — </w:t>
      </w:r>
      <w:r w:rsidRPr="00F76CBF">
        <w:rPr>
          <w:rStyle w:val="StyleUnderline"/>
        </w:rPr>
        <w:t>support replacing the ACA with a federally funded health care system</w:t>
      </w:r>
      <w:r>
        <w:t>, and nothing prevents Democrats from adopting such an ambitious proposal in the abstract. The more likely result — a web of incentive schemes and ACA tweaks — is made all the more galling by its inevitability.</w:t>
      </w:r>
    </w:p>
    <w:p w:rsidR="00A623CE" w:rsidRDefault="00A623CE" w:rsidP="00A623CE">
      <w:r>
        <w:t xml:space="preserve">Last month, Pelosi poignantly reminded a Vice News reporter that she had supported single-payer health care since before he was born, but claimed the lack of political will in Congress precluded it from the national platform. If condescension from a stale Democratic establishment is all that can be expected, why not attempt a new path? Why not aggravate and agitate for popular policies? Can the </w:t>
      </w:r>
      <w:r>
        <w:lastRenderedPageBreak/>
        <w:t>Democratic Party be fit for purpose if its incoherence allowed a decisive segment of America to believe Trump leads the party of working people?</w:t>
      </w:r>
    </w:p>
    <w:p w:rsidR="00A623CE" w:rsidRDefault="00A623CE" w:rsidP="00A623CE">
      <w:r>
        <w:t xml:space="preserve">Young people have good reason to share in the fear and #MAGA nostalgia associated with Trump voters. Despite being more educated and work-obsessed, we'll probably be worse off than our parents thanks to suffocating debt, precarious work arrangements, stagnant wages and caring for an aging population. Throw in huge, festering crises like climate change, income inequality and a monetary regime with an uncertain future, and remember that, while we did not create these problems, they will be our responsibility. </w:t>
      </w:r>
      <w:r w:rsidRPr="00F76CBF">
        <w:rPr>
          <w:rStyle w:val="Emphasis"/>
        </w:rPr>
        <w:t>Millennials need a party with its sights set higher than impeachment</w:t>
      </w:r>
      <w:r>
        <w:t xml:space="preserve">. </w:t>
      </w:r>
      <w:r w:rsidRPr="00F76CBF">
        <w:rPr>
          <w:rStyle w:val="Emphasis"/>
        </w:rPr>
        <w:t>Successful Democratic campaigns are about New Deals, Great Societies and Change;</w:t>
      </w:r>
      <w:r>
        <w:t xml:space="preserve"> that fact remains in the current moment of global electoral chaos</w:t>
      </w:r>
      <w:r w:rsidRPr="00A35366">
        <w:t xml:space="preserve">. </w:t>
      </w:r>
      <w:r w:rsidRPr="00F76CBF">
        <w:rPr>
          <w:rStyle w:val="Emphasis"/>
        </w:rPr>
        <w:t xml:space="preserve">Democrats can win a mandate and get back into power if they’re willing to stand for something — not just against the President. </w:t>
      </w:r>
      <w:r w:rsidRPr="00F76CBF">
        <w:rPr>
          <w:rStyle w:val="StyleUnderline"/>
        </w:rPr>
        <w:t xml:space="preserve">A record number of Americans think the government should “do more” to solve society’s problems, </w:t>
      </w:r>
      <w:r w:rsidRPr="00F76CBF">
        <w:rPr>
          <w:rStyle w:val="Emphasis"/>
        </w:rPr>
        <w:t>and through commitments on key progressive issues like</w:t>
      </w:r>
      <w:r w:rsidRPr="00F76CBF">
        <w:rPr>
          <w:rStyle w:val="StyleUnderline"/>
        </w:rPr>
        <w:t xml:space="preserve"> health care, infrastructure, </w:t>
      </w:r>
      <w:r w:rsidRPr="00F76CBF">
        <w:rPr>
          <w:rStyle w:val="Emphasis"/>
        </w:rPr>
        <w:t>education</w:t>
      </w:r>
      <w:r w:rsidRPr="00F76CBF">
        <w:rPr>
          <w:rStyle w:val="StyleUnderline"/>
        </w:rPr>
        <w:t xml:space="preserve"> and poverty, </w:t>
      </w:r>
      <w:r w:rsidRPr="00F76CBF">
        <w:rPr>
          <w:rStyle w:val="Emphasis"/>
        </w:rPr>
        <w:t>the Democrats can</w:t>
      </w:r>
      <w:r w:rsidRPr="00F76CBF">
        <w:rPr>
          <w:rStyle w:val="StyleUnderline"/>
        </w:rPr>
        <w:t xml:space="preserve">. </w:t>
      </w:r>
      <w:r w:rsidRPr="00F76CBF">
        <w:rPr>
          <w:rStyle w:val="Emphasis"/>
        </w:rPr>
        <w:t>But that involves a vision of the future</w:t>
      </w:r>
      <w:r w:rsidRPr="00F76CBF">
        <w:rPr>
          <w:rStyle w:val="StyleUnderline"/>
        </w:rPr>
        <w:t xml:space="preserve">, </w:t>
      </w:r>
      <w:r w:rsidRPr="00F76CBF">
        <w:rPr>
          <w:rStyle w:val="Emphasis"/>
        </w:rPr>
        <w:t>and playing a whole lot of offense.</w:t>
      </w:r>
    </w:p>
    <w:p w:rsidR="00A623CE" w:rsidRDefault="00A623CE" w:rsidP="009F620F"/>
    <w:p w:rsidR="00DD5093" w:rsidRDefault="00DD5093" w:rsidP="00DD5093">
      <w:pPr>
        <w:pStyle w:val="Heading3"/>
      </w:pPr>
      <w:r>
        <w:lastRenderedPageBreak/>
        <w:t>Alternative Fails</w:t>
      </w:r>
    </w:p>
    <w:p w:rsidR="00DD5093" w:rsidRDefault="00DD5093" w:rsidP="00DD5093"/>
    <w:p w:rsidR="00C20D49" w:rsidRPr="00BD22BE" w:rsidRDefault="00C20D49" w:rsidP="00C20D49">
      <w:pPr>
        <w:pStyle w:val="Heading4"/>
      </w:pPr>
      <w:r>
        <w:t>Monolithic rejections of Trump are wrong — ensures there are no checks on his agenda</w:t>
      </w:r>
    </w:p>
    <w:p w:rsidR="00C20D49" w:rsidRPr="00781C68" w:rsidRDefault="00C20D49" w:rsidP="00C20D49">
      <w:pPr>
        <w:rPr>
          <w:rStyle w:val="Style13ptBold"/>
        </w:rPr>
      </w:pPr>
      <w:proofErr w:type="spellStart"/>
      <w:r>
        <w:rPr>
          <w:rStyle w:val="Style13ptBold"/>
        </w:rPr>
        <w:t>Frum</w:t>
      </w:r>
      <w:proofErr w:type="spellEnd"/>
      <w:r>
        <w:rPr>
          <w:rStyle w:val="Style13ptBold"/>
        </w:rPr>
        <w:t xml:space="preserve"> 17</w:t>
      </w:r>
      <w:r>
        <w:t xml:space="preserve"> – </w:t>
      </w:r>
      <w:r w:rsidRPr="00781C68">
        <w:t xml:space="preserve">David </w:t>
      </w:r>
      <w:proofErr w:type="spellStart"/>
      <w:r w:rsidRPr="00781C68">
        <w:t>Frum</w:t>
      </w:r>
      <w:proofErr w:type="spellEnd"/>
      <w:r w:rsidRPr="00781C68">
        <w:t xml:space="preserve"> is a</w:t>
      </w:r>
      <w:r>
        <w:t xml:space="preserve"> senior editor at The Atlantic</w:t>
      </w:r>
      <w:r w:rsidRPr="00781C68">
        <w:t>,</w:t>
      </w:r>
      <w:r>
        <w:t xml:space="preserve"> February 6</w:t>
      </w:r>
      <w:r w:rsidRPr="00BB7827">
        <w:rPr>
          <w:vertAlign w:val="superscript"/>
        </w:rPr>
        <w:t>th</w:t>
      </w:r>
      <w:r>
        <w:t xml:space="preserve"> (</w:t>
      </w:r>
      <w:r w:rsidRPr="00781C68">
        <w:t xml:space="preserve">"What Effective Protest Could Look Like," Atlantic, </w:t>
      </w:r>
      <w:r>
        <w:t xml:space="preserve">Available online at </w:t>
      </w:r>
      <w:hyperlink r:id="rId56" w:history="1">
        <w:r w:rsidRPr="00781C68">
          <w:rPr>
            <w:rStyle w:val="Hyperlink"/>
          </w:rPr>
          <w:t>https://www.theatlantic.com/politics/archive/2017/02/how-to-beat-trump/515736/</w:t>
        </w:r>
      </w:hyperlink>
      <w:r w:rsidRPr="00781C68">
        <w:t>, MSCOTT)</w:t>
      </w:r>
    </w:p>
    <w:p w:rsidR="00C20D49" w:rsidRDefault="00C20D49" w:rsidP="00C20D49">
      <w:r>
        <w:t>Fourteen years ago, I found myself an unexpected micro-target of a left-liberal protest demonstration. I had visited London to watch the debate and subsequent vote in the House of Commons over the Iraq war resolution. A huge demonstration against the war snaked down Whitehall toward Parliament. I wandered into Trafalgar Square for a view. Somebody recognized me as a recent alumnus of the Bush administration; arguably its least important member, but undeniably the closest at hand. A small throng surrounded me, and there followed what the diplomats would describe as a candid exchange of views.</w:t>
      </w:r>
    </w:p>
    <w:p w:rsidR="00C20D49" w:rsidRDefault="00C20D49" w:rsidP="00C20D49">
      <w:r w:rsidRPr="00781C68">
        <w:rPr>
          <w:rStyle w:val="StyleUnderline"/>
        </w:rPr>
        <w:t>Midlife brings strange changes to us all.</w:t>
      </w:r>
      <w:r>
        <w:t xml:space="preserve"> After a lifetime of viewing demonstrations from the other side of the barricades, </w:t>
      </w:r>
      <w:r w:rsidRPr="00781C68">
        <w:rPr>
          <w:rStyle w:val="StyleUnderline"/>
        </w:rPr>
        <w:t>I was one of the many who admired the orderly commitment and resolution of the women’s march on Washington the day after President Trump’s inauguration</w:t>
      </w:r>
      <w:r>
        <w:t xml:space="preserve">. Yet my admiration is mixed with worry. </w:t>
      </w:r>
      <w:r w:rsidRPr="00781C68">
        <w:rPr>
          <w:rStyle w:val="StyleUnderline"/>
        </w:rPr>
        <w:t xml:space="preserve">As I step through the police lines, I bring a message with me: </w:t>
      </w:r>
      <w:r w:rsidRPr="002D6881">
        <w:rPr>
          <w:rStyle w:val="Emphasis"/>
        </w:rPr>
        <w:t>Your demonstrations are engineered to fail. They didn’t stop the Iraq war. They won’t stop</w:t>
      </w:r>
      <w:r w:rsidRPr="00316A09">
        <w:t xml:space="preserve"> Donald </w:t>
      </w:r>
      <w:r w:rsidRPr="002D6881">
        <w:rPr>
          <w:rStyle w:val="Emphasis"/>
        </w:rPr>
        <w:t>Trump.</w:t>
      </w:r>
    </w:p>
    <w:p w:rsidR="00C20D49" w:rsidRDefault="00C20D49" w:rsidP="00C20D49">
      <w:r>
        <w:t>With the rarest exceptions—and perhaps the January 21 demonstration will prove to be one—</w:t>
      </w:r>
      <w:r w:rsidRPr="005A6073">
        <w:rPr>
          <w:u w:val="single"/>
        </w:rPr>
        <w:t>left</w:t>
      </w:r>
      <w:r w:rsidRPr="005A6073">
        <w:rPr>
          <w:rStyle w:val="StyleUnderline"/>
        </w:rPr>
        <w:t>-liberal</w:t>
      </w:r>
      <w:r w:rsidRPr="00781C68">
        <w:rPr>
          <w:rStyle w:val="StyleUnderline"/>
        </w:rPr>
        <w:t xml:space="preserve"> demonstrations are exercises in catharsis, the release of emotions. Their operating principle is self-expression, not </w:t>
      </w:r>
      <w:r w:rsidRPr="00781C68">
        <w:rPr>
          <w:rStyle w:val="Emphasis"/>
        </w:rPr>
        <w:t>persuasion</w:t>
      </w:r>
      <w:r>
        <w:t xml:space="preserve">. </w:t>
      </w:r>
      <w:r w:rsidRPr="00781C68">
        <w:rPr>
          <w:rStyle w:val="StyleUnderline"/>
        </w:rPr>
        <w:t>They lack the means, and often the desire, to police their radical fringes, with the result that it’s the most obnoxious and even violent behavior that produces the most widely shared and memorable images of the event</w:t>
      </w:r>
      <w:r>
        <w:t>. Th</w:t>
      </w:r>
      <w:r w:rsidRPr="00781C68">
        <w:rPr>
          <w:rStyle w:val="StyleUnderline"/>
        </w:rPr>
        <w:t>ey seldom are aimed at any achievable goal; they rarely leave behind any enduring program of action or any organization to execute that program</w:t>
      </w:r>
      <w:r>
        <w:t xml:space="preserve">. </w:t>
      </w:r>
      <w:r w:rsidRPr="00781C68">
        <w:rPr>
          <w:rStyle w:val="StyleUnderline"/>
        </w:rPr>
        <w:t xml:space="preserve">Again and again, their most lasting effect has been to </w:t>
      </w:r>
      <w:r w:rsidRPr="00781C68">
        <w:rPr>
          <w:rStyle w:val="Emphasis"/>
        </w:rPr>
        <w:t>polarize</w:t>
      </w:r>
      <w:r w:rsidRPr="00781C68">
        <w:rPr>
          <w:rStyle w:val="StyleUnderline"/>
        </w:rPr>
        <w:t xml:space="preserve"> opinion against them—and to </w:t>
      </w:r>
      <w:r w:rsidRPr="00781C68">
        <w:rPr>
          <w:rStyle w:val="Emphasis"/>
        </w:rPr>
        <w:t>empower</w:t>
      </w:r>
      <w:r w:rsidRPr="00781C68">
        <w:rPr>
          <w:rStyle w:val="StyleUnderline"/>
        </w:rPr>
        <w:t xml:space="preserve"> the targets of their outrage</w:t>
      </w:r>
      <w:r>
        <w:t>. And this time, that target is a president hungering for any excuse to repress his opponents. Look at how Trump positioned the University of California—whose out-numbered police battled to defend the speech rights of one of the most provocative and obnoxious of Trump’s minions—as a target for retaliation.</w:t>
      </w:r>
    </w:p>
    <w:p w:rsidR="00C20D49" w:rsidRDefault="00C20D49" w:rsidP="00C20D49">
      <w:r>
        <w:t>If U.C. Berkeley does not allow free speech and practices violence on innocent people with a different point of view - NO FEDERAL FUNDS?</w:t>
      </w:r>
    </w:p>
    <w:p w:rsidR="00C20D49" w:rsidRDefault="00C20D49" w:rsidP="00C20D49">
      <w:pPr>
        <w:rPr>
          <w:rStyle w:val="StyleUnderline"/>
        </w:rPr>
      </w:pPr>
      <w:r>
        <w:t xml:space="preserve">Trump’s statement is precisely the opposite of the truth. But it’s become dogma in </w:t>
      </w:r>
      <w:proofErr w:type="spellStart"/>
      <w:r>
        <w:t>Trumpworld</w:t>
      </w:r>
      <w:proofErr w:type="spellEnd"/>
      <w:r>
        <w:t xml:space="preserve">, including even </w:t>
      </w:r>
      <w:proofErr w:type="gramStart"/>
      <w:r>
        <w:t>to</w:t>
      </w:r>
      <w:proofErr w:type="gramEnd"/>
      <w:r>
        <w:t xml:space="preserve"> many Trump-skeptical conservatives. </w:t>
      </w:r>
      <w:r w:rsidRPr="00781C68">
        <w:rPr>
          <w:rStyle w:val="StyleUnderline"/>
        </w:rPr>
        <w:t xml:space="preserve">Protesters may be up against something never before seen in American life: a president and an administration determined to seize on unrest to legitimate </w:t>
      </w:r>
      <w:r w:rsidRPr="00781C68">
        <w:rPr>
          <w:rStyle w:val="Emphasis"/>
        </w:rPr>
        <w:t>repression</w:t>
      </w:r>
      <w:r w:rsidRPr="00781C68">
        <w:rPr>
          <w:rStyle w:val="StyleUnderline"/>
        </w:rPr>
        <w:t>.</w:t>
      </w:r>
      <w:r>
        <w:t xml:space="preserve"> </w:t>
      </w:r>
      <w:r w:rsidRPr="00781C68">
        <w:rPr>
          <w:rStyle w:val="StyleUnderline"/>
        </w:rPr>
        <w:t>Those protesters are not ready for it. Few Americans are.</w:t>
      </w:r>
    </w:p>
    <w:p w:rsidR="00C20D49" w:rsidRDefault="00C20D49" w:rsidP="00C20D49">
      <w:r>
        <w:t>It’s possible I’m not the right person to offer the following analysis. Yet it’s also a good rule to seek wisdom wherever it may be found. So here’s what I have to offer from the right, amid the storms of the Trump era.</w:t>
      </w:r>
    </w:p>
    <w:p w:rsidR="00C20D49" w:rsidRDefault="00C20D49" w:rsidP="00C20D49">
      <w:r>
        <w:t>The more conservative protests are, the more radical they are.</w:t>
      </w:r>
    </w:p>
    <w:p w:rsidR="00C20D49" w:rsidRDefault="00C20D49" w:rsidP="00C20D49">
      <w:pPr>
        <w:rPr>
          <w:rStyle w:val="StyleUnderline"/>
        </w:rPr>
      </w:pPr>
      <w:r w:rsidRPr="00781C68">
        <w:rPr>
          <w:rStyle w:val="StyleUnderline"/>
        </w:rPr>
        <w:t>You want to scare Trump? Be orderly, polite, and visibly patriotic.</w:t>
      </w:r>
    </w:p>
    <w:p w:rsidR="00C20D49" w:rsidRDefault="00C20D49" w:rsidP="00C20D49">
      <w:r w:rsidRPr="00781C68">
        <w:rPr>
          <w:rStyle w:val="StyleUnderline"/>
        </w:rPr>
        <w:t xml:space="preserve">Trump wants to identify all opposition to him with the black-masked crowbar thugs who smashed windows and burned a limo on his inauguration day. </w:t>
      </w:r>
      <w:r>
        <w:t xml:space="preserve">Remember Trump’s tweet about stripping citizenship from flag burners? It’s beyond audacious that a candidate who publicly requested help from Russian espionage services against his opponent would claim the flag as his own. But Trump is trying. Don’t let him get away with it. Carry the flag. Open with the Pledge of Allegiance. Close by singing the Star Spangled Banner––like these protesters at LAX, in video posted by The Atlantic’s own </w:t>
      </w:r>
      <w:proofErr w:type="spellStart"/>
      <w:r>
        <w:t>Conor</w:t>
      </w:r>
      <w:proofErr w:type="spellEnd"/>
      <w:r>
        <w:t xml:space="preserve"> </w:t>
      </w:r>
      <w:proofErr w:type="spellStart"/>
      <w:r>
        <w:t>Friedersdorf</w:t>
      </w:r>
      <w:proofErr w:type="spellEnd"/>
      <w:r>
        <w:t xml:space="preserve">. Trump’s presidency is itself one long flag-burning, an attack on the principles and </w:t>
      </w:r>
      <w:r>
        <w:lastRenderedPageBreak/>
        <w:t>institutions of the American republic. That republic’s symbols are your symbols. You should cherish them and brandish them.</w:t>
      </w:r>
    </w:p>
    <w:p w:rsidR="00C20D49" w:rsidRDefault="00C20D49" w:rsidP="00C20D49">
      <w:r w:rsidRPr="00056FF8">
        <w:rPr>
          <w:rStyle w:val="StyleUnderline"/>
        </w:rPr>
        <w:t>Don’t get sucked into the futile squabbling cul-de-sac of intersectionality and grievance politics</w:t>
      </w:r>
      <w:r>
        <w:t>. Look at this roster of speakers from the January 21 march. What is Angela Davis doing there? Where are the military women, the women police officers, the officeholders? If Planned Parenthood is on the stage, pro-life women should stand there, too. If you want somebody to speak for immigrants, invite somebody who’s in the country lawfully.</w:t>
      </w:r>
    </w:p>
    <w:p w:rsidR="00C20D49" w:rsidRDefault="00C20D49" w:rsidP="00C20D49">
      <w:pPr>
        <w:rPr>
          <w:rStyle w:val="StyleUnderline"/>
        </w:rPr>
      </w:pPr>
      <w:r>
        <w:t xml:space="preserve">Since his acceptance speech in Cleveland, </w:t>
      </w:r>
      <w:r w:rsidRPr="00056FF8">
        <w:rPr>
          <w:rStyle w:val="StyleUnderline"/>
        </w:rPr>
        <w:t>Donald Trump has made clear that he wants to wage a Nixon-style culture war: cops against criminals, soldiers against pacifists, hard hats against hippies</w:t>
      </w:r>
      <w:r>
        <w:t xml:space="preserve">. </w:t>
      </w:r>
      <w:r w:rsidRPr="00056FF8">
        <w:rPr>
          <w:rStyle w:val="Emphasis"/>
        </w:rPr>
        <w:t>Don’t be complicit</w:t>
      </w:r>
      <w:r w:rsidRPr="00056FF8">
        <w:rPr>
          <w:rStyle w:val="StyleUnderline"/>
        </w:rPr>
        <w:t>. If you want to beat him, you have to reject his categories.</w:t>
      </w:r>
    </w:p>
    <w:p w:rsidR="00C20D49" w:rsidRDefault="00C20D49" w:rsidP="00C20D49">
      <w:pPr>
        <w:rPr>
          <w:rStyle w:val="StyleUnderline"/>
        </w:rPr>
      </w:pPr>
      <w:r>
        <w:t xml:space="preserve">“Tone policing” has entered the left-of-center vocabulary as one of the worst possible things you can do or think. In fact, all effective political communication must carefully consider both tone and content. If the singer Madonna wants to indulge herself in loose talk about political bombing, let her do it on her own platform, not yours. If you see guys with crowbars in the vicinity of your meeting, detain them yourselves and call the cops. </w:t>
      </w:r>
      <w:r w:rsidRPr="00056FF8">
        <w:rPr>
          <w:rStyle w:val="StyleUnderline"/>
        </w:rPr>
        <w:t>You’re the defenders of the Constitution, the Republic, and the Western Alliance. Act like it.</w:t>
      </w:r>
    </w:p>
    <w:p w:rsidR="00C20D49" w:rsidRDefault="00C20D49" w:rsidP="00C20D49">
      <w:pPr>
        <w:rPr>
          <w:rStyle w:val="Emphasis"/>
        </w:rPr>
      </w:pPr>
      <w:r w:rsidRPr="00056FF8">
        <w:rPr>
          <w:rStyle w:val="StyleUnderline"/>
        </w:rPr>
        <w:t>Strategic thinking</w:t>
      </w:r>
      <w:r>
        <w:t xml:space="preserve">; </w:t>
      </w:r>
      <w:r w:rsidRPr="00056FF8">
        <w:rPr>
          <w:rStyle w:val="Emphasis"/>
        </w:rPr>
        <w:t>inclusive action</w:t>
      </w:r>
    </w:p>
    <w:p w:rsidR="00C20D49" w:rsidRDefault="00C20D49" w:rsidP="00C20D49">
      <w:r>
        <w:t xml:space="preserve">The classic military formula for success: concentrate superior force at a single point. The Occupy Wall Street movement fizzled out in large part because of its ridiculously fissiparous list of demands and its failure to generate a leadership that could cull that list into anything actionable. </w:t>
      </w:r>
      <w:r w:rsidRPr="00056FF8">
        <w:rPr>
          <w:rStyle w:val="StyleUnderline"/>
        </w:rPr>
        <w:t xml:space="preserve">Successful movements are built upon </w:t>
      </w:r>
      <w:r w:rsidRPr="00056FF8">
        <w:rPr>
          <w:rStyle w:val="Emphasis"/>
        </w:rPr>
        <w:t>concrete</w:t>
      </w:r>
      <w:r w:rsidRPr="00056FF8">
        <w:rPr>
          <w:rStyle w:val="StyleUnderline"/>
        </w:rPr>
        <w:t xml:space="preserve"> single demands that can readily be translated into practical action:</w:t>
      </w:r>
      <w:r>
        <w:t xml:space="preserve"> “Votes for women.” “End the draft.” “Overturn Roe v. Wade.” “Tougher punishments for drunk driving.”</w:t>
      </w:r>
    </w:p>
    <w:p w:rsidR="00C20D49" w:rsidRDefault="00C20D49" w:rsidP="00C20D49">
      <w:r>
        <w:t>People can say “yes” to such specific demands for many different reasons. Supporters are not called upon to agree on everything, but just one thing. “End the draft” can appeal both to outright pacifists and to military professionals who regard an army of volunteers as more disciplined and lethal than an army of conscripts. Critics of Roe run the gamut from those who wish a total ban on all abortions to legal theorists who believe the Supreme Court overstepped itself back in 1973.</w:t>
      </w:r>
    </w:p>
    <w:p w:rsidR="00C20D49" w:rsidRDefault="00C20D49" w:rsidP="00C20D49">
      <w:r>
        <w:t>So it should be for critics of President Trump. “Pass a law requiring the Treasury to release the President’s tax returns.” “An independent commission to investigate Russian meddling in the US election.” “Divest from the companies.” These are limited asks with broad appeal.</w:t>
      </w:r>
    </w:p>
    <w:p w:rsidR="00C20D49" w:rsidRDefault="00C20D49" w:rsidP="00C20D49">
      <w:r>
        <w:t>On the other hand, if you build a movement that lists those specific and limited goals along a vast and endlessly unfolding roster of others from “preserve Dodd Frank” to “save the oceans”—if you indulge the puckish anti-politics of “not usually a sign guy, but geez”—you will collapse into factionalism and futility.</w:t>
      </w:r>
    </w:p>
    <w:p w:rsidR="00C20D49" w:rsidRDefault="00C20D49" w:rsidP="00C20D49">
      <w:pPr>
        <w:rPr>
          <w:rStyle w:val="StyleUnderline"/>
        </w:rPr>
      </w:pPr>
      <w:r>
        <w:t xml:space="preserve">The Democratic </w:t>
      </w:r>
      <w:proofErr w:type="gramStart"/>
      <w:r>
        <w:t>party</w:t>
      </w:r>
      <w:proofErr w:type="gramEnd"/>
      <w:r>
        <w:t xml:space="preserve"> remains open for business. If your concerns are classic Democratic concerns, you know where to go. </w:t>
      </w:r>
      <w:r w:rsidRPr="00056FF8">
        <w:rPr>
          <w:rStyle w:val="StyleUnderline"/>
        </w:rPr>
        <w:t xml:space="preserve">But if you are building a movement to protect American democracy from the authoritarianism of the Trump administration, you should remember that the goal is to </w:t>
      </w:r>
      <w:r w:rsidRPr="00056FF8">
        <w:rPr>
          <w:rStyle w:val="Emphasis"/>
        </w:rPr>
        <w:t>gain allies among people who would not normally agree with you</w:t>
      </w:r>
      <w:r>
        <w:t xml:space="preserve">. </w:t>
      </w:r>
      <w:r w:rsidRPr="00BD22BE">
        <w:rPr>
          <w:rStyle w:val="StyleUnderline"/>
        </w:rPr>
        <w:t>Just as the iconography of your protest should originate in the great American mainstream, the core demand of your movement should likewise be easy to explain and plausibly acceptable to that mainstream, stretching from Bernie voters to Romney donors.</w:t>
      </w:r>
    </w:p>
    <w:p w:rsidR="00C20D49" w:rsidRDefault="00C20D49" w:rsidP="00C20D49">
      <w:r>
        <w:t>Here are a few useful tests:</w:t>
      </w:r>
    </w:p>
    <w:p w:rsidR="00C20D49" w:rsidRDefault="00C20D49" w:rsidP="00C20D49">
      <w:r>
        <w:t>a) Could this demand be achieved by a law passed through Congress?</w:t>
      </w:r>
    </w:p>
    <w:p w:rsidR="00C20D49" w:rsidRDefault="00C20D49" w:rsidP="00C20D49">
      <w:r>
        <w:t>b) Can I imagine my Rush Limbaugh listening brother-in-law agreeing with it?</w:t>
      </w:r>
    </w:p>
    <w:p w:rsidR="00C20D49" w:rsidRDefault="00C20D49" w:rsidP="00C20D49">
      <w:r>
        <w:t>c) Can I tweet it?</w:t>
      </w:r>
    </w:p>
    <w:p w:rsidR="00C20D49" w:rsidRDefault="00C20D49" w:rsidP="00C20D49">
      <w:r>
        <w:t>If so … good.</w:t>
      </w:r>
    </w:p>
    <w:p w:rsidR="00C20D49" w:rsidRDefault="00C20D49" w:rsidP="00C20D49">
      <w:r>
        <w:t>Alternatively</w:t>
      </w:r>
    </w:p>
    <w:p w:rsidR="00C20D49" w:rsidRDefault="00C20D49" w:rsidP="00C20D49">
      <w:r>
        <w:t>d) Would I still be upset about this if Marco Rubio were president now?</w:t>
      </w:r>
    </w:p>
    <w:p w:rsidR="00C20D49" w:rsidRDefault="00C20D49" w:rsidP="00C20D49">
      <w:r>
        <w:lastRenderedPageBreak/>
        <w:t>If so … bad.</w:t>
      </w:r>
    </w:p>
    <w:p w:rsidR="00C20D49" w:rsidRDefault="00C20D49" w:rsidP="00C20D49">
      <w:r>
        <w:t>Protests are fun; meetings are effective</w:t>
      </w:r>
    </w:p>
    <w:p w:rsidR="00C20D49" w:rsidRDefault="00C20D49" w:rsidP="00C20D49">
      <w:r>
        <w:t>Protests can be powerful. Just this past week, the Romanian government withdrew a law intended to protect high-level corruption in the face of mass demonstrations in the streets of Bucharest. Big mobilizations send the message politicians most fear to hear: “A lot of us are mad at you.” That message resounds especially forcefully in the ears of Trump, so obsessed with the massive popular vote tally against him.</w:t>
      </w:r>
    </w:p>
    <w:p w:rsidR="00C20D49" w:rsidRDefault="00C20D49" w:rsidP="00C20D49">
      <w:pPr>
        <w:rPr>
          <w:rStyle w:val="StyleUnderline"/>
        </w:rPr>
      </w:pPr>
      <w:r w:rsidRPr="00BD22BE">
        <w:rPr>
          <w:rStyle w:val="StyleUnderline"/>
        </w:rPr>
        <w:t>But bodies in the street represent only potential power, not actual power</w:t>
      </w:r>
      <w:r>
        <w:t xml:space="preserve">. Even the largest rally must sooner or later disassemble and return home. What happens after that? The </w:t>
      </w:r>
      <w:r w:rsidRPr="00BD22BE">
        <w:rPr>
          <w:rStyle w:val="StyleUnderline"/>
        </w:rPr>
        <w:t>difference between Occupy Wall Street and the Tea Party was that only the second movement translated the energy and excitement of its early mass meetings into steady organizational work aimed at winning elections.</w:t>
      </w:r>
    </w:p>
    <w:p w:rsidR="00C20D49" w:rsidRDefault="00C20D49" w:rsidP="00C20D49">
      <w:pPr>
        <w:rPr>
          <w:rStyle w:val="StyleUnderline"/>
        </w:rPr>
      </w:pPr>
      <w:r>
        <w:t xml:space="preserve">Protests can energize people and overawe governments. </w:t>
      </w:r>
      <w:r w:rsidRPr="00BD22BE">
        <w:rPr>
          <w:rStyle w:val="StyleUnderline"/>
        </w:rPr>
        <w:t xml:space="preserve">But it is the steady and often tedious work of organization that </w:t>
      </w:r>
      <w:r w:rsidRPr="00BD22BE">
        <w:rPr>
          <w:rStyle w:val="Emphasis"/>
        </w:rPr>
        <w:t>sustains democracy</w:t>
      </w:r>
      <w:r w:rsidRPr="00BD22BE">
        <w:rPr>
          <w:rStyle w:val="StyleUnderline"/>
        </w:rPr>
        <w:t>—and can change the world</w:t>
      </w:r>
      <w:r>
        <w:t xml:space="preserve">. Protests are useful mostly to the extent that they mobilize people to participate in the follow-up meetings to realize the protest’s goals. Collect names and addresses. Form Facebook groups. Keep in touch. Don’t argue: recruit. Meet in real space as well as online. Serve cake. Make your presence felt on your local elected officials not just once, but day after day, week in, week out. Make them feel that they could lose their individual seats if they do not heed you. They feel the pressure from lobbyists all the time…to succeed, you should be equally focused and persistent. </w:t>
      </w:r>
      <w:r w:rsidRPr="00BD22BE">
        <w:rPr>
          <w:rStyle w:val="StyleUnderline"/>
        </w:rPr>
        <w:t>And that requires above all: be motivated by hope, not outrage.</w:t>
      </w:r>
    </w:p>
    <w:p w:rsidR="00C20D49" w:rsidRDefault="00C20D49" w:rsidP="00C20D49">
      <w:r>
        <w:t xml:space="preserve">The outrage may get you started, but only hope keeps you going. Hope, as Vaclav Havel insisted, is an expression of the state of our minds, not a description of the state of the world. It powers you to undertake the daunting but essential mission: </w:t>
      </w:r>
      <w:r w:rsidRPr="00BD22BE">
        <w:rPr>
          <w:rStyle w:val="StyleUnderline"/>
        </w:rPr>
        <w:t xml:space="preserve">unlimited efforts for limited goals. You’re not trying to save the world. </w:t>
      </w:r>
      <w:r w:rsidRPr="00BD22BE">
        <w:rPr>
          <w:rStyle w:val="Emphasis"/>
        </w:rPr>
        <w:t>Just to pass one law</w:t>
      </w:r>
      <w:r w:rsidRPr="00BD22BE">
        <w:rPr>
          <w:rStyle w:val="StyleUnderline"/>
        </w:rPr>
        <w:t>. It doesn’t sound like much. It could be everything</w:t>
      </w:r>
      <w:r w:rsidRPr="00BD22BE">
        <w:t>.</w:t>
      </w:r>
    </w:p>
    <w:p w:rsidR="00C20D49" w:rsidRDefault="00C20D49" w:rsidP="00C20D49"/>
    <w:p w:rsidR="00D416E5" w:rsidRPr="00A8651B" w:rsidRDefault="00D416E5" w:rsidP="00D416E5">
      <w:pPr>
        <w:pStyle w:val="Heading4"/>
        <w:rPr>
          <w:u w:val="single"/>
        </w:rPr>
      </w:pPr>
      <w:r w:rsidRPr="009D5B7F">
        <w:rPr>
          <w:u w:val="single"/>
        </w:rPr>
        <w:t>Anti-Trump</w:t>
      </w:r>
      <w:r>
        <w:t xml:space="preserve"> movements </w:t>
      </w:r>
      <w:r w:rsidRPr="009D5B7F">
        <w:rPr>
          <w:u w:val="single"/>
        </w:rPr>
        <w:t>fail</w:t>
      </w:r>
      <w:r>
        <w:t xml:space="preserve"> – it’s too focused on </w:t>
      </w:r>
      <w:r w:rsidRPr="009D5B7F">
        <w:rPr>
          <w:u w:val="single"/>
        </w:rPr>
        <w:t>one person</w:t>
      </w:r>
      <w:r>
        <w:t xml:space="preserve">, </w:t>
      </w:r>
      <w:r w:rsidRPr="009D5B7F">
        <w:rPr>
          <w:u w:val="single"/>
        </w:rPr>
        <w:t>emboldens the right</w:t>
      </w:r>
      <w:r>
        <w:t xml:space="preserve">, and sends a </w:t>
      </w:r>
      <w:r w:rsidRPr="00A8651B">
        <w:rPr>
          <w:u w:val="single"/>
        </w:rPr>
        <w:t>weak message</w:t>
      </w:r>
    </w:p>
    <w:p w:rsidR="00D416E5" w:rsidRDefault="00D416E5" w:rsidP="00D416E5">
      <w:proofErr w:type="spellStart"/>
      <w:r w:rsidRPr="009D5B7F">
        <w:rPr>
          <w:rStyle w:val="Style13ptBold"/>
        </w:rPr>
        <w:t>Loiaconi</w:t>
      </w:r>
      <w:proofErr w:type="spellEnd"/>
      <w:r w:rsidRPr="009D5B7F">
        <w:rPr>
          <w:rStyle w:val="Style13ptBold"/>
        </w:rPr>
        <w:t xml:space="preserve"> 17</w:t>
      </w:r>
      <w:r>
        <w:t xml:space="preserve"> – Stephen </w:t>
      </w:r>
      <w:proofErr w:type="spellStart"/>
      <w:r>
        <w:t>Loiaconi</w:t>
      </w:r>
      <w:proofErr w:type="spellEnd"/>
      <w:r>
        <w:t xml:space="preserve">, reporter for the Sinclair Broadcast Group, January </w:t>
      </w:r>
      <w:r w:rsidRPr="0025136B">
        <w:t>28th ("Democrats may not be able to capitalize on anti-Trump movement," WJLA, http://wjla.com/news/nation-world/democrats-face-challenges-in-harnessing-support-of-anti-trump-resistance)</w:t>
      </w:r>
    </w:p>
    <w:p w:rsidR="00D416E5" w:rsidRDefault="00D416E5" w:rsidP="00D416E5">
      <w:r>
        <w:t xml:space="preserve">Even as Democrats seek a boost with their base, </w:t>
      </w:r>
      <w:r w:rsidRPr="009D5B7F">
        <w:rPr>
          <w:rStyle w:val="Emphasis"/>
        </w:rPr>
        <w:t>the protests might help Trump shore up his position with his</w:t>
      </w:r>
      <w:r>
        <w:t xml:space="preserve">. </w:t>
      </w:r>
      <w:r w:rsidRPr="00140A3B">
        <w:rPr>
          <w:rStyle w:val="StyleUnderline"/>
        </w:rPr>
        <w:t>Trump senior policy adviser Stephen Miller told CBS News if White House policies were not generating protests, “then you’re probably not doing anything that matters.”</w:t>
      </w:r>
    </w:p>
    <w:p w:rsidR="00D416E5" w:rsidRDefault="00D416E5" w:rsidP="00D416E5">
      <w:r w:rsidRPr="00140A3B">
        <w:rPr>
          <w:rStyle w:val="StyleUnderline"/>
        </w:rPr>
        <w:t xml:space="preserve">Trump supporters interviewed by media outlets have largely shrugged off the controversy over the orders, and </w:t>
      </w:r>
      <w:r w:rsidRPr="009D5B7F">
        <w:rPr>
          <w:rStyle w:val="Emphasis"/>
        </w:rPr>
        <w:t>they may want to see their president stand up to liberal protesters trying to block his agenda</w:t>
      </w:r>
      <w:r>
        <w:t>. Some polls have also shown his immigration policies have a stronger base of support than his opponents want to admit, including voters favoring the suspension of immigration from “terror prone regions” by a margin of 48 percent to 42 percent.</w:t>
      </w:r>
    </w:p>
    <w:p w:rsidR="00D416E5" w:rsidRDefault="00D416E5" w:rsidP="00D416E5">
      <w:r>
        <w:t xml:space="preserve">According to Del </w:t>
      </w:r>
      <w:proofErr w:type="spellStart"/>
      <w:r>
        <w:t>Gandio</w:t>
      </w:r>
      <w:proofErr w:type="spellEnd"/>
      <w:r>
        <w:t>, Trump voters may rally behind him in the face of criticism.</w:t>
      </w:r>
    </w:p>
    <w:p w:rsidR="00D416E5" w:rsidRDefault="00D416E5" w:rsidP="00D416E5">
      <w:r w:rsidRPr="00F64D8D">
        <w:rPr>
          <w:rStyle w:val="StyleUnderline"/>
        </w:rPr>
        <w:t>“His</w:t>
      </w:r>
      <w:r w:rsidRPr="00140A3B">
        <w:rPr>
          <w:rStyle w:val="StyleUnderline"/>
        </w:rPr>
        <w:t xml:space="preserve"> base will now see that he’s under attack and perceive him as a martyr and thus </w:t>
      </w:r>
      <w:r w:rsidRPr="009D5B7F">
        <w:rPr>
          <w:rStyle w:val="Emphasis"/>
        </w:rPr>
        <w:t>perceive themselves as martyrs</w:t>
      </w:r>
      <w:r w:rsidRPr="00140A3B">
        <w:rPr>
          <w:rStyle w:val="StyleUnderline"/>
        </w:rPr>
        <w:t xml:space="preserve">… I think the protests will at least in some way </w:t>
      </w:r>
      <w:r w:rsidRPr="009D5B7F">
        <w:rPr>
          <w:rStyle w:val="Emphasis"/>
        </w:rPr>
        <w:t>embolden Trump’s supporters</w:t>
      </w:r>
      <w:r>
        <w:t>,” he said.</w:t>
      </w:r>
    </w:p>
    <w:p w:rsidR="00D416E5" w:rsidRPr="00140A3B" w:rsidRDefault="00D416E5" w:rsidP="00D416E5">
      <w:pPr>
        <w:rPr>
          <w:rStyle w:val="StyleUnderline"/>
        </w:rPr>
      </w:pPr>
      <w:r>
        <w:t xml:space="preserve">The protests are highly partisan, Heaney noted, drawing largely from Democrats and Hillary Clinton voters. </w:t>
      </w:r>
      <w:r w:rsidRPr="00140A3B">
        <w:rPr>
          <w:rStyle w:val="StyleUnderline"/>
        </w:rPr>
        <w:t>They may serve as a reminder for Republicans of the opportunity the GOP has to reshape government policy under Trump.</w:t>
      </w:r>
    </w:p>
    <w:p w:rsidR="00D416E5" w:rsidRDefault="00D416E5" w:rsidP="00D416E5">
      <w:r>
        <w:t>“</w:t>
      </w:r>
      <w:r w:rsidRPr="00140A3B">
        <w:rPr>
          <w:rStyle w:val="StyleUnderline"/>
        </w:rPr>
        <w:t>It does energize his base because he’s actually doing the things he said he was going to do,”</w:t>
      </w:r>
      <w:r>
        <w:t xml:space="preserve"> Heaney said.</w:t>
      </w:r>
    </w:p>
    <w:p w:rsidR="00D416E5" w:rsidRDefault="00D416E5" w:rsidP="00D416E5">
      <w:r>
        <w:lastRenderedPageBreak/>
        <w:t>So far, there has not been a strong organized response from Republicans to these protests. McDermott predicted that will need to change as the opposition movement grows.</w:t>
      </w:r>
    </w:p>
    <w:p w:rsidR="00D416E5" w:rsidRDefault="00D416E5" w:rsidP="00D416E5">
      <w:r>
        <w:t>“</w:t>
      </w:r>
      <w:r w:rsidRPr="00140A3B">
        <w:rPr>
          <w:rStyle w:val="StyleUnderline"/>
        </w:rPr>
        <w:t xml:space="preserve">Moving forward, </w:t>
      </w:r>
      <w:r w:rsidRPr="009D5B7F">
        <w:rPr>
          <w:rStyle w:val="Emphasis"/>
        </w:rPr>
        <w:t>if they cannot find a way to harness the voices of their supporters</w:t>
      </w:r>
      <w:r w:rsidRPr="00140A3B">
        <w:rPr>
          <w:rStyle w:val="StyleUnderline"/>
        </w:rPr>
        <w:t xml:space="preserve"> in an equally powerful way, </w:t>
      </w:r>
      <w:r w:rsidRPr="009D5B7F">
        <w:rPr>
          <w:rStyle w:val="Emphasis"/>
        </w:rPr>
        <w:t>they're going to continue losing the messaging war</w:t>
      </w:r>
      <w:r w:rsidRPr="00140A3B">
        <w:rPr>
          <w:rStyle w:val="StyleUnderline"/>
        </w:rPr>
        <w:t>,”</w:t>
      </w:r>
      <w:r>
        <w:t xml:space="preserve"> he said.</w:t>
      </w:r>
    </w:p>
    <w:p w:rsidR="00D416E5" w:rsidRPr="00140A3B" w:rsidRDefault="00D416E5" w:rsidP="00D416E5">
      <w:pPr>
        <w:rPr>
          <w:rStyle w:val="StyleUnderline"/>
        </w:rPr>
      </w:pPr>
      <w:r>
        <w:t xml:space="preserve">The rate of fundraising the ACLU saw over the </w:t>
      </w:r>
      <w:r w:rsidRPr="009D5B7F">
        <w:t>weekend will not continue, but it indicates the groundswell of passion and support that advocacy groups can tap into as they launch their four-year battle against Trump.</w:t>
      </w:r>
    </w:p>
    <w:p w:rsidR="00D416E5" w:rsidRDefault="00D416E5" w:rsidP="00D416E5">
      <w:r>
        <w:t>Progressive groups like MoveOn.org are already planning future demonstrations aimed at Trump’s policies on immigration, health care, and other issues. Their success depends in part on whether Trump’s actions continue to stir controversy and create weekly crises that activists can respond to, according to Heaney.</w:t>
      </w:r>
    </w:p>
    <w:p w:rsidR="00D416E5" w:rsidRDefault="00D416E5" w:rsidP="00D416E5">
      <w:r w:rsidRPr="008D68BA">
        <w:rPr>
          <w:rStyle w:val="StyleUnderline"/>
        </w:rPr>
        <w:t>“It’s</w:t>
      </w:r>
      <w:r w:rsidRPr="00140A3B">
        <w:rPr>
          <w:rStyle w:val="StyleUnderline"/>
        </w:rPr>
        <w:t xml:space="preserve"> harder for activist groups to sustain that opposition because they’re just lacking in resources, and they’re also lacking institutional support</w:t>
      </w:r>
      <w:r>
        <w:t>,” he said.</w:t>
      </w:r>
    </w:p>
    <w:p w:rsidR="00D416E5" w:rsidRDefault="00D416E5" w:rsidP="00D416E5">
      <w:r w:rsidRPr="00140A3B">
        <w:rPr>
          <w:rStyle w:val="StyleUnderline"/>
        </w:rPr>
        <w:t xml:space="preserve">Heaney cautioned that one of the failings of the anti-Iraq War movement was that </w:t>
      </w:r>
      <w:r w:rsidRPr="009D5B7F">
        <w:rPr>
          <w:rStyle w:val="Emphasis"/>
        </w:rPr>
        <w:t>it became so focused on</w:t>
      </w:r>
      <w:r>
        <w:t xml:space="preserve"> George W. </w:t>
      </w:r>
      <w:r w:rsidRPr="009D5B7F">
        <w:rPr>
          <w:rStyle w:val="Emphasis"/>
        </w:rPr>
        <w:t>Bush</w:t>
      </w:r>
      <w:r>
        <w:t xml:space="preserve"> specifically. </w:t>
      </w:r>
      <w:r w:rsidRPr="00140A3B">
        <w:rPr>
          <w:rStyle w:val="StyleUnderline"/>
        </w:rPr>
        <w:t>After he left office, the protests lost purpose even as the conflict in Iraq dragged on</w:t>
      </w:r>
      <w:r>
        <w:t xml:space="preserve">. </w:t>
      </w:r>
      <w:r w:rsidRPr="00140A3B">
        <w:rPr>
          <w:rStyle w:val="Emphasis"/>
        </w:rPr>
        <w:t>Opposing Trump personally may not be enough to keep activists motivated beyond the end of his term</w:t>
      </w:r>
      <w:r>
        <w:t>, even if problems with immigration and equality persist.</w:t>
      </w:r>
    </w:p>
    <w:p w:rsidR="00D416E5" w:rsidRDefault="00D416E5" w:rsidP="00D416E5">
      <w:r w:rsidRPr="007F5D73">
        <w:rPr>
          <w:rStyle w:val="Emphasis"/>
        </w:rPr>
        <w:t>“If you make the movement all about being against a person, when that person goes, your movement goes too,”</w:t>
      </w:r>
      <w:r>
        <w:t xml:space="preserve"> he said.</w:t>
      </w:r>
    </w:p>
    <w:p w:rsidR="00D416E5" w:rsidRPr="00C441E5" w:rsidRDefault="00D416E5" w:rsidP="00D416E5"/>
    <w:p w:rsidR="00503EF7" w:rsidRPr="00503EF7" w:rsidRDefault="00503EF7" w:rsidP="00503EF7">
      <w:pPr>
        <w:pStyle w:val="Heading4"/>
        <w:rPr>
          <w:u w:val="single"/>
        </w:rPr>
      </w:pPr>
      <w:r>
        <w:t xml:space="preserve">Delegitimizing Trump ruins the </w:t>
      </w:r>
      <w:r w:rsidRPr="00503EF7">
        <w:rPr>
          <w:u w:val="single"/>
        </w:rPr>
        <w:t>American republic</w:t>
      </w:r>
    </w:p>
    <w:p w:rsidR="00503EF7" w:rsidRPr="007B5086" w:rsidRDefault="00503EF7" w:rsidP="00503EF7">
      <w:r w:rsidRPr="007B5086">
        <w:rPr>
          <w:rStyle w:val="Style13ptBold"/>
        </w:rPr>
        <w:t>Messer 17</w:t>
      </w:r>
      <w:r>
        <w:t xml:space="preserve"> – Luke Messer, Indiana Congressman, January 28</w:t>
      </w:r>
      <w:r w:rsidRPr="00306CED">
        <w:rPr>
          <w:vertAlign w:val="superscript"/>
        </w:rPr>
        <w:t>th</w:t>
      </w:r>
      <w:r>
        <w:t xml:space="preserve"> ("Attempts to delegitimatize President Trump undermine our republic," Beckley Register-Herald, http://www.register-herald.com/opinion/columns/attempts-to-delegitimatize-president-trump-undermine-our-republic/article_25c54d9f-f6a8-5c07-9bb0-989664984529.html)</w:t>
      </w:r>
    </w:p>
    <w:p w:rsidR="00503EF7" w:rsidRDefault="00503EF7" w:rsidP="00503EF7">
      <w:r>
        <w:t>“</w:t>
      </w:r>
      <w:r w:rsidRPr="0007256E">
        <w:rPr>
          <w:rStyle w:val="StyleUnderline"/>
        </w:rPr>
        <w:t>I have thought an awful lot about blowing up the White House,” said pop star Madonna in a profanity-laced speech at the Women’s March on Washington last weekend</w:t>
      </w:r>
      <w:r>
        <w:t>.</w:t>
      </w:r>
    </w:p>
    <w:p w:rsidR="00503EF7" w:rsidRDefault="00503EF7" w:rsidP="00503EF7">
      <w:r>
        <w:t>Ignoring for a moment that 18 U.S. Code 2385 makes it a felony to “knowingly or willfully” threaten violence against the president of the United States, Madonna’s comments are a new low in our nation’s ever-coarsening public debate.</w:t>
      </w:r>
    </w:p>
    <w:p w:rsidR="00503EF7" w:rsidRDefault="00503EF7" w:rsidP="00503EF7">
      <w:r>
        <w:t xml:space="preserve">Since Donald Trump’s election, </w:t>
      </w:r>
      <w:r w:rsidRPr="0007256E">
        <w:rPr>
          <w:rStyle w:val="StyleUnderline"/>
        </w:rPr>
        <w:t>some Americans have made every effort to delegitimize our new president</w:t>
      </w:r>
      <w:r>
        <w:t xml:space="preserve">. </w:t>
      </w:r>
      <w:r w:rsidRPr="0007256E">
        <w:rPr>
          <w:rStyle w:val="StyleUnderline"/>
        </w:rPr>
        <w:t>These misguided attempts undermine our republic and our electoral process, and fuel divisiveness in our politics. If this trend continues, the damage to our nation could long outlast any damage done to its current leader.</w:t>
      </w:r>
      <w:r>
        <w:t xml:space="preserve"> </w:t>
      </w:r>
    </w:p>
    <w:p w:rsidR="00503EF7" w:rsidRDefault="00503EF7" w:rsidP="00503EF7">
      <w:r>
        <w:t>So let’s set the record straight.</w:t>
      </w:r>
    </w:p>
    <w:p w:rsidR="00503EF7" w:rsidRDefault="00503EF7" w:rsidP="00503EF7">
      <w:r w:rsidRPr="0007256E">
        <w:rPr>
          <w:rStyle w:val="StyleUnderline"/>
        </w:rPr>
        <w:t>Donald Trump is the legitimately elected president of the United States</w:t>
      </w:r>
      <w:r>
        <w:t>. He won the Electoral College vote, which is the method of selecting our president prescribed in Article II, Section I of the U.S. Constitution.</w:t>
      </w:r>
    </w:p>
    <w:p w:rsidR="00503EF7" w:rsidRPr="0007256E" w:rsidRDefault="00503EF7" w:rsidP="00503EF7">
      <w:pPr>
        <w:rPr>
          <w:rStyle w:val="StyleUnderline"/>
        </w:rPr>
      </w:pPr>
      <w:r>
        <w:t xml:space="preserve">Through the wisdom of the Electoral College, our Founding Fathers worked to ensure that citizens of every state, not just the most populated, have a say in selecting our president. </w:t>
      </w:r>
      <w:r w:rsidRPr="0007256E">
        <w:rPr>
          <w:rStyle w:val="StyleUnderline"/>
        </w:rPr>
        <w:t>The Framers understood that selecting the president by popular vote would disproportionately advantage populated urban centers over sparsely populated states. Large swaths of our country would be silenced.</w:t>
      </w:r>
    </w:p>
    <w:p w:rsidR="00503EF7" w:rsidRDefault="00503EF7" w:rsidP="00503EF7">
      <w:r>
        <w:t>Some argue that President Trump is not a legitimate president because he lost the popular vote by 2.9 million votes. But this argument ignores that roughly 150 percent of Secretary Clinton’s margin comes from one state – California, where she won by 4.3 million votes. Without California, Trump would have received 1.4 million more popular votes than Clinton.</w:t>
      </w:r>
    </w:p>
    <w:p w:rsidR="00503EF7" w:rsidRDefault="00503EF7" w:rsidP="00503EF7">
      <w:r>
        <w:lastRenderedPageBreak/>
        <w:t xml:space="preserve">Others argue that Trump is illegitimate because they believe Russia influenced the election outcome. Despite this rhetoric, there is absolutely no evidence that Russia in any way loaded ballot boxes, tampered with voting machines or otherwise impacted vote totals. </w:t>
      </w:r>
    </w:p>
    <w:p w:rsidR="00503EF7" w:rsidRDefault="00503EF7" w:rsidP="00503EF7">
      <w:r>
        <w:t>Russia did expose information about Secretary Clinton and her campaign. Information that included facts like: 1) some news outlets leaked debate questions early to Mrs. Clinton, 2) some of her advisors – much like the American people – questioned the ethics of the Clinton Foundation, and 3) Mrs. Clinton potentially jeopardized national security by using a private, unsecured server.</w:t>
      </w:r>
    </w:p>
    <w:p w:rsidR="00503EF7" w:rsidRDefault="00503EF7" w:rsidP="00503EF7">
      <w:r>
        <w:t>While every American should oppose cyber-attacks orchestrated by foreign governments, it’s important to acknowledge that every fact leaked by the Russians appears to be the truth. So, to say that Russia influenced the election is to say that the truth about Mrs. Clinton – however inconvenient it may be for her campaign – made the American people change their mind.</w:t>
      </w:r>
    </w:p>
    <w:p w:rsidR="00503EF7" w:rsidRDefault="00503EF7" w:rsidP="00503EF7">
      <w:r w:rsidRPr="0007256E">
        <w:rPr>
          <w:rStyle w:val="StyleUnderline"/>
        </w:rPr>
        <w:t xml:space="preserve">Now, it’s long past time to move on and allow our new leader to govern. On Jan. 20, our nation celebrated the peaceful transition of power through a process designed by our Founding Fathers to </w:t>
      </w:r>
      <w:r w:rsidRPr="0007256E">
        <w:rPr>
          <w:rStyle w:val="Emphasis"/>
        </w:rPr>
        <w:t>give legitimacy to every duly-elected president.</w:t>
      </w:r>
      <w:r>
        <w:t xml:space="preserve"> </w:t>
      </w:r>
    </w:p>
    <w:p w:rsidR="00503EF7" w:rsidRDefault="00503EF7" w:rsidP="00503EF7">
      <w:r>
        <w:t xml:space="preserve">Without a doubt, that transition marked a shift in political ideology. But let’s all remember, that shift occurred for one reason. The American people chose a new way. </w:t>
      </w:r>
    </w:p>
    <w:p w:rsidR="00503EF7" w:rsidRDefault="00503EF7" w:rsidP="00503EF7">
      <w:r>
        <w:t>You may not have voted for Donald Trump. You may not agree with how your neighbor or the citizens of a neighboring state voted. But that doesn’t change the fact that Donald Trump won, and it sure doesn’t change the fact that we’re all still Americans.</w:t>
      </w:r>
    </w:p>
    <w:p w:rsidR="00503EF7" w:rsidRDefault="00503EF7" w:rsidP="00503EF7">
      <w:r>
        <w:t xml:space="preserve">I pray for this country and its good citizens, including the </w:t>
      </w:r>
      <w:proofErr w:type="spellStart"/>
      <w:r>
        <w:t>Madonnas</w:t>
      </w:r>
      <w:proofErr w:type="spellEnd"/>
      <w:r>
        <w:t xml:space="preserve"> of the world. I know this country is best when its citizens are a team working together for the betterment of all.</w:t>
      </w:r>
    </w:p>
    <w:p w:rsidR="00503EF7" w:rsidRPr="0007256E" w:rsidRDefault="00503EF7" w:rsidP="00503EF7">
      <w:pPr>
        <w:rPr>
          <w:rStyle w:val="StyleUnderline"/>
        </w:rPr>
      </w:pPr>
      <w:r>
        <w:t xml:space="preserve">In that spirit, </w:t>
      </w:r>
      <w:r w:rsidRPr="0007256E">
        <w:rPr>
          <w:rStyle w:val="StyleUnderline"/>
        </w:rPr>
        <w:t>we should welcome debate on the tough issues facing this great nation and its people. But we should also wholeheartedly reject destructive comments that undercut our new president and his ability to lead.</w:t>
      </w:r>
    </w:p>
    <w:p w:rsidR="00503EF7" w:rsidRDefault="00503EF7" w:rsidP="00503EF7">
      <w:r>
        <w:t>At this point</w:t>
      </w:r>
      <w:r w:rsidRPr="0007256E">
        <w:rPr>
          <w:rStyle w:val="StyleUnderline"/>
        </w:rPr>
        <w:t>, hoping our president fails is like hoping for the failure of the pilot flying your plane</w:t>
      </w:r>
      <w:r w:rsidRPr="0007256E">
        <w:rPr>
          <w:rStyle w:val="Emphasis"/>
        </w:rPr>
        <w:t>. You may not like the pilot, but everyone on the plane should want him to succeed.</w:t>
      </w:r>
    </w:p>
    <w:p w:rsidR="00E463A2" w:rsidRPr="00E463A2" w:rsidRDefault="00E463A2" w:rsidP="00E463A2"/>
    <w:p w:rsidR="00503EF7" w:rsidRDefault="00503EF7" w:rsidP="00503EF7">
      <w:pPr>
        <w:pStyle w:val="Heading3"/>
      </w:pPr>
      <w:r>
        <w:lastRenderedPageBreak/>
        <w:t xml:space="preserve">Legitimacy Collapse </w:t>
      </w:r>
      <w:proofErr w:type="spellStart"/>
      <w:r>
        <w:t>Inev</w:t>
      </w:r>
      <w:proofErr w:type="spellEnd"/>
    </w:p>
    <w:p w:rsidR="009063DE" w:rsidRPr="009063DE" w:rsidRDefault="009063DE" w:rsidP="009063DE"/>
    <w:p w:rsidR="00503EF7" w:rsidRPr="00C311A4" w:rsidRDefault="00503EF7" w:rsidP="00503EF7">
      <w:pPr>
        <w:pStyle w:val="Heading4"/>
        <w:rPr>
          <w:u w:val="single"/>
        </w:rPr>
      </w:pPr>
      <w:r>
        <w:t xml:space="preserve">Trump’s legitimacy </w:t>
      </w:r>
      <w:r w:rsidRPr="00976CF7">
        <w:rPr>
          <w:u w:val="single"/>
        </w:rPr>
        <w:t>inevitably collapses</w:t>
      </w:r>
      <w:r>
        <w:rPr>
          <w:u w:val="single"/>
        </w:rPr>
        <w:t xml:space="preserve"> </w:t>
      </w:r>
      <w:r>
        <w:t xml:space="preserve">– his cult of personality </w:t>
      </w:r>
      <w:r w:rsidRPr="00C311A4">
        <w:rPr>
          <w:u w:val="single"/>
        </w:rPr>
        <w:t xml:space="preserve">isn’t sustainable  </w:t>
      </w:r>
    </w:p>
    <w:p w:rsidR="00503EF7" w:rsidRPr="00B737DA" w:rsidRDefault="00503EF7" w:rsidP="00503EF7">
      <w:r w:rsidRPr="00B737DA">
        <w:rPr>
          <w:rStyle w:val="Style13ptBold"/>
        </w:rPr>
        <w:t>Klein 17</w:t>
      </w:r>
      <w:r>
        <w:t xml:space="preserve"> – Ezra Klein, American journalist, blogger, and political commentator. He is most known for his former work as a blogger and columnist for The Washington Post, as well as his ongoing work as a contributor to Bloomberg News and MSNBC, June 28</w:t>
      </w:r>
      <w:r w:rsidRPr="00334CAD">
        <w:rPr>
          <w:vertAlign w:val="superscript"/>
        </w:rPr>
        <w:t>th</w:t>
      </w:r>
      <w:r>
        <w:t xml:space="preserve"> ("This is how Trumpism died," Vox, Available online at </w:t>
      </w:r>
      <w:hyperlink r:id="rId57" w:history="1">
        <w:r w:rsidRPr="00294F0A">
          <w:rPr>
            <w:rStyle w:val="Hyperlink"/>
          </w:rPr>
          <w:t>https://www.vox.com/policy-and-politics/2017/6/28/15876300/how-trumpism-died</w:t>
        </w:r>
      </w:hyperlink>
      <w:r>
        <w:t>, Accessed on 7/7/2017)</w:t>
      </w:r>
    </w:p>
    <w:p w:rsidR="00503EF7" w:rsidRDefault="00503EF7" w:rsidP="00503EF7">
      <w:r>
        <w:t>Donald Trump’s enthusiastic support for the Senate health care bill is proof that there is no such thing as Trumpism, and there never will be.</w:t>
      </w:r>
    </w:p>
    <w:p w:rsidR="00503EF7" w:rsidRPr="00334CAD" w:rsidRDefault="00503EF7" w:rsidP="00503EF7">
      <w:pPr>
        <w:rPr>
          <w:rStyle w:val="StyleUnderline"/>
        </w:rPr>
      </w:pPr>
      <w:r w:rsidRPr="00334CAD">
        <w:rPr>
          <w:rStyle w:val="StyleUnderline"/>
        </w:rPr>
        <w:t xml:space="preserve">Health care was the issue on which Trump had gone furthest to differentiate himself from traditional Republicans. “This is an un-Republican thing for me to say because a lot of times they say, ‘No, no, the lower 25 percent that can't afford </w:t>
      </w:r>
      <w:r w:rsidRPr="00EC4D99">
        <w:rPr>
          <w:rStyle w:val="StyleUnderline"/>
        </w:rPr>
        <w:t>private,’”</w:t>
      </w:r>
      <w:r>
        <w:t xml:space="preserve"> he told Scott Pelley on 60 Minutes. “</w:t>
      </w:r>
      <w:r w:rsidRPr="00334CAD">
        <w:rPr>
          <w:rStyle w:val="StyleUnderline"/>
        </w:rPr>
        <w:t>But I am going to take care of everybody. I don't care if it costs me votes or not. Everybody's going to be taken care of much better than they're taken care of now.”</w:t>
      </w:r>
    </w:p>
    <w:p w:rsidR="00503EF7" w:rsidRDefault="00503EF7" w:rsidP="00503EF7">
      <w:r>
        <w:t>The promises Trump made on health care were sharp breaks with conservative orthodoxy, and he knew it. “Insurance for everybody,” he promised. “Much lower deductibles,” he said. And he bragged about crossing conservatives to protect entitlements:</w:t>
      </w:r>
    </w:p>
    <w:p w:rsidR="00503EF7" w:rsidRDefault="00503EF7" w:rsidP="00503EF7">
      <w:r>
        <w:t xml:space="preserve">But in office, President </w:t>
      </w:r>
      <w:r w:rsidRPr="00334CAD">
        <w:rPr>
          <w:rStyle w:val="StyleUnderline"/>
        </w:rPr>
        <w:t>Trump has been submissive to the congressional GOP’s health care agenda</w:t>
      </w:r>
      <w:r>
        <w:t xml:space="preserve">. He threw his weight behind Paul Ryan’s American Health Care Act, calling it “incredibly well crafted” and holding a Rose Garden celebration after it cleared the chamber. </w:t>
      </w:r>
      <w:proofErr w:type="spellStart"/>
      <w:r>
        <w:t>Trumpworld</w:t>
      </w:r>
      <w:proofErr w:type="spellEnd"/>
      <w:r>
        <w:t xml:space="preserve"> is so all in on Mitch McConnell’s Better Care Reconciliation Act that the America First Policies PAC, which is run by ex-Trump campaign staffers, is buying ads attacking recalcitrant Senate Republicans.</w:t>
      </w:r>
    </w:p>
    <w:p w:rsidR="00503EF7" w:rsidRDefault="00503EF7" w:rsidP="00503EF7">
      <w:r w:rsidRPr="00334CAD">
        <w:rPr>
          <w:rStyle w:val="StyleUnderline"/>
        </w:rPr>
        <w:t>Both bills reflect longtime Republican health policy thinking and break Trump’s promises</w:t>
      </w:r>
      <w:r>
        <w:t>. They cover fewer people than are covered now with worse health care that carries higher deductibles. They feature massive cuts to Medicaid. And Trump has meekly fallen in line. The insurgent campaigner who relished confrontation with the congressional GOP during the election has been surprisingly low-energy in pushing his own agenda.</w:t>
      </w:r>
    </w:p>
    <w:p w:rsidR="00503EF7" w:rsidRDefault="00503EF7" w:rsidP="00503EF7">
      <w:r w:rsidRPr="00334CAD">
        <w:rPr>
          <w:rStyle w:val="StyleUnderline"/>
        </w:rPr>
        <w:t>What is true on health care is true elsewhere in Trump’s presidency. His budget was lifted from the Heritage Foundation’s wish list and broke his promise to protect Social Security</w:t>
      </w:r>
      <w:r>
        <w:t xml:space="preserve">. </w:t>
      </w:r>
      <w:r w:rsidRPr="00334CAD">
        <w:rPr>
          <w:rStyle w:val="StyleUnderline"/>
        </w:rPr>
        <w:t>His “infrastructure week” came and went without a plan. His outline for tax reform reflected traditional conservative ideas about how to cut taxes for the rich and abandoned his populist promise to raise rates on billionaires like himself</w:t>
      </w:r>
      <w:r>
        <w:t>. His wall between the US and Mexico remains unfunded on both sides. His foreign policy has, in most cases, reflected the consensus that preceded him. Virtually the only distinct elements of Trumpism that exists today are a hostility to immigrants and the travel ban, which is now a temporary half-policy that the Supreme Court could still strike down.</w:t>
      </w:r>
    </w:p>
    <w:p w:rsidR="00503EF7" w:rsidRPr="00C311A4" w:rsidRDefault="00503EF7" w:rsidP="00503EF7">
      <w:pPr>
        <w:rPr>
          <w:rStyle w:val="Emphasis"/>
        </w:rPr>
      </w:pPr>
      <w:r w:rsidRPr="00C311A4">
        <w:rPr>
          <w:rStyle w:val="Emphasis"/>
        </w:rPr>
        <w:t>Trumpism’s biggest problem</w:t>
      </w:r>
      <w:r>
        <w:t>, by far</w:t>
      </w:r>
      <w:r w:rsidRPr="00FE29BF">
        <w:t xml:space="preserve">, </w:t>
      </w:r>
      <w:r w:rsidRPr="0069177C">
        <w:rPr>
          <w:rStyle w:val="Emphasis"/>
        </w:rPr>
        <w:t>is that</w:t>
      </w:r>
      <w:r w:rsidRPr="00C311A4">
        <w:rPr>
          <w:rStyle w:val="Emphasis"/>
        </w:rPr>
        <w:t xml:space="preserve"> its namesake doesn’t believe in it</w:t>
      </w:r>
      <w:r w:rsidRPr="00334CAD">
        <w:rPr>
          <w:rStyle w:val="StyleUnderline"/>
        </w:rPr>
        <w:t>. Trump delivers his policy pronouncements with confidence and brio, so it’s easy to assume he’s committed to them</w:t>
      </w:r>
      <w:r>
        <w:t xml:space="preserve">. </w:t>
      </w:r>
      <w:r w:rsidRPr="00C311A4">
        <w:rPr>
          <w:rStyle w:val="Emphasis"/>
        </w:rPr>
        <w:t>But the force he brings to salesmanship obscures the diffidence he brings to governance.</w:t>
      </w:r>
    </w:p>
    <w:p w:rsidR="00503EF7" w:rsidRDefault="00503EF7" w:rsidP="00503EF7">
      <w:r w:rsidRPr="00D36BF4">
        <w:rPr>
          <w:rStyle w:val="StyleUnderline"/>
        </w:rPr>
        <w:t>“The</w:t>
      </w:r>
      <w:r w:rsidRPr="00334CAD">
        <w:rPr>
          <w:rStyle w:val="StyleUnderline"/>
        </w:rPr>
        <w:t xml:space="preserve"> idea that Trump had a stable set of intuitions that could then be translated into a set of principles that could then be translated into a set of policies was </w:t>
      </w:r>
      <w:r w:rsidRPr="001142D5">
        <w:rPr>
          <w:rStyle w:val="StyleUnderline"/>
        </w:rPr>
        <w:t>wrong,”</w:t>
      </w:r>
      <w:r>
        <w:t xml:space="preserve"> says Yuval Levin, the influential editor of the conservative journal National Affairs. “People made a lot of some things Trump said during the campaign, but it seems he didn’t have a worldview in that way. He just gets pushed and pulled in different directions.”</w:t>
      </w:r>
    </w:p>
    <w:p w:rsidR="00503EF7" w:rsidRDefault="00503EF7" w:rsidP="00503EF7">
      <w:r w:rsidRPr="00334CAD">
        <w:rPr>
          <w:rStyle w:val="StyleUnderline"/>
        </w:rPr>
        <w:t>No one thought Trump would spend much time in the policy weeds</w:t>
      </w:r>
      <w:r>
        <w:t xml:space="preserve">. </w:t>
      </w:r>
      <w:r w:rsidRPr="00334CAD">
        <w:rPr>
          <w:rStyle w:val="StyleUnderline"/>
        </w:rPr>
        <w:t>But they did think he would have strong opinions on the overall direction of policy and he would demand those opinions be heede</w:t>
      </w:r>
      <w:r>
        <w:t xml:space="preserve">d. Congressional Republicans feared Trump blasting their bills and their budgets as a way to boost his own </w:t>
      </w:r>
      <w:r>
        <w:lastRenderedPageBreak/>
        <w:t xml:space="preserve">popularity and define his brand of populism. But Trump has proven remarkably fluid in his policy positions. </w:t>
      </w:r>
      <w:r w:rsidRPr="00334CAD">
        <w:rPr>
          <w:rStyle w:val="StyleUnderline"/>
        </w:rPr>
        <w:t>While hints of the old Trump have surfaced occasionally, as when he called the House health care bill “mean” (after lobbying on its behalf), he has mostly been content to support whatever Ryan and McConnell think they can pass.</w:t>
      </w:r>
    </w:p>
    <w:p w:rsidR="00503EF7" w:rsidRPr="00C311A4" w:rsidRDefault="00503EF7" w:rsidP="00503EF7">
      <w:pPr>
        <w:rPr>
          <w:rStyle w:val="Emphasis"/>
        </w:rPr>
      </w:pPr>
      <w:r w:rsidRPr="00334CAD">
        <w:rPr>
          <w:rStyle w:val="StyleUnderline"/>
        </w:rPr>
        <w:t xml:space="preserve">Congressional Republicans have learned their lesson: </w:t>
      </w:r>
      <w:r w:rsidRPr="00C311A4">
        <w:rPr>
          <w:rStyle w:val="Emphasis"/>
        </w:rPr>
        <w:t>They don’t need to worry about Trump’s past statements because Trump doesn’t worry about his past statements.</w:t>
      </w:r>
    </w:p>
    <w:p w:rsidR="00503EF7" w:rsidRDefault="00503EF7" w:rsidP="00503EF7">
      <w:r>
        <w:t xml:space="preserve">Another possible way for Trump to define his agenda would have been to outsource it to staff who shared his philosophy. But the Trump White House has few staffers who could properly be called </w:t>
      </w:r>
      <w:proofErr w:type="spellStart"/>
      <w:r>
        <w:t>Trumpists</w:t>
      </w:r>
      <w:proofErr w:type="spellEnd"/>
      <w:r>
        <w:t>. “</w:t>
      </w:r>
      <w:r w:rsidRPr="00C311A4">
        <w:rPr>
          <w:rStyle w:val="Emphasis"/>
        </w:rPr>
        <w:t>There’s no such thing as the Trump administration in any conventional sens</w:t>
      </w:r>
      <w:r w:rsidRPr="00334CAD">
        <w:rPr>
          <w:rStyle w:val="StyleUnderline"/>
        </w:rPr>
        <w:t>e</w:t>
      </w:r>
      <w:r>
        <w:t xml:space="preserve">,” says Julius </w:t>
      </w:r>
      <w:proofErr w:type="spellStart"/>
      <w:r>
        <w:t>Krein</w:t>
      </w:r>
      <w:proofErr w:type="spellEnd"/>
      <w:r>
        <w:t>, the founder of the pro-Trump, populist conservative journal American Affairs. “</w:t>
      </w:r>
      <w:r w:rsidRPr="00334CAD">
        <w:rPr>
          <w:rStyle w:val="StyleUnderline"/>
        </w:rPr>
        <w:t>It’s a collection of different people with very different agendas, and there’s not necessarily a lot of coordination</w:t>
      </w:r>
      <w:r>
        <w:t>.”</w:t>
      </w:r>
    </w:p>
    <w:p w:rsidR="00503EF7" w:rsidRDefault="00503EF7" w:rsidP="00503EF7">
      <w:r w:rsidRPr="00334CAD">
        <w:rPr>
          <w:rStyle w:val="StyleUnderline"/>
        </w:rPr>
        <w:t>Trump does not seem to have staffed his White House with any particular ideological or even operational goal in mind</w:t>
      </w:r>
      <w:r>
        <w:t xml:space="preserve">. He hired GOP party operatives like Reince Priebus to top management positions, anti-populists like Gary Cohn and Steve </w:t>
      </w:r>
      <w:proofErr w:type="spellStart"/>
      <w:r>
        <w:t>Mnuchin</w:t>
      </w:r>
      <w:proofErr w:type="spellEnd"/>
      <w:r>
        <w:t xml:space="preserve"> to run his economic policy, and mainstream generals like H.R. McMaster and Jim </w:t>
      </w:r>
      <w:proofErr w:type="spellStart"/>
      <w:r>
        <w:t>Mattis</w:t>
      </w:r>
      <w:proofErr w:type="spellEnd"/>
      <w:r>
        <w:t xml:space="preserve"> to run his national security policy.</w:t>
      </w:r>
    </w:p>
    <w:p w:rsidR="00503EF7" w:rsidRPr="00334CAD" w:rsidRDefault="00503EF7" w:rsidP="00503EF7">
      <w:pPr>
        <w:rPr>
          <w:rStyle w:val="StyleUnderline"/>
        </w:rPr>
      </w:pPr>
      <w:r>
        <w:t>Partly, this might have been necessity. “</w:t>
      </w:r>
      <w:r w:rsidRPr="00334CAD">
        <w:rPr>
          <w:rStyle w:val="StyleUnderline"/>
        </w:rPr>
        <w:t xml:space="preserve">There just weren’t a lot of </w:t>
      </w:r>
      <w:proofErr w:type="spellStart"/>
      <w:r w:rsidRPr="00334CAD">
        <w:rPr>
          <w:rStyle w:val="StyleUnderline"/>
        </w:rPr>
        <w:t>Trumpists</w:t>
      </w:r>
      <w:proofErr w:type="spellEnd"/>
      <w:r w:rsidRPr="00334CAD">
        <w:rPr>
          <w:rStyle w:val="StyleUnderline"/>
        </w:rPr>
        <w:t xml:space="preserve"> for him to choose</w:t>
      </w:r>
      <w:r>
        <w:t>,” says Levin. “</w:t>
      </w:r>
      <w:r w:rsidRPr="00334CAD">
        <w:rPr>
          <w:rStyle w:val="StyleUnderline"/>
        </w:rPr>
        <w:t xml:space="preserve">People both of the caliber to be part of the Cabinet and who are </w:t>
      </w:r>
      <w:proofErr w:type="spellStart"/>
      <w:r w:rsidRPr="00334CAD">
        <w:rPr>
          <w:rStyle w:val="StyleUnderline"/>
        </w:rPr>
        <w:t>Trumpists</w:t>
      </w:r>
      <w:proofErr w:type="spellEnd"/>
      <w:r w:rsidRPr="00334CAD">
        <w:rPr>
          <w:rStyle w:val="StyleUnderline"/>
        </w:rPr>
        <w:t xml:space="preserve"> are rare. There’s Jeff Sessions and then I don’t know who else there is.”</w:t>
      </w:r>
    </w:p>
    <w:p w:rsidR="00503EF7" w:rsidRDefault="00503EF7" w:rsidP="00503EF7">
      <w:r w:rsidRPr="00334CAD">
        <w:rPr>
          <w:rStyle w:val="StyleUnderline"/>
        </w:rPr>
        <w:t>But the result is that Trump is getting advice from people who largely oppose everything that made his candidacy distinct</w:t>
      </w:r>
      <w:r>
        <w:t xml:space="preserve">. Tom Price, his health and human services secretary, used to author the House GOP health care plans that Trump ran against. </w:t>
      </w:r>
      <w:r w:rsidRPr="00334CAD">
        <w:rPr>
          <w:rStyle w:val="StyleUnderline"/>
        </w:rPr>
        <w:t xml:space="preserve">Mick Mulvaney, his budget director, believes the entitlement programs Trump wants to protect are the single largest threat facing the nation’s finances. </w:t>
      </w:r>
      <w:proofErr w:type="spellStart"/>
      <w:r w:rsidRPr="00334CAD">
        <w:rPr>
          <w:rStyle w:val="StyleUnderline"/>
        </w:rPr>
        <w:t>Mattis</w:t>
      </w:r>
      <w:proofErr w:type="spellEnd"/>
      <w:r w:rsidRPr="00334CAD">
        <w:rPr>
          <w:rStyle w:val="StyleUnderline"/>
        </w:rPr>
        <w:t>, his defense secretary, is a firm believer in the international coalitions Trump views with such mistrust</w:t>
      </w:r>
      <w:r>
        <w:t>. Cohn, who runs Trump’s National Economic Council, is a fan of the internationalist economic order Trump derides. And Priebus, the former Republican National Committee director who is now Trump’s chief of staff, just wants a united Republican Party — that’s all he ever wanted.</w:t>
      </w:r>
    </w:p>
    <w:p w:rsidR="00503EF7" w:rsidRDefault="00503EF7" w:rsidP="00503EF7">
      <w:r w:rsidRPr="00C311A4">
        <w:rPr>
          <w:rStyle w:val="Emphasis"/>
        </w:rPr>
        <w:t xml:space="preserve">Making matters worse is that Trump chose a </w:t>
      </w:r>
      <w:proofErr w:type="spellStart"/>
      <w:r w:rsidRPr="00C311A4">
        <w:rPr>
          <w:rStyle w:val="Emphasis"/>
        </w:rPr>
        <w:t>hyperconfrontational</w:t>
      </w:r>
      <w:proofErr w:type="spellEnd"/>
      <w:r w:rsidRPr="00C311A4">
        <w:rPr>
          <w:rStyle w:val="Emphasis"/>
        </w:rPr>
        <w:t xml:space="preserve"> governing style that robbed him of any leverage he might have had</w:t>
      </w:r>
      <w:r w:rsidRPr="00334CAD">
        <w:rPr>
          <w:rStyle w:val="StyleUnderline"/>
        </w:rPr>
        <w:t xml:space="preserve"> over the Republican Party. He has infuriated liberals, done nothing to build relationships with congressional Democrats, and embroiled himself in a series of scandals that make it existentially important that he retains the support of congressional Republicans</w:t>
      </w:r>
      <w:r>
        <w:t>. As a result, he has no political room to play Democrats against Republicans, which would be necessary if he wanted to pull the GOP into a new ideological space.</w:t>
      </w:r>
    </w:p>
    <w:p w:rsidR="00503EF7" w:rsidRPr="00334CAD" w:rsidRDefault="00503EF7" w:rsidP="00503EF7">
      <w:pPr>
        <w:rPr>
          <w:rStyle w:val="StyleUnderline"/>
        </w:rPr>
      </w:pPr>
      <w:r>
        <w:t xml:space="preserve">This, then, is how Trumpism died: </w:t>
      </w:r>
      <w:r w:rsidRPr="00C311A4">
        <w:rPr>
          <w:rStyle w:val="Emphasis"/>
        </w:rPr>
        <w:t>Trump didn’t believe in it, his staff didn’t believe in it, and his political strategy made it impossible</w:t>
      </w:r>
      <w:r w:rsidRPr="00334CAD">
        <w:rPr>
          <w:rStyle w:val="StyleUnderline"/>
        </w:rPr>
        <w:t>.</w:t>
      </w:r>
    </w:p>
    <w:p w:rsidR="00BB7827" w:rsidRDefault="0044301F" w:rsidP="00BB7827">
      <w:pPr>
        <w:pStyle w:val="Heading3"/>
      </w:pPr>
      <w:r>
        <w:lastRenderedPageBreak/>
        <w:t>Im</w:t>
      </w:r>
      <w:r w:rsidR="00BB7827">
        <w:t xml:space="preserve">moral </w:t>
      </w:r>
      <w:r>
        <w:t>/ Case Outweighs</w:t>
      </w:r>
    </w:p>
    <w:p w:rsidR="0044301F" w:rsidRDefault="0044301F" w:rsidP="0044301F"/>
    <w:p w:rsidR="0044301F" w:rsidRPr="00A3716A" w:rsidRDefault="0044301F" w:rsidP="0044301F">
      <w:pPr>
        <w:pStyle w:val="Heading4"/>
      </w:pPr>
      <w:r w:rsidRPr="00A3716A">
        <w:t>Other obligations o</w:t>
      </w:r>
      <w:r w:rsidR="008213F5">
        <w:t>verride the duty to shun – self-</w:t>
      </w:r>
      <w:r w:rsidRPr="00A3716A">
        <w:t>preservation and interests of state</w:t>
      </w:r>
    </w:p>
    <w:p w:rsidR="0044301F" w:rsidRPr="00A3716A" w:rsidRDefault="0044301F" w:rsidP="0044301F">
      <w:pPr>
        <w:rPr>
          <w:szCs w:val="20"/>
        </w:rPr>
      </w:pPr>
      <w:proofErr w:type="spellStart"/>
      <w:r w:rsidRPr="0009012C">
        <w:rPr>
          <w:rStyle w:val="Style13ptBold"/>
        </w:rPr>
        <w:t>Beversluis</w:t>
      </w:r>
      <w:proofErr w:type="spellEnd"/>
      <w:r w:rsidRPr="0009012C">
        <w:rPr>
          <w:rStyle w:val="Style13ptBold"/>
        </w:rPr>
        <w:t>, 89</w:t>
      </w:r>
      <w:r w:rsidRPr="00A3716A">
        <w:rPr>
          <w:szCs w:val="20"/>
        </w:rPr>
        <w:t xml:space="preserve"> (Eric H. April 1989. “On Shunning Undesirable Regimes: Ethics and Economic Sanctions.” Public Affairs Quarterly, April, vol. 3, no. 2)</w:t>
      </w:r>
    </w:p>
    <w:p w:rsidR="0044301F" w:rsidRPr="00A3716A" w:rsidRDefault="0044301F" w:rsidP="0044301F">
      <w:pPr>
        <w:rPr>
          <w:szCs w:val="20"/>
          <w:u w:val="single"/>
        </w:rPr>
      </w:pPr>
    </w:p>
    <w:p w:rsidR="0044301F" w:rsidRPr="00A3716A" w:rsidRDefault="0044301F" w:rsidP="0044301F">
      <w:pPr>
        <w:rPr>
          <w:szCs w:val="20"/>
        </w:rPr>
      </w:pPr>
      <w:r w:rsidRPr="00A3716A">
        <w:rPr>
          <w:szCs w:val="20"/>
          <w:u w:val="single"/>
        </w:rPr>
        <w:t>What</w:t>
      </w:r>
      <w:r w:rsidRPr="00A3716A">
        <w:rPr>
          <w:szCs w:val="20"/>
        </w:rPr>
        <w:t xml:space="preserve"> kinds of </w:t>
      </w:r>
      <w:r w:rsidRPr="00A3716A">
        <w:rPr>
          <w:szCs w:val="20"/>
          <w:u w:val="single"/>
        </w:rPr>
        <w:t>obligations can override the duty to shun</w:t>
      </w:r>
      <w:r w:rsidRPr="00A3716A">
        <w:rPr>
          <w:szCs w:val="20"/>
        </w:rPr>
        <w:t xml:space="preserve">? A clear example is the obligation of self-preservation. </w:t>
      </w:r>
      <w:r w:rsidRPr="00A3716A">
        <w:rPr>
          <w:szCs w:val="20"/>
          <w:u w:val="single"/>
        </w:rPr>
        <w:t xml:space="preserve">If to shun the only grocer in town means to starve, then my </w:t>
      </w:r>
      <w:r w:rsidRPr="00A3716A">
        <w:rPr>
          <w:szCs w:val="20"/>
          <w:u w:val="single"/>
          <w:bdr w:val="single" w:sz="4" w:space="0" w:color="auto"/>
        </w:rPr>
        <w:t>duty of self-preservation</w:t>
      </w:r>
      <w:r w:rsidRPr="00A3716A">
        <w:rPr>
          <w:szCs w:val="20"/>
          <w:u w:val="single"/>
        </w:rPr>
        <w:t xml:space="preserve"> overrides the duty to shun</w:t>
      </w:r>
      <w:r w:rsidRPr="00A3716A">
        <w:rPr>
          <w:szCs w:val="20"/>
        </w:rPr>
        <w:t xml:space="preserve">. On the level of relations between states the essential interests of the state have a similar claim. </w:t>
      </w:r>
      <w:r w:rsidRPr="00A3716A">
        <w:rPr>
          <w:szCs w:val="20"/>
          <w:u w:val="single"/>
        </w:rPr>
        <w:t xml:space="preserve">If there are such essential interests of a state (for example, preservation of borders and internal security), then the duty to protect those interests may </w:t>
      </w:r>
      <w:r w:rsidRPr="00A3716A">
        <w:rPr>
          <w:szCs w:val="20"/>
          <w:u w:val="single"/>
          <w:bdr w:val="single" w:sz="4" w:space="0" w:color="auto"/>
        </w:rPr>
        <w:t>well override</w:t>
      </w:r>
      <w:r w:rsidRPr="00A3716A">
        <w:rPr>
          <w:szCs w:val="20"/>
          <w:u w:val="single"/>
        </w:rPr>
        <w:t xml:space="preserve"> a duty to shun.</w:t>
      </w:r>
      <w:r w:rsidRPr="00A3716A">
        <w:rPr>
          <w:szCs w:val="20"/>
        </w:rPr>
        <w:t xml:space="preserve"> An argument that too much United States pressure on the Soviet Union regarding human rights would undermine the relationship between these countries necessary for </w:t>
      </w:r>
      <w:proofErr w:type="spellStart"/>
      <w:r w:rsidRPr="00A3716A">
        <w:rPr>
          <w:szCs w:val="20"/>
        </w:rPr>
        <w:t>would</w:t>
      </w:r>
      <w:proofErr w:type="spellEnd"/>
      <w:r w:rsidRPr="00A3716A">
        <w:rPr>
          <w:szCs w:val="20"/>
        </w:rPr>
        <w:t xml:space="preserve"> peace would be of this kind. Another example might be an argument that </w:t>
      </w:r>
      <w:r w:rsidRPr="00A3716A">
        <w:rPr>
          <w:szCs w:val="20"/>
          <w:u w:val="single"/>
        </w:rPr>
        <w:t>a nation ought not to alienate a trading partner who is the only source of a vital import.</w:t>
      </w:r>
      <w:r w:rsidRPr="00A3716A">
        <w:rPr>
          <w:szCs w:val="20"/>
        </w:rPr>
        <w:t xml:space="preserve"> While these arguments might surely be used in bad faith to avoid an inconvenient duty to shun, that does not render them invalid. </w:t>
      </w:r>
      <w:r w:rsidRPr="00A3716A">
        <w:rPr>
          <w:szCs w:val="20"/>
          <w:u w:val="single"/>
        </w:rPr>
        <w:t>Thus there may be, but need not be any hypocrisy or inconsistency in shunning one nation for a certain attack on the moral order but not shunning another for an equally serious attack</w:t>
      </w:r>
      <w:r>
        <w:rPr>
          <w:szCs w:val="20"/>
          <w:u w:val="single"/>
        </w:rPr>
        <w:t>.</w:t>
      </w:r>
    </w:p>
    <w:p w:rsidR="0044301F" w:rsidRPr="0044301F" w:rsidRDefault="0044301F" w:rsidP="0044301F"/>
    <w:sectPr w:rsidR="0044301F" w:rsidRPr="00443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4487"/>
    <w:rsid w:val="0000117C"/>
    <w:rsid w:val="00004575"/>
    <w:rsid w:val="000139A3"/>
    <w:rsid w:val="00017BCA"/>
    <w:rsid w:val="00050B56"/>
    <w:rsid w:val="000514FB"/>
    <w:rsid w:val="00054518"/>
    <w:rsid w:val="000C7222"/>
    <w:rsid w:val="000D035A"/>
    <w:rsid w:val="000F3B88"/>
    <w:rsid w:val="00100833"/>
    <w:rsid w:val="00104529"/>
    <w:rsid w:val="00104FC6"/>
    <w:rsid w:val="00105942"/>
    <w:rsid w:val="00107396"/>
    <w:rsid w:val="00107DE5"/>
    <w:rsid w:val="001130C3"/>
    <w:rsid w:val="001142D5"/>
    <w:rsid w:val="00115BA9"/>
    <w:rsid w:val="00133B04"/>
    <w:rsid w:val="001405CE"/>
    <w:rsid w:val="00140D12"/>
    <w:rsid w:val="00141F19"/>
    <w:rsid w:val="001420A0"/>
    <w:rsid w:val="00142D15"/>
    <w:rsid w:val="0014412C"/>
    <w:rsid w:val="00144A4C"/>
    <w:rsid w:val="0015774E"/>
    <w:rsid w:val="001733EA"/>
    <w:rsid w:val="001767D3"/>
    <w:rsid w:val="00176AB0"/>
    <w:rsid w:val="00177B7D"/>
    <w:rsid w:val="0018322D"/>
    <w:rsid w:val="00183890"/>
    <w:rsid w:val="00184F17"/>
    <w:rsid w:val="0019374A"/>
    <w:rsid w:val="001B0354"/>
    <w:rsid w:val="001B5776"/>
    <w:rsid w:val="001B5B87"/>
    <w:rsid w:val="001B6FC6"/>
    <w:rsid w:val="001E2D8E"/>
    <w:rsid w:val="001E527A"/>
    <w:rsid w:val="001F78CE"/>
    <w:rsid w:val="002073A0"/>
    <w:rsid w:val="00241F93"/>
    <w:rsid w:val="00251FC7"/>
    <w:rsid w:val="00252E61"/>
    <w:rsid w:val="002855A7"/>
    <w:rsid w:val="00294C41"/>
    <w:rsid w:val="002B0EFB"/>
    <w:rsid w:val="002B146A"/>
    <w:rsid w:val="002B5E17"/>
    <w:rsid w:val="002C3B8A"/>
    <w:rsid w:val="002D6881"/>
    <w:rsid w:val="002F455E"/>
    <w:rsid w:val="002F5D63"/>
    <w:rsid w:val="00303D65"/>
    <w:rsid w:val="00313A0D"/>
    <w:rsid w:val="00315690"/>
    <w:rsid w:val="00316A09"/>
    <w:rsid w:val="00316B75"/>
    <w:rsid w:val="0031776B"/>
    <w:rsid w:val="00325646"/>
    <w:rsid w:val="00331177"/>
    <w:rsid w:val="003460F2"/>
    <w:rsid w:val="0038158C"/>
    <w:rsid w:val="003902BA"/>
    <w:rsid w:val="00395EC9"/>
    <w:rsid w:val="003A09E2"/>
    <w:rsid w:val="003A3416"/>
    <w:rsid w:val="003A43CF"/>
    <w:rsid w:val="003A669C"/>
    <w:rsid w:val="003B1E11"/>
    <w:rsid w:val="003B73A0"/>
    <w:rsid w:val="003D4396"/>
    <w:rsid w:val="003D4F94"/>
    <w:rsid w:val="003D5ABD"/>
    <w:rsid w:val="003E37E4"/>
    <w:rsid w:val="003F28A7"/>
    <w:rsid w:val="00407037"/>
    <w:rsid w:val="00436725"/>
    <w:rsid w:val="004411BF"/>
    <w:rsid w:val="0044301F"/>
    <w:rsid w:val="004450A2"/>
    <w:rsid w:val="00447C6D"/>
    <w:rsid w:val="004605D6"/>
    <w:rsid w:val="00464560"/>
    <w:rsid w:val="00490456"/>
    <w:rsid w:val="004953B8"/>
    <w:rsid w:val="004A451F"/>
    <w:rsid w:val="004C389A"/>
    <w:rsid w:val="004C60E8"/>
    <w:rsid w:val="004E3579"/>
    <w:rsid w:val="004E728B"/>
    <w:rsid w:val="004F39E0"/>
    <w:rsid w:val="00503EF7"/>
    <w:rsid w:val="00525339"/>
    <w:rsid w:val="00537BD5"/>
    <w:rsid w:val="00556C43"/>
    <w:rsid w:val="00563F0E"/>
    <w:rsid w:val="00572416"/>
    <w:rsid w:val="0057268A"/>
    <w:rsid w:val="005922F0"/>
    <w:rsid w:val="00595D52"/>
    <w:rsid w:val="005A0312"/>
    <w:rsid w:val="005A6073"/>
    <w:rsid w:val="005C6C5B"/>
    <w:rsid w:val="005D2912"/>
    <w:rsid w:val="005D5929"/>
    <w:rsid w:val="005D6ADA"/>
    <w:rsid w:val="005F2355"/>
    <w:rsid w:val="00601DC7"/>
    <w:rsid w:val="006065BD"/>
    <w:rsid w:val="00616649"/>
    <w:rsid w:val="00637E3E"/>
    <w:rsid w:val="00640DBE"/>
    <w:rsid w:val="0064213D"/>
    <w:rsid w:val="00644685"/>
    <w:rsid w:val="00645FA9"/>
    <w:rsid w:val="00647866"/>
    <w:rsid w:val="00665003"/>
    <w:rsid w:val="006967F8"/>
    <w:rsid w:val="006A2AD0"/>
    <w:rsid w:val="006C2375"/>
    <w:rsid w:val="006C7B44"/>
    <w:rsid w:val="006D4ECC"/>
    <w:rsid w:val="006D7E9B"/>
    <w:rsid w:val="006F75E2"/>
    <w:rsid w:val="00700251"/>
    <w:rsid w:val="0071364C"/>
    <w:rsid w:val="00722258"/>
    <w:rsid w:val="007243E5"/>
    <w:rsid w:val="00746B15"/>
    <w:rsid w:val="00761B6E"/>
    <w:rsid w:val="00766226"/>
    <w:rsid w:val="00766EA0"/>
    <w:rsid w:val="0077382A"/>
    <w:rsid w:val="00780E4A"/>
    <w:rsid w:val="00795A9B"/>
    <w:rsid w:val="007A2226"/>
    <w:rsid w:val="007A3591"/>
    <w:rsid w:val="007B6109"/>
    <w:rsid w:val="007C754D"/>
    <w:rsid w:val="007F5B66"/>
    <w:rsid w:val="007F5D73"/>
    <w:rsid w:val="0080569C"/>
    <w:rsid w:val="0081197F"/>
    <w:rsid w:val="0081356A"/>
    <w:rsid w:val="00817A3B"/>
    <w:rsid w:val="008213F5"/>
    <w:rsid w:val="00823A1C"/>
    <w:rsid w:val="00845B9D"/>
    <w:rsid w:val="00853DBE"/>
    <w:rsid w:val="00857B77"/>
    <w:rsid w:val="00860984"/>
    <w:rsid w:val="00880D3F"/>
    <w:rsid w:val="00891ED3"/>
    <w:rsid w:val="008968CC"/>
    <w:rsid w:val="008B13E8"/>
    <w:rsid w:val="008B3ECB"/>
    <w:rsid w:val="008B4E85"/>
    <w:rsid w:val="008B5AED"/>
    <w:rsid w:val="008C1B2E"/>
    <w:rsid w:val="008C4487"/>
    <w:rsid w:val="008D68BA"/>
    <w:rsid w:val="008F3C9E"/>
    <w:rsid w:val="008F78E0"/>
    <w:rsid w:val="008F7D90"/>
    <w:rsid w:val="009063DE"/>
    <w:rsid w:val="00912E75"/>
    <w:rsid w:val="0091627E"/>
    <w:rsid w:val="00935428"/>
    <w:rsid w:val="00943A04"/>
    <w:rsid w:val="00947116"/>
    <w:rsid w:val="009563B8"/>
    <w:rsid w:val="0097032B"/>
    <w:rsid w:val="00981E1F"/>
    <w:rsid w:val="009900E4"/>
    <w:rsid w:val="009A1690"/>
    <w:rsid w:val="009D09B9"/>
    <w:rsid w:val="009D1D4E"/>
    <w:rsid w:val="009D2EAD"/>
    <w:rsid w:val="009D3133"/>
    <w:rsid w:val="009D54B2"/>
    <w:rsid w:val="009E1922"/>
    <w:rsid w:val="009E1B0B"/>
    <w:rsid w:val="009E39B8"/>
    <w:rsid w:val="009E7A23"/>
    <w:rsid w:val="009F620F"/>
    <w:rsid w:val="009F7ED2"/>
    <w:rsid w:val="00A04188"/>
    <w:rsid w:val="00A05B1F"/>
    <w:rsid w:val="00A12DA6"/>
    <w:rsid w:val="00A1479F"/>
    <w:rsid w:val="00A31786"/>
    <w:rsid w:val="00A45793"/>
    <w:rsid w:val="00A53B4F"/>
    <w:rsid w:val="00A56BCA"/>
    <w:rsid w:val="00A623CE"/>
    <w:rsid w:val="00A72D87"/>
    <w:rsid w:val="00A731C2"/>
    <w:rsid w:val="00A76001"/>
    <w:rsid w:val="00A93661"/>
    <w:rsid w:val="00A95652"/>
    <w:rsid w:val="00A960D1"/>
    <w:rsid w:val="00AB1CE3"/>
    <w:rsid w:val="00AB34B5"/>
    <w:rsid w:val="00AC0AB8"/>
    <w:rsid w:val="00AC137C"/>
    <w:rsid w:val="00AF0E84"/>
    <w:rsid w:val="00AF5330"/>
    <w:rsid w:val="00B026CA"/>
    <w:rsid w:val="00B07BDA"/>
    <w:rsid w:val="00B248CC"/>
    <w:rsid w:val="00B24A09"/>
    <w:rsid w:val="00B33C6D"/>
    <w:rsid w:val="00B34720"/>
    <w:rsid w:val="00B3680E"/>
    <w:rsid w:val="00B4508F"/>
    <w:rsid w:val="00B47B63"/>
    <w:rsid w:val="00B5012D"/>
    <w:rsid w:val="00B524AB"/>
    <w:rsid w:val="00B55AD5"/>
    <w:rsid w:val="00B5787C"/>
    <w:rsid w:val="00B8057C"/>
    <w:rsid w:val="00B87381"/>
    <w:rsid w:val="00BB7827"/>
    <w:rsid w:val="00BC7CBD"/>
    <w:rsid w:val="00BD4897"/>
    <w:rsid w:val="00BD6238"/>
    <w:rsid w:val="00BE68C4"/>
    <w:rsid w:val="00BF593B"/>
    <w:rsid w:val="00BF773A"/>
    <w:rsid w:val="00BF7E81"/>
    <w:rsid w:val="00C10618"/>
    <w:rsid w:val="00C13773"/>
    <w:rsid w:val="00C17A5C"/>
    <w:rsid w:val="00C17CC8"/>
    <w:rsid w:val="00C20D49"/>
    <w:rsid w:val="00C522C0"/>
    <w:rsid w:val="00C83417"/>
    <w:rsid w:val="00C85EB8"/>
    <w:rsid w:val="00C91105"/>
    <w:rsid w:val="00C9604F"/>
    <w:rsid w:val="00CA14B7"/>
    <w:rsid w:val="00CA19AA"/>
    <w:rsid w:val="00CA4600"/>
    <w:rsid w:val="00CB0581"/>
    <w:rsid w:val="00CB2F4C"/>
    <w:rsid w:val="00CB3820"/>
    <w:rsid w:val="00CB7FAB"/>
    <w:rsid w:val="00CC5298"/>
    <w:rsid w:val="00CD3374"/>
    <w:rsid w:val="00CD736E"/>
    <w:rsid w:val="00CD798D"/>
    <w:rsid w:val="00CE161E"/>
    <w:rsid w:val="00CE42F5"/>
    <w:rsid w:val="00CF05F8"/>
    <w:rsid w:val="00CF59A8"/>
    <w:rsid w:val="00D325A9"/>
    <w:rsid w:val="00D36A8A"/>
    <w:rsid w:val="00D36BF4"/>
    <w:rsid w:val="00D416E5"/>
    <w:rsid w:val="00D45508"/>
    <w:rsid w:val="00D60CB8"/>
    <w:rsid w:val="00D61409"/>
    <w:rsid w:val="00D6691E"/>
    <w:rsid w:val="00D71170"/>
    <w:rsid w:val="00D76EF2"/>
    <w:rsid w:val="00DA122E"/>
    <w:rsid w:val="00DA1C92"/>
    <w:rsid w:val="00DA25D4"/>
    <w:rsid w:val="00DA6538"/>
    <w:rsid w:val="00DB5F28"/>
    <w:rsid w:val="00DC497E"/>
    <w:rsid w:val="00DD5093"/>
    <w:rsid w:val="00DF1E05"/>
    <w:rsid w:val="00E07E8A"/>
    <w:rsid w:val="00E1040B"/>
    <w:rsid w:val="00E151E5"/>
    <w:rsid w:val="00E15451"/>
    <w:rsid w:val="00E15E75"/>
    <w:rsid w:val="00E23C6B"/>
    <w:rsid w:val="00E463A2"/>
    <w:rsid w:val="00E47A47"/>
    <w:rsid w:val="00E50858"/>
    <w:rsid w:val="00E5262C"/>
    <w:rsid w:val="00E818A1"/>
    <w:rsid w:val="00E91FFC"/>
    <w:rsid w:val="00E950B3"/>
    <w:rsid w:val="00EC084D"/>
    <w:rsid w:val="00EC4D99"/>
    <w:rsid w:val="00EC7DC4"/>
    <w:rsid w:val="00ED0113"/>
    <w:rsid w:val="00ED30CF"/>
    <w:rsid w:val="00EE3BD6"/>
    <w:rsid w:val="00EF28D5"/>
    <w:rsid w:val="00F00EB7"/>
    <w:rsid w:val="00F176EF"/>
    <w:rsid w:val="00F45E10"/>
    <w:rsid w:val="00F6364A"/>
    <w:rsid w:val="00F72B3E"/>
    <w:rsid w:val="00F85F10"/>
    <w:rsid w:val="00F86465"/>
    <w:rsid w:val="00F9113A"/>
    <w:rsid w:val="00FA1E5D"/>
    <w:rsid w:val="00FB4DBA"/>
    <w:rsid w:val="00FC552F"/>
    <w:rsid w:val="00FE178E"/>
    <w:rsid w:val="00FE1916"/>
    <w:rsid w:val="00FE2546"/>
    <w:rsid w:val="00FE79C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60C1C-C906-4349-901D-F4A8ECB2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5BA9"/>
    <w:pPr>
      <w:spacing w:after="0" w:line="240" w:lineRule="auto"/>
    </w:pPr>
    <w:rPr>
      <w:rFonts w:ascii="Calibri" w:hAnsi="Calibri"/>
    </w:rPr>
  </w:style>
  <w:style w:type="paragraph" w:styleId="Heading1">
    <w:name w:val="heading 1"/>
    <w:aliases w:val="Pocket"/>
    <w:basedOn w:val="Normal"/>
    <w:next w:val="Normal"/>
    <w:link w:val="Heading1Char"/>
    <w:qFormat/>
    <w:rsid w:val="00115BA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5BA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5BA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unhideWhenUsed/>
    <w:qFormat/>
    <w:rsid w:val="00115BA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15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5BA9"/>
  </w:style>
  <w:style w:type="character" w:customStyle="1" w:styleId="Heading1Char">
    <w:name w:val="Heading 1 Char"/>
    <w:aliases w:val="Pocket Char"/>
    <w:basedOn w:val="DefaultParagraphFont"/>
    <w:link w:val="Heading1"/>
    <w:rsid w:val="00115B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5B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5BA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15BA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15BA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15BA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15BA9"/>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115BA9"/>
    <w:rPr>
      <w:color w:val="auto"/>
      <w:u w:val="none"/>
    </w:rPr>
  </w:style>
  <w:style w:type="character" w:styleId="FollowedHyperlink">
    <w:name w:val="FollowedHyperlink"/>
    <w:basedOn w:val="DefaultParagraphFont"/>
    <w:uiPriority w:val="99"/>
    <w:semiHidden/>
    <w:unhideWhenUsed/>
    <w:rsid w:val="00115BA9"/>
    <w:rPr>
      <w:color w:val="auto"/>
      <w:u w:val="none"/>
    </w:rPr>
  </w:style>
  <w:style w:type="paragraph" w:customStyle="1" w:styleId="textbold">
    <w:name w:val="text bold"/>
    <w:basedOn w:val="Normal"/>
    <w:link w:val="Emphasis"/>
    <w:uiPriority w:val="7"/>
    <w:qFormat/>
    <w:rsid w:val="00CF05F8"/>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CF05F8"/>
    <w:pPr>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late.com/articles/news_and_politics/cover_story/2016/11/jesse_jackson_s_presidential_campaigns_offer_a_road_map_for_democrats_in.html" TargetMode="External"/><Relationship Id="rId18" Type="http://schemas.openxmlformats.org/officeDocument/2006/relationships/hyperlink" Target="http://www.salon.com/2017/02/26/america-last-the-case-for-moral-disengagement-from-politics-in-the-age-of-trump/" TargetMode="External"/><Relationship Id="rId26" Type="http://schemas.openxmlformats.org/officeDocument/2006/relationships/hyperlink" Target="https://qz.com/838624/donal-trump-is-hiring-do-people-have-a-moral-obligation-to-work-for-president-trump/" TargetMode="External"/><Relationship Id="rId39" Type="http://schemas.openxmlformats.org/officeDocument/2006/relationships/hyperlink" Target="https://www.donaldjtrump.com/press-releases/trump-win-is-the-only-way-to-stop-tpp-catastrophe" TargetMode="External"/><Relationship Id="rId21" Type="http://schemas.openxmlformats.org/officeDocument/2006/relationships/hyperlink" Target="http://www.nybooks.com/daily/2016/11/10/trump-election-autocracy-rules-for-survival/" TargetMode="External"/><Relationship Id="rId34" Type="http://schemas.openxmlformats.org/officeDocument/2006/relationships/hyperlink" Target="https://www.washingtonpost.com/opinions/a-conservative-party-jeopardized-by-trump/2015/12/23/3335339c-a8e2-11e5-8058-480b572b4aae_story.html?utm_term=.602b4b1b5623" TargetMode="External"/><Relationship Id="rId42" Type="http://schemas.openxmlformats.org/officeDocument/2006/relationships/hyperlink" Target="https://www.youtube.com/watch?v=vST61W4bGm8" TargetMode="External"/><Relationship Id="rId47" Type="http://schemas.openxmlformats.org/officeDocument/2006/relationships/hyperlink" Target="http://www.slate.com/articles/news_and_politics/politics/2017/01/now_can_we_start_taking_donald_trump_literally.html" TargetMode="External"/><Relationship Id="rId50" Type="http://schemas.openxmlformats.org/officeDocument/2006/relationships/hyperlink" Target="http://www.henryagiroux.com" TargetMode="External"/><Relationship Id="rId55" Type="http://schemas.openxmlformats.org/officeDocument/2006/relationships/hyperlink" Target="http://time.com/4814702/democrats-donald-trump-millennials/" TargetMode="External"/><Relationship Id="rId7" Type="http://schemas.openxmlformats.org/officeDocument/2006/relationships/hyperlink" Target="http://thebulletin.org/what-trump-means-global-catastrophic-risk10266" TargetMode="External"/><Relationship Id="rId12" Type="http://schemas.openxmlformats.org/officeDocument/2006/relationships/hyperlink" Target="https://www.whitehouse.gov/the-press-office/2016/11/10/remarks-president-obama-and-president-elect-trump-after-meeting" TargetMode="External"/><Relationship Id="rId17" Type="http://schemas.openxmlformats.org/officeDocument/2006/relationships/hyperlink" Target="http://www.nybooks.com/daily/2016/11/27/trump-realism-vs-moral-politics-choice-we-face/" TargetMode="External"/><Relationship Id="rId25" Type="http://schemas.openxmlformats.org/officeDocument/2006/relationships/hyperlink" Target="http://thehill.com/homenews/administration/331154-trump-first-100-days-just-about-the-most-successful-in-history" TargetMode="External"/><Relationship Id="rId33" Type="http://schemas.openxmlformats.org/officeDocument/2006/relationships/hyperlink" Target="http://nymag.com/daily/intelligencer/2016/10/the-gops-age-of-authoritarianism-has-only-just-begun.html" TargetMode="External"/><Relationship Id="rId38" Type="http://schemas.openxmlformats.org/officeDocument/2006/relationships/hyperlink" Target="http://www.wsj.com/articles/donald-trump-hammers-away-at-outsourcing-in-indiana-1461874021" TargetMode="External"/><Relationship Id="rId46" Type="http://schemas.openxmlformats.org/officeDocument/2006/relationships/hyperlink" Target="http://www.politico.com/story/2017/05/30/trump-economic-math-flaws-238948"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ybooks.com/daily/2016/11/10/trump-election-autocracy-rules-for-survival/" TargetMode="External"/><Relationship Id="rId20" Type="http://schemas.openxmlformats.org/officeDocument/2006/relationships/hyperlink" Target="http://www.nybooks.com/daily/2016/11/27/trump-realism-vs-moral-politics-choice-we-face/" TargetMode="External"/><Relationship Id="rId29" Type="http://schemas.openxmlformats.org/officeDocument/2006/relationships/hyperlink" Target="https://monthlyreview.org/2017/05/01/trumps-america/)//db" TargetMode="External"/><Relationship Id="rId41" Type="http://schemas.openxmlformats.org/officeDocument/2006/relationships/hyperlink" Target="http://www.taxpolicycenter.org/publications/analysis-donald-trumps-revised-tax-plan" TargetMode="External"/><Relationship Id="rId54" Type="http://schemas.openxmlformats.org/officeDocument/2006/relationships/hyperlink" Target="https://theawl.com/against-personal-politics-de6d7ada77a3" TargetMode="External"/><Relationship Id="rId1" Type="http://schemas.openxmlformats.org/officeDocument/2006/relationships/customXml" Target="../customXml/item1.xml"/><Relationship Id="rId6" Type="http://schemas.openxmlformats.org/officeDocument/2006/relationships/hyperlink" Target="http://www.tikkun.org/nextgen/normalizing-trumps-authoritarianism-is-not-an-option" TargetMode="External"/><Relationship Id="rId11" Type="http://schemas.openxmlformats.org/officeDocument/2006/relationships/hyperlink" Target="http://www.usatoday.com/story/news/politics/onpolitics/2016/11/09/bernie-sanders-prepared-work-donald-trump/93570734/" TargetMode="External"/><Relationship Id="rId24" Type="http://schemas.openxmlformats.org/officeDocument/2006/relationships/hyperlink" Target="http://thehill.com/homenews/administration/331342-trump-camp-releases-new-tv-ad-for-first-100-days" TargetMode="External"/><Relationship Id="rId32" Type="http://schemas.openxmlformats.org/officeDocument/2006/relationships/hyperlink" Target="https://www.theguardian.com/us-news/2016/nov/09/us-election-political-movement-trumpism" TargetMode="External"/><Relationship Id="rId37" Type="http://schemas.openxmlformats.org/officeDocument/2006/relationships/hyperlink" Target="http://www.reuters.com/article/us-election-trump-hedgefunds-idUSKCN0QS0P120150823" TargetMode="External"/><Relationship Id="rId40" Type="http://schemas.openxmlformats.org/officeDocument/2006/relationships/hyperlink" Target="http://thehill.com/policy/finance/285189-trump-says-he-will-renegotiate-or-withdraw-from-nafta-without-changes" TargetMode="External"/><Relationship Id="rId45" Type="http://schemas.openxmlformats.org/officeDocument/2006/relationships/hyperlink" Target="https://www.buzzfeed.com/bensmith/saving-gop-for-capitalism?utm_term=.wrWLd6o9jm" TargetMode="External"/><Relationship Id="rId53" Type="http://schemas.openxmlformats.org/officeDocument/2006/relationships/hyperlink" Target="http://www.publicseminar.org/2017/02/compromising-with-trump/"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Fd5e6bOUCY4" TargetMode="External"/><Relationship Id="rId23" Type="http://schemas.openxmlformats.org/officeDocument/2006/relationships/hyperlink" Target="http://www.washingtonexaminer.com/trump-you-make-a-mistake-here-there-is-nothing-to-work-out/article/2621572" TargetMode="External"/><Relationship Id="rId28" Type="http://schemas.openxmlformats.org/officeDocument/2006/relationships/hyperlink" Target="http://www.tikkun.org/tikkundaily/2017/01/19/normalizing-trumps-authoritarianism-is-not-an-option/)//db" TargetMode="External"/><Relationship Id="rId36" Type="http://schemas.openxmlformats.org/officeDocument/2006/relationships/hyperlink" Target="https://www.theguardian.com/us-news/video/2016/nov/09/how-the-2016-us-election-night-unfolded-trump-clinton-video" TargetMode="External"/><Relationship Id="rId49" Type="http://schemas.openxmlformats.org/officeDocument/2006/relationships/hyperlink" Target="http://www.truth-out.org/news/item/33951-fascism-in-donald-trump-s-united-states)//db" TargetMode="External"/><Relationship Id="rId57" Type="http://schemas.openxmlformats.org/officeDocument/2006/relationships/hyperlink" Target="https://www.vox.com/policy-and-politics/2017/6/28/15876300/how-trumpism-died" TargetMode="External"/><Relationship Id="rId10" Type="http://schemas.openxmlformats.org/officeDocument/2006/relationships/hyperlink" Target="http://www.washingtontimes.com/news/2016/nov/9/nancy-pelosi-sees-common-ground-donald-trump-infra/" TargetMode="External"/><Relationship Id="rId19" Type="http://schemas.openxmlformats.org/officeDocument/2006/relationships/hyperlink" Target="http://www.slate.com/articles/news_and_politics/cover_story/2016/11/jesse_jackson_s_presidential_campaigns_offer_a_road_map_for_democrats_in.html" TargetMode="External"/><Relationship Id="rId31" Type="http://schemas.openxmlformats.org/officeDocument/2006/relationships/hyperlink" Target="https://monthlyreview.org/2017/05/01/trumps-america/)//db" TargetMode="External"/><Relationship Id="rId44" Type="http://schemas.openxmlformats.org/officeDocument/2006/relationships/hyperlink" Target="https://www.theguardian.com/us-news/republicans" TargetMode="External"/><Relationship Id="rId52" Type="http://schemas.openxmlformats.org/officeDocument/2006/relationships/hyperlink" Target="http://www.washingtontimes.com/news/2017/jan/20/democrats-quickly-vow-pushback-against-trump-agend/" TargetMode="External"/><Relationship Id="rId4" Type="http://schemas.openxmlformats.org/officeDocument/2006/relationships/settings" Target="settings.xml"/><Relationship Id="rId9" Type="http://schemas.openxmlformats.org/officeDocument/2006/relationships/hyperlink" Target="https://www.nytimes.com/2016/11/10/opinion/gritting-our-teeth-and-giving-president-trump-a-chance.html" TargetMode="External"/><Relationship Id="rId14" Type="http://schemas.openxmlformats.org/officeDocument/2006/relationships/hyperlink" Target="http://www.alternet.org/activism/heres-how-we-prepare-be-ungovernable-2017" TargetMode="External"/><Relationship Id="rId22" Type="http://schemas.openxmlformats.org/officeDocument/2006/relationships/hyperlink" Target="http://thehill.com/homenews/administration/331346-trump-on-gorsuch-every-5-4-decision-is-because-of-me" TargetMode="External"/><Relationship Id="rId27" Type="http://schemas.openxmlformats.org/officeDocument/2006/relationships/hyperlink" Target="http://www.truth-out.org/opinion/item/37133-donald-trump-and-the-plague-of-atomization-in-a-neoliberal-age)//db" TargetMode="External"/><Relationship Id="rId30" Type="http://schemas.openxmlformats.org/officeDocument/2006/relationships/hyperlink" Target="http://www.slate.com/articles/news_and_politics/politics/2017/01/now_can_we_start_taking_donald_trump_literally.html" TargetMode="External"/><Relationship Id="rId35" Type="http://schemas.openxmlformats.org/officeDocument/2006/relationships/hyperlink" Target="http://www.nytimes.com/2016/05/01/opinion/campaign-stops/the-upside-to-overt-racism.html?_r=0" TargetMode="External"/><Relationship Id="rId43" Type="http://schemas.openxmlformats.org/officeDocument/2006/relationships/hyperlink" Target="http://www.politico.com/magazine/story/2016/10/donald-trump-2016-gop-civil-war-republicans-rnc-future-214396" TargetMode="External"/><Relationship Id="rId48" Type="http://schemas.openxmlformats.org/officeDocument/2006/relationships/hyperlink" Target="http://www.salon.com/2017/04/23/philosopher-henry-giroux-on-the-culture-of-cruelty-and-donald-trump-america-is-a-democracy-on-life-support-it-cannot-breathe/)//db" TargetMode="External"/><Relationship Id="rId56" Type="http://schemas.openxmlformats.org/officeDocument/2006/relationships/hyperlink" Target="https://www.theatlantic.com/politics/archive/2017/02/how-to-beat-trump/515736/" TargetMode="External"/><Relationship Id="rId8" Type="http://schemas.openxmlformats.org/officeDocument/2006/relationships/hyperlink" Target="http://www.indarktimes.com/how-to-be-a-moral-resister-trump-era/" TargetMode="External"/><Relationship Id="rId51" Type="http://schemas.openxmlformats.org/officeDocument/2006/relationships/hyperlink" Target="http://www.truth-out.org/opinion/item/41058-thinking-dangerously-the-role-of-higher-education-in-authoritarian-time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AD68C-C890-474A-8AD1-92B286BC3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776</TotalTime>
  <Pages>101</Pages>
  <Words>56392</Words>
  <Characters>321439</Characters>
  <Application>Microsoft Office Word</Application>
  <DocSecurity>0</DocSecurity>
  <Lines>2678</Lines>
  <Paragraphs>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Sun</dc:creator>
  <cp:keywords>5.1.1</cp:keywords>
  <dc:description/>
  <cp:lastModifiedBy>debate</cp:lastModifiedBy>
  <cp:revision>193</cp:revision>
  <dcterms:created xsi:type="dcterms:W3CDTF">2017-07-17T23:37:00Z</dcterms:created>
  <dcterms:modified xsi:type="dcterms:W3CDTF">2017-07-18T14:36:00Z</dcterms:modified>
</cp:coreProperties>
</file>