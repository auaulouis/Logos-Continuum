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4BFD" w:rsidRDefault="00FD34CD" w:rsidP="00FD34CD">
      <w:pPr>
        <w:pStyle w:val="Heading1"/>
      </w:pPr>
      <w:r>
        <w:t>Case Answers</w:t>
      </w:r>
    </w:p>
    <w:p w:rsidR="00FD34CD" w:rsidRDefault="000A5C41" w:rsidP="00080F67">
      <w:pPr>
        <w:pStyle w:val="Heading2"/>
      </w:pPr>
      <w:r>
        <w:lastRenderedPageBreak/>
        <w:t>Civic Engagement</w:t>
      </w:r>
    </w:p>
    <w:p w:rsidR="000A5C41" w:rsidRDefault="000A5C41" w:rsidP="000A5C41"/>
    <w:p w:rsidR="000A5C41" w:rsidRDefault="004C5787" w:rsidP="000A5C41">
      <w:pPr>
        <w:pStyle w:val="Heading3"/>
      </w:pPr>
      <w:r>
        <w:lastRenderedPageBreak/>
        <w:t xml:space="preserve">Motivated Reasoning </w:t>
      </w:r>
    </w:p>
    <w:p w:rsidR="000A5C41" w:rsidRDefault="006911E7" w:rsidP="006911E7">
      <w:pPr>
        <w:pStyle w:val="Heading4"/>
      </w:pPr>
      <w:r>
        <w:t>Social and traditional media, and motivated reasoning mean civic education will fail or backfire. Destroys deliberation and democracy</w:t>
      </w:r>
    </w:p>
    <w:p w:rsidR="000A5C41" w:rsidRDefault="000A5C41" w:rsidP="000A5C41">
      <w:r>
        <w:t xml:space="preserve">Joseph </w:t>
      </w:r>
      <w:r w:rsidRPr="004222BC">
        <w:rPr>
          <w:rStyle w:val="Style13ptBold"/>
        </w:rPr>
        <w:t xml:space="preserve">Kahne, </w:t>
      </w:r>
      <w:r w:rsidR="002869BA" w:rsidRPr="004222BC">
        <w:rPr>
          <w:rStyle w:val="Style13ptBold"/>
        </w:rPr>
        <w:t>&amp;</w:t>
      </w:r>
      <w:r w:rsidR="002869BA">
        <w:t xml:space="preserve"> </w:t>
      </w:r>
      <w:r>
        <w:t xml:space="preserve">Benjamin </w:t>
      </w:r>
      <w:r w:rsidRPr="004222BC">
        <w:rPr>
          <w:rStyle w:val="Style13ptBold"/>
        </w:rPr>
        <w:t>Bowyer</w:t>
      </w:r>
      <w:r w:rsidR="004222BC">
        <w:rPr>
          <w:rStyle w:val="Style13ptBold"/>
        </w:rPr>
        <w:t>,</w:t>
      </w:r>
      <w:r>
        <w:t xml:space="preserve"> </w:t>
      </w:r>
      <w:r w:rsidR="002869BA">
        <w:t xml:space="preserve">February, </w:t>
      </w:r>
      <w:r w:rsidR="002869BA" w:rsidRPr="004222BC">
        <w:rPr>
          <w:rStyle w:val="Style13ptBold"/>
        </w:rPr>
        <w:t>2017,</w:t>
      </w:r>
      <w:r w:rsidR="002869BA">
        <w:t xml:space="preserve"> </w:t>
      </w:r>
      <w:r>
        <w:t>(University of California</w:t>
      </w:r>
      <w:r w:rsidR="002869BA">
        <w:t xml:space="preserve"> Riverside</w:t>
      </w:r>
      <w:r>
        <w:t xml:space="preserve"> &amp; Santa Clara University)</w:t>
      </w:r>
      <w:r w:rsidR="007D3BAB" w:rsidRPr="007D3BAB">
        <w:t xml:space="preserve"> </w:t>
      </w:r>
      <w:r w:rsidR="007D3BAB">
        <w:t xml:space="preserve">Educating for Democracy in a Partisan Age: Confronting the Challenges of Motivated Reasoning and Misinformation, </w:t>
      </w:r>
      <w:r w:rsidR="002869BA">
        <w:t>American Educational Research Journal</w:t>
      </w:r>
      <w:r w:rsidR="004222BC">
        <w:t>, Vol. 54, No. 1, pp. 3–34 DOI: 10.3102/0002831216679817, ach</w:t>
      </w:r>
    </w:p>
    <w:p w:rsidR="000A5C41" w:rsidRDefault="000A5C41" w:rsidP="000A5C41">
      <w:pPr>
        <w:rPr>
          <w:u w:val="single"/>
        </w:rPr>
      </w:pPr>
      <w:r w:rsidRPr="004222BC">
        <w:rPr>
          <w:u w:val="single"/>
        </w:rPr>
        <w:t>As a result of changes in the news media environment, particularly the growing importance of cable TV and the Internet, it is now far easier for individuals to choose the source and partisan slant of the information and perspectives to which they are exposed</w:t>
      </w:r>
      <w:r>
        <w:t xml:space="preserve"> (Prior, 2013</w:t>
      </w:r>
      <w:r w:rsidRPr="004222BC">
        <w:rPr>
          <w:u w:val="single"/>
        </w:rPr>
        <w:t>). These changes have coincided with a dramatic increase in partisan polarization among both politicians and the electorate</w:t>
      </w:r>
      <w:r>
        <w:t xml:space="preserve"> (Barber &amp; McCarty, 2013). </w:t>
      </w:r>
      <w:r w:rsidRPr="004222BC">
        <w:rPr>
          <w:u w:val="single"/>
        </w:rPr>
        <w:t>These dual dynamics make it far easier and more likely for individuals to act on confirmation biases and enter echo chambers</w:t>
      </w:r>
      <w:r>
        <w:t xml:space="preserve"> (Sunstein, 2007) </w:t>
      </w:r>
      <w:r w:rsidRPr="004222BC">
        <w:rPr>
          <w:u w:val="single"/>
        </w:rPr>
        <w:t>or be subjected to filter bubbles</w:t>
      </w:r>
      <w:r>
        <w:t xml:space="preserve"> (Pariser, 2011) </w:t>
      </w:r>
      <w:r w:rsidRPr="004222BC">
        <w:rPr>
          <w:u w:val="single"/>
        </w:rPr>
        <w:t>through which search engines guide exposure toward views and information that align with views and interests one already holds. And this process can create a reinforcing cycle</w:t>
      </w:r>
      <w:r>
        <w:t xml:space="preserve">. Studies show that exposure to views that align with one’s own fosters attitudinal polarization (Stroud, 2011). In sum, </w:t>
      </w:r>
      <w:r w:rsidRPr="00B42C5A">
        <w:rPr>
          <w:u w:val="single"/>
        </w:rPr>
        <w:t>these changes in the media environment appear likely to increase individuals’ abilities to act in response to directional motivation and by fostering more extreme partisan leanings, increase the degree to which individuals’ judgments are driven by directional motivation</w:t>
      </w:r>
      <w:r>
        <w:t xml:space="preserve">. </w:t>
      </w:r>
      <w:r w:rsidRPr="00B42C5A">
        <w:rPr>
          <w:u w:val="single"/>
        </w:rPr>
        <w:t>Adding to these dynamics, a tremendous amount of political content now flows through social networking sites and other online platforms without being subject to vetting or credibility checks</w:t>
      </w:r>
      <w:r>
        <w:t xml:space="preserve"> (Metzger, 2007). For Educating for Democracy in a Partisan Age 7 example, an analysis of the 2011 YPP survey of youth ages 15 to 25 indicated that </w:t>
      </w:r>
      <w:r w:rsidRPr="00B42C5A">
        <w:rPr>
          <w:u w:val="single"/>
        </w:rPr>
        <w:t>young people were roughly as likely to receive news on civic and political issues from Twitter and Facebook posts by family and friends as they were from newspapers and magazines read both online and offline</w:t>
      </w:r>
      <w:r>
        <w:t xml:space="preserve"> (Cohen, Kahne, Bowyer, Middaugh, &amp; Rogowski, 2012). In addition, the number of youth using social media to spread content is increasing dramatically. Pew Survey data indicate that the number of youth who posted political news on a social networking site grew from 13% in 2008 to 32% in 2012 (Rainie, Smith, Schlozman, Brady, &amp; Verba, 2012; Smith, 2013). </w:t>
      </w:r>
      <w:r w:rsidRPr="00B42C5A">
        <w:rPr>
          <w:u w:val="single"/>
        </w:rPr>
        <w:t xml:space="preserve">Users are confronted with numerous challenges when assessing the credibility of the information accessed through these online sources of news, particularly given the widespread presence of political misinformation. </w:t>
      </w:r>
      <w:r>
        <w:t xml:space="preserve">Youth audiences evaluating a website’s credibility may rely on criteria such as the site’s surface characteristics (Sundar, 2008) or whether the site was the first result provided by a search engine (Hargittai, Fullerton, Menchen-Trevino, &amp; Thomas, 2010). These </w:t>
      </w:r>
      <w:r w:rsidRPr="006911E7">
        <w:rPr>
          <w:u w:val="single"/>
        </w:rPr>
        <w:t>heuristics for assessing the credibility of information sources are not adequate when evaluating political information. The combination of highly partisan sources, homophilous online networks, lessened influence of gatekeepers vetting the accuracy of truth claims, and the speed with which information can spread through digital media means that a great deal of political misinformation circulates online</w:t>
      </w:r>
      <w:r>
        <w:t xml:space="preserve"> (Lewandowsky et al., 2012). </w:t>
      </w:r>
      <w:r w:rsidRPr="006911E7">
        <w:rPr>
          <w:u w:val="single"/>
        </w:rPr>
        <w:t>Indeed, the prevalence of ideologically homophilous online networks can encourage the viral spread of politically motivated misinformation ‘‘among like-minded audiences who can now selectively attend to information based on their ideological beliefs and perspectives’’</w:t>
      </w:r>
      <w:r>
        <w:t xml:space="preserve"> (Rojecki &amp; Meraz, 2016, p. 38). Moreover, as Lewandowsky et al. (2012) explain, both analytic and intuitive processing lead individuals to accept content that is consistent with their prior beliefs because it ‘‘feels right.’’ This can encourage both the acceptance of misinformation as true and the further spread of falsehoods through social media. Garrett (2011) finds that the effects of exposure </w:t>
      </w:r>
      <w:r>
        <w:lastRenderedPageBreak/>
        <w:t xml:space="preserve">to false rumors that circulated online during the 2008 presidential campaign were conditional on the political biases of those exposed to the rumors. Exposure to emails containing rumors about Barack Obama did not seem to affect the beliefs or behavior of supporters of the candidate; however, among nonsupporters, increased exposure was associated with a greater likelihood both of believing the false rumors about Obama and of forwarding the emails to others. In addition, </w:t>
      </w:r>
      <w:r w:rsidRPr="006911E7">
        <w:rPr>
          <w:u w:val="single"/>
        </w:rPr>
        <w:t>misinformation is particularly challenging because it is difficult to correct in the presence of directional motivated reasoning</w:t>
      </w:r>
      <w:r>
        <w:t xml:space="preserve">. </w:t>
      </w:r>
      <w:r w:rsidRPr="006911E7">
        <w:rPr>
          <w:u w:val="single"/>
        </w:rPr>
        <w:t>Unlike the uninformed who are more likely to learn from exposure to new information, the misinformed are confident that they are correct, resist factually correct information, and use their misinformation to form their policy preferences</w:t>
      </w:r>
      <w:r>
        <w:t xml:space="preserve"> (Kuklinski, Quirk, Jerit, Schwieder, &amp; Rich, 2000). </w:t>
      </w:r>
      <w:r w:rsidRPr="006911E7">
        <w:rPr>
          <w:u w:val="single"/>
        </w:rPr>
        <w:t>Furthermore, a ‘‘backfire effect’’ can occur where presenting the misinformed with correct information not only often fails to reduce their misperceptions but actually intensifies their commitment to their inaccurate ‘‘knowledge’</w:t>
      </w:r>
      <w:r>
        <w:t xml:space="preserve">’ (Nyhan &amp; Reifler, 2010). Directional motivated reasoning is not always problematic at the level of the individual. Individuals might be rational not to abandon prior perspectives to which they have given considerable prior thought and to be skeptical of new information that contradicts what they have already learned about an issue (Lodge &amp; Taber, 2013). However, </w:t>
      </w:r>
      <w:r w:rsidRPr="006911E7">
        <w:rPr>
          <w:u w:val="single"/>
        </w:rPr>
        <w:t>in the presence of misinformation, directional motivated reasoning has unambiguously negative implications for democratic deliberation.</w:t>
      </w:r>
      <w:r>
        <w:t xml:space="preserve"> </w:t>
      </w:r>
      <w:r w:rsidRPr="006911E7">
        <w:rPr>
          <w:u w:val="single"/>
        </w:rPr>
        <w:t>When individuals accept misinformation used to support policy arguments or even worse, when they choose to trumpet that misinformation to justify their position on an issue, they may well lead others who are not aware that the information is inaccurate to adopt a position they would not otherwise hold.</w:t>
      </w:r>
      <w:r>
        <w:t xml:space="preserve"> </w:t>
      </w:r>
      <w:r w:rsidRPr="006911E7">
        <w:rPr>
          <w:u w:val="single"/>
        </w:rPr>
        <w:t>In addition, these actions may lead those who hold opposing views and who are aware that the claims being made are inaccurate to believe that those they disagree with are ignorant—perhaps willfully—and to doubt the likelihood of reasoned dialogue in a democracy</w:t>
      </w:r>
      <w:r w:rsidR="006911E7">
        <w:rPr>
          <w:u w:val="single"/>
        </w:rPr>
        <w:t>.</w:t>
      </w:r>
    </w:p>
    <w:p w:rsidR="004C5787" w:rsidRDefault="004C5787" w:rsidP="000A5C41">
      <w:pPr>
        <w:rPr>
          <w:u w:val="single"/>
        </w:rPr>
      </w:pPr>
    </w:p>
    <w:p w:rsidR="004C5787" w:rsidRDefault="004C5787" w:rsidP="004C5787">
      <w:pPr>
        <w:pStyle w:val="Heading4"/>
      </w:pPr>
      <w:r>
        <w:t>Political knowledge can’t check inaccuracy of partisan information</w:t>
      </w:r>
    </w:p>
    <w:p w:rsidR="004C5787" w:rsidRDefault="004C5787" w:rsidP="004C5787">
      <w:r>
        <w:t xml:space="preserve">Joseph </w:t>
      </w:r>
      <w:r w:rsidRPr="004222BC">
        <w:rPr>
          <w:rStyle w:val="Style13ptBold"/>
        </w:rPr>
        <w:t>Kahne, &amp;</w:t>
      </w:r>
      <w:r>
        <w:t xml:space="preserve"> Benjamin </w:t>
      </w:r>
      <w:r w:rsidRPr="004222BC">
        <w:rPr>
          <w:rStyle w:val="Style13ptBold"/>
        </w:rPr>
        <w:t>Bowyer</w:t>
      </w:r>
      <w:r>
        <w:rPr>
          <w:rStyle w:val="Style13ptBold"/>
        </w:rPr>
        <w:t>,</w:t>
      </w:r>
      <w:r>
        <w:t xml:space="preserve"> February, </w:t>
      </w:r>
      <w:r w:rsidRPr="004222BC">
        <w:rPr>
          <w:rStyle w:val="Style13ptBold"/>
        </w:rPr>
        <w:t>2017,</w:t>
      </w:r>
      <w:r>
        <w:t xml:space="preserve"> (University of California Riverside &amp; Santa Clara University)</w:t>
      </w:r>
      <w:r w:rsidRPr="007D3BAB">
        <w:t xml:space="preserve"> </w:t>
      </w:r>
      <w:r>
        <w:t>Educating for Democracy in a Partisan Age: Confronting the Challenges of Motivated Reasoning and Misinformation, American Educational Research Journal, Vol. 54, No. 1, pp. 3–34 DOI: 10.3102/0002831216679817, ach</w:t>
      </w:r>
    </w:p>
    <w:p w:rsidR="004C5787" w:rsidRDefault="004C5787" w:rsidP="004C5787">
      <w:r w:rsidRPr="004C5787">
        <w:rPr>
          <w:u w:val="single"/>
        </w:rPr>
        <w:t>Contrary to conventional wisdom,</w:t>
      </w:r>
      <w:r>
        <w:t xml:space="preserve"> </w:t>
      </w:r>
      <w:r w:rsidRPr="004C5787">
        <w:rPr>
          <w:u w:val="single"/>
        </w:rPr>
        <w:t>this study also indicates that political knowledge is an insufficient support for accurate judgments of partisan claims</w:t>
      </w:r>
      <w:r>
        <w:t xml:space="preserve">. </w:t>
      </w:r>
      <w:r w:rsidRPr="004C5787">
        <w:rPr>
          <w:u w:val="single"/>
        </w:rPr>
        <w:t>Motivation is also of central importance. In particular, we find that political knowledge appears to magnify the impact of directional motivation</w:t>
      </w:r>
      <w:r>
        <w:t xml:space="preserve">. </w:t>
      </w:r>
      <w:r w:rsidRPr="004C5787">
        <w:rPr>
          <w:u w:val="single"/>
        </w:rPr>
        <w:t xml:space="preserve">Those youth who possess high levels of political knowledge are significantly more likely than less knowledgeable youth to judge content as inaccurate when that content does not align with their prior beliefs. </w:t>
      </w:r>
      <w:r>
        <w:t xml:space="preserve">As described by Taber and Lodge (2006), </w:t>
      </w:r>
      <w:r w:rsidRPr="004C5787">
        <w:rPr>
          <w:u w:val="single"/>
        </w:rPr>
        <w:t>individuals with greater political knowledge may have an increased capacity to counterargue messages that contradict their partisan leanings</w:t>
      </w:r>
      <w:r>
        <w:t>. Those with more political knowledge may also have greater ability to recognize the political implications of varied posts and thus be better able to align their judgments of those posts with their prior beliefs (Bowyer, Kahne, &amp; Middaugh, in press).</w:t>
      </w:r>
      <w:r w:rsidR="003A13C2">
        <w:t xml:space="preserve"> On their own, the dynamics associated with knowledge are not necessarily problematic. Knowledge may enable youth to better align their beliefs with their judgments. However, </w:t>
      </w:r>
      <w:r w:rsidR="003A13C2" w:rsidRPr="00DB7914">
        <w:rPr>
          <w:u w:val="single"/>
        </w:rPr>
        <w:t xml:space="preserve">from the standpoint of preparing students for political deliberation, political knowledge is insufficient. It does not lead youth to effectively attend to the factual accuracy of claims—only to a claim’s alignment with their beliefs. Highly knowledgeable participants are just as likely as their less </w:t>
      </w:r>
      <w:r w:rsidR="003A13C2" w:rsidRPr="00DB7914">
        <w:rPr>
          <w:u w:val="single"/>
        </w:rPr>
        <w:lastRenderedPageBreak/>
        <w:t>knowledgeable peers to accept an ideologically aligned post as accurate even when a post contains substantial falsehood.</w:t>
      </w:r>
      <w:r w:rsidR="003A13C2">
        <w:t xml:space="preserve"> Thus, </w:t>
      </w:r>
      <w:r w:rsidR="003A13C2" w:rsidRPr="00DB7914">
        <w:rPr>
          <w:u w:val="single"/>
        </w:rPr>
        <w:t>although it is common for those discussing the democratic aims of education to assume that promoting students’ political knowledge will help youth make reasoned and accurate judgments related to pressing policy issues, such knowledge does not appear to enhance the likelihood that individuals will identify misinformation in charged political contexts</w:t>
      </w:r>
      <w:r w:rsidR="003A13C2">
        <w:t>.</w:t>
      </w:r>
    </w:p>
    <w:p w:rsidR="00501447" w:rsidRDefault="00501447" w:rsidP="004C5787"/>
    <w:p w:rsidR="00501447" w:rsidRDefault="00501447" w:rsidP="00501447">
      <w:pPr>
        <w:pStyle w:val="Heading3"/>
      </w:pPr>
      <w:r>
        <w:lastRenderedPageBreak/>
        <w:t>Civ Eng. Fails - Backlash</w:t>
      </w:r>
    </w:p>
    <w:p w:rsidR="00501447" w:rsidRDefault="00501447" w:rsidP="00501447">
      <w:pPr>
        <w:pStyle w:val="Heading4"/>
      </w:pPr>
      <w:r>
        <w:t xml:space="preserve">Civic engagement fails – it causes factional infighting and political backlash which makes political change impossible </w:t>
      </w:r>
    </w:p>
    <w:p w:rsidR="00501447" w:rsidRPr="008A00F8" w:rsidRDefault="00501447" w:rsidP="00501447">
      <w:r>
        <w:rPr>
          <w:rStyle w:val="Style13ptBold"/>
        </w:rPr>
        <w:t xml:space="preserve">Hanson 14 </w:t>
      </w:r>
      <w:r w:rsidRPr="008A00F8">
        <w:t>(Rebecca Hanson, Ph.D. Department of Sociology, University of Georgia, “When Participation “Fails”: The Implications of Struggling Organizations for Participatory Democracy” 7/29/14, Associate Professor of Individualized Studies and Sociology at New York University, Annual Meeting of the American Sociological Association, Political Culture Section, Transcript) GG</w:t>
      </w:r>
    </w:p>
    <w:p w:rsidR="00501447" w:rsidRDefault="00501447" w:rsidP="00501447">
      <w:pPr>
        <w:rPr>
          <w:sz w:val="14"/>
        </w:rPr>
      </w:pPr>
      <w:r w:rsidRPr="00EB012B">
        <w:rPr>
          <w:sz w:val="14"/>
        </w:rPr>
        <w:t xml:space="preserve">While early studies of participation were steeped in skepticism and cynicism, </w:t>
      </w:r>
      <w:r w:rsidRPr="00EB012B">
        <w:rPr>
          <w:rStyle w:val="StyleUnderline"/>
        </w:rPr>
        <w:t>since the beginning of the new millennium researchers have promoted participatory governance and participatory democracy as a solution to a wide range of institutions</w:t>
      </w:r>
      <w:r w:rsidRPr="00EB012B">
        <w:rPr>
          <w:sz w:val="14"/>
        </w:rPr>
        <w:t xml:space="preserve">: Representative democracy, inegalitarian civil society and even capitalism. Research on participatory organizations in Latin America, where left-leaning governments have been voted into power throughout the region, has taken a particularly enthusiastic turn. Since the 2000s, governments in countries like Venezuela, Brazil and Bolivia have invested state resources (financial, institutional, and discursive) into a variety of participatory initiatives with the purported goal of expanding and deepening democracy. In Venezuela, for example, the national government has set aside millions of dollars each year to fund communal councils (community organizations with a participatory democratic structure) to carry out infrastructural, cultural and educational projects. There is now an extensive body of literature that (1) identifies when, where, and why participatory endeavors do or do not succeed and (2) documents the positive impacts of participation when experiments are successful. We might even include research that looks at clientelistic participation here, since success could refer to either empowered citizens successfully making claims on the state or a clientelistic flow of resources. While the latter case is generally disparaged and looked down upon, even clientelism could be considered a successful acquisition of state resources by citizens—resources that many need to survive. But </w:t>
      </w:r>
      <w:r w:rsidRPr="00EB012B">
        <w:rPr>
          <w:rStyle w:val="StyleUnderline"/>
        </w:rPr>
        <w:t>much less attention has been paid to what forms participation takes in struggling or failed experiments and how these experiments impact community relations</w:t>
      </w:r>
      <w:r w:rsidRPr="00EB012B">
        <w:rPr>
          <w:sz w:val="14"/>
        </w:rPr>
        <w:t>. Indeed</w:t>
      </w:r>
      <w:r w:rsidRPr="00EB012B">
        <w:rPr>
          <w:rStyle w:val="StyleUnderline"/>
        </w:rPr>
        <w:t>, despite the fact that successful experiments are most likely in the minority</w:t>
      </w:r>
      <w:r w:rsidRPr="00EB012B">
        <w:rPr>
          <w:sz w:val="14"/>
        </w:rPr>
        <w:t xml:space="preserve">, </w:t>
      </w:r>
      <w:r w:rsidRPr="00EB012B">
        <w:rPr>
          <w:rStyle w:val="Emphasis"/>
        </w:rPr>
        <w:t>little attention has been paid to experiments that are unsuccessful in mobilizing participation</w:t>
      </w:r>
      <w:r w:rsidRPr="00EB012B">
        <w:rPr>
          <w:sz w:val="14"/>
        </w:rPr>
        <w:t xml:space="preserve">, accessing and/or distributing state resources, and/or building consensus and social trust. Research that does look at “failure” tends to be preoccupied with accounting for why things did not work, rarely paying attention to what happens after a group’s “failure to launch.” </w:t>
      </w:r>
      <w:r w:rsidRPr="00EB012B">
        <w:rPr>
          <w:rStyle w:val="StyleUnderline"/>
        </w:rPr>
        <w:t>These “failed” experiments shape relationships and worldviews in ways distinct from their “successful” counterparts.</w:t>
      </w:r>
      <w:r>
        <w:rPr>
          <w:rStyle w:val="StyleUnderline"/>
        </w:rPr>
        <w:t xml:space="preserve"> </w:t>
      </w:r>
      <w:r w:rsidRPr="00EB012B">
        <w:rPr>
          <w:sz w:val="14"/>
        </w:rPr>
        <w:t xml:space="preserve">In the communal councils I worked with in poor sectors of Caracas, Venezuela, </w:t>
      </w:r>
      <w:r w:rsidRPr="00EB012B">
        <w:rPr>
          <w:rStyle w:val="Emphasis"/>
        </w:rPr>
        <w:t>attempts to organize and maintain participatory groups weakened social trust, generating conflict rather than consensus.</w:t>
      </w:r>
      <w:r w:rsidRPr="00EB012B">
        <w:rPr>
          <w:sz w:val="14"/>
        </w:rPr>
        <w:t xml:space="preserve"> Detailing why these councils were not able to “succeed” is beyond the scope of this article. </w:t>
      </w:r>
      <w:r w:rsidRPr="00EB012B">
        <w:rPr>
          <w:rStyle w:val="StyleUnderline"/>
        </w:rPr>
        <w:t xml:space="preserve">Here I am </w:t>
      </w:r>
      <w:r w:rsidRPr="00EB012B">
        <w:rPr>
          <w:sz w:val="14"/>
        </w:rPr>
        <w:t xml:space="preserve">more </w:t>
      </w:r>
      <w:r w:rsidRPr="00EB012B">
        <w:rPr>
          <w:rStyle w:val="StyleUnderline"/>
        </w:rPr>
        <w:t>interested in considering the impacts participatory experiments have when they do not work</w:t>
      </w:r>
      <w:r w:rsidRPr="00EB012B">
        <w:rPr>
          <w:sz w:val="14"/>
        </w:rPr>
        <w:t xml:space="preserve"> out the way in which their organizers—and perhaps we as researchers—</w:t>
      </w:r>
      <w:r w:rsidRPr="00EB012B">
        <w:rPr>
          <w:rStyle w:val="StyleUnderline"/>
        </w:rPr>
        <w:t>hoped they would</w:t>
      </w:r>
      <w:r w:rsidRPr="00EB012B">
        <w:rPr>
          <w:sz w:val="14"/>
        </w:rPr>
        <w:t xml:space="preserve">. To do so, I focus on how the transfer of resources from the state to some local organizations—a key tenet of theories of participatory governance—can breed distrust and impede future attempts at mobilization. </w:t>
      </w:r>
      <w:r w:rsidRPr="00EB012B">
        <w:rPr>
          <w:rStyle w:val="StyleUnderline"/>
        </w:rPr>
        <w:t>Here I focus on one particular council I worked with from 2009-2012 to discuss how unsuccessful attempts to first distribute and then later access additional state resources fractured relationships within the community.</w:t>
      </w:r>
      <w:r w:rsidRPr="00EB012B">
        <w:rPr>
          <w:sz w:val="14"/>
        </w:rPr>
        <w:t xml:space="preserve"> Initially organized in 2007, this council had struggled with motivating sufficient participation since before I started working with them in 2009. The council was able to successfully petition for project financing only once, in 2008. But this transfer is not described as a boon to the organization; rather, members who continue to participate identify the moment when resources were handed over as the moment when “everything fell apart.” The councils’ voceras (spokeswomen) reported that once the council received funding from the state no one was “willing to work for free;” instead, people felt that if the council had financing that they should be reimbursed for their work even though council funds are to be set aside for projects, not salaries. According to one vocera, the successful acquisition of material resources made it difficult to mobilize participation when individual salaries were not assigned and later when funds had been spent. </w:t>
      </w:r>
      <w:r w:rsidRPr="008A00F8">
        <w:rPr>
          <w:rStyle w:val="StyleUnderline"/>
        </w:rPr>
        <w:t>For</w:t>
      </w:r>
      <w:r w:rsidRPr="00EB012B">
        <w:rPr>
          <w:rStyle w:val="StyleUnderline"/>
        </w:rPr>
        <w:t xml:space="preserve"> active participants, then, this funding motivated the “wrong” kind of participation, i.e. self-interested rather than community oriented.</w:t>
      </w:r>
      <w:r w:rsidRPr="00EB012B">
        <w:rPr>
          <w:sz w:val="14"/>
        </w:rPr>
        <w:t xml:space="preserve"> Consistent </w:t>
      </w:r>
      <w:r w:rsidRPr="00EB012B">
        <w:rPr>
          <w:rStyle w:val="StyleUnderline"/>
        </w:rPr>
        <w:t>participants came to view those who eventually stopped participating</w:t>
      </w:r>
      <w:r w:rsidRPr="00EB012B">
        <w:rPr>
          <w:sz w:val="14"/>
        </w:rPr>
        <w:t xml:space="preserve"> (or never participated to begin with) </w:t>
      </w:r>
      <w:r w:rsidRPr="00EB012B">
        <w:rPr>
          <w:rStyle w:val="StyleUnderline"/>
        </w:rPr>
        <w:t>as selfish or lacking</w:t>
      </w:r>
      <w:r w:rsidRPr="00EB012B">
        <w:rPr>
          <w:sz w:val="14"/>
        </w:rPr>
        <w:t xml:space="preserve"> conciencia (</w:t>
      </w:r>
      <w:r w:rsidRPr="00EB012B">
        <w:rPr>
          <w:rStyle w:val="StyleUnderline"/>
        </w:rPr>
        <w:t>social awareness</w:t>
      </w:r>
      <w:r w:rsidRPr="00EB012B">
        <w:rPr>
          <w:sz w:val="14"/>
        </w:rPr>
        <w:t xml:space="preserve">), upset that they themselves were the only ones “collaborating” to keep the group running. </w:t>
      </w:r>
      <w:r w:rsidRPr="00EB012B">
        <w:rPr>
          <w:rStyle w:val="StyleUnderline"/>
        </w:rPr>
        <w:t>Critiques of others’ materially motivated participation were quite common, despite the fact that one of the primary goals of the communal councils is to access state monies with which community members can “fix houses” and complete projects that will materially benefit community members</w:t>
      </w:r>
      <w:r w:rsidRPr="00EB012B">
        <w:rPr>
          <w:sz w:val="14"/>
        </w:rPr>
        <w:t xml:space="preserve">. As one council spokesperson told me: “We have a culture where we do not participate unless you offer us something that interests us…[people only participated in the council] when they heard about some benefit, a check, money to fix their houses.” Though originally conceptualized as part and parcel of the council’s mission, the one-time allocation of financial resources allowed members to draw moral boundaries between themselves and nonparticipants as well as explain why their attempts at mobilization were not successful. </w:t>
      </w:r>
      <w:r w:rsidRPr="00EB012B">
        <w:rPr>
          <w:rStyle w:val="StyleUnderline"/>
        </w:rPr>
        <w:t xml:space="preserve">Many infrequent participants and non-participants in the neighborhood were also critical of active </w:t>
      </w:r>
      <w:r w:rsidRPr="00EB012B">
        <w:rPr>
          <w:rStyle w:val="StyleUnderline"/>
        </w:rPr>
        <w:lastRenderedPageBreak/>
        <w:t>participants’ motivations</w:t>
      </w:r>
      <w:r w:rsidRPr="00EB012B">
        <w:rPr>
          <w:sz w:val="14"/>
        </w:rPr>
        <w:t xml:space="preserve">. </w:t>
      </w:r>
      <w:r w:rsidRPr="00EB012B">
        <w:rPr>
          <w:rStyle w:val="StyleUnderline"/>
        </w:rPr>
        <w:t xml:space="preserve">After a corruption “scandal” </w:t>
      </w:r>
      <w:r w:rsidRPr="00EB012B">
        <w:rPr>
          <w:sz w:val="14"/>
        </w:rPr>
        <w:t>that occurred in the council’s first two years, some</w:t>
      </w:r>
      <w:r w:rsidRPr="00EB012B">
        <w:rPr>
          <w:rStyle w:val="StyleUnderline"/>
        </w:rPr>
        <w:t xml:space="preserve"> community residents labeled active participants as </w:t>
      </w:r>
      <w:r w:rsidRPr="00EB012B">
        <w:rPr>
          <w:sz w:val="14"/>
        </w:rPr>
        <w:t>corrupt and</w:t>
      </w:r>
      <w:r w:rsidRPr="00EB012B">
        <w:rPr>
          <w:rStyle w:val="StyleUnderline"/>
        </w:rPr>
        <w:t xml:space="preserve"> self-interested.</w:t>
      </w:r>
      <w:r w:rsidRPr="00EB012B">
        <w:rPr>
          <w:sz w:val="14"/>
        </w:rPr>
        <w:t xml:space="preserve"> When the council was originally organized two of the founding members were able to capitalize on their heavy participation in the group to skim money from a project for which the group had received their funding. The project was completed and these two council spokespeople stopped participating soon after. But</w:t>
      </w:r>
      <w:r w:rsidRPr="00EB012B">
        <w:rPr>
          <w:rStyle w:val="StyleUnderline"/>
        </w:rPr>
        <w:t xml:space="preserve"> once the project was completed and funds used up, participation dropped drastically</w:t>
      </w:r>
      <w:r w:rsidRPr="00EB012B">
        <w:rPr>
          <w:sz w:val="14"/>
        </w:rPr>
        <w:t xml:space="preserve">, </w:t>
      </w:r>
      <w:r w:rsidRPr="00EB012B">
        <w:rPr>
          <w:rStyle w:val="StyleUnderline"/>
        </w:rPr>
        <w:t>with</w:t>
      </w:r>
      <w:r w:rsidRPr="00EB012B">
        <w:rPr>
          <w:sz w:val="14"/>
        </w:rPr>
        <w:t xml:space="preserve"> a </w:t>
      </w:r>
      <w:r w:rsidRPr="00EB012B">
        <w:rPr>
          <w:rStyle w:val="StyleUnderline"/>
        </w:rPr>
        <w:t>few participants</w:t>
      </w:r>
      <w:r w:rsidRPr="00EB012B">
        <w:rPr>
          <w:sz w:val="14"/>
        </w:rPr>
        <w:t xml:space="preserve"> (the current voceras) step</w:t>
      </w:r>
      <w:r w:rsidRPr="00EB012B">
        <w:rPr>
          <w:rStyle w:val="StyleUnderline"/>
        </w:rPr>
        <w:t>ping up in an attempt to keep the group going</w:t>
      </w:r>
      <w:r w:rsidRPr="00EB012B">
        <w:rPr>
          <w:sz w:val="14"/>
        </w:rPr>
        <w:t>. But these five women were unable to motivate participation, making it impossible to solicit more funding or carry out other projects</w:t>
      </w:r>
      <w:r w:rsidRPr="00EB012B">
        <w:rPr>
          <w:rStyle w:val="StyleUnderline"/>
        </w:rPr>
        <w:t>.</w:t>
      </w:r>
      <w:r>
        <w:rPr>
          <w:rStyle w:val="StyleUnderline"/>
        </w:rPr>
        <w:t xml:space="preserve"> </w:t>
      </w:r>
      <w:r w:rsidRPr="00EB012B">
        <w:rPr>
          <w:rStyle w:val="StyleUnderline"/>
        </w:rPr>
        <w:t>This led to neighbors critiquing council participants for never getting anything done and suspicions that theft was ongoing.</w:t>
      </w:r>
      <w:r>
        <w:rPr>
          <w:rStyle w:val="StyleUnderline"/>
        </w:rPr>
        <w:t xml:space="preserve"> </w:t>
      </w:r>
      <w:r w:rsidRPr="00EB012B">
        <w:rPr>
          <w:sz w:val="14"/>
        </w:rPr>
        <w:t xml:space="preserve">Though the council had not received funding for years, some neighbors believed that more money had been transferred to the group that was then pocketed by the current spokespersons. Because no one showed up to accountability meetings—undoubtedly due in part to these suspicions and rumors—there was little current council members could do to convince their neighbors otherwise. Indeed, the theft that occurred early on in the council’s history fueled whispers and gossip as well as outright conflict for years to come, even though none of the current spokespeople had been involved. The following fieldnote from the summer of 2011 well captures the tension that existed years after the original transfer: Only Adriana, Erika, Camila (all council spokeswomen) and I were left in Adriana’s home after her son’s birthday party had petered out. We arranged ourselves in a circle and finished off the remaining coffee and cake as the conversation turned to the neighborhood’s communal council. Becoming visibly angry, her words quickening and her voice rising, Camila told us about one night when a group of neighbors had shown up at her house throwing around claims of corruption and demanding to know where the council’s money was. She said after the angry mob left she could not sleep all night, concerned that her mother, who she lived with and was also a council member, was going to have a heart attack due to stress from the accusations. Undoubtedly, </w:t>
      </w:r>
      <w:r w:rsidRPr="00EB012B">
        <w:rPr>
          <w:rStyle w:val="StyleUnderline"/>
        </w:rPr>
        <w:t>participatory democratic organizations can generate and strengthen social bonds and trust in communities where little existed before.</w:t>
      </w:r>
      <w:r w:rsidRPr="00EB012B">
        <w:rPr>
          <w:sz w:val="14"/>
        </w:rPr>
        <w:t xml:space="preserve"> </w:t>
      </w:r>
      <w:r w:rsidRPr="00EB012B">
        <w:rPr>
          <w:rStyle w:val="Emphasis"/>
        </w:rPr>
        <w:t>But these organizations can also breed suspicion, mistrust and divisiveness, promoting rather than preventing conflict between community members</w:t>
      </w:r>
      <w:r w:rsidRPr="00EB012B">
        <w:rPr>
          <w:sz w:val="14"/>
        </w:rPr>
        <w:t>. As Putnam (1994) has written: “</w:t>
      </w:r>
      <w:r w:rsidRPr="00EB012B">
        <w:rPr>
          <w:rStyle w:val="StyleUnderline"/>
        </w:rPr>
        <w:t>Trust itself is an emergent property of the social system</w:t>
      </w:r>
      <w:r w:rsidRPr="00EB012B">
        <w:rPr>
          <w:sz w:val="14"/>
        </w:rPr>
        <w:t>…</w:t>
      </w:r>
      <w:r w:rsidRPr="00EB012B">
        <w:rPr>
          <w:rStyle w:val="StyleUnderline"/>
        </w:rPr>
        <w:t>Defection, distrust, shirking, exploitation, isolation, disorder, and stagnation intensify one another in a suffocating miasma of vicious circles</w:t>
      </w:r>
      <w:r w:rsidRPr="00EB012B">
        <w:rPr>
          <w:sz w:val="14"/>
        </w:rPr>
        <w:t xml:space="preserve">” (p. 177). In the case of this group, state funding resulted in active participants drawing moral boundaries between themselves and their neighbors as well as frustration and rancor over non-participants lack of “collaboration.” </w:t>
      </w:r>
      <w:r w:rsidRPr="00EB012B">
        <w:rPr>
          <w:rStyle w:val="StyleUnderline"/>
        </w:rPr>
        <w:t>And initial mishandling of funds generated suspicion and conflict between community residents that will most likely shape their relationships with one another as well as their views on alternative political participation for years to come</w:t>
      </w:r>
      <w:r w:rsidRPr="00EB012B">
        <w:rPr>
          <w:sz w:val="14"/>
        </w:rPr>
        <w:t xml:space="preserve">. Focusing only on cases where resources have been successfully corralled and distributed, newly empowered identities and discourses have been fashioned and state institutions are pressured to effectively articulate with local organizations places participatory experiments like these on the periphery. Numerous brilliant studies have identified where, when and why particular types of participation take place (successful, non-successful, empowering, or clientelistic). But as Matthew Mahler reminds us, </w:t>
      </w:r>
      <w:r w:rsidRPr="00EB012B">
        <w:rPr>
          <w:rStyle w:val="StyleUnderline"/>
        </w:rPr>
        <w:t>more attention should be paid to how participation occurs—in all its diverse forms—and what types of political worlds and social relations are constructed through the forms and outcomes of participation</w:t>
      </w:r>
      <w:r w:rsidRPr="00EB012B">
        <w:rPr>
          <w:sz w:val="14"/>
        </w:rPr>
        <w:t xml:space="preserve">. </w:t>
      </w:r>
    </w:p>
    <w:p w:rsidR="00DD0BC9" w:rsidRDefault="00DD0BC9" w:rsidP="00DD0BC9">
      <w:pPr>
        <w:pStyle w:val="Heading3"/>
      </w:pPr>
      <w:r>
        <w:t>Civ. Eng. Fails – Crackdown</w:t>
      </w:r>
    </w:p>
    <w:p w:rsidR="00DD0BC9" w:rsidRDefault="00DD0BC9" w:rsidP="00DD0BC9">
      <w:pPr>
        <w:pStyle w:val="Heading4"/>
      </w:pPr>
      <w:r w:rsidRPr="00CF7D32">
        <w:t xml:space="preserve">Even if their activism is effective, it will be cracked down by upcoming laws and penalties </w:t>
      </w:r>
    </w:p>
    <w:p w:rsidR="00DD0BC9" w:rsidRPr="00CF7D32" w:rsidRDefault="00DD0BC9" w:rsidP="00DD0BC9">
      <w:r w:rsidRPr="00CF7D32">
        <w:rPr>
          <w:rStyle w:val="Style13ptBold"/>
        </w:rPr>
        <w:t xml:space="preserve">Chang 17 </w:t>
      </w:r>
      <w:r w:rsidRPr="00CF7D32">
        <w:t xml:space="preserve">(CLIO CHANG, Staff Writer at New Republic, “The Anti-Protest Backlash” 2/28/17, </w:t>
      </w:r>
      <w:hyperlink r:id="rId6" w:history="1">
        <w:r w:rsidRPr="00CF7D32">
          <w:rPr>
            <w:rStyle w:val="Hyperlink"/>
          </w:rPr>
          <w:t>https://newrepublic.com/article/140926/anti-protest-backlash-republicans-criminalize-dissent</w:t>
        </w:r>
      </w:hyperlink>
      <w:r w:rsidRPr="00CF7D32">
        <w:t xml:space="preserve">) GG </w:t>
      </w:r>
    </w:p>
    <w:p w:rsidR="00DD0BC9" w:rsidRPr="00CF7D32" w:rsidRDefault="00DD0BC9" w:rsidP="00DD0BC9">
      <w:pPr>
        <w:rPr>
          <w:sz w:val="14"/>
        </w:rPr>
      </w:pPr>
      <w:r w:rsidRPr="00CF7D32">
        <w:rPr>
          <w:sz w:val="14"/>
        </w:rPr>
        <w:t xml:space="preserve">If there’s one thing that has emboldened anti-Trump activists in the early days of the new administration, it’s the fact that their </w:t>
      </w:r>
      <w:r w:rsidRPr="00CF7D32">
        <w:rPr>
          <w:rStyle w:val="StyleUnderline"/>
        </w:rPr>
        <w:t>protests are working</w:t>
      </w:r>
      <w:r w:rsidRPr="00CF7D32">
        <w:rPr>
          <w:sz w:val="14"/>
        </w:rPr>
        <w:t xml:space="preserve">. The day after the inauguration, four million women and men took to the streets of Washington and a host of other cities in what proved to be the largest demonstration in U.S. history. The day after Trump signed his Muslim ban, protesters flocked to airports across the country—and they did so again the next day, and the day after that. To date, nearly every one of Trump’s major decisions has been greeted by loud and sustained resistance. </w:t>
      </w:r>
      <w:r w:rsidRPr="00CF7D32">
        <w:rPr>
          <w:rStyle w:val="StyleUnderline"/>
        </w:rPr>
        <w:t>The grassroots revolts have proven effective</w:t>
      </w:r>
      <w:r w:rsidRPr="00CF7D32">
        <w:rPr>
          <w:sz w:val="14"/>
        </w:rPr>
        <w:t xml:space="preserve">. The protests helped prod Trump to walk back part of his travel ban, inspired Democrats to wage long and vocal confirmation battles against Betsy DeVos and Jeff Sessions, and even forced Trump to cancel a trip to a Harley-Davidson plant in Milwaukee after demonstrators threatened to greet him at the factory. In perhaps the best litmus test for Trump’s discomfort, the president took to Twitter to voice his outrage: “Professional anarchists, thugs and paid protesters are proving the point of the millions of people who voted to MAKE AMERICA GREAT AGAIN!” </w:t>
      </w:r>
      <w:r w:rsidRPr="00CF7D32">
        <w:rPr>
          <w:rStyle w:val="StyleUnderline"/>
        </w:rPr>
        <w:t>Now, however</w:t>
      </w:r>
      <w:r w:rsidRPr="00CF7D32">
        <w:rPr>
          <w:sz w:val="14"/>
        </w:rPr>
        <w:t xml:space="preserve">, </w:t>
      </w:r>
      <w:r w:rsidRPr="00CF7D32">
        <w:rPr>
          <w:rStyle w:val="Emphasis"/>
        </w:rPr>
        <w:t>Republican lawmakers</w:t>
      </w:r>
      <w:r w:rsidRPr="00CF7D32">
        <w:rPr>
          <w:sz w:val="14"/>
        </w:rPr>
        <w:t xml:space="preserve"> in at least ten states </w:t>
      </w:r>
      <w:r w:rsidRPr="00CF7D32">
        <w:rPr>
          <w:rStyle w:val="Emphasis"/>
        </w:rPr>
        <w:t>are working to shut down such shows of opposition</w:t>
      </w:r>
      <w:r w:rsidRPr="00CF7D32">
        <w:rPr>
          <w:sz w:val="14"/>
        </w:rPr>
        <w:t xml:space="preserve">. In Washington, </w:t>
      </w:r>
      <w:r w:rsidRPr="00CF7D32">
        <w:rPr>
          <w:rStyle w:val="StyleUnderline"/>
        </w:rPr>
        <w:t>Doug</w:t>
      </w:r>
      <w:r w:rsidRPr="00CF7D32">
        <w:rPr>
          <w:sz w:val="14"/>
        </w:rPr>
        <w:t xml:space="preserve"> </w:t>
      </w:r>
      <w:r w:rsidRPr="00CF7D32">
        <w:rPr>
          <w:rStyle w:val="StyleUnderline"/>
        </w:rPr>
        <w:t>Ericksen</w:t>
      </w:r>
      <w:r w:rsidRPr="00CF7D32">
        <w:rPr>
          <w:sz w:val="14"/>
        </w:rPr>
        <w:t>—a state senator who served as Trump’s deputy campaign director in the state—</w:t>
      </w:r>
      <w:r w:rsidRPr="00CF7D32">
        <w:rPr>
          <w:rStyle w:val="StyleUnderline"/>
        </w:rPr>
        <w:t xml:space="preserve">has introduced a bill that would increase the penalties for anyone causing an “economic disruption,” such as blocking traffic. </w:t>
      </w:r>
      <w:r w:rsidRPr="00CF7D32">
        <w:rPr>
          <w:sz w:val="14"/>
        </w:rPr>
        <w:t xml:space="preserve">Ericksen told The Seattle Times </w:t>
      </w:r>
      <w:r w:rsidRPr="00CF7D32">
        <w:rPr>
          <w:rStyle w:val="StyleUnderline"/>
        </w:rPr>
        <w:t xml:space="preserve">that </w:t>
      </w:r>
      <w:r w:rsidRPr="00CF7D32">
        <w:rPr>
          <w:rStyle w:val="Emphasis"/>
        </w:rPr>
        <w:t>the legislation is specifically designed to punish environmentalists</w:t>
      </w:r>
      <w:r w:rsidRPr="00CF7D32">
        <w:rPr>
          <w:rStyle w:val="StyleUnderline"/>
        </w:rPr>
        <w:t>, tribal activists</w:t>
      </w:r>
      <w:r w:rsidRPr="00CF7D32">
        <w:rPr>
          <w:rStyle w:val="Emphasis"/>
        </w:rPr>
        <w:t>, and others who</w:t>
      </w:r>
      <w:r w:rsidRPr="00CF7D32">
        <w:rPr>
          <w:rStyle w:val="StyleUnderline"/>
        </w:rPr>
        <w:t xml:space="preserve"> have blocked oil and coal trains and pipeline projects—actions </w:t>
      </w:r>
      <w:r w:rsidRPr="00CF7D32">
        <w:rPr>
          <w:rStyle w:val="Emphasis"/>
        </w:rPr>
        <w:t>he denounces as “economic terrorism.”</w:t>
      </w:r>
      <w:r>
        <w:rPr>
          <w:rStyle w:val="Emphasis"/>
        </w:rPr>
        <w:t xml:space="preserve"> </w:t>
      </w:r>
      <w:r w:rsidRPr="00CF7D32">
        <w:rPr>
          <w:rStyle w:val="StyleUnderline"/>
        </w:rPr>
        <w:t>GOP lawmakers</w:t>
      </w:r>
      <w:r w:rsidRPr="00CF7D32">
        <w:rPr>
          <w:sz w:val="14"/>
        </w:rPr>
        <w:t xml:space="preserve"> </w:t>
      </w:r>
      <w:r w:rsidRPr="00CF7D32">
        <w:rPr>
          <w:rStyle w:val="StyleUnderline"/>
        </w:rPr>
        <w:t>in other states are pushing similar bills</w:t>
      </w:r>
      <w:r w:rsidRPr="00CF7D32">
        <w:rPr>
          <w:sz w:val="14"/>
        </w:rPr>
        <w:t xml:space="preserve">. </w:t>
      </w:r>
      <w:r w:rsidRPr="00CF7D32">
        <w:rPr>
          <w:rStyle w:val="StyleUnderline"/>
        </w:rPr>
        <w:t>In Indiana</w:t>
      </w:r>
      <w:r w:rsidRPr="00CF7D32">
        <w:rPr>
          <w:sz w:val="14"/>
        </w:rPr>
        <w:t xml:space="preserve">, proposed </w:t>
      </w:r>
      <w:r w:rsidRPr="00CF7D32">
        <w:rPr>
          <w:rStyle w:val="StyleUnderline"/>
        </w:rPr>
        <w:t>legislation would empower police officers to remove protesters obstructing traffic “</w:t>
      </w:r>
      <w:r w:rsidRPr="00CF7D32">
        <w:rPr>
          <w:rStyle w:val="Emphasis"/>
        </w:rPr>
        <w:t>by any means necessary</w:t>
      </w:r>
      <w:r w:rsidRPr="00CF7D32">
        <w:rPr>
          <w:rStyle w:val="StyleUnderline"/>
        </w:rPr>
        <w:t>.”</w:t>
      </w:r>
      <w:r w:rsidRPr="00CF7D32">
        <w:rPr>
          <w:sz w:val="14"/>
        </w:rPr>
        <w:t xml:space="preserve"> </w:t>
      </w:r>
      <w:r w:rsidRPr="00CF7D32">
        <w:rPr>
          <w:rStyle w:val="StyleUnderline"/>
        </w:rPr>
        <w:t>In North Dakota,</w:t>
      </w:r>
      <w:r w:rsidRPr="00CF7D32">
        <w:rPr>
          <w:sz w:val="14"/>
        </w:rPr>
        <w:t xml:space="preserve"> where activists have blocked roadways to protest the Dakota Access Pipeline, </w:t>
      </w:r>
      <w:r w:rsidRPr="00CF7D32">
        <w:rPr>
          <w:rStyle w:val="StyleUnderline"/>
        </w:rPr>
        <w:t>a bill granting immunity from prosecution to any driver who “unintentionally” hits and kills protesters</w:t>
      </w:r>
      <w:r w:rsidRPr="00CF7D32">
        <w:rPr>
          <w:sz w:val="14"/>
        </w:rPr>
        <w:t>—a measure detractors took to calling the “Mow the Protesters Down Bill”—</w:t>
      </w:r>
      <w:r w:rsidRPr="00CF7D32">
        <w:rPr>
          <w:rStyle w:val="StyleUnderline"/>
        </w:rPr>
        <w:t>narrowly failed</w:t>
      </w:r>
      <w:r w:rsidRPr="00CF7D32">
        <w:rPr>
          <w:sz w:val="14"/>
        </w:rPr>
        <w:t xml:space="preserve">. And </w:t>
      </w:r>
      <w:r w:rsidRPr="00CF7D32">
        <w:rPr>
          <w:rStyle w:val="StyleUnderline"/>
        </w:rPr>
        <w:t>in Minnesota</w:t>
      </w:r>
      <w:r w:rsidRPr="00CF7D32">
        <w:rPr>
          <w:sz w:val="14"/>
        </w:rPr>
        <w:t>, where Black Lives Matter activists have marched on the Mall of America and shut down I-94 to protest police shootings</w:t>
      </w:r>
      <w:r w:rsidRPr="00CF7D32">
        <w:rPr>
          <w:rStyle w:val="StyleUnderline"/>
        </w:rPr>
        <w:t>, two new bills would increase the penalties for obstructing highways and allow cities to sue protesters to recover the cost of policing public demonstrations.</w:t>
      </w:r>
      <w:r>
        <w:rPr>
          <w:rStyle w:val="StyleUnderline"/>
        </w:rPr>
        <w:t xml:space="preserve"> </w:t>
      </w:r>
      <w:r w:rsidRPr="00CF7D32">
        <w:rPr>
          <w:sz w:val="14"/>
        </w:rPr>
        <w:t xml:space="preserve">In North Carolina, protesters seemingly inspired by Game of Thrones followed former Governor Pat McCrory around during inauguration weekend chanting “Shame! Shame! Shame!” In response, State </w:t>
      </w:r>
      <w:r w:rsidRPr="00CF7D32">
        <w:rPr>
          <w:rStyle w:val="StyleUnderline"/>
        </w:rPr>
        <w:t xml:space="preserve">Senator </w:t>
      </w:r>
      <w:r w:rsidRPr="00CF7D32">
        <w:rPr>
          <w:sz w:val="14"/>
        </w:rPr>
        <w:t>Daniel</w:t>
      </w:r>
      <w:r w:rsidRPr="00CF7D32">
        <w:rPr>
          <w:rStyle w:val="StyleUnderline"/>
        </w:rPr>
        <w:t xml:space="preserve"> Bishop announced that he would introduce legislation to make it a crime to “threaten, intimidate, or retaliate against a present or former North Carolina official”</w:t>
      </w:r>
      <w:r w:rsidRPr="00CF7D32">
        <w:rPr>
          <w:sz w:val="14"/>
        </w:rPr>
        <w:t xml:space="preserve"> while they are performing their jobs. </w:t>
      </w:r>
      <w:r w:rsidRPr="00CF7D32">
        <w:rPr>
          <w:rStyle w:val="StyleUnderline"/>
        </w:rPr>
        <w:t>Bishop views</w:t>
      </w:r>
      <w:r w:rsidRPr="00CF7D32">
        <w:rPr>
          <w:sz w:val="14"/>
        </w:rPr>
        <w:t xml:space="preserve"> such </w:t>
      </w:r>
      <w:r w:rsidRPr="00CF7D32">
        <w:rPr>
          <w:rStyle w:val="StyleUnderline"/>
        </w:rPr>
        <w:t>protests as a dangerous scourge, rather</w:t>
      </w:r>
      <w:r w:rsidRPr="00CF7D32">
        <w:rPr>
          <w:sz w:val="14"/>
        </w:rPr>
        <w:t xml:space="preserve"> </w:t>
      </w:r>
      <w:r w:rsidRPr="00CF7D32">
        <w:rPr>
          <w:rStyle w:val="StyleUnderline"/>
        </w:rPr>
        <w:t>than a well-established and vital part of the democratic process</w:t>
      </w:r>
      <w:r w:rsidRPr="00CF7D32">
        <w:rPr>
          <w:sz w:val="14"/>
        </w:rPr>
        <w:t xml:space="preserve">: In a statement to the Raleigh News &amp; Observer, </w:t>
      </w:r>
      <w:r w:rsidRPr="00CF7D32">
        <w:rPr>
          <w:rStyle w:val="StyleUnderline"/>
        </w:rPr>
        <w:t>he characterized the activists as a “chanting mob” of “ubiquitous leftist rioters.” Criminalizing dissent is necessary, he added, because “lines are being crossed.”</w:t>
      </w:r>
      <w:r>
        <w:rPr>
          <w:rStyle w:val="StyleUnderline"/>
        </w:rPr>
        <w:t xml:space="preserve"> </w:t>
      </w:r>
      <w:r w:rsidRPr="00CF7D32">
        <w:rPr>
          <w:sz w:val="14"/>
        </w:rPr>
        <w:t xml:space="preserve">Bishop and other GOP legislators expressed no such concerns, of course, when Tea Party activists shouted down politicians during town hall meetings over Obamacare, or showed up armed at rallies to protest gun control. </w:t>
      </w:r>
      <w:r w:rsidRPr="00CF7D32">
        <w:rPr>
          <w:rStyle w:val="StyleUnderline"/>
        </w:rPr>
        <w:t>The current Republican desire to shut down protests is motivated by politics, not principles</w:t>
      </w:r>
      <w:r w:rsidRPr="00CF7D32">
        <w:rPr>
          <w:sz w:val="14"/>
        </w:rPr>
        <w:t xml:space="preserve">. “There are people who have this sense of decorum,” says David Meyer, a sociology professor at the University of California who studies protest movements. “But it tends to be violated by their political opponents, rather than people on their side doing exactly the same thing.” </w:t>
      </w:r>
      <w:r w:rsidRPr="00CF7D32">
        <w:rPr>
          <w:rStyle w:val="StyleUnderline"/>
        </w:rPr>
        <w:t>The proposed laws are at best unnecessary</w:t>
      </w:r>
      <w:r w:rsidRPr="00CF7D32">
        <w:rPr>
          <w:sz w:val="14"/>
        </w:rPr>
        <w:t>—there are already legal provisions, for instance, to protect motorists who inadvertently strike pedestrians—</w:t>
      </w:r>
      <w:r w:rsidRPr="00CF7D32">
        <w:rPr>
          <w:rStyle w:val="StyleUnderline"/>
        </w:rPr>
        <w:t>and at worst unconstitutional</w:t>
      </w:r>
      <w:r w:rsidRPr="00CF7D32">
        <w:rPr>
          <w:sz w:val="14"/>
        </w:rPr>
        <w:t xml:space="preserve">. </w:t>
      </w:r>
      <w:r w:rsidRPr="00CF7D32">
        <w:rPr>
          <w:rStyle w:val="Emphasis"/>
        </w:rPr>
        <w:t>The real purpose is to discourage dissent</w:t>
      </w:r>
      <w:r w:rsidRPr="00CF7D32">
        <w:rPr>
          <w:sz w:val="14"/>
        </w:rPr>
        <w:t xml:space="preserve">. </w:t>
      </w:r>
      <w:r w:rsidRPr="00CF7D32">
        <w:rPr>
          <w:rStyle w:val="StyleUnderline"/>
        </w:rPr>
        <w:t>States have long tried to use legal means to obstruct political protests</w:t>
      </w:r>
      <w:r w:rsidRPr="00CF7D32">
        <w:rPr>
          <w:sz w:val="14"/>
        </w:rPr>
        <w:t>, going back to the civil rights movement of the 1960s and the antiwar protests of the 1970s</w:t>
      </w:r>
      <w:r w:rsidRPr="00CF7D32">
        <w:rPr>
          <w:rStyle w:val="StyleUnderline"/>
        </w:rPr>
        <w:t>. “It sends the wrong message to protesters exercising their constitutional right to be in public spaces, to assemble, and to speak</w:t>
      </w:r>
      <w:r w:rsidRPr="00CF7D32">
        <w:rPr>
          <w:sz w:val="14"/>
        </w:rPr>
        <w:t xml:space="preserve">,” says Jennifer Cook, policy director of the North Dakota branch of the ACLU. </w:t>
      </w:r>
      <w:r w:rsidRPr="00CF7D32">
        <w:rPr>
          <w:rStyle w:val="StyleUnderline"/>
        </w:rPr>
        <w:t>The bigger question is whether the wave of anti-protest legislation heralds a larger and more dangerous backlash against free speech</w:t>
      </w:r>
      <w:r w:rsidRPr="00CF7D32">
        <w:rPr>
          <w:sz w:val="14"/>
        </w:rPr>
        <w:t xml:space="preserve">. </w:t>
      </w:r>
      <w:r w:rsidRPr="00CF7D32">
        <w:rPr>
          <w:rStyle w:val="StyleUnderline"/>
        </w:rPr>
        <w:t>Trump</w:t>
      </w:r>
      <w:r w:rsidRPr="00CF7D32">
        <w:rPr>
          <w:sz w:val="14"/>
        </w:rPr>
        <w:t xml:space="preserve"> himself </w:t>
      </w:r>
      <w:r w:rsidRPr="00CF7D32">
        <w:rPr>
          <w:rStyle w:val="StyleUnderline"/>
        </w:rPr>
        <w:t>has encouraged outright violence against protesters</w:t>
      </w:r>
      <w:r w:rsidRPr="00CF7D32">
        <w:rPr>
          <w:sz w:val="14"/>
        </w:rPr>
        <w:t xml:space="preserve">—during his campaign, he advised supporters to “rough up” demonstrators at his rallies. </w:t>
      </w:r>
      <w:r w:rsidRPr="00CF7D32">
        <w:rPr>
          <w:rStyle w:val="StyleUnderline"/>
        </w:rPr>
        <w:t>The president’s personal vindictiveness</w:t>
      </w:r>
      <w:r w:rsidRPr="00CF7D32">
        <w:rPr>
          <w:sz w:val="14"/>
        </w:rPr>
        <w:t xml:space="preserve">, </w:t>
      </w:r>
      <w:r w:rsidRPr="00CF7D32">
        <w:rPr>
          <w:rStyle w:val="StyleUnderline"/>
        </w:rPr>
        <w:t>combined with the repressive legislation</w:t>
      </w:r>
      <w:r w:rsidRPr="00CF7D32">
        <w:rPr>
          <w:sz w:val="14"/>
        </w:rPr>
        <w:t xml:space="preserve"> being introduced at the state level, </w:t>
      </w:r>
      <w:r w:rsidRPr="00CF7D32">
        <w:rPr>
          <w:rStyle w:val="StyleUnderline"/>
        </w:rPr>
        <w:t>are designed to frighten protesters</w:t>
      </w:r>
      <w:r w:rsidRPr="00CF7D32">
        <w:rPr>
          <w:sz w:val="14"/>
        </w:rPr>
        <w:t>. But they are also the best indication yet of just how much the protesters have frightened Trump.</w:t>
      </w:r>
    </w:p>
    <w:p w:rsidR="00DD0BC9" w:rsidRPr="00EB012B" w:rsidRDefault="00DD0BC9" w:rsidP="00501447">
      <w:pPr>
        <w:rPr>
          <w:sz w:val="14"/>
        </w:rPr>
      </w:pPr>
    </w:p>
    <w:p w:rsidR="00740F18" w:rsidRPr="00EB012B" w:rsidRDefault="00740F18" w:rsidP="00740F18">
      <w:pPr>
        <w:pStyle w:val="Heading3"/>
      </w:pPr>
      <w:r>
        <w:lastRenderedPageBreak/>
        <w:t>Hobbysim Turn</w:t>
      </w:r>
    </w:p>
    <w:p w:rsidR="00740F18" w:rsidRDefault="00740F18" w:rsidP="00740F18">
      <w:pPr>
        <w:pStyle w:val="Heading4"/>
      </w:pPr>
      <w:r>
        <w:t>Civic engagement leads to political hobbysism – that’s net worse for all their impacts because it makes politics a reality show and coopts legitimate ways of engagement</w:t>
      </w:r>
    </w:p>
    <w:p w:rsidR="00740F18" w:rsidRPr="00EB012B" w:rsidRDefault="00740F18" w:rsidP="00740F18">
      <w:r>
        <w:rPr>
          <w:rStyle w:val="Style13ptBold"/>
        </w:rPr>
        <w:t xml:space="preserve">Hersh 17 </w:t>
      </w:r>
      <w:r w:rsidRPr="00EB012B">
        <w:t>(Eitan D. Hersh, associate professor of political science at Tufts, “The Problem with Participatory Democracy Is the Participants, New York Times, 6/29/17, https://www.nytimes.com/2017/06/29/opinion/sunday/the-problem-with-participatory-democracy-is-the-participants.html) GG</w:t>
      </w:r>
    </w:p>
    <w:p w:rsidR="00740F18" w:rsidRPr="00EB012B" w:rsidRDefault="00740F18" w:rsidP="00740F18">
      <w:pPr>
        <w:rPr>
          <w:sz w:val="12"/>
        </w:rPr>
      </w:pPr>
      <w:r w:rsidRPr="00EB012B">
        <w:rPr>
          <w:sz w:val="12"/>
        </w:rPr>
        <w:t xml:space="preserve">At backyard barbecues this holiday weekend, liberals will gab with one another about how much time they're spending on politics. More than ever, they are watching cable news, and refreshing Twitter and Facebook feeds. Many kept up with the recent special House elections. Some skipped work to watch the spectacle of James Comers Senate hearing. Others have been using a new technology- called Resistbot to send text messages that are transformed into letters faxed to a representative's or senator's office. Yet. for all this activism, they have a sinking feeling that maybe they're just spinning their wheels. </w:t>
      </w:r>
      <w:r w:rsidRPr="00742B15">
        <w:rPr>
          <w:rStyle w:val="Emphasis"/>
        </w:rPr>
        <w:t>Americans who live in relative comfort are emotionally invested in politics</w:t>
      </w:r>
      <w:r w:rsidRPr="00742B15">
        <w:rPr>
          <w:rStyle w:val="StyleUnderline"/>
        </w:rPr>
        <w:t xml:space="preserve">, especially after the election, </w:t>
      </w:r>
      <w:r w:rsidRPr="00742B15">
        <w:rPr>
          <w:rStyle w:val="Emphasis"/>
        </w:rPr>
        <w:t>but in a degraded form of politics that caters to the voyeurism of news junkies and the short attention spans of slacktivists</w:t>
      </w:r>
      <w:r w:rsidRPr="00EB012B">
        <w:rPr>
          <w:sz w:val="12"/>
        </w:rPr>
        <w:t xml:space="preserve">. </w:t>
      </w:r>
      <w:r w:rsidRPr="00742B15">
        <w:rPr>
          <w:rStyle w:val="StyleUnderline"/>
        </w:rPr>
        <w:t>They are engaging in</w:t>
      </w:r>
      <w:r w:rsidRPr="00EB012B">
        <w:rPr>
          <w:sz w:val="12"/>
        </w:rPr>
        <w:t xml:space="preserve"> a phenomenon I call "</w:t>
      </w:r>
      <w:r w:rsidRPr="00742B15">
        <w:rPr>
          <w:rStyle w:val="StyleUnderline"/>
        </w:rPr>
        <w:t>political hobbyism</w:t>
      </w:r>
      <w:r w:rsidRPr="00EB012B">
        <w:rPr>
          <w:sz w:val="12"/>
        </w:rPr>
        <w:t xml:space="preserve">." </w:t>
      </w:r>
      <w:r w:rsidRPr="00742B15">
        <w:rPr>
          <w:rStyle w:val="StyleUnderline"/>
        </w:rPr>
        <w:t>They desperately want to do something, but not something that is boring, demanding or slow.</w:t>
      </w:r>
      <w:r w:rsidRPr="00EB012B">
        <w:rPr>
          <w:sz w:val="12"/>
        </w:rPr>
        <w:t xml:space="preserve"> </w:t>
      </w:r>
      <w:r w:rsidRPr="00742B15">
        <w:rPr>
          <w:rStyle w:val="StyleUnderline"/>
        </w:rPr>
        <w:t>Political hobbyists want easy ways to register their feelings</w:t>
      </w:r>
      <w:r w:rsidRPr="00EB012B">
        <w:rPr>
          <w:sz w:val="12"/>
        </w:rPr>
        <w:t xml:space="preserve">. Democrats in particular embrace tools like Resistbot that offer instantly gratifying participation. Beyond the current political climate. </w:t>
      </w:r>
      <w:r w:rsidRPr="00742B15">
        <w:rPr>
          <w:rStyle w:val="StyleUnderline"/>
        </w:rPr>
        <w:t>Democrats</w:t>
      </w:r>
      <w:r w:rsidRPr="00EB012B">
        <w:rPr>
          <w:sz w:val="12"/>
        </w:rPr>
        <w:t xml:space="preserve">, more than Republicans, </w:t>
      </w:r>
      <w:r w:rsidRPr="00742B15">
        <w:rPr>
          <w:rStyle w:val="StyleUnderline"/>
        </w:rPr>
        <w:t>believe in mass participation as a core value and also believe it empowers their side</w:t>
      </w:r>
      <w:r w:rsidRPr="00EB012B">
        <w:rPr>
          <w:sz w:val="12"/>
        </w:rPr>
        <w:t xml:space="preserve">. But </w:t>
      </w:r>
      <w:r w:rsidRPr="00742B15">
        <w:rPr>
          <w:rStyle w:val="StyleUnderline"/>
        </w:rPr>
        <w:t>cheap participation reflects a troubling infirmity in how partisans of both parties engage in politics</w:t>
      </w:r>
      <w:r w:rsidRPr="00EB012B">
        <w:rPr>
          <w:sz w:val="12"/>
        </w:rPr>
        <w:t xml:space="preserve">. In fact, </w:t>
      </w:r>
      <w:r w:rsidRPr="00742B15">
        <w:rPr>
          <w:rStyle w:val="Emphasis"/>
        </w:rPr>
        <w:t>it is not because of gerrymandering. Citizens United, cable news or any of the other common scapegoats that our system is broken, but because of us: ordinary people who are doing politics the wrong way</w:t>
      </w:r>
      <w:r w:rsidRPr="00EB012B">
        <w:rPr>
          <w:sz w:val="12"/>
        </w:rPr>
        <w:t xml:space="preserve">. For years, </w:t>
      </w:r>
      <w:r w:rsidRPr="00742B15">
        <w:rPr>
          <w:rStyle w:val="StyleUnderline"/>
        </w:rPr>
        <w:t>political scientists have studied how people vote</w:t>
      </w:r>
      <w:r w:rsidRPr="00EB012B">
        <w:rPr>
          <w:sz w:val="12"/>
        </w:rPr>
        <w:t xml:space="preserve">, </w:t>
      </w:r>
      <w:r w:rsidRPr="00742B15">
        <w:rPr>
          <w:rStyle w:val="StyleUnderline"/>
        </w:rPr>
        <w:t>petition, donate, protest, align with parties and take in the news, and have asked what motivates these actions</w:t>
      </w:r>
      <w:r w:rsidRPr="00EB012B">
        <w:rPr>
          <w:sz w:val="12"/>
        </w:rPr>
        <w:t xml:space="preserve">. </w:t>
      </w:r>
      <w:r w:rsidRPr="00742B15">
        <w:rPr>
          <w:rStyle w:val="StyleUnderline"/>
        </w:rPr>
        <w:t xml:space="preserve">The typical answers are </w:t>
      </w:r>
      <w:r>
        <w:rPr>
          <w:rStyle w:val="StyleUnderline"/>
        </w:rPr>
        <w:t>civic</w:t>
      </w:r>
      <w:r w:rsidRPr="00742B15">
        <w:rPr>
          <w:rStyle w:val="StyleUnderline"/>
        </w:rPr>
        <w:t xml:space="preserve"> duty and self-interest</w:t>
      </w:r>
      <w:r w:rsidRPr="00EB012B">
        <w:rPr>
          <w:sz w:val="12"/>
        </w:rPr>
        <w:t xml:space="preserve">. </w:t>
      </w:r>
      <w:r w:rsidRPr="00742B15">
        <w:rPr>
          <w:rStyle w:val="StyleUnderline"/>
        </w:rPr>
        <w:t>But civic duty and self-interest do not capture the ways that middle- and upper-class Americans are engaging in politics.</w:t>
      </w:r>
      <w:r w:rsidRPr="00EB012B">
        <w:rPr>
          <w:sz w:val="12"/>
        </w:rPr>
        <w:t xml:space="preserve"> Now it is the Facebooker who argues with friends of friends he does not know; the news consumer who spends hours watching cable; the repeat online petitioner who demands actions like impeaching the president; the news sharer willing to spread misinformation and rumor because it feels good; the data junkie who frantically toggles between horse races in suburban Georgia and horse races in Britain and France and horse races in sports (even literal horse races). </w:t>
      </w:r>
      <w:r w:rsidRPr="00742B15">
        <w:rPr>
          <w:rStyle w:val="StyleUnderline"/>
        </w:rPr>
        <w:t>What is really motivating this behavior is hobbyism</w:t>
      </w:r>
      <w:r w:rsidRPr="00EB012B">
        <w:rPr>
          <w:sz w:val="12"/>
        </w:rPr>
        <w:t xml:space="preserve"> — </w:t>
      </w:r>
      <w:r w:rsidRPr="00742B15">
        <w:rPr>
          <w:rStyle w:val="StyleUnderline"/>
        </w:rPr>
        <w:t>the regular use of free time to engage in politics as a leisure activity</w:t>
      </w:r>
      <w:r w:rsidRPr="00EB012B">
        <w:rPr>
          <w:sz w:val="12"/>
        </w:rPr>
        <w:t xml:space="preserve">. Political hobbyism is everywhere. There are several reasons. For one, </w:t>
      </w:r>
      <w:r w:rsidRPr="00742B15">
        <w:rPr>
          <w:rStyle w:val="StyleUnderline"/>
        </w:rPr>
        <w:t>technology- allows those interested in politics to gain specialized knowledge and engage in pleasing activities, like reinforcing their views with like-minded friends on Facebook.</w:t>
      </w:r>
      <w:r w:rsidRPr="00EB012B">
        <w:rPr>
          <w:sz w:val="12"/>
        </w:rPr>
        <w:t xml:space="preserve"> For another, </w:t>
      </w:r>
      <w:r w:rsidRPr="00742B15">
        <w:rPr>
          <w:rStyle w:val="StyleUnderline"/>
        </w:rPr>
        <w:t>our era of relative security-</w:t>
      </w:r>
      <w:r w:rsidRPr="00EB012B">
        <w:rPr>
          <w:sz w:val="12"/>
        </w:rPr>
        <w:t xml:space="preserve"> (nearly a half-century without a conscripted military) </w:t>
      </w:r>
      <w:r w:rsidRPr="00742B15">
        <w:rPr>
          <w:rStyle w:val="StyleUnderline"/>
        </w:rPr>
        <w:t>has diminished the solemnity that accompanied politics in the past.</w:t>
      </w:r>
      <w:r w:rsidRPr="00EB012B">
        <w:rPr>
          <w:sz w:val="12"/>
        </w:rPr>
        <w:t xml:space="preserve"> </w:t>
      </w:r>
      <w:r w:rsidRPr="00742B15">
        <w:rPr>
          <w:rStyle w:val="StyleUnderline"/>
        </w:rPr>
        <w:t xml:space="preserve">Even in the serious moments </w:t>
      </w:r>
      <w:r w:rsidRPr="00EB012B">
        <w:rPr>
          <w:sz w:val="12"/>
        </w:rPr>
        <w:t xml:space="preserve">since the 2016 election, </w:t>
      </w:r>
      <w:r w:rsidRPr="00742B15">
        <w:rPr>
          <w:rStyle w:val="StyleUnderline"/>
        </w:rPr>
        <w:t>political engagement for many- people is characterized by forwarding the latest clip that embarrasses the other side</w:t>
      </w:r>
      <w:r w:rsidRPr="00EB012B">
        <w:rPr>
          <w:sz w:val="12"/>
        </w:rPr>
        <w:t xml:space="preserve">, like videos of John McCain asking incomprehensible questions or Elizabeth Warren "destroying" Betsy DeVos. Then there are the well-intentioned policy- innovations over the years that were meant to make politics more open but in doing so exposed politics to hobbyists: participatory primaries, ballot initiatives, open-data policies, even campaign contribution limits. The contribution rules that are now in place favor the independent vanity projects of wealthy egomaniacs instead of allowing parties to raise money and build durable local support. </w:t>
      </w:r>
      <w:r w:rsidRPr="00742B15">
        <w:rPr>
          <w:rStyle w:val="Emphasis"/>
        </w:rPr>
        <w:t>The result of this is political engagement that takes the form of partisan fandom</w:t>
      </w:r>
      <w:r w:rsidRPr="00742B15">
        <w:rPr>
          <w:rStyle w:val="StyleUnderline"/>
        </w:rPr>
        <w:t>, the seeking of cheap thrills, and amateurs trying their hand at a game</w:t>
      </w:r>
      <w:r w:rsidRPr="00EB012B">
        <w:rPr>
          <w:sz w:val="12"/>
        </w:rPr>
        <w:t xml:space="preserve"> — the billionaire funding "super PACs" </w:t>
      </w:r>
      <w:r w:rsidRPr="00742B15">
        <w:rPr>
          <w:rStyle w:val="StyleUnderline"/>
        </w:rPr>
        <w:t>all the way down to the everyday armchair quarterback who professes that the path to political victory is through ideological purity</w:t>
      </w:r>
      <w:r w:rsidRPr="00EB012B">
        <w:rPr>
          <w:sz w:val="12"/>
        </w:rPr>
        <w:t xml:space="preserve">-. (In the face of a diverse and moderate country-, the demand for ideological purity- itself can be a symptom of hobbyism: If politics is a sport and the stakes are no higher, why not demand ideological purity- if it feels good?) </w:t>
      </w:r>
      <w:r w:rsidRPr="00742B15">
        <w:rPr>
          <w:rStyle w:val="StyleUnderline"/>
        </w:rPr>
        <w:t>Not all activism is political hobbyism</w:t>
      </w:r>
      <w:r w:rsidRPr="00EB012B">
        <w:rPr>
          <w:sz w:val="12"/>
        </w:rPr>
        <w:t xml:space="preserve">. A Black Lives Matter protest meant to call attention to police misconduct and demand change on an issue with life-or-death consequences is not hobbyism. Neither is a spontaneous airport protest over the president's travel ban, which also had clear goals and urgent demands. What about attendance at town hall meetings hosted by members of Congress? These events could be places for serious discourse and reveal crucial citizen perspectives on matters of public policy-, </w:t>
      </w:r>
      <w:r w:rsidRPr="00742B15">
        <w:rPr>
          <w:rStyle w:val="StyleUnderline"/>
        </w:rPr>
        <w:t>but they are more often hijacked by fair-</w:t>
      </w:r>
      <w:r>
        <w:rPr>
          <w:rStyle w:val="StyleUnderline"/>
        </w:rPr>
        <w:t>weather</w:t>
      </w:r>
      <w:r w:rsidRPr="00742B15">
        <w:rPr>
          <w:rStyle w:val="StyleUnderline"/>
        </w:rPr>
        <w:t xml:space="preserve"> activists looking to see action</w:t>
      </w:r>
      <w:r w:rsidRPr="00EB012B">
        <w:rPr>
          <w:sz w:val="12"/>
        </w:rPr>
        <w:t xml:space="preserve">. </w:t>
      </w:r>
      <w:r w:rsidRPr="00742B15">
        <w:rPr>
          <w:rStyle w:val="StyleUnderline"/>
        </w:rPr>
        <w:t xml:space="preserve">It is </w:t>
      </w:r>
      <w:r w:rsidRPr="00EB012B">
        <w:rPr>
          <w:sz w:val="12"/>
        </w:rPr>
        <w:t xml:space="preserve">certainly- </w:t>
      </w:r>
      <w:r w:rsidRPr="00742B15">
        <w:rPr>
          <w:rStyle w:val="StyleUnderline"/>
        </w:rPr>
        <w:t>peculiar that</w:t>
      </w:r>
      <w:r w:rsidRPr="00EB012B">
        <w:rPr>
          <w:sz w:val="12"/>
        </w:rPr>
        <w:t xml:space="preserve"> </w:t>
      </w:r>
      <w:r w:rsidRPr="00742B15">
        <w:rPr>
          <w:rStyle w:val="StyleUnderline"/>
        </w:rPr>
        <w:t>Democrats who are motivated by the health care debate now couldn't be bothered to show up at town hall meetings back in 2009</w:t>
      </w:r>
      <w:r w:rsidRPr="00EB012B">
        <w:rPr>
          <w:sz w:val="12"/>
        </w:rPr>
        <w:t xml:space="preserve"> (or to vote in 2010), and the Tea Party- activists of 2009 can't be bothered now, since it wouldn't be any fun for them. What, exactly, is wrong political hobbyism? We live in a democracy, after all. Aren't we supposed to participate? Political hobbyism might not be so bad if it complemented mundane but important forms of participation. </w:t>
      </w:r>
      <w:r w:rsidRPr="00742B15">
        <w:rPr>
          <w:rStyle w:val="StyleUnderline"/>
        </w:rPr>
        <w:t>The problem is that hobbyism is replacing other forms of participation,</w:t>
      </w:r>
      <w:r w:rsidRPr="00EB012B">
        <w:rPr>
          <w:sz w:val="12"/>
        </w:rPr>
        <w:t xml:space="preserve"> </w:t>
      </w:r>
      <w:r w:rsidRPr="00742B15">
        <w:rPr>
          <w:rStyle w:val="StyleUnderline"/>
        </w:rPr>
        <w:t xml:space="preserve">like local organizing, supporting party- organizations, neighbor-to-neighbor </w:t>
      </w:r>
      <w:r w:rsidRPr="00742B15">
        <w:rPr>
          <w:rStyle w:val="StyleUnderline"/>
        </w:rPr>
        <w:lastRenderedPageBreak/>
        <w:t>persuasion, even voting in midterm elections</w:t>
      </w:r>
      <w:r w:rsidRPr="00EB012B">
        <w:rPr>
          <w:sz w:val="12"/>
        </w:rPr>
        <w:t xml:space="preserve"> — the 2014 midterms had the lowest level of voter participation in over 70 years. The Democratic Party}-, the party}- that embraces "engagement," is in atrophy in state legislatures across the country. Perhaps this is because state-level political participation needs to be motivated by civic duty; it is not entertaining enough to pique the interest of hobbyists. </w:t>
      </w:r>
      <w:r w:rsidRPr="00742B15">
        <w:rPr>
          <w:rStyle w:val="StyleUnderline"/>
        </w:rPr>
        <w:t>The party of Hollywood celebrities also struggles to energize its supporters to vote. Maybe it is because when politics is something one does for fun rather than out of a profound moral obligation, the citizen who does not find it fun has no reason to engage</w:t>
      </w:r>
      <w:r w:rsidRPr="00EB012B">
        <w:rPr>
          <w:sz w:val="12"/>
        </w:rPr>
        <w:t>. The important parts of politics for the average citizen simply may not be enjoyable. Political hobbyism is a problem not just for Democrats. The hobbyist in the Oval Office is evidence enough of the Republican version. Donald Trump's election was possible because both political parties mistakenly decided several decades ago to have binding primary elections determine presidential nominations. Rather than having party leaders vet candidates for competency- and sanity-, as most democracies do, our parties turned the nomination process into a reality show in which the closest things to vetting are a clap-o-meter and a tracking poll. Nevertheless, the problem of hobbyism holds more severe consequences for Democrats than for Republicans because of their commitment to mass engagement as a core value</w:t>
      </w:r>
      <w:r w:rsidRPr="00742B15">
        <w:rPr>
          <w:rStyle w:val="StyleUnderline"/>
        </w:rPr>
        <w:t>. An unqualified embrace of engagement, without leaders channeling activists toward clear goals,</w:t>
      </w:r>
      <w:r w:rsidRPr="00EB012B">
        <w:rPr>
          <w:sz w:val="12"/>
        </w:rPr>
        <w:t xml:space="preserve"> yields the spinning of wheels of hobbyism. </w:t>
      </w:r>
      <w:r w:rsidRPr="00742B15">
        <w:rPr>
          <w:rStyle w:val="StyleUnderline"/>
        </w:rPr>
        <w:t xml:space="preserve">Democrats should know that </w:t>
      </w:r>
      <w:r w:rsidRPr="00EB012B">
        <w:rPr>
          <w:rStyle w:val="Emphasis"/>
        </w:rPr>
        <w:t>an unending string of activities intended for instant gratification does not amount to much in political power.</w:t>
      </w:r>
      <w:r w:rsidRPr="00EB012B">
        <w:rPr>
          <w:sz w:val="12"/>
        </w:rPr>
        <w:t xml:space="preserve"> What they should ask is whether their emotions and energy are contributing to a behind-the-scenes effort to build local support across the country or whether they are merely- a hollow, self-gratifying manifestation of the new political hobbyism.</w:t>
      </w:r>
    </w:p>
    <w:p w:rsidR="00501447" w:rsidRPr="004C5787" w:rsidRDefault="00501447" w:rsidP="004C5787"/>
    <w:p w:rsidR="00FD34CD" w:rsidRDefault="007548D2" w:rsidP="00080F67">
      <w:pPr>
        <w:pStyle w:val="Heading2"/>
      </w:pPr>
      <w:r>
        <w:lastRenderedPageBreak/>
        <w:t>Democracy Advantage</w:t>
      </w:r>
    </w:p>
    <w:p w:rsidR="005967F0" w:rsidRDefault="005967F0" w:rsidP="005967F0">
      <w:pPr>
        <w:pStyle w:val="Heading3"/>
      </w:pPr>
      <w:r>
        <w:lastRenderedPageBreak/>
        <w:t>DPT Fails</w:t>
      </w:r>
    </w:p>
    <w:p w:rsidR="005967F0" w:rsidRDefault="005967F0" w:rsidP="005967F0">
      <w:pPr>
        <w:pStyle w:val="Heading4"/>
      </w:pPr>
      <w:r>
        <w:t>Realism disproves DPT</w:t>
      </w:r>
    </w:p>
    <w:p w:rsidR="005967F0" w:rsidRPr="00B73661" w:rsidRDefault="005967F0" w:rsidP="005967F0">
      <w:r w:rsidRPr="00B73661">
        <w:rPr>
          <w:rStyle w:val="Style13ptBold"/>
        </w:rPr>
        <w:t>Pazienza 14</w:t>
      </w:r>
      <w:r>
        <w:t xml:space="preserve"> (Toni Ann Pazienza University of South Florida, “Challenging the Democratic Peace Theory - The Role of US-China Relationship” March 2014 . Graduate Theses and Dissertations. </w:t>
      </w:r>
      <w:hyperlink r:id="rId7" w:history="1">
        <w:r w:rsidRPr="002C0DE0">
          <w:rPr>
            <w:rStyle w:val="Hyperlink"/>
          </w:rPr>
          <w:t>http://scholarcommons.usf.edu/etd/5098</w:t>
        </w:r>
      </w:hyperlink>
      <w:r>
        <w:t>) GG</w:t>
      </w:r>
    </w:p>
    <w:p w:rsidR="005967F0" w:rsidRPr="00B73661" w:rsidRDefault="005967F0" w:rsidP="005967F0">
      <w:pPr>
        <w:rPr>
          <w:sz w:val="14"/>
        </w:rPr>
      </w:pPr>
      <w:r w:rsidRPr="00B73661">
        <w:rPr>
          <w:sz w:val="14"/>
        </w:rPr>
        <w:t xml:space="preserve">Despite these many data sets, many </w:t>
      </w:r>
      <w:r w:rsidRPr="002D5C04">
        <w:rPr>
          <w:rStyle w:val="Emphasis"/>
        </w:rPr>
        <w:t>realists have declared the democratic peace a fantasy</w:t>
      </w:r>
      <w:r w:rsidRPr="00B73661">
        <w:rPr>
          <w:sz w:val="14"/>
        </w:rPr>
        <w:t xml:space="preserve">. </w:t>
      </w:r>
      <w:r w:rsidRPr="00DE3A2D">
        <w:rPr>
          <w:rStyle w:val="StyleUnderline"/>
        </w:rPr>
        <w:t>Permanent peace between mutually recognized liberal democracies</w:t>
      </w:r>
      <w:r w:rsidRPr="00B73661">
        <w:rPr>
          <w:sz w:val="14"/>
        </w:rPr>
        <w:t xml:space="preserve">, they argue, </w:t>
      </w:r>
      <w:r w:rsidRPr="00DE3A2D">
        <w:rPr>
          <w:rStyle w:val="StyleUnderline"/>
        </w:rPr>
        <w:t>is not possible</w:t>
      </w:r>
      <w:r w:rsidRPr="00B73661">
        <w:rPr>
          <w:sz w:val="14"/>
        </w:rPr>
        <w:t xml:space="preserve">. </w:t>
      </w:r>
      <w:r w:rsidRPr="00DE3A2D">
        <w:rPr>
          <w:rStyle w:val="StyleUnderline"/>
        </w:rPr>
        <w:t>Liberal states</w:t>
      </w:r>
      <w:r w:rsidRPr="00B73661">
        <w:rPr>
          <w:sz w:val="14"/>
        </w:rPr>
        <w:t xml:space="preserve">, like all others, </w:t>
      </w:r>
      <w:r w:rsidRPr="00DE3A2D">
        <w:rPr>
          <w:rStyle w:val="StyleUnderline"/>
        </w:rPr>
        <w:t>must base foreign policy on the imperatives of power politics.</w:t>
      </w:r>
      <w:r w:rsidRPr="00B73661">
        <w:rPr>
          <w:sz w:val="14"/>
        </w:rPr>
        <w:t xml:space="preserve"> Some realists argue that </w:t>
      </w:r>
      <w:r w:rsidRPr="00C96ED2">
        <w:rPr>
          <w:rStyle w:val="StyleUnderline"/>
        </w:rPr>
        <w:t>there is no theoretically compelling causal mechanism that could explain democratic peace. If neither democratic structures nor norms alone can explain the democratic peace, then there is no democratic peace</w:t>
      </w:r>
      <w:r w:rsidRPr="00B73661">
        <w:rPr>
          <w:sz w:val="14"/>
        </w:rPr>
        <w:t xml:space="preserve"> (Layne 11).</w:t>
      </w:r>
      <w:r w:rsidRPr="00C96ED2">
        <w:rPr>
          <w:rStyle w:val="StyleUnderline"/>
        </w:rPr>
        <w:t xml:space="preserve"> If there was a democratic peace, then liberal states would not make threats against each other.</w:t>
      </w:r>
      <w:r w:rsidRPr="00B73661">
        <w:rPr>
          <w:sz w:val="14"/>
        </w:rPr>
        <w:t xml:space="preserve"> Christopher Layne, for instance, argues that </w:t>
      </w:r>
      <w:r w:rsidRPr="00C96ED2">
        <w:rPr>
          <w:rStyle w:val="StyleUnderline"/>
        </w:rPr>
        <w:t>in the case of the Union and the Confederacy, the characteristics at the heart of the democratic peace theory- remain suspect</w:t>
      </w:r>
      <w:r w:rsidRPr="00B73661">
        <w:rPr>
          <w:sz w:val="14"/>
        </w:rPr>
        <w:t xml:space="preserve">. </w:t>
      </w:r>
      <w:r w:rsidRPr="00C96ED2">
        <w:rPr>
          <w:rStyle w:val="StyleUnderline"/>
        </w:rPr>
        <w:t xml:space="preserve">If a democracy is tightly knit </w:t>
      </w:r>
      <w:r w:rsidRPr="00B73661">
        <w:rPr>
          <w:sz w:val="14"/>
        </w:rPr>
        <w:t xml:space="preserve">politically, economically and culturally, </w:t>
      </w:r>
      <w:r w:rsidRPr="00C96ED2">
        <w:rPr>
          <w:rStyle w:val="StyleUnderline"/>
        </w:rPr>
        <w:t>as the United States was</w:t>
      </w:r>
      <w:r w:rsidRPr="00B73661">
        <w:rPr>
          <w:sz w:val="14"/>
        </w:rPr>
        <w:t xml:space="preserve"> in 1861, </w:t>
      </w:r>
      <w:r w:rsidRPr="00C96ED2">
        <w:rPr>
          <w:rStyle w:val="StyleUnderline"/>
        </w:rPr>
        <w:t>and could still split into two waning successor states, we should have little confidence that democracy will prevent great power conflicts in international polities</w:t>
      </w:r>
      <w:r w:rsidRPr="00B73661">
        <w:rPr>
          <w:sz w:val="14"/>
        </w:rPr>
        <w:t xml:space="preserve"> (41). Nonetheless, </w:t>
      </w:r>
      <w:r w:rsidRPr="00C96ED2">
        <w:rPr>
          <w:rStyle w:val="StyleUnderline"/>
        </w:rPr>
        <w:t>realism seeks to explain power politics</w:t>
      </w:r>
      <w:r w:rsidRPr="00B73661">
        <w:rPr>
          <w:sz w:val="14"/>
        </w:rPr>
        <w:t xml:space="preserve">. It is an approach that is centered upon four propositions: anarchic international system, sovereignty, states are ration and the most important actors. </w:t>
      </w:r>
      <w:r w:rsidRPr="00C96ED2">
        <w:rPr>
          <w:rStyle w:val="StyleUnderline"/>
        </w:rPr>
        <w:t>States purse their own self interest and groups strive to attain as many resources as possible with a primary concern of survival</w:t>
      </w:r>
      <w:r w:rsidRPr="00B73661">
        <w:rPr>
          <w:sz w:val="14"/>
        </w:rPr>
        <w:t xml:space="preserve">. While </w:t>
      </w:r>
      <w:r w:rsidRPr="00C96ED2">
        <w:rPr>
          <w:rStyle w:val="StyleUnderline"/>
        </w:rPr>
        <w:t>there are no universal principles with which all states may guide their actions, a state must instead always be aware of the actions of the states around</w:t>
      </w:r>
      <w:r w:rsidRPr="00B73661">
        <w:rPr>
          <w:sz w:val="14"/>
        </w:rPr>
        <w:t xml:space="preserve"> </w:t>
      </w:r>
      <w:r w:rsidRPr="00C96ED2">
        <w:rPr>
          <w:rStyle w:val="StyleUnderline"/>
        </w:rPr>
        <w:t>it</w:t>
      </w:r>
      <w:r w:rsidRPr="00B73661">
        <w:rPr>
          <w:sz w:val="14"/>
        </w:rPr>
        <w:t xml:space="preserve"> and must use a pragmatic approach to resolve problems as they arise. As Machiavelli put it in Discourses on Livy “… it is necessary for anyone who organizes a republic and establishes laws in it to take for granted that all men are evil and that they will always act according to the wickedness of their nature whenever they have the opportunity….” (28). Moreover, Hobbes’ Leviathan (1651), provides three very simple assumptions: men are equal, they interact in anarchy and the are motivated by competition, diffidence and glory (88). Hobbes’s emphasis on anarchy, or what he called “a war of all against all”, only focused on the domestic level. The international context would be developed by Edward Carr in his book, The Twenty Years’ Crisis (1939), which addressed the dichotomies of realism and utopianism (idealism). </w:t>
      </w:r>
      <w:r w:rsidRPr="00C96ED2">
        <w:rPr>
          <w:rStyle w:val="StyleUnderline"/>
        </w:rPr>
        <w:t>Carr</w:t>
      </w:r>
      <w:r w:rsidRPr="00B73661">
        <w:rPr>
          <w:sz w:val="14"/>
        </w:rPr>
        <w:t xml:space="preserve">, in short, </w:t>
      </w:r>
      <w:r w:rsidRPr="00C96ED2">
        <w:rPr>
          <w:rStyle w:val="StyleUnderline"/>
        </w:rPr>
        <w:t>felt strongly that the problems of war could be avoided if states exercised the proper restrain or responded to the relative constrains of the international system</w:t>
      </w:r>
      <w:r w:rsidRPr="00B73661">
        <w:rPr>
          <w:sz w:val="14"/>
        </w:rPr>
        <w:t xml:space="preserve">. In Steve Chan’s research, </w:t>
      </w:r>
      <w:r w:rsidRPr="00C96ED2">
        <w:rPr>
          <w:rStyle w:val="StyleUnderline"/>
        </w:rPr>
        <w:t>constraints play an important role in assessing when one will or not attack another</w:t>
      </w:r>
      <w:r w:rsidRPr="00B73661">
        <w:rPr>
          <w:sz w:val="14"/>
        </w:rPr>
        <w:t xml:space="preserve">. Chan questions Rummel in his choice of conflicts with battles that had to have battle deaths exceeding 1,000. Here he defines a conflict with the appropriate measure being by the total amount of casualty and property destruction, not just by the number of soldiers killed (624). </w:t>
      </w:r>
      <w:r w:rsidRPr="00C96ED2">
        <w:rPr>
          <w:rStyle w:val="StyleUnderline"/>
        </w:rPr>
        <w:t>Chan</w:t>
      </w:r>
      <w:r w:rsidRPr="00B73661">
        <w:rPr>
          <w:sz w:val="14"/>
        </w:rPr>
        <w:t xml:space="preserve"> further </w:t>
      </w:r>
      <w:r w:rsidRPr="00C96ED2">
        <w:rPr>
          <w:rStyle w:val="StyleUnderline"/>
        </w:rPr>
        <w:t>questions the exclusion of imperialist and colonial wars</w:t>
      </w:r>
      <w:r w:rsidRPr="00B73661">
        <w:rPr>
          <w:sz w:val="14"/>
        </w:rPr>
        <w:t xml:space="preserve"> (625). He also argues that </w:t>
      </w:r>
      <w:r w:rsidRPr="002D5C04">
        <w:rPr>
          <w:rStyle w:val="StyleUnderline"/>
        </w:rPr>
        <w:t>a foreign attack will move the officials of a free country to a state of</w:t>
      </w:r>
      <w:r w:rsidRPr="00B73661">
        <w:rPr>
          <w:sz w:val="14"/>
        </w:rPr>
        <w:t xml:space="preserve"> </w:t>
      </w:r>
      <w:r w:rsidRPr="002D5C04">
        <w:rPr>
          <w:rStyle w:val="StyleUnderline"/>
        </w:rPr>
        <w:t>war</w:t>
      </w:r>
      <w:r w:rsidRPr="00B73661">
        <w:rPr>
          <w:sz w:val="14"/>
        </w:rPr>
        <w:t xml:space="preserve">. </w:t>
      </w:r>
      <w:r w:rsidRPr="002D5C04">
        <w:rPr>
          <w:rStyle w:val="StyleUnderline"/>
        </w:rPr>
        <w:t>The attack can present a unifying cause that change</w:t>
      </w:r>
      <w:r w:rsidRPr="00B73661">
        <w:rPr>
          <w:sz w:val="14"/>
        </w:rPr>
        <w:t xml:space="preserve">, at least initially, the normally fragmented and contending nature of politics. Also, </w:t>
      </w:r>
      <w:r w:rsidRPr="002D5C04">
        <w:rPr>
          <w:rStyle w:val="StyleUnderline"/>
        </w:rPr>
        <w:t>it would be expected that an attack against an ally of a democracy would have the same effect</w:t>
      </w:r>
      <w:r w:rsidRPr="00B73661">
        <w:rPr>
          <w:sz w:val="14"/>
        </w:rPr>
        <w:t xml:space="preserve"> (Dec. 1984:637). Further, Layne, asks whether the democratic peace theory or realism is a better predictor of international outcomes” (157). In the end he concludes that </w:t>
      </w:r>
      <w:r w:rsidRPr="002D5C04">
        <w:rPr>
          <w:rStyle w:val="StyleUnderline"/>
        </w:rPr>
        <w:t>it is realist factors that reduce or avoid war</w:t>
      </w:r>
      <w:r w:rsidRPr="00B73661">
        <w:rPr>
          <w:sz w:val="14"/>
        </w:rPr>
        <w:t xml:space="preserve"> (159). He, like Chan, also disagrees with Rummel’s sampling set of wars in that “…several important cases of wars between democratic states are not counted for reasons that are not very persuasive” and this coincides with Chan’s research (38). He argues that the case of the Union and the Confederacy, the characteristics at the heart of the democratic peace theory failed conspicuously. If a democracy, such as the United States in 1861, could split into two warring successor states, we would have little confidence, he asserts, that democracy will prevent great power conflicts in international politics (Layne, 41). In supporting this point, Errol </w:t>
      </w:r>
      <w:r w:rsidRPr="002D5C04">
        <w:rPr>
          <w:rStyle w:val="StyleUnderline"/>
        </w:rPr>
        <w:t>Henderson</w:t>
      </w:r>
      <w:r w:rsidRPr="00B73661">
        <w:rPr>
          <w:sz w:val="14"/>
        </w:rPr>
        <w:t xml:space="preserve"> (1999) in “Neoidealism and the Democratic Peace”, </w:t>
      </w:r>
      <w:r w:rsidRPr="002D5C04">
        <w:rPr>
          <w:rStyle w:val="StyleUnderline"/>
        </w:rPr>
        <w:t>argues that it is his neoidealists perception that it is “… a combination of factors, including bi-polarity, nuclear deterrence, alliance aggregation, and trade links…” which allowed for the formation of an international security regime</w:t>
      </w:r>
      <w:r w:rsidRPr="00B73661">
        <w:rPr>
          <w:sz w:val="14"/>
        </w:rPr>
        <w:t xml:space="preserve"> (204). </w:t>
      </w:r>
      <w:r w:rsidRPr="002D5C04">
        <w:rPr>
          <w:rStyle w:val="StyleUnderline"/>
        </w:rPr>
        <w:t xml:space="preserve">Henderson maintains that it is </w:t>
      </w:r>
      <w:r w:rsidRPr="002D5C04">
        <w:rPr>
          <w:rStyle w:val="Emphasis"/>
        </w:rPr>
        <w:t>this formation, and not joint democracy</w:t>
      </w:r>
      <w:r w:rsidRPr="002D5C04">
        <w:rPr>
          <w:rStyle w:val="StyleUnderline"/>
        </w:rPr>
        <w:t xml:space="preserve">, that </w:t>
      </w:r>
      <w:r w:rsidRPr="002D5C04">
        <w:rPr>
          <w:rStyle w:val="Emphasis"/>
        </w:rPr>
        <w:t>allowed for post war joint democracy</w:t>
      </w:r>
      <w:r w:rsidRPr="00B73661">
        <w:rPr>
          <w:sz w:val="14"/>
        </w:rPr>
        <w:t xml:space="preserve">. Neoidealists argue that the </w:t>
      </w:r>
      <w:r w:rsidRPr="002D5C04">
        <w:rPr>
          <w:rStyle w:val="StyleUnderline"/>
        </w:rPr>
        <w:t>actions between states with problems of market failure leads to the construction of international regimes to facilitate agreements</w:t>
      </w:r>
      <w:r w:rsidRPr="00B73661">
        <w:rPr>
          <w:sz w:val="14"/>
        </w:rPr>
        <w:t xml:space="preserve">, institutionalize rules, and provide norms for interstate reaction in a specific issue area (211). </w:t>
      </w:r>
      <w:r w:rsidRPr="002D5C04">
        <w:rPr>
          <w:rStyle w:val="StyleUnderline"/>
        </w:rPr>
        <w:t>Henderson’s core tenet of neoidealism is that norms emerge from international regimes that are external to states and not beholden to political regime type.</w:t>
      </w:r>
      <w:r w:rsidRPr="00B73661">
        <w:rPr>
          <w:sz w:val="14"/>
        </w:rPr>
        <w:t xml:space="preserve"> While this notion of neoidealism suggests, is that although democracies rarely fight each other they are more frequently allied in war-more than four times as frequently as the average pair of democracies, according to Nils Peters Gleditsch and Havard Hegre (1997). For example, </w:t>
      </w:r>
      <w:r w:rsidRPr="002D5C04">
        <w:rPr>
          <w:rStyle w:val="StyleUnderline"/>
        </w:rPr>
        <w:t>many wars have been initiated by democracies engaged in colonial conquest.</w:t>
      </w:r>
      <w:r w:rsidRPr="00B73661">
        <w:rPr>
          <w:sz w:val="14"/>
        </w:rPr>
        <w:t xml:space="preserve"> In the post-World War II period there appear to have been many more military interventions abroad conducted by democratic (Western) states than by the Soviet Union and its allies. Some </w:t>
      </w:r>
      <w:r w:rsidRPr="002D5C04">
        <w:rPr>
          <w:rStyle w:val="StyleUnderline"/>
        </w:rPr>
        <w:t xml:space="preserve">interventions appear to have been justified with reference to stopping domestic violence or promoting democracy, but </w:t>
      </w:r>
      <w:r w:rsidRPr="002D5C04">
        <w:rPr>
          <w:rStyle w:val="Emphasis"/>
        </w:rPr>
        <w:t>others are more commonly interpreted as power politics</w:t>
      </w:r>
      <w:r w:rsidRPr="00B73661">
        <w:rPr>
          <w:sz w:val="14"/>
        </w:rPr>
        <w:t>. Zeev Maoz is clear in his statement that in the real world peace exists. As he states, “</w:t>
      </w:r>
      <w:r w:rsidRPr="002D5C04">
        <w:rPr>
          <w:rStyle w:val="StyleUnderline"/>
        </w:rPr>
        <w:t>Overall, there is little to support the proposition that democracies’ international relations are especially peaceful, but only that their relations with each other are relatively very peaceful</w:t>
      </w:r>
      <w:r w:rsidRPr="00B73661">
        <w:rPr>
          <w:sz w:val="14"/>
        </w:rPr>
        <w:t xml:space="preserve">” (78). This conclusion is also supported by Sebastian Rosato, who in his work The Flawed Logic of Democratic Peace Theory finds that </w:t>
      </w:r>
      <w:r w:rsidRPr="002D5C04">
        <w:rPr>
          <w:rStyle w:val="Emphasis"/>
        </w:rPr>
        <w:t>the logics underpinning the democratic peace theory are flawed</w:t>
      </w:r>
      <w:r w:rsidRPr="00B73661">
        <w:rPr>
          <w:sz w:val="14"/>
        </w:rPr>
        <w:t xml:space="preserve">. He claims that </w:t>
      </w:r>
      <w:r w:rsidRPr="002D5C04">
        <w:rPr>
          <w:rStyle w:val="StyleUnderline"/>
        </w:rPr>
        <w:t>peace is not caused by the democratic nature of states</w:t>
      </w:r>
      <w:r w:rsidRPr="00B73661">
        <w:rPr>
          <w:sz w:val="14"/>
        </w:rPr>
        <w:t xml:space="preserve">. </w:t>
      </w:r>
      <w:r w:rsidRPr="002D5C04">
        <w:rPr>
          <w:rStyle w:val="StyleUnderline"/>
        </w:rPr>
        <w:t>But</w:t>
      </w:r>
      <w:r w:rsidRPr="00B73661">
        <w:rPr>
          <w:sz w:val="14"/>
        </w:rPr>
        <w:t xml:space="preserve">, </w:t>
      </w:r>
      <w:r w:rsidRPr="002D5C04">
        <w:rPr>
          <w:rStyle w:val="StyleUnderline"/>
        </w:rPr>
        <w:t xml:space="preserve">causal logic or democratic norms </w:t>
      </w:r>
      <w:r w:rsidRPr="00B73661">
        <w:rPr>
          <w:sz w:val="14"/>
        </w:rPr>
        <w:t xml:space="preserve">(accountability and public constraint) </w:t>
      </w:r>
      <w:r w:rsidRPr="002D5C04">
        <w:rPr>
          <w:rStyle w:val="StyleUnderline"/>
        </w:rPr>
        <w:t>combined with trust and respect is what stops conflict between democratic states, which falls in line with Russett and Oneal’s position on norms and culture.</w:t>
      </w:r>
      <w:r w:rsidRPr="00B73661">
        <w:rPr>
          <w:sz w:val="14"/>
        </w:rPr>
        <w:t xml:space="preserve"> Democratic leaders will use the “norm” of diplomacy and peaceful conflict negotiation, but only if they trust and respect the other state because the other state, whether democratic or not, will respond more peacefully. It is Rosato’s position that the causal logics that underpin democratic peace theory cannot explain why democracies remain at peace with one another because the mechanisms that make up these logics do not operate as stipulated (593). In the case of normative logic, liberal democracies do not reliably externalize their domestic norms of conflict resolution and do not treat one another with trust and respect when their interests clash. With institutional logic, </w:t>
      </w:r>
      <w:r w:rsidRPr="002D5C04">
        <w:rPr>
          <w:rStyle w:val="StyleUnderline"/>
        </w:rPr>
        <w:t>democracies are not especially accountable to peaceful loving publics or pacific interest groups. Democracies are not slow to mobilize or incapable of surprise attacks, and open political competition does not guarantee that a democracy will reveal information about is levels of “resolve”.</w:t>
      </w:r>
      <w:r w:rsidRPr="00B73661">
        <w:rPr>
          <w:sz w:val="14"/>
        </w:rPr>
        <w:t xml:space="preserve"> </w:t>
      </w:r>
      <w:r w:rsidRPr="002D5C04">
        <w:rPr>
          <w:rStyle w:val="Emphasis"/>
        </w:rPr>
        <w:t>Democratic peace theorists</w:t>
      </w:r>
      <w:r w:rsidRPr="00B73661">
        <w:rPr>
          <w:sz w:val="14"/>
        </w:rPr>
        <w:t xml:space="preserve">, then, </w:t>
      </w:r>
      <w:r w:rsidRPr="002D5C04">
        <w:rPr>
          <w:rStyle w:val="Emphasis"/>
        </w:rPr>
        <w:t>fail to take stock of the underlying forces conflict that can undermine the stability of democratic norms</w:t>
      </w:r>
      <w:r w:rsidRPr="00B73661">
        <w:rPr>
          <w:sz w:val="14"/>
        </w:rPr>
        <w:t>. Samuel Huntington, in his book, The Clash of Civilizations and the Remaking of World Order (1996) claims “</w:t>
      </w:r>
      <w:r w:rsidRPr="002D5C04">
        <w:rPr>
          <w:rStyle w:val="StyleUnderline"/>
        </w:rPr>
        <w:t>clashes of civilizations are the greatest threat to world peace</w:t>
      </w:r>
      <w:r w:rsidRPr="00B73661">
        <w:rPr>
          <w:sz w:val="14"/>
        </w:rPr>
        <w:t>” (321). He theorizes that the clash between civilizations will dominate global politics and describes the geo-political shift in conflict and international relations in the post-Cold War era. In this New Order, the sovereign countries of the world from East and West are assembling into regional blocs based on shared cultures and values. According to Huntington, the next major cause of conflict will not be entwined with either any particular ideology (i.e. capitalism or communism) but from differences and competitions between cultures of civilizations. Summarizing</w:t>
      </w:r>
      <w:r w:rsidRPr="002D5C04">
        <w:rPr>
          <w:rStyle w:val="StyleUnderline"/>
        </w:rPr>
        <w:t>: The realist criticism of the normative and structural models of the democratic peace is two-fold</w:t>
      </w:r>
      <w:r w:rsidRPr="00B73661">
        <w:rPr>
          <w:sz w:val="14"/>
        </w:rPr>
        <w:t>: First, it questions the validity of the normative and structural explanations. Second, it argues that the factors that prevent wars between states in general, including wars between democracies, are realist in nature, particularly with respect to power balances and interests.</w:t>
      </w:r>
    </w:p>
    <w:p w:rsidR="005967F0" w:rsidRDefault="005967F0" w:rsidP="005967F0"/>
    <w:p w:rsidR="005967F0" w:rsidRDefault="005967F0" w:rsidP="005967F0"/>
    <w:p w:rsidR="005967F0" w:rsidRDefault="005967F0" w:rsidP="005967F0">
      <w:pPr>
        <w:pStyle w:val="Heading4"/>
      </w:pPr>
      <w:r>
        <w:t xml:space="preserve">States are prone to go to war in transition periods – turns case </w:t>
      </w:r>
    </w:p>
    <w:p w:rsidR="005967F0" w:rsidRPr="00B73661" w:rsidRDefault="005967F0" w:rsidP="005967F0">
      <w:r w:rsidRPr="00B73661">
        <w:rPr>
          <w:rStyle w:val="Style13ptBold"/>
        </w:rPr>
        <w:t>Pazienza 14</w:t>
      </w:r>
      <w:r>
        <w:t xml:space="preserve"> (Toni Ann Pazienza University of South Florida, “Challenging the Democratic Peace Theory - The Role of US-China Relationship” March 2014 . Graduate Theses and Dissertations. </w:t>
      </w:r>
      <w:hyperlink r:id="rId8" w:history="1">
        <w:r w:rsidRPr="002C0DE0">
          <w:rPr>
            <w:rStyle w:val="Hyperlink"/>
          </w:rPr>
          <w:t>http://scholarcommons.usf.edu/etd/5098</w:t>
        </w:r>
      </w:hyperlink>
      <w:r>
        <w:t>) GG</w:t>
      </w:r>
    </w:p>
    <w:p w:rsidR="005967F0" w:rsidRPr="00B73661" w:rsidRDefault="005967F0" w:rsidP="005967F0">
      <w:pPr>
        <w:rPr>
          <w:sz w:val="14"/>
        </w:rPr>
      </w:pPr>
      <w:r w:rsidRPr="00B73661">
        <w:rPr>
          <w:sz w:val="14"/>
        </w:rPr>
        <w:t xml:space="preserve">A further puzzle arises from the contention that, whereas </w:t>
      </w:r>
      <w:r w:rsidRPr="002D5C04">
        <w:rPr>
          <w:rStyle w:val="Emphasis"/>
        </w:rPr>
        <w:t>stable democracies do not go to war with each other, states in transition from an autocracy to democracy are more war prone</w:t>
      </w:r>
      <w:r w:rsidRPr="00B73661">
        <w:rPr>
          <w:sz w:val="14"/>
        </w:rPr>
        <w:t xml:space="preserve">. </w:t>
      </w:r>
      <w:r w:rsidRPr="002D5C04">
        <w:rPr>
          <w:rStyle w:val="StyleUnderline"/>
        </w:rPr>
        <w:t xml:space="preserve">If true, </w:t>
      </w:r>
      <w:r w:rsidRPr="002D5C04">
        <w:rPr>
          <w:rStyle w:val="Emphasis"/>
        </w:rPr>
        <w:t>this would raise serious doubts about whether</w:t>
      </w:r>
      <w:r w:rsidRPr="00B73661">
        <w:rPr>
          <w:sz w:val="14"/>
        </w:rPr>
        <w:t xml:space="preserve">, at least in the short term, </w:t>
      </w:r>
      <w:r w:rsidRPr="002D5C04">
        <w:rPr>
          <w:rStyle w:val="Emphasis"/>
        </w:rPr>
        <w:t>creating more democratic states in the world would make the world more peaceful</w:t>
      </w:r>
      <w:r w:rsidRPr="00B73661">
        <w:rPr>
          <w:sz w:val="14"/>
        </w:rPr>
        <w:t xml:space="preserve">. Nonetheless, </w:t>
      </w:r>
      <w:r w:rsidRPr="002D5C04">
        <w:rPr>
          <w:rStyle w:val="StyleUnderline"/>
        </w:rPr>
        <w:t>the accuracy of this observation remains contested</w:t>
      </w:r>
      <w:r w:rsidRPr="00B73661">
        <w:rPr>
          <w:sz w:val="14"/>
        </w:rPr>
        <w:t xml:space="preserve"> (Oneal and Russett 1997, 287; Russett and Oneal, 2001, 122; Ward and Gleditsch, 1998 52 ). </w:t>
      </w:r>
      <w:r w:rsidRPr="00B73661">
        <w:rPr>
          <w:rStyle w:val="StyleUnderline"/>
        </w:rPr>
        <w:t>A number of studies have shown that democratic transitions which occur when a country’s political institutions are particularly weak</w:t>
      </w:r>
      <w:r w:rsidRPr="00B73661">
        <w:rPr>
          <w:sz w:val="14"/>
        </w:rPr>
        <w:t xml:space="preserve">, or when the elites within that country are threatened by the democratization process itself. Mansfield and Snyder agree with contemporary social science (Doyle, 1983 and Russett, 1993) that democratic nations are more peaceful, however, they present their argument that </w:t>
      </w:r>
      <w:r w:rsidRPr="00B73661">
        <w:rPr>
          <w:rStyle w:val="StyleUnderline"/>
        </w:rPr>
        <w:t xml:space="preserve">transitioning states, </w:t>
      </w:r>
      <w:r w:rsidRPr="00B73661">
        <w:rPr>
          <w:sz w:val="14"/>
        </w:rPr>
        <w:t xml:space="preserve">whether to or from democracy, </w:t>
      </w:r>
      <w:r w:rsidRPr="00B73661">
        <w:rPr>
          <w:rStyle w:val="StyleUnderline"/>
        </w:rPr>
        <w:t>are more likely to be involved in war</w:t>
      </w:r>
      <w:r w:rsidRPr="00B73661">
        <w:rPr>
          <w:sz w:val="14"/>
        </w:rPr>
        <w:t xml:space="preserve"> (Brown 301). They also argue that </w:t>
      </w:r>
      <w:r w:rsidRPr="00B73661">
        <w:rPr>
          <w:rStyle w:val="StyleUnderline"/>
        </w:rPr>
        <w:t>it is the inner workings of domestic turmoil,</w:t>
      </w:r>
      <w:r w:rsidRPr="00B73661">
        <w:rPr>
          <w:sz w:val="14"/>
        </w:rPr>
        <w:t xml:space="preserve"> or more specifically </w:t>
      </w:r>
      <w:r w:rsidRPr="00B73661">
        <w:rPr>
          <w:rStyle w:val="StyleUnderline"/>
        </w:rPr>
        <w:t>the rise of the threatened elite and institutional weaknesses</w:t>
      </w:r>
      <w:r w:rsidRPr="00B73661">
        <w:rPr>
          <w:sz w:val="14"/>
        </w:rPr>
        <w:t xml:space="preserve">, </w:t>
      </w:r>
      <w:r w:rsidRPr="00B73661">
        <w:rPr>
          <w:rStyle w:val="StyleUnderline"/>
        </w:rPr>
        <w:t>that</w:t>
      </w:r>
      <w:r w:rsidRPr="00B73661">
        <w:rPr>
          <w:sz w:val="14"/>
        </w:rPr>
        <w:t xml:space="preserve"> is the </w:t>
      </w:r>
      <w:r w:rsidRPr="00B73661">
        <w:rPr>
          <w:rStyle w:val="StyleUnderline"/>
        </w:rPr>
        <w:t>trigger</w:t>
      </w:r>
      <w:r w:rsidRPr="00B73661">
        <w:rPr>
          <w:sz w:val="14"/>
        </w:rPr>
        <w:t xml:space="preserve"> for </w:t>
      </w:r>
      <w:r w:rsidRPr="00B73661">
        <w:rPr>
          <w:rStyle w:val="StyleUnderline"/>
        </w:rPr>
        <w:t>conflict</w:t>
      </w:r>
      <w:r w:rsidRPr="00B73661">
        <w:rPr>
          <w:sz w:val="14"/>
        </w:rPr>
        <w:t xml:space="preserve">. </w:t>
      </w:r>
      <w:r w:rsidRPr="00B73661">
        <w:rPr>
          <w:rStyle w:val="StyleUnderline"/>
        </w:rPr>
        <w:t>They</w:t>
      </w:r>
      <w:r w:rsidRPr="00B73661">
        <w:rPr>
          <w:sz w:val="14"/>
        </w:rPr>
        <w:t xml:space="preserve"> carefully </w:t>
      </w:r>
      <w:r w:rsidRPr="00B73661">
        <w:rPr>
          <w:rStyle w:val="StyleUnderline"/>
        </w:rPr>
        <w:t>discuss the role nationalists ideology and coalition politics</w:t>
      </w:r>
      <w:r w:rsidRPr="00B73661">
        <w:rPr>
          <w:sz w:val="14"/>
        </w:rPr>
        <w:t xml:space="preserve">, in newly democratizing states, might play in producing a heightened danger of conflict with their neighbors (Brown 325). Apparently, in their view, it is quite common to fight democracy if you are going to lose everything; however, the outbreak of violence can be avoided by providing some of the basics that democracy demands. In addressing this, Mansfield and Snyder suggest a free press (transparency) and a “golden parachute” be provided to the elite and the military. Give them a place in the new government, “create a niche for them” (333). Moreover, </w:t>
      </w:r>
      <w:r w:rsidRPr="00B73661">
        <w:rPr>
          <w:rStyle w:val="StyleUnderline"/>
        </w:rPr>
        <w:t>many of the advantages of the democratic peace accrue from mature democracies</w:t>
      </w:r>
      <w:r w:rsidRPr="00B73661">
        <w:rPr>
          <w:sz w:val="14"/>
        </w:rPr>
        <w:t xml:space="preserve">, not from new democracies or from states that are making the transition to democracy. (Mansfield 5-38) Unstable democracies are particularly likely to use violence. </w:t>
      </w:r>
      <w:r w:rsidRPr="00B73661">
        <w:rPr>
          <w:rStyle w:val="StyleUnderline"/>
        </w:rPr>
        <w:t>To divert hostilities from domestic problems</w:t>
      </w:r>
      <w:r w:rsidRPr="00B73661">
        <w:rPr>
          <w:sz w:val="14"/>
        </w:rPr>
        <w:t xml:space="preserve">, </w:t>
      </w:r>
      <w:r w:rsidRPr="00B73661">
        <w:rPr>
          <w:rStyle w:val="StyleUnderline"/>
        </w:rPr>
        <w:t>leaders may try to produce a “rally round the flag” effect</w:t>
      </w:r>
      <w:r w:rsidRPr="00B73661">
        <w:rPr>
          <w:sz w:val="14"/>
        </w:rPr>
        <w:t xml:space="preserve"> </w:t>
      </w:r>
      <w:r w:rsidRPr="00B73661">
        <w:rPr>
          <w:rStyle w:val="Emphasis"/>
        </w:rPr>
        <w:t>by focusing hostility on foreigners</w:t>
      </w:r>
      <w:r w:rsidRPr="00B73661">
        <w:rPr>
          <w:sz w:val="14"/>
        </w:rPr>
        <w:t xml:space="preserve">. Russett further argues that </w:t>
      </w:r>
      <w:r w:rsidRPr="00B73661">
        <w:rPr>
          <w:rStyle w:val="StyleUnderline"/>
        </w:rPr>
        <w:t>unstable governments are less likely to develop the norms of peaceful resolution of differences</w:t>
      </w:r>
      <w:r w:rsidRPr="00B73661">
        <w:rPr>
          <w:sz w:val="14"/>
        </w:rPr>
        <w:t xml:space="preserve"> </w:t>
      </w:r>
      <w:r w:rsidRPr="00B73661">
        <w:rPr>
          <w:rStyle w:val="StyleUnderline"/>
        </w:rPr>
        <w:t>that stable democracies produce</w:t>
      </w:r>
      <w:r w:rsidRPr="00B73661">
        <w:rPr>
          <w:sz w:val="14"/>
        </w:rPr>
        <w:t xml:space="preserve"> over time (Brown 82). Partial </w:t>
      </w:r>
      <w:r w:rsidRPr="00B73661">
        <w:rPr>
          <w:rStyle w:val="Emphasis"/>
        </w:rPr>
        <w:t>democratization often leads to aggressive nationalism</w:t>
      </w:r>
      <w:r w:rsidRPr="00B73661">
        <w:rPr>
          <w:sz w:val="14"/>
        </w:rPr>
        <w:t xml:space="preserve">, </w:t>
      </w:r>
      <w:r w:rsidRPr="00B73661">
        <w:rPr>
          <w:rStyle w:val="Emphasis"/>
        </w:rPr>
        <w:t>and eventually war</w:t>
      </w:r>
      <w:r w:rsidRPr="00B73661">
        <w:rPr>
          <w:sz w:val="14"/>
        </w:rPr>
        <w:t xml:space="preserve">. Indeed, </w:t>
      </w:r>
      <w:r w:rsidRPr="00B73661">
        <w:rPr>
          <w:rStyle w:val="Emphasis"/>
        </w:rPr>
        <w:t>almost every great power has gone to war as mass politics spread in it.</w:t>
      </w:r>
      <w:r w:rsidRPr="00B73661">
        <w:rPr>
          <w:sz w:val="14"/>
        </w:rPr>
        <w:t xml:space="preserve"> </w:t>
      </w:r>
      <w:r w:rsidRPr="00B73661">
        <w:rPr>
          <w:rStyle w:val="StyleUnderline"/>
        </w:rPr>
        <w:t>In</w:t>
      </w:r>
      <w:r w:rsidRPr="00B73661">
        <w:rPr>
          <w:sz w:val="14"/>
        </w:rPr>
        <w:t xml:space="preserve"> </w:t>
      </w:r>
      <w:r w:rsidRPr="00B73661">
        <w:rPr>
          <w:rStyle w:val="StyleUnderline"/>
        </w:rPr>
        <w:t>partial</w:t>
      </w:r>
      <w:r w:rsidRPr="00B73661">
        <w:rPr>
          <w:sz w:val="14"/>
        </w:rPr>
        <w:t xml:space="preserve"> </w:t>
      </w:r>
      <w:r w:rsidRPr="00B73661">
        <w:rPr>
          <w:rStyle w:val="StyleUnderline"/>
        </w:rPr>
        <w:t>or</w:t>
      </w:r>
      <w:r w:rsidRPr="00B73661">
        <w:rPr>
          <w:sz w:val="14"/>
        </w:rPr>
        <w:t xml:space="preserve"> </w:t>
      </w:r>
      <w:r w:rsidRPr="00B73661">
        <w:rPr>
          <w:rStyle w:val="StyleUnderline"/>
        </w:rPr>
        <w:t>transitioning</w:t>
      </w:r>
      <w:r w:rsidRPr="00B73661">
        <w:rPr>
          <w:sz w:val="14"/>
        </w:rPr>
        <w:t xml:space="preserve"> </w:t>
      </w:r>
      <w:r w:rsidRPr="00B73661">
        <w:rPr>
          <w:rStyle w:val="StyleUnderline"/>
        </w:rPr>
        <w:t>democracies</w:t>
      </w:r>
      <w:r w:rsidRPr="00B73661">
        <w:rPr>
          <w:sz w:val="14"/>
        </w:rPr>
        <w:t xml:space="preserve">, </w:t>
      </w:r>
      <w:r w:rsidRPr="00B73661">
        <w:rPr>
          <w:rStyle w:val="StyleUnderline"/>
        </w:rPr>
        <w:t>elites can exploit their positions to dominate political agendas or shape the spread of information</w:t>
      </w:r>
      <w:r w:rsidRPr="00B73661">
        <w:rPr>
          <w:sz w:val="14"/>
        </w:rPr>
        <w:t xml:space="preserve"> in a way t</w:t>
      </w:r>
      <w:r w:rsidRPr="00B73661">
        <w:rPr>
          <w:rStyle w:val="StyleUnderline"/>
        </w:rPr>
        <w:t xml:space="preserve">hat promotes militancy or allows warlike interest groups to dominate the agenda. </w:t>
      </w:r>
      <w:r w:rsidRPr="00B73661">
        <w:rPr>
          <w:sz w:val="14"/>
        </w:rPr>
        <w:t xml:space="preserve">Such states initially lack strong political parties, an independent judiciary, free media, and honest elections, all of which make democratic peace stronger. Finally, the ruling coalition that emerges depends on what the international community can also provide. Free trade and democracy are the incentives necessary. </w:t>
      </w:r>
      <w:r w:rsidRPr="00B73661">
        <w:rPr>
          <w:rStyle w:val="StyleUnderline"/>
        </w:rPr>
        <w:t>Without those incentives, liberal coalitions can collapse</w:t>
      </w:r>
      <w:r w:rsidRPr="00B73661">
        <w:rPr>
          <w:sz w:val="14"/>
        </w:rPr>
        <w:t xml:space="preserve">. The authors cite the case of contemporary China, whose democratization may occur through strengthening economic ties with the West (in Brown 334). Promoting free press is one of the best things the West can do in spreading democracy. Russett and Oneal modify their basic analysis by adding two new variables: states that have undergone a change over a five year span and whether a member dyad has changed its position on a autocracy-democracy scale over the same time frame (2001, 119). They report results that “… neither a transition to democracy nor a turn toward greater autocracy makes much difference… .” (2001, 122). Along these lines, Gleditsch and Ward argue that the process of democratization is accompanied by a decrease in the probability of a state going to war. In a way they agree with Mansfield and Snyder and change can have an effect. However, </w:t>
      </w:r>
      <w:r w:rsidRPr="00B73661">
        <w:rPr>
          <w:rStyle w:val="StyleUnderline"/>
        </w:rPr>
        <w:t>it is a rapid transition or reversal that is usually associated with the risk of war</w:t>
      </w:r>
      <w:r w:rsidRPr="00B73661">
        <w:rPr>
          <w:sz w:val="14"/>
        </w:rPr>
        <w:t xml:space="preserve"> (59). What is common in the literature is that change can cause conflict and that democracy requires a stable government and until that happens, a transition is dangerous.</w:t>
      </w:r>
    </w:p>
    <w:p w:rsidR="005967F0" w:rsidRPr="002D5C04" w:rsidRDefault="005967F0" w:rsidP="005967F0"/>
    <w:p w:rsidR="005967F0" w:rsidRDefault="005967F0" w:rsidP="005967F0">
      <w:pPr>
        <w:pStyle w:val="Heading3"/>
      </w:pPr>
      <w:r>
        <w:t xml:space="preserve">Education Not Key </w:t>
      </w:r>
    </w:p>
    <w:p w:rsidR="005967F0" w:rsidRDefault="005967F0" w:rsidP="005967F0">
      <w:pPr>
        <w:pStyle w:val="Heading4"/>
      </w:pPr>
      <w:r>
        <w:t>Social issues are a major alt cause – education reform is insufficient and only sidesteps the issue</w:t>
      </w:r>
    </w:p>
    <w:p w:rsidR="005967F0" w:rsidRPr="004E75AD" w:rsidRDefault="005967F0" w:rsidP="005967F0">
      <w:pPr>
        <w:rPr>
          <w:rStyle w:val="Style13ptBold"/>
        </w:rPr>
      </w:pPr>
      <w:r>
        <w:rPr>
          <w:rStyle w:val="Style13ptBold"/>
        </w:rPr>
        <w:t xml:space="preserve">Ferenga 11 </w:t>
      </w:r>
      <w:r w:rsidRPr="004E75AD">
        <w:t>(Patrick Ferenga, “It Takes More Than “Democratic Education” to Make School Meaningful for Students” Ferenga is a writer, editor, consultant, and educational activist who worked closely with John Holt asPresident of Holt Associates and the publisher of Growing Without Schooling from 1985 until 2001. Great Ideas Volume 24, Number 2 (Summer 2011)) GG</w:t>
      </w:r>
    </w:p>
    <w:p w:rsidR="005967F0" w:rsidRDefault="005967F0" w:rsidP="005967F0">
      <w:r w:rsidRPr="004E75AD">
        <w:rPr>
          <w:rStyle w:val="StyleUnderline"/>
        </w:rPr>
        <w:t xml:space="preserve">There are other ways to help children develop civic capacities and concern for others, but they are often </w:t>
      </w:r>
      <w:r w:rsidRPr="004E75AD">
        <w:rPr>
          <w:rStyle w:val="Emphasis"/>
        </w:rPr>
        <w:t>non-academic</w:t>
      </w:r>
      <w:r w:rsidRPr="004E75AD">
        <w:rPr>
          <w:rStyle w:val="StyleUnderline"/>
        </w:rPr>
        <w:t xml:space="preserve"> and are therefore not used often in conventional schools</w:t>
      </w:r>
      <w:r>
        <w:t xml:space="preserve">. </w:t>
      </w:r>
      <w:r w:rsidRPr="004E75AD">
        <w:rPr>
          <w:rStyle w:val="StyleUnderline"/>
        </w:rPr>
        <w:t>The non-academic obstacles to learning are the elephant in the</w:t>
      </w:r>
      <w:r>
        <w:t xml:space="preserve"> middle of the </w:t>
      </w:r>
      <w:r w:rsidRPr="004E75AD">
        <w:rPr>
          <w:rStyle w:val="StyleUnderline"/>
        </w:rPr>
        <w:t>room</w:t>
      </w:r>
      <w:r>
        <w:t xml:space="preserve"> that nobody wants to talk about: </w:t>
      </w:r>
      <w:r w:rsidRPr="004E75AD">
        <w:rPr>
          <w:rStyle w:val="Emphasis"/>
        </w:rPr>
        <w:t xml:space="preserve">emotional and psychological stresses, poor housing, unemployed parents, bad nutrition, abusive adults, unsafe neighborhoods, lack of health care, lack of friends, lack of books, lack of technology, and so on. </w:t>
      </w:r>
      <w:r w:rsidRPr="004E75AD">
        <w:rPr>
          <w:rStyle w:val="StyleUnderline"/>
        </w:rPr>
        <w:t xml:space="preserve">Having access to educational services and getting to vote on what to do in school </w:t>
      </w:r>
      <w:r w:rsidRPr="004E75AD">
        <w:rPr>
          <w:rStyle w:val="Emphasis"/>
        </w:rPr>
        <w:t>hardly addresses</w:t>
      </w:r>
      <w:r w:rsidRPr="004E75AD">
        <w:rPr>
          <w:rStyle w:val="StyleUnderline"/>
        </w:rPr>
        <w:t xml:space="preserve"> the issues of social capital and the considerable advantages it gives to those who live in “good” zip codes</w:t>
      </w:r>
      <w:r>
        <w:t xml:space="preserve">. Indeed, Jonathan Kozol and others have argued “that child-centered free schools represented an escape from these problems rather than a serious engagement with them.” </w:t>
      </w:r>
      <w:r w:rsidRPr="004E75AD">
        <w:rPr>
          <w:rStyle w:val="StyleUnderline"/>
        </w:rPr>
        <w:t>Engaging with these problems is something that can get a teacher fired</w:t>
      </w:r>
      <w:r>
        <w:t xml:space="preserve">, as Kozol himself learned, and that is one reason why </w:t>
      </w:r>
      <w:r w:rsidRPr="004E75AD">
        <w:rPr>
          <w:rStyle w:val="Emphasis"/>
        </w:rPr>
        <w:t>it is easier to fix the technical aspects of school</w:t>
      </w:r>
      <w:r w:rsidRPr="004E75AD">
        <w:rPr>
          <w:rStyle w:val="StyleUnderline"/>
        </w:rPr>
        <w:t xml:space="preserve"> — the curriculum and certification issues — </w:t>
      </w:r>
      <w:r w:rsidRPr="004E75AD">
        <w:rPr>
          <w:rStyle w:val="Emphasis"/>
        </w:rPr>
        <w:t>and kick the can down the road for</w:t>
      </w:r>
      <w:r w:rsidRPr="004E75AD">
        <w:rPr>
          <w:rStyle w:val="StyleUnderline"/>
        </w:rPr>
        <w:t xml:space="preserve"> someone else to deal with the messy, democratic, </w:t>
      </w:r>
      <w:r w:rsidRPr="004E75AD">
        <w:rPr>
          <w:rStyle w:val="Emphasis"/>
        </w:rPr>
        <w:t>social issues</w:t>
      </w:r>
      <w:r w:rsidRPr="004E75AD">
        <w:rPr>
          <w:rStyle w:val="StyleUnderline"/>
        </w:rPr>
        <w:t xml:space="preserve"> that are </w:t>
      </w:r>
      <w:r w:rsidRPr="004E75AD">
        <w:rPr>
          <w:rStyle w:val="Emphasis"/>
        </w:rPr>
        <w:t>left undisturbed by school reform</w:t>
      </w:r>
      <w:r>
        <w:t xml:space="preserve">. Unfortunately most </w:t>
      </w:r>
      <w:r w:rsidRPr="004E75AD">
        <w:rPr>
          <w:rStyle w:val="StyleUnderline"/>
        </w:rPr>
        <w:t>teachers feel</w:t>
      </w:r>
      <w:r>
        <w:t xml:space="preserve">, probably correctly, </w:t>
      </w:r>
      <w:r w:rsidRPr="004E75AD">
        <w:rPr>
          <w:rStyle w:val="StyleUnderline"/>
        </w:rPr>
        <w:t>that if they were to discuss social and political conditions with children they would anger their students’ parents and perhaps even lose their jobs</w:t>
      </w:r>
      <w:r>
        <w:t xml:space="preserve"> as a result. Hence, only a few brave teachers or schools dare to address social issues in the classroom. But the controversies don’t disappear for the students: whether in the first grade or their Junior year of high school, students are usually, at some level, aware of their parents’ conversations and attitudes towards the controversial issues of the day: creationism, sex education, and gender issues, to name a few contemporary (or should I say perennial?) hot-button issues. When these issues appear in school an opportunity to “teach the conflict” or “engage in the issues” arises, yet it is often ignored in order to keep the curriculum on schedule and not upset parents and school officials. Conversely</w:t>
      </w:r>
      <w:r w:rsidRPr="004E75AD">
        <w:rPr>
          <w:rStyle w:val="StyleUnderline"/>
        </w:rPr>
        <w:t>, if parents or teachers do involve children in political action, their critics often charge them with indoctrinating the children into their political beliefs</w:t>
      </w:r>
      <w:r>
        <w:t>. Despite all our talk about the importance of democracy in school and life, it seems like we don’t want people to exercise it as much as talk about it.</w:t>
      </w:r>
    </w:p>
    <w:p w:rsidR="005967F0" w:rsidRDefault="005967F0" w:rsidP="005967F0"/>
    <w:p w:rsidR="005967F0" w:rsidRDefault="005967F0" w:rsidP="005967F0"/>
    <w:p w:rsidR="005967F0" w:rsidRDefault="005967F0" w:rsidP="005967F0">
      <w:pPr>
        <w:pStyle w:val="Heading4"/>
      </w:pPr>
      <w:r>
        <w:t>Equality is an alt cause – attempts to patch it trade off with other issues for poor communities that help democracy</w:t>
      </w:r>
    </w:p>
    <w:p w:rsidR="005967F0" w:rsidRPr="003A49A2" w:rsidRDefault="005967F0" w:rsidP="005967F0">
      <w:pPr>
        <w:rPr>
          <w:b/>
          <w:bCs/>
          <w:sz w:val="26"/>
        </w:rPr>
      </w:pPr>
      <w:r>
        <w:rPr>
          <w:rStyle w:val="Style13ptBold"/>
        </w:rPr>
        <w:t xml:space="preserve">Ferenga 11 </w:t>
      </w:r>
      <w:r w:rsidRPr="004E75AD">
        <w:t>(Patrick Ferenga, “It Takes More Than “Democratic Education” to Make School Meaningful for Students” Ferenga is a writer, editor, consultant, and educational activist who worked closely with John Holt asPresident of Holt Associates and the publisher of Growing Without Schooling from 1985 until 2001. Great Ideas Volume 24, Number 2 (Summer 2011)) GG</w:t>
      </w:r>
    </w:p>
    <w:p w:rsidR="005967F0" w:rsidRPr="004E75AD" w:rsidRDefault="005967F0" w:rsidP="005967F0">
      <w:r w:rsidRPr="004E75AD">
        <w:rPr>
          <w:rStyle w:val="StyleUnderline"/>
        </w:rPr>
        <w:t>Another school-caused problem that adds to our confusion about the role of democracy in education is that of equality. Students are classified by schools</w:t>
      </w:r>
      <w:r w:rsidRPr="004E75AD">
        <w:t xml:space="preserve"> now more than ever. There can</w:t>
      </w:r>
      <w:r>
        <w:t xml:space="preserve"> be no doubt that </w:t>
      </w:r>
      <w:r w:rsidRPr="004E75AD">
        <w:rPr>
          <w:rStyle w:val="StyleUnderline"/>
        </w:rPr>
        <w:t>a student’s personality, sense of self, and emotions are affected by school judgments</w:t>
      </w:r>
      <w:r>
        <w:t xml:space="preserve"> about them. </w:t>
      </w:r>
      <w:r w:rsidRPr="003A49A2">
        <w:rPr>
          <w:rStyle w:val="Emphasis"/>
        </w:rPr>
        <w:t>Students internalize the message that their proficiency levels</w:t>
      </w:r>
      <w:r w:rsidRPr="004E75AD">
        <w:rPr>
          <w:rStyle w:val="StyleUnderline"/>
        </w:rPr>
        <w:t>, academic rankings, and behavior</w:t>
      </w:r>
      <w:r>
        <w:t xml:space="preserve"> </w:t>
      </w:r>
      <w:r w:rsidRPr="003A49A2">
        <w:rPr>
          <w:rStyle w:val="Emphasis"/>
        </w:rPr>
        <w:t>are being recorded</w:t>
      </w:r>
      <w:r>
        <w:t xml:space="preserve"> </w:t>
      </w:r>
      <w:r w:rsidRPr="003A49A2">
        <w:rPr>
          <w:rStyle w:val="StyleUnderline"/>
        </w:rPr>
        <w:t>and</w:t>
      </w:r>
      <w:r>
        <w:t xml:space="preserve"> will be </w:t>
      </w:r>
      <w:r w:rsidRPr="003A49A2">
        <w:rPr>
          <w:rStyle w:val="StyleUnderline"/>
        </w:rPr>
        <w:t>used</w:t>
      </w:r>
      <w:r>
        <w:t xml:space="preserve"> </w:t>
      </w:r>
      <w:r w:rsidRPr="003A49A2">
        <w:rPr>
          <w:rStyle w:val="StyleUnderline"/>
        </w:rPr>
        <w:t>as</w:t>
      </w:r>
      <w:r>
        <w:t xml:space="preserve"> important </w:t>
      </w:r>
      <w:r w:rsidRPr="003A49A2">
        <w:rPr>
          <w:rStyle w:val="StyleUnderline"/>
        </w:rPr>
        <w:t>factors</w:t>
      </w:r>
      <w:r>
        <w:t xml:space="preserve"> as to whether they should go </w:t>
      </w:r>
      <w:r w:rsidRPr="003A49A2">
        <w:rPr>
          <w:rStyle w:val="StyleUnderline"/>
        </w:rPr>
        <w:t>to</w:t>
      </w:r>
      <w:r>
        <w:t xml:space="preserve"> </w:t>
      </w:r>
      <w:r w:rsidRPr="003A49A2">
        <w:rPr>
          <w:rStyle w:val="StyleUnderline"/>
        </w:rPr>
        <w:t>college, work, vocational school, or simply drop out.</w:t>
      </w:r>
      <w:r>
        <w:t xml:space="preserve"> </w:t>
      </w:r>
      <w:r w:rsidRPr="003A49A2">
        <w:rPr>
          <w:rStyle w:val="StyleUnderline"/>
        </w:rPr>
        <w:t>But the caste system of school goes beyond academic tracks</w:t>
      </w:r>
      <w:r>
        <w:t xml:space="preserve"> and the common student labels of slackers, nerds, and jocks. Anyone who attends school soon learns that there are different types of schools for wealthier families and it doesn’t take long for students to figure out where they stand in the educational pecking order. </w:t>
      </w:r>
      <w:r w:rsidRPr="003A49A2">
        <w:rPr>
          <w:rStyle w:val="StyleUnderline"/>
        </w:rPr>
        <w:t>Race, class, and gender issues are not equalized in school;</w:t>
      </w:r>
      <w:r>
        <w:t xml:space="preserve"> indeed, </w:t>
      </w:r>
      <w:r w:rsidRPr="003A49A2">
        <w:rPr>
          <w:rStyle w:val="StyleUnderline"/>
        </w:rPr>
        <w:t>as the current bullying crisis demonstrates, they often proliferate there</w:t>
      </w:r>
      <w:r>
        <w:t xml:space="preserve">. </w:t>
      </w:r>
      <w:r w:rsidRPr="003A49A2">
        <w:rPr>
          <w:rStyle w:val="StyleUnderline"/>
        </w:rPr>
        <w:t xml:space="preserve">Ongoing </w:t>
      </w:r>
      <w:r w:rsidRPr="003A49A2">
        <w:rPr>
          <w:rStyle w:val="Emphasis"/>
        </w:rPr>
        <w:t>efforts to raise test scores and graduation rates among minorities</w:t>
      </w:r>
      <w:r w:rsidRPr="003A49A2">
        <w:rPr>
          <w:rStyle w:val="StyleUnderline"/>
        </w:rPr>
        <w:t xml:space="preserve"> and to involve more women in</w:t>
      </w:r>
      <w:r>
        <w:t xml:space="preserve"> </w:t>
      </w:r>
      <w:r w:rsidRPr="003A49A2">
        <w:rPr>
          <w:rStyle w:val="StyleUnderline"/>
        </w:rPr>
        <w:t>s</w:t>
      </w:r>
      <w:r>
        <w:t xml:space="preserve">cience, </w:t>
      </w:r>
      <w:r w:rsidRPr="003A49A2">
        <w:rPr>
          <w:rStyle w:val="StyleUnderline"/>
        </w:rPr>
        <w:t>t</w:t>
      </w:r>
      <w:r>
        <w:t xml:space="preserve">echnology, </w:t>
      </w:r>
      <w:r w:rsidRPr="003A49A2">
        <w:rPr>
          <w:rStyle w:val="StyleUnderline"/>
        </w:rPr>
        <w:t>e</w:t>
      </w:r>
      <w:r>
        <w:t xml:space="preserve">ngineering and </w:t>
      </w:r>
      <w:r w:rsidRPr="003A49A2">
        <w:rPr>
          <w:rStyle w:val="StyleUnderline"/>
        </w:rPr>
        <w:t>m</w:t>
      </w:r>
      <w:r>
        <w:t xml:space="preserve">ath </w:t>
      </w:r>
      <w:r w:rsidRPr="003A49A2">
        <w:rPr>
          <w:rStyle w:val="Emphasis"/>
        </w:rPr>
        <w:t>are well-intentioned, but these problems haven’t responded to similar efforts in the past, nor do they address the social problems that keep many</w:t>
      </w:r>
      <w:r w:rsidRPr="003A49A2">
        <w:rPr>
          <w:rStyle w:val="StyleUnderline"/>
        </w:rPr>
        <w:t xml:space="preserve"> children </w:t>
      </w:r>
      <w:r w:rsidRPr="003A49A2">
        <w:rPr>
          <w:rStyle w:val="Emphasis"/>
        </w:rPr>
        <w:t>from participating</w:t>
      </w:r>
      <w:r>
        <w:t xml:space="preserve">. Talk about educational equality becomes mere lip service to these students and their families because they witness educational inequality all around them every day. </w:t>
      </w:r>
      <w:r w:rsidRPr="003A49A2">
        <w:rPr>
          <w:rStyle w:val="StyleUnderline"/>
        </w:rPr>
        <w:t>Talk about democracy becomes hollow to them as they see schools get funding for various programs while their families lack health care, job opportunities, and good food.</w:t>
      </w:r>
      <w:r>
        <w:t xml:space="preserve"> Parents may expect school to make their children’s lives better than their own lives, but it is apparent that is no longer the case. </w:t>
      </w:r>
      <w:r w:rsidRPr="003A49A2">
        <w:rPr>
          <w:rStyle w:val="StyleUnderline"/>
        </w:rPr>
        <w:t>School diplomas do not guarantee that one is employable and college degrees are no longer a ticket to middle-class</w:t>
      </w:r>
      <w:r>
        <w:t xml:space="preserve"> or better </w:t>
      </w:r>
      <w:r w:rsidRPr="003A49A2">
        <w:rPr>
          <w:rStyle w:val="StyleUnderline"/>
        </w:rPr>
        <w:t>status</w:t>
      </w:r>
      <w:r>
        <w:t xml:space="preserve">. The economist Paul Krugman wrote recently: But </w:t>
      </w:r>
      <w:r w:rsidRPr="003A49A2">
        <w:rPr>
          <w:rStyle w:val="StyleUnderline"/>
        </w:rPr>
        <w:t>there are things education can’t do.</w:t>
      </w:r>
      <w:r>
        <w:t xml:space="preserve"> In particular, the notion that putting more kids through college can restore the middle-class society we used to have is wishful thinking. It’s no longer true that having a college degree guarantees that you’ll get a good job, and it’s becoming less true with each passing decade. What we can’t do is get where we need to go just by giving workers college degrees, which may be no more than tickets to jobs that don’t exist or don’t pay middle-class wages. </w:t>
      </w:r>
      <w:r w:rsidRPr="003A49A2">
        <w:rPr>
          <w:rStyle w:val="StyleUnderline"/>
        </w:rPr>
        <w:t>The notion that schools create equal opportunity for all is vastly overstated, and runs the risk of creating a disillusioned populace when the school rhetoric about democracy doesn’t match their personal experience of democracy</w:t>
      </w:r>
      <w:r>
        <w:t xml:space="preserve">. </w:t>
      </w:r>
      <w:r w:rsidRPr="003A49A2">
        <w:rPr>
          <w:rStyle w:val="Emphasis"/>
        </w:rPr>
        <w:t>Too much is expected of teachers and schools today</w:t>
      </w:r>
      <w:r>
        <w:t xml:space="preserve">: </w:t>
      </w:r>
      <w:r w:rsidRPr="003A49A2">
        <w:rPr>
          <w:rStyle w:val="StyleUnderline"/>
        </w:rPr>
        <w:t>we want them to act as guardians, counselors, and provide physical and mental health services</w:t>
      </w:r>
      <w:r w:rsidRPr="003A49A2">
        <w:t>,</w:t>
      </w:r>
      <w:r>
        <w:t xml:space="preserve"> as well as daily meals. And </w:t>
      </w:r>
      <w:r w:rsidRPr="003A49A2">
        <w:rPr>
          <w:rStyle w:val="StyleUnderline"/>
        </w:rPr>
        <w:t>like other industries</w:t>
      </w:r>
      <w:r>
        <w:t xml:space="preserve">, </w:t>
      </w:r>
      <w:r w:rsidRPr="003A49A2">
        <w:rPr>
          <w:rStyle w:val="StyleUnderline"/>
        </w:rPr>
        <w:t>schooling has become too big to fail</w:t>
      </w:r>
      <w:r>
        <w:t xml:space="preserve">. However, </w:t>
      </w:r>
      <w:r w:rsidRPr="003A49A2">
        <w:rPr>
          <w:rStyle w:val="StyleUnderline"/>
        </w:rPr>
        <w:t>our resources are now limited</w:t>
      </w:r>
      <w:r>
        <w:t xml:space="preserve"> and we must make choices. We’ve already drastically reduced or cut out art, drama, music, recess, and physical education to give our children more teaching and testing time. </w:t>
      </w:r>
      <w:r w:rsidRPr="003A49A2">
        <w:rPr>
          <w:rStyle w:val="StyleUnderline"/>
        </w:rPr>
        <w:t>Today we promote longer school years, lowering and raising the compulsory school age, less vacation, more tutoring, more test preparation, more extracurricular activities</w:t>
      </w:r>
      <w:r>
        <w:t xml:space="preserve"> that children may not want to do but which look good for schools, </w:t>
      </w:r>
      <w:r w:rsidRPr="003A49A2">
        <w:rPr>
          <w:rStyle w:val="StyleUnderline"/>
        </w:rPr>
        <w:t>but it still isn’t enough</w:t>
      </w:r>
      <w:r>
        <w:t xml:space="preserve"> for some educators. </w:t>
      </w:r>
      <w:r w:rsidRPr="003A49A2">
        <w:rPr>
          <w:rStyle w:val="Emphasis"/>
        </w:rPr>
        <w:t>Spiraling educational costs may create difficult decisions</w:t>
      </w:r>
      <w:r w:rsidRPr="003A49A2">
        <w:rPr>
          <w:rStyle w:val="StyleUnderline"/>
        </w:rPr>
        <w:t xml:space="preserve"> </w:t>
      </w:r>
      <w:r w:rsidRPr="003A49A2">
        <w:rPr>
          <w:rStyle w:val="Emphasis"/>
        </w:rPr>
        <w:t>for</w:t>
      </w:r>
      <w:r w:rsidRPr="003A49A2">
        <w:rPr>
          <w:rStyle w:val="StyleUnderline"/>
        </w:rPr>
        <w:t xml:space="preserve"> many </w:t>
      </w:r>
      <w:r w:rsidRPr="003A49A2">
        <w:rPr>
          <w:rStyle w:val="Emphasis"/>
        </w:rPr>
        <w:t>poor communities</w:t>
      </w:r>
      <w:r w:rsidRPr="003A49A2">
        <w:rPr>
          <w:rStyle w:val="StyleUnderline"/>
        </w:rPr>
        <w:t xml:space="preserve"> in the near future</w:t>
      </w:r>
      <w:r>
        <w:t xml:space="preserve">: </w:t>
      </w:r>
      <w:r w:rsidRPr="003A49A2">
        <w:rPr>
          <w:rStyle w:val="Emphasis"/>
        </w:rPr>
        <w:t>whether to fully fund schools, police, fire, and other departments of civic importance</w:t>
      </w:r>
      <w:r>
        <w:t xml:space="preserve"> or use that money to fund social programs that improve the health and welfare of the population. </w:t>
      </w:r>
      <w:r w:rsidRPr="003A49A2">
        <w:rPr>
          <w:rStyle w:val="StyleUnderline"/>
        </w:rPr>
        <w:t>There is a limit to the money and time society can expend on all these programs and we need to start discussing not how to cut them out, but how to blend them</w:t>
      </w:r>
      <w:r>
        <w:t xml:space="preserve"> so we can all survive and thrive. For instance, until the late seventies the Federal government had a department of Health, Education, and Welfare because these vital activities were viewed as equally important and linked. However, </w:t>
      </w:r>
      <w:r w:rsidRPr="003A49A2">
        <w:rPr>
          <w:rStyle w:val="StyleUnderline"/>
        </w:rPr>
        <w:t>education was considered to be more important and was then given its own department</w:t>
      </w:r>
      <w:r>
        <w:t xml:space="preserve">; it has been expanding its reach and power ever since. </w:t>
      </w:r>
      <w:r w:rsidRPr="003A49A2">
        <w:rPr>
          <w:rStyle w:val="StyleUnderline"/>
        </w:rPr>
        <w:t>Perhaps it is time to view education more holistically again</w:t>
      </w:r>
      <w:r>
        <w:t xml:space="preserve">, to view learning as a natural, ongoing human activity that is linked to living a good life rather than just a collection of technical skills to get you a job (one hopes!) when you graduate. </w:t>
      </w:r>
      <w:r w:rsidRPr="003A49A2">
        <w:rPr>
          <w:rStyle w:val="StyleUnderline"/>
        </w:rPr>
        <w:t>Funding the local library, running a neighborhood basketball league, and maintaining vegetable gardens on city rooftops would also raise literacy rates</w:t>
      </w:r>
      <w:r>
        <w:t xml:space="preserve">, improve fitness, and help children cherish nature </w:t>
      </w:r>
      <w:r w:rsidRPr="003A49A2">
        <w:rPr>
          <w:rStyle w:val="StyleUnderline"/>
        </w:rPr>
        <w:t>but</w:t>
      </w:r>
      <w:r>
        <w:t xml:space="preserve">, outside of a few home and alternative schools, </w:t>
      </w:r>
      <w:r w:rsidRPr="003A49A2">
        <w:rPr>
          <w:rStyle w:val="StyleUnderline"/>
        </w:rPr>
        <w:t>there aren’t a lot of people willing to</w:t>
      </w:r>
      <w:r>
        <w:rPr>
          <w:rStyle w:val="StyleUnderline"/>
        </w:rPr>
        <w:t xml:space="preserve"> </w:t>
      </w:r>
      <w:r w:rsidRPr="003A49A2">
        <w:rPr>
          <w:rStyle w:val="StyleUnderline"/>
        </w:rPr>
        <w:t>make these activities central to their mission in place of increasing test-taking skills</w:t>
      </w:r>
      <w:r>
        <w:t>.</w:t>
      </w:r>
    </w:p>
    <w:p w:rsidR="007548D2" w:rsidRPr="007548D2" w:rsidRDefault="007548D2" w:rsidP="007548D2">
      <w:pPr>
        <w:pStyle w:val="Heading3"/>
      </w:pPr>
      <w:r>
        <w:t>Long timeframe</w:t>
      </w:r>
    </w:p>
    <w:p w:rsidR="007548D2" w:rsidRDefault="007548D2" w:rsidP="007548D2">
      <w:pPr>
        <w:pStyle w:val="Heading4"/>
      </w:pPr>
      <w:r>
        <w:t>Long timeframe- requires generational replacement</w:t>
      </w:r>
    </w:p>
    <w:p w:rsidR="007548D2" w:rsidRDefault="00DD168E" w:rsidP="007548D2">
      <w:r>
        <w:t xml:space="preserve">Florin N </w:t>
      </w:r>
      <w:r w:rsidRPr="006C7CB0">
        <w:rPr>
          <w:rStyle w:val="Style13ptBold"/>
        </w:rPr>
        <w:t>Fesnic,</w:t>
      </w:r>
      <w:r w:rsidR="000B3638" w:rsidRPr="006C7CB0">
        <w:rPr>
          <w:rStyle w:val="Style13ptBold"/>
        </w:rPr>
        <w:t xml:space="preserve"> 2016</w:t>
      </w:r>
      <w:r w:rsidR="000B3638">
        <w:t>,</w:t>
      </w:r>
      <w:r>
        <w:t xml:space="preserve"> </w:t>
      </w:r>
      <w:r w:rsidR="000B3638">
        <w:t xml:space="preserve">Can Civic Education Make a Difference for Democracy? Hungary and Poland Compared Can Civic Education Make a Difference for Democracy?, Political Studies, </w:t>
      </w:r>
      <w:r w:rsidR="006C7CB0">
        <w:t>Vol. 64(4) 966–978, ach</w:t>
      </w:r>
    </w:p>
    <w:p w:rsidR="007548D2" w:rsidRDefault="007548D2" w:rsidP="007548D2">
      <w:r w:rsidRPr="007548D2">
        <w:rPr>
          <w:u w:val="single"/>
        </w:rPr>
        <w:t>If the effects described in the previous section are long term, being carried by former school students into their life as young citizens</w:t>
      </w:r>
      <w:r>
        <w:t xml:space="preserve">, this is good news for Poland and bad news for Hungary. In the first case, </w:t>
      </w:r>
      <w:r w:rsidRPr="007548D2">
        <w:rPr>
          <w:u w:val="single"/>
        </w:rPr>
        <w:t>the success of civic education, coupled with generational replacement, will result in a more liberal and democratic citizenry and electorate</w:t>
      </w:r>
      <w:r>
        <w:t>; this, in turn, will increase support for liberal parties and policies and, consequently, will have a positive impact on democracy. Conversely, in Hungary, the long-term consequence of the failure of civic education will be an increasingly illiberal electorate, rising support for illiberal parties and policies, and democratic backsliding. Thus, we have observable implications that can be tested empirically, at both micro and macro levels.</w:t>
      </w:r>
    </w:p>
    <w:p w:rsidR="008E442D" w:rsidRDefault="008E442D" w:rsidP="007548D2"/>
    <w:p w:rsidR="008E442D" w:rsidRDefault="008E442D" w:rsidP="008E442D">
      <w:pPr>
        <w:pStyle w:val="Heading3"/>
      </w:pPr>
      <w:r>
        <w:t>Democratic Promotion Bad</w:t>
      </w:r>
    </w:p>
    <w:p w:rsidR="008E442D" w:rsidRDefault="008E442D" w:rsidP="008E442D">
      <w:pPr>
        <w:pStyle w:val="Heading4"/>
      </w:pPr>
      <w:r>
        <w:t xml:space="preserve">Democratic promotion has failed on numerous instances </w:t>
      </w:r>
    </w:p>
    <w:p w:rsidR="008E442D" w:rsidRPr="00394CBA" w:rsidRDefault="008E442D" w:rsidP="008E442D">
      <w:pPr>
        <w:rPr>
          <w:rStyle w:val="Style13ptBold"/>
        </w:rPr>
      </w:pPr>
      <w:r>
        <w:rPr>
          <w:rStyle w:val="Style13ptBold"/>
        </w:rPr>
        <w:t>Haring 15 (Melinda Haring, Foreign Policy, “Can Washington Stop Doing Dumb Democracy Promotion, Please?” 12/15/15</w:t>
      </w:r>
    </w:p>
    <w:p w:rsidR="008E442D" w:rsidRPr="00394CBA" w:rsidRDefault="008E442D" w:rsidP="008E442D">
      <w:pPr>
        <w:rPr>
          <w:sz w:val="14"/>
        </w:rPr>
      </w:pPr>
      <w:r w:rsidRPr="00394CBA">
        <w:rPr>
          <w:sz w:val="14"/>
        </w:rPr>
        <w:t xml:space="preserve">On Nov. 30, the Senate voted to confirm longtime international development expert Gayle Smith as the head of the U.S. Agency for International Development, the federal agency responsible for overseas humanitarian projects like caring for refugees, building clinics, and supporting democracy. In her confirmation speech before the Senate Foreign Relations Committee, Smith pledged to expand USAID’s “work and impact on democracy, rights, and governance.” But before Smith expands that work, she should take a look under the hood. She’s likely to find more than a few problems. </w:t>
      </w:r>
      <w:r w:rsidRPr="00C21436">
        <w:rPr>
          <w:rStyle w:val="StyleUnderline"/>
        </w:rPr>
        <w:t>While USAID’s traditional development work is better known than its democracy work, the organization dominates democracy assistance</w:t>
      </w:r>
      <w:r w:rsidRPr="00394CBA">
        <w:rPr>
          <w:sz w:val="14"/>
        </w:rPr>
        <w:t xml:space="preserve">, distributing more than 85 percent of the $3 billion the United States spends every year to make the world more democratic. </w:t>
      </w:r>
      <w:r w:rsidRPr="00C21436">
        <w:rPr>
          <w:rStyle w:val="Emphasis"/>
        </w:rPr>
        <w:t>It’s hardly news that the democracy bureaucracy is often uncoordinated, redundant, and counterproductive</w:t>
      </w:r>
      <w:r w:rsidRPr="00394CBA">
        <w:rPr>
          <w:sz w:val="14"/>
        </w:rPr>
        <w:t xml:space="preserve">. Sometimes, it’s not very smart. Last year, </w:t>
      </w:r>
      <w:r w:rsidRPr="00C21436">
        <w:rPr>
          <w:rStyle w:val="StyleUnderline"/>
        </w:rPr>
        <w:t>USAID made headlines when details about a secretive social media program designed to bring regime change to Cuba became public.</w:t>
      </w:r>
      <w:r w:rsidRPr="00394CBA">
        <w:rPr>
          <w:sz w:val="14"/>
        </w:rPr>
        <w:t xml:space="preserve"> But supporting democrats is an important plank of U.S. influence and national security, and one that can be improved with three reforms that I previously outlined for Democracy Lab. First, </w:t>
      </w:r>
      <w:r w:rsidRPr="00C21436">
        <w:rPr>
          <w:rStyle w:val="StyleUnderline"/>
        </w:rPr>
        <w:t>the U.S. government should leave democracy assistance in countries that Freedom House ranks as “not free,”</w:t>
      </w:r>
      <w:r w:rsidRPr="00394CBA">
        <w:rPr>
          <w:sz w:val="14"/>
        </w:rPr>
        <w:t xml:space="preserve"> like Uzbekistan and Zimbabwe, </w:t>
      </w:r>
      <w:r w:rsidRPr="00C21436">
        <w:rPr>
          <w:rStyle w:val="StyleUnderline"/>
        </w:rPr>
        <w:t>to the independent grant-making model exemplified by the</w:t>
      </w:r>
      <w:r w:rsidRPr="00394CBA">
        <w:rPr>
          <w:sz w:val="14"/>
        </w:rPr>
        <w:t xml:space="preserve"> National Endowment for Democracy (</w:t>
      </w:r>
      <w:r w:rsidRPr="00C21436">
        <w:rPr>
          <w:rStyle w:val="StyleUnderline"/>
        </w:rPr>
        <w:t>NED</w:t>
      </w:r>
      <w:r w:rsidRPr="00394CBA">
        <w:rPr>
          <w:sz w:val="14"/>
        </w:rPr>
        <w:t xml:space="preserve">) — because in-country offices in authoritarian countries entail all sorts of compromises, dilute programs, and are far more expensive. Second, field-based organizations like the National Democratic Institute and Chemonics International should focus on “partly free” and “free” places already on the road to change, like Ukraine and Tunisia. Finally, noncompetitive mechanisms for awarding funds to democracy promotion organizations should end. These reforms might be too radical for Smith, a late-Obama-era political appointee whose days in her new role may be numbered. But at a minimum, she should ensure that USAID is putting its limited democracy dollars into countries where there is political will to change. In the past, </w:t>
      </w:r>
      <w:r w:rsidRPr="00394CBA">
        <w:rPr>
          <w:rStyle w:val="StyleUnderline"/>
        </w:rPr>
        <w:t>I have highlighted laughably wasteful programs in Eurasia, from Azerbaijan to Uzbekistan. But democracy assistance programs in the former Soviet Union are a drop in the bucket compared to other “not free” countries</w:t>
      </w:r>
      <w:r>
        <w:rPr>
          <w:rStyle w:val="StyleUnderline"/>
        </w:rPr>
        <w:t xml:space="preserve"> </w:t>
      </w:r>
      <w:r w:rsidRPr="00394CBA">
        <w:rPr>
          <w:rStyle w:val="StyleUnderline"/>
        </w:rPr>
        <w:t>that policymakers prioritize</w:t>
      </w:r>
      <w:r w:rsidRPr="00394CBA">
        <w:rPr>
          <w:sz w:val="14"/>
        </w:rPr>
        <w:t xml:space="preserve">. This means that </w:t>
      </w:r>
      <w:r w:rsidRPr="00394CBA">
        <w:rPr>
          <w:rStyle w:val="Emphasis"/>
        </w:rPr>
        <w:t>USAID dumps lots of money into countries that lack any political will to change</w:t>
      </w:r>
      <w:r w:rsidRPr="00394CBA">
        <w:rPr>
          <w:sz w:val="14"/>
        </w:rPr>
        <w:t xml:space="preserve">. </w:t>
      </w:r>
      <w:r w:rsidRPr="00394CBA">
        <w:rPr>
          <w:rStyle w:val="StyleUnderline"/>
        </w:rPr>
        <w:t>These programs are enormously expensive, unsuited for these countries’ circumstances, naively constructed, and may do more harm than good</w:t>
      </w:r>
      <w:r>
        <w:rPr>
          <w:rStyle w:val="StyleUnderline"/>
        </w:rPr>
        <w:t xml:space="preserve"> </w:t>
      </w:r>
      <w:r w:rsidRPr="00394CBA">
        <w:rPr>
          <w:sz w:val="14"/>
        </w:rPr>
        <w:t>In Afghanistan, USAID committed $216 million to empower 75,000 young women in an attempt to ensure that they’ll be included in the next generation of Afghan leaders. This is the U.S. government’s largest women’s empowerment project in history, and its cost exceeds the NED’s annual budget. Its implementers are for-profit contractors: Chemonics, Development Alternatives Inc., and Tetra Tech. USAID has already received a letter from the special inspector general for Afghanistan reconstruction worrying that Afghan women engaged in the program “may be left without any tangible benefit upon completion.” The inspector general writes that many of his concerns were echoed by Afghanistan’s first lady, who said, “I do hope that we are not going to fall again into the game of contracting and sub-contracting and the routine of workshops and training sessions generating a lot of certificates on paper and little else.” The program</w:t>
      </w:r>
      <w:r w:rsidRPr="00394CBA">
        <w:rPr>
          <w:rStyle w:val="StyleUnderline"/>
        </w:rPr>
        <w:t xml:space="preserve"> </w:t>
      </w:r>
      <w:r w:rsidRPr="00394CBA">
        <w:rPr>
          <w:sz w:val="14"/>
        </w:rPr>
        <w:t xml:space="preserve">wants “women to become leaders alongside their male counterparts, and ensure they have the skills, experience, knowledge, and networks to succeed,” which is standard USAID boilerplate — but it is unrealistic, unattainable, and potentially even dangerous to women, given the precarious state of women’s rights in the country. </w:t>
      </w:r>
      <w:r w:rsidRPr="00394CBA">
        <w:rPr>
          <w:rStyle w:val="StyleUnderline"/>
        </w:rPr>
        <w:t>As Human Rights Watch has noted, highly visible women in Afghanistan, such as policewomen and activists, experienced a series of threats and assassinations</w:t>
      </w:r>
      <w:r w:rsidRPr="00394CBA">
        <w:rPr>
          <w:sz w:val="14"/>
        </w:rPr>
        <w:t xml:space="preserve"> in 2014 — and </w:t>
      </w:r>
      <w:r w:rsidRPr="00394CBA">
        <w:rPr>
          <w:rStyle w:val="StyleUnderline"/>
        </w:rPr>
        <w:t>the government failed to protect them. But even aside from the question</w:t>
      </w:r>
      <w:r>
        <w:rPr>
          <w:rStyle w:val="StyleUnderline"/>
        </w:rPr>
        <w:t xml:space="preserve"> </w:t>
      </w:r>
      <w:r w:rsidRPr="00394CBA">
        <w:rPr>
          <w:rStyle w:val="StyleUnderline"/>
        </w:rPr>
        <w:t>of safety, the program may simply be too big</w:t>
      </w:r>
      <w:r w:rsidRPr="00394CBA">
        <w:rPr>
          <w:sz w:val="14"/>
        </w:rPr>
        <w:t xml:space="preserve">. Societies produce only so many genuine activists, and too much assistance can create an artificial cottage industry and invite abuse. In 2013, USAID authorized Democracy International to “develop effective, inclusive, and accountable governance” in South Sudan, a country where civil war has displaced an estimated 2 million people and killed at least 50,000. The five-year program, with a $74.7 million price tag, was meant to “promote a peaceful democratic transition by facilitating smooth elections, the establishment of a sustainable constitution, and by promoting the participation of citizens.” On March 24, South Sudan’s national parliament delayed the country’s first elections and extended the terms of all elected officials, including President Salva Kiir, by three years. So much for citizen engagement. The program was also meant to provide direct assistance to the National Constitutional Review Committee to “support an inclusive constitutional development process.” The commission, established in 2012, has failed to produce a draft constitution. </w:t>
      </w:r>
      <w:r w:rsidRPr="00394CBA">
        <w:rPr>
          <w:rStyle w:val="StyleUnderline"/>
        </w:rPr>
        <w:t xml:space="preserve">In Jordan, </w:t>
      </w:r>
      <w:r w:rsidRPr="00394CBA">
        <w:rPr>
          <w:sz w:val="14"/>
        </w:rPr>
        <w:t xml:space="preserve">a country where </w:t>
      </w:r>
      <w:r w:rsidRPr="00394CBA">
        <w:rPr>
          <w:rStyle w:val="StyleUnderline"/>
        </w:rPr>
        <w:t>King Abdullah</w:t>
      </w:r>
      <w:r w:rsidRPr="00394CBA">
        <w:rPr>
          <w:sz w:val="14"/>
        </w:rPr>
        <w:t xml:space="preserve"> II controls the Senate, </w:t>
      </w:r>
      <w:r w:rsidRPr="00394CBA">
        <w:rPr>
          <w:rStyle w:val="StyleUnderline"/>
        </w:rPr>
        <w:t>approves laws and can dismiss the parliament</w:t>
      </w:r>
      <w:r w:rsidRPr="00394CBA">
        <w:rPr>
          <w:sz w:val="14"/>
        </w:rPr>
        <w:t xml:space="preserve">, prime minister and cabinet at whim, USAID pledged $35.7 million this September to “support King Abdullah’s democratic reforms.” </w:t>
      </w:r>
      <w:r w:rsidRPr="00394CBA">
        <w:rPr>
          <w:rStyle w:val="StyleUnderline"/>
        </w:rPr>
        <w:t>King Abdullah has weathered the Arab Spring better than most in his region by sacking a prime minister, passing new constitutional amendments, and holding parliamentary elections</w:t>
      </w:r>
      <w:r w:rsidRPr="00394CBA">
        <w:rPr>
          <w:sz w:val="14"/>
        </w:rPr>
        <w:t xml:space="preserve">. However, </w:t>
      </w:r>
      <w:r w:rsidRPr="00394CBA">
        <w:rPr>
          <w:rStyle w:val="StyleUnderline"/>
        </w:rPr>
        <w:t>his moves to assuage demonstrators are window dressing, and they are better understood as a ploy to stay in power rather than a genuine desire to embrace democracy.</w:t>
      </w:r>
      <w:r>
        <w:rPr>
          <w:rStyle w:val="StyleUnderline"/>
        </w:rPr>
        <w:t xml:space="preserve"> </w:t>
      </w:r>
      <w:r w:rsidRPr="00394CBA">
        <w:rPr>
          <w:rStyle w:val="StyleUnderline"/>
        </w:rPr>
        <w:t xml:space="preserve">USAID continues to fund such ill-advised programs in authoritarian and semi-authoritarian countries that display no interest in reform for </w:t>
      </w:r>
      <w:r w:rsidRPr="00394CBA">
        <w:rPr>
          <w:sz w:val="14"/>
        </w:rPr>
        <w:t xml:space="preserve">three reasons: </w:t>
      </w:r>
      <w:r w:rsidRPr="00394CBA">
        <w:rPr>
          <w:rStyle w:val="StyleUnderline"/>
        </w:rPr>
        <w:t>bureaucratic self-interest, inertia, and the assumption that more is always better</w:t>
      </w:r>
      <w:r w:rsidRPr="00394CBA">
        <w:rPr>
          <w:sz w:val="14"/>
        </w:rPr>
        <w:t xml:space="preserve">. As I have written before, we can end the waste with an emphasis on triage, allocating more money where there is a greater chance of real change, not just spending wherever there is a mandate and a mechanism to do so. For starters, President Barack Obama’s oft-criticized foreign-policy mantra — “don’t do stupid shit” — is perfectly suited to democracy promotion. </w:t>
      </w:r>
      <w:r w:rsidRPr="00394CBA">
        <w:rPr>
          <w:rStyle w:val="StyleUnderline"/>
        </w:rPr>
        <w:t xml:space="preserve">The programs in Afghanistan, Jordan, and South Sudan never should have been approved. </w:t>
      </w:r>
      <w:r w:rsidRPr="00394CBA">
        <w:rPr>
          <w:rStyle w:val="Emphasis"/>
        </w:rPr>
        <w:t>If the U.S. government discontinued these and other programs in similarly unpromising environments, nothing would change in those countries</w:t>
      </w:r>
      <w:r w:rsidRPr="00394CBA">
        <w:rPr>
          <w:sz w:val="14"/>
        </w:rPr>
        <w:t xml:space="preserve"> — but the democracy bureaucracy and its staff in those countries might have to find new employment. </w:t>
      </w:r>
      <w:r w:rsidRPr="00394CBA">
        <w:rPr>
          <w:rStyle w:val="StyleUnderline"/>
        </w:rPr>
        <w:t>The bottom line is that scarce U.S. dollars to promote democracy should go toward countries where real and genuine progress is possible</w:t>
      </w:r>
      <w:r w:rsidRPr="00394CBA">
        <w:rPr>
          <w:sz w:val="14"/>
        </w:rPr>
        <w:t>.U.S. dollars to promote democracy should go toward countries where real and genuine progress is possible. The United States shouldn’t give up completely on “not free” countries; instead, it should support democrats in “not free” countries primarily with modest grants through the NED. The U.S. government can also plant seeds in “not free” countries through exchanges and online programs that don’t require an in-country presence. In Iran, for example, an e-learning program to teach democratic values to civil society makes a real difference without the need for field offices. In her confirmation hearing, Smith assured the Senate: “USAID has taken great strides to improve operations, increase transparency, embrace accountability, and ensure that the agency is both responsive and responsible.” It’s time for her to seriously examine whether USAID’s work in “not free” countries is actually responsible and yields “greater and more potent returns for the United States and millions of men, women, and children around the world.” I have my doubts — and taxpayers should, too.</w:t>
      </w:r>
    </w:p>
    <w:p w:rsidR="008E442D" w:rsidRDefault="008E442D" w:rsidP="008E442D"/>
    <w:p w:rsidR="008E442D" w:rsidRPr="00C21436" w:rsidRDefault="008E442D" w:rsidP="008E442D"/>
    <w:p w:rsidR="008E442D" w:rsidRDefault="008E442D" w:rsidP="008E442D">
      <w:pPr>
        <w:pStyle w:val="Heading4"/>
        <w:tabs>
          <w:tab w:val="left" w:pos="8570"/>
        </w:tabs>
      </w:pPr>
      <w:r>
        <w:t>Democratic Promotion Fails specifically in important spots like china</w:t>
      </w:r>
      <w:r>
        <w:tab/>
      </w:r>
    </w:p>
    <w:p w:rsidR="008E442D" w:rsidRPr="00957E24" w:rsidRDefault="008E442D" w:rsidP="008E442D">
      <w:pPr>
        <w:rPr>
          <w:rStyle w:val="Style13ptBold"/>
        </w:rPr>
      </w:pPr>
      <w:r>
        <w:rPr>
          <w:rStyle w:val="Style13ptBold"/>
        </w:rPr>
        <w:t>Inboden 9</w:t>
      </w:r>
      <w:r w:rsidRPr="00957E24">
        <w:t xml:space="preserve"> (Rana Siu Inboden, Georgetown University, “The Challenge of China” Democracy Society Volume 6 • Issue 2 Spring 2009) GG</w:t>
      </w:r>
    </w:p>
    <w:p w:rsidR="008E442D" w:rsidRPr="005B0832" w:rsidRDefault="008E442D" w:rsidP="008E442D">
      <w:r w:rsidRPr="005B0832">
        <w:rPr>
          <w:rStyle w:val="StyleUnderline"/>
        </w:rPr>
        <w:t>International efforts to promote democratic reform in China began</w:t>
      </w:r>
      <w:r>
        <w:t xml:space="preserve"> </w:t>
      </w:r>
      <w:r w:rsidRPr="005B0832">
        <w:rPr>
          <w:rStyle w:val="StyleUnderline"/>
        </w:rPr>
        <w:t>following</w:t>
      </w:r>
      <w:r>
        <w:t xml:space="preserve"> the 1989 </w:t>
      </w:r>
      <w:r w:rsidRPr="005B0832">
        <w:rPr>
          <w:rStyle w:val="StyleUnderline"/>
        </w:rPr>
        <w:t>Tiananmen</w:t>
      </w:r>
      <w:r>
        <w:t xml:space="preserve"> Square Demonstrations. </w:t>
      </w:r>
      <w:r w:rsidRPr="006B577B">
        <w:rPr>
          <w:rStyle w:val="StyleUnderline"/>
        </w:rPr>
        <w:t>Initially, the international community responded with vigorous policies that included UN censure, sanctions, strong public statements, and suspension of high-level contact</w:t>
      </w:r>
      <w:r>
        <w:t xml:space="preserve">. As foreign governments replaced these policies, which China termed “confrontation,” with “dialogue and cooperation,” these governments—including Australia, Canada, Norway, and Sweden—began engaging in bilateral human rights dialogues. These were complemented with democracy-related projects, intended to take advantage of limited but promising government reforms, including a stated commitment to the rule of law, experiments with local elections, and space for some civil society activity. </w:t>
      </w:r>
      <w:r w:rsidRPr="006B577B">
        <w:rPr>
          <w:rStyle w:val="StyleUnderline"/>
        </w:rPr>
        <w:t>International organizations, such as the United</w:t>
      </w:r>
      <w:r>
        <w:t xml:space="preserve"> </w:t>
      </w:r>
      <w:r w:rsidRPr="006B577B">
        <w:rPr>
          <w:rStyle w:val="StyleUnderline"/>
        </w:rPr>
        <w:t>Nations Development Program, also began to fund democracy-related projects</w:t>
      </w:r>
      <w:r>
        <w:t xml:space="preserve">, in an attempt to link democratization with other goals such as economic growth and sustainable development. </w:t>
      </w:r>
      <w:r w:rsidRPr="006B577B">
        <w:rPr>
          <w:rStyle w:val="Emphasis"/>
        </w:rPr>
        <w:t>These efforts have produced limited results in part because of an overemphasis on “dialogue and cooperation</w:t>
      </w:r>
      <w:r>
        <w:t>” with Beijing</w:t>
      </w:r>
      <w:r w:rsidRPr="006B577B">
        <w:rPr>
          <w:rStyle w:val="StyleUnderline"/>
        </w:rPr>
        <w:t xml:space="preserve">. As a result, </w:t>
      </w:r>
      <w:r w:rsidRPr="006B577B">
        <w:rPr>
          <w:rStyle w:val="Emphasis"/>
        </w:rPr>
        <w:t>foreign-funded projects appear to be shaped by the Chinese government’s preferences, rather than being tailored to address core issues that</w:t>
      </w:r>
      <w:r>
        <w:t xml:space="preserve"> could have significant impact on the reform process. </w:t>
      </w:r>
      <w:r w:rsidRPr="006B577B">
        <w:rPr>
          <w:rStyle w:val="StyleUnderline"/>
        </w:rPr>
        <w:t>Although the U.S. government was a latecomer to democracy funding for China</w:t>
      </w:r>
      <w:r>
        <w:t xml:space="preserve">, </w:t>
      </w:r>
      <w:r w:rsidRPr="006B577B">
        <w:rPr>
          <w:rStyle w:val="StyleUnderline"/>
        </w:rPr>
        <w:t>it has since become one of its largest supporters</w:t>
      </w:r>
      <w:r>
        <w:t xml:space="preserve">. The majority of funding is administered through the State Department’s Human Rights and Democracy Fund (HRDF). Between FY 2002 and FY 2008, the U.S. Congress appropriated over $100 million in HRDF funding for China.2 This funding is part of a strategy of pairing diplomatic tools, such as public statements and an annual human rights report, with support for projects that seek to encourage gradual reform from within China. In 2006, for example, </w:t>
      </w:r>
      <w:r w:rsidRPr="006B577B">
        <w:rPr>
          <w:rStyle w:val="StyleUnderline"/>
        </w:rPr>
        <w:t xml:space="preserve">the U.S. Agency for International Development invested $1.1 million to fund a legal education program in China. </w:t>
      </w:r>
      <w:r w:rsidRPr="006B577B">
        <w:t>U</w:t>
      </w:r>
      <w:r>
        <w:t xml:space="preserve">SAID’s program has since expanded to include other activities, and now operates with a $10 million budget. The Department of Labor, the U.S. Embassy’s small grants fund, the Bureau of Educational and Cultural Affairs—which administers a Congressional earmark for Tibet—and the Broadcasting Board of Governors—which runs Voice of America and Radio Free Asia—also provide democracy-related funding. </w:t>
      </w:r>
      <w:r w:rsidRPr="00957E24">
        <w:rPr>
          <w:rStyle w:val="Emphasis"/>
        </w:rPr>
        <w:t>Despite these efforts, U.S. government-funded programs have had a mixed record</w:t>
      </w:r>
      <w:r>
        <w:t xml:space="preserve">, having </w:t>
      </w:r>
      <w:r w:rsidRPr="00957E24">
        <w:rPr>
          <w:rStyle w:val="StyleUnderline"/>
        </w:rPr>
        <w:t>introduced only some initiatives</w:t>
      </w:r>
      <w:r>
        <w:t xml:space="preserve"> that are well suited to address China’s core problems. At </w:t>
      </w:r>
      <w:r w:rsidRPr="00957E24">
        <w:t>the same time</w:t>
      </w:r>
      <w:r w:rsidRPr="00957E24">
        <w:rPr>
          <w:rStyle w:val="StyleUnderline"/>
        </w:rPr>
        <w:t>, other projects have been misguided, focusing almost exclusively on capacity building</w:t>
      </w:r>
      <w:r>
        <w:t xml:space="preserve">, </w:t>
      </w:r>
      <w:r w:rsidRPr="00957E24">
        <w:rPr>
          <w:rStyle w:val="StyleUnderline"/>
        </w:rPr>
        <w:t>while</w:t>
      </w:r>
      <w:r>
        <w:t xml:space="preserve"> apparently </w:t>
      </w:r>
      <w:r w:rsidRPr="00957E24">
        <w:rPr>
          <w:rStyle w:val="StyleUnderline"/>
        </w:rPr>
        <w:t>ignoring the authoritarian nature of the regime</w:t>
      </w:r>
      <w:r>
        <w:t>. All such U.S. government programs would benefit from refocusing efforts on building internal forces for change and increasing coordination among funders—especially multilaterally—and adopting a “whole of government” approach. 3</w:t>
      </w:r>
    </w:p>
    <w:p w:rsidR="008E442D" w:rsidRPr="007548D2" w:rsidRDefault="008E442D" w:rsidP="007548D2">
      <w:bookmarkStart w:id="0" w:name="_GoBack"/>
      <w:bookmarkEnd w:id="0"/>
    </w:p>
    <w:p w:rsidR="00E24BFD" w:rsidRDefault="00080F67" w:rsidP="00080F67">
      <w:pPr>
        <w:pStyle w:val="Heading2"/>
      </w:pPr>
      <w:r>
        <w:lastRenderedPageBreak/>
        <w:t>Trump Adv</w:t>
      </w:r>
    </w:p>
    <w:p w:rsidR="00080F67" w:rsidRDefault="00080F67" w:rsidP="00080F67"/>
    <w:p w:rsidR="00E31C11" w:rsidRDefault="00E31C11" w:rsidP="00E31C11">
      <w:pPr>
        <w:pStyle w:val="Heading3"/>
      </w:pPr>
      <w:r>
        <w:lastRenderedPageBreak/>
        <w:t>Activism High Now</w:t>
      </w:r>
    </w:p>
    <w:p w:rsidR="00E31C11" w:rsidRDefault="00E31C11" w:rsidP="00E31C11">
      <w:pPr>
        <w:pStyle w:val="Heading4"/>
      </w:pPr>
      <w:r>
        <w:t>Trump has already sparked a movement now on both sides</w:t>
      </w:r>
    </w:p>
    <w:p w:rsidR="00E31C11" w:rsidRPr="0034476E" w:rsidRDefault="00E31C11" w:rsidP="00E31C11">
      <w:pPr>
        <w:rPr>
          <w:rStyle w:val="Style13ptBold"/>
        </w:rPr>
      </w:pPr>
      <w:r>
        <w:rPr>
          <w:rStyle w:val="Style13ptBold"/>
        </w:rPr>
        <w:t xml:space="preserve">Liu 17 </w:t>
      </w:r>
      <w:r w:rsidRPr="0034476E">
        <w:t>(Eric Liu, Atlantic, “How Donald Trump Is Reviving American Democracy” 3/8/17, https://www.theatlantic.com/politics/archive/2017/03/how-donald-trump-is-reviving-our-democracy/518928/) GG</w:t>
      </w:r>
    </w:p>
    <w:p w:rsidR="00E31C11" w:rsidRDefault="00E31C11" w:rsidP="00E31C11">
      <w:r>
        <w:t xml:space="preserve">There are two ways to look at the effect of Donald </w:t>
      </w:r>
      <w:r w:rsidRPr="008A00F8">
        <w:rPr>
          <w:rStyle w:val="StyleUnderline"/>
        </w:rPr>
        <w:t>Trump’s presidency</w:t>
      </w:r>
      <w:r>
        <w:t xml:space="preserve"> on American democracy. One is that he is a menace to the republic: that his attacks on journalists, federal judges, and constitutional norms undermine the rule of law. The other is that he </w:t>
      </w:r>
      <w:r w:rsidRPr="008A00F8">
        <w:rPr>
          <w:rStyle w:val="StyleUnderline"/>
        </w:rPr>
        <w:t>is the greatest thing to happen to America’s civic and political ecosystem in decades.</w:t>
      </w:r>
      <w:r>
        <w:rPr>
          <w:rStyle w:val="StyleUnderline"/>
        </w:rPr>
        <w:t xml:space="preserve"> </w:t>
      </w:r>
      <w:r>
        <w:t xml:space="preserve">These views are not mutually exclusive. In fact, they are causally related. </w:t>
      </w:r>
      <w:r w:rsidRPr="008A00F8">
        <w:rPr>
          <w:rStyle w:val="Emphasis"/>
        </w:rPr>
        <w:t>The president’s attacks on established institutions</w:t>
      </w:r>
      <w:r w:rsidRPr="008A00F8">
        <w:rPr>
          <w:rStyle w:val="StyleUnderline"/>
        </w:rPr>
        <w:t xml:space="preserve"> have triggered a systemic immune response in the body politic, </w:t>
      </w:r>
      <w:r w:rsidRPr="008A00F8">
        <w:rPr>
          <w:rStyle w:val="Emphasis"/>
        </w:rPr>
        <w:t>producing a surge in engagement</w:t>
      </w:r>
      <w:r w:rsidRPr="008A00F8">
        <w:rPr>
          <w:rStyle w:val="StyleUnderline"/>
        </w:rPr>
        <w:t xml:space="preserve"> among his opponents</w:t>
      </w:r>
      <w:r>
        <w:t xml:space="preserve"> (</w:t>
      </w:r>
      <w:r w:rsidRPr="008A00F8">
        <w:rPr>
          <w:rStyle w:val="StyleUnderline"/>
        </w:rPr>
        <w:t>and also his fans</w:t>
      </w:r>
      <w:r>
        <w:t xml:space="preserve">). Since the early 1970s, the nation’s civic health—from membership in civic groups to attendance at public meetings to newspaper reading—has been in steady, severe decline. Economic inequality has fed political inequality in a viciously self-reinforcing loop of disenfranchisement and concentration of clout. But now </w:t>
      </w:r>
      <w:r w:rsidRPr="0034476E">
        <w:rPr>
          <w:rStyle w:val="Emphasis"/>
        </w:rPr>
        <w:t>millions of people</w:t>
      </w:r>
      <w:r>
        <w:t xml:space="preserve">, once cynical bystanders, </w:t>
      </w:r>
      <w:r w:rsidRPr="0034476E">
        <w:rPr>
          <w:rStyle w:val="Emphasis"/>
        </w:rPr>
        <w:t>are participating earnestly</w:t>
      </w:r>
      <w:r>
        <w:t xml:space="preserve">. In mass marches and packed congressional town meetings, </w:t>
      </w:r>
      <w:r w:rsidRPr="0034476E">
        <w:rPr>
          <w:rStyle w:val="StyleUnderline"/>
        </w:rPr>
        <w:t>Americans have taken vocal stands for inclusion</w:t>
      </w:r>
      <w:r>
        <w:t xml:space="preserve">. At airports and campuses and street corners they have swarmed in defense of Muslim and undocumented neighbors. </w:t>
      </w:r>
      <w:r w:rsidRPr="0034476E">
        <w:rPr>
          <w:rStyle w:val="StyleUnderline"/>
        </w:rPr>
        <w:t>Membership in the ACLU and the League of Women Voters has swelled, as have subscriptions to leading newspapers</w:t>
      </w:r>
      <w:r>
        <w:t xml:space="preserve">. </w:t>
      </w:r>
      <w:r w:rsidRPr="0034476E">
        <w:rPr>
          <w:rStyle w:val="StyleUnderline"/>
        </w:rPr>
        <w:t xml:space="preserve">The ranks of Trump’s supporters, meanwhile, are filled with first-time or first-time-in-a-long-time participants in politics. </w:t>
      </w:r>
      <w:r w:rsidRPr="0034476E">
        <w:rPr>
          <w:rStyle w:val="Emphasis"/>
        </w:rPr>
        <w:t>He has given voice to communities long disregarded by cosmopolitan political elites</w:t>
      </w:r>
      <w:r w:rsidRPr="0034476E">
        <w:rPr>
          <w:rStyle w:val="StyleUnderline"/>
        </w:rPr>
        <w:t>.</w:t>
      </w:r>
      <w:r>
        <w:t xml:space="preserve"> Heartened by his election and his willingness in office to buck convention, they are now rallying to his defense. </w:t>
      </w:r>
      <w:r w:rsidRPr="0034476E">
        <w:rPr>
          <w:rStyle w:val="StyleUnderline"/>
        </w:rPr>
        <w:t>Trump has also generated a boom in popular civic education</w:t>
      </w:r>
      <w:r>
        <w:t xml:space="preserve">. Across the country, </w:t>
      </w:r>
      <w:r w:rsidRPr="0034476E">
        <w:rPr>
          <w:rStyle w:val="StyleUnderline"/>
        </w:rPr>
        <w:t xml:space="preserve">people are creating political clubs, discussion circles, teach-ins. </w:t>
      </w:r>
      <w:r>
        <w:t xml:space="preserve">My organization, Citizen University, has launched regular gatherings called Civic Saturdays—a civic analogue to church—that have drawn overflow crowds. Indivisible, an insiders’ guide to pressuring Congress, has sparked intense local organizing and activism. Google searches for the Emoluments Clause, recusal rules, and judicial review have spiked. And iCivics.org, the civics video gaming platform created by former U.S. Supreme Court Justice Sandra Day O’Connor, has seen a doubling of game-playing this year. </w:t>
      </w:r>
      <w:r w:rsidRPr="0034476E">
        <w:rPr>
          <w:rStyle w:val="Emphasis"/>
        </w:rPr>
        <w:t>This civic surge</w:t>
      </w:r>
      <w:r>
        <w:t xml:space="preserve">, it’s important to note, </w:t>
      </w:r>
      <w:r w:rsidRPr="0034476E">
        <w:rPr>
          <w:rStyle w:val="Emphasis"/>
        </w:rPr>
        <w:t>crosses ideological lines</w:t>
      </w:r>
      <w:r>
        <w:t xml:space="preserve">. Many </w:t>
      </w:r>
      <w:r w:rsidRPr="0034476E">
        <w:rPr>
          <w:rStyle w:val="StyleUnderline"/>
        </w:rPr>
        <w:t>principled libertarians and conservatives</w:t>
      </w:r>
      <w:r>
        <w:t xml:space="preserve">, </w:t>
      </w:r>
      <w:r w:rsidRPr="0034476E">
        <w:rPr>
          <w:rStyle w:val="StyleUnderline"/>
        </w:rPr>
        <w:t>troubled by Trump’s recklessness, are now cheered by rising popular interest in the ideals of liberty and limits on government power</w:t>
      </w:r>
      <w:r>
        <w:t xml:space="preserve">. The conservative Federalist Society is fielding new inquiries from left and right about its Article I Project, which aims to restore congressional primacy against an overreaching executive. Civic start-ups like Free the People are sparking interest among Millennials in a hip libertarianism. </w:t>
      </w:r>
      <w:r w:rsidRPr="0034476E">
        <w:rPr>
          <w:rStyle w:val="StyleUnderline"/>
        </w:rPr>
        <w:t>The right-leaning American Enterprise Institute held a symposium recently positing that Trump’s arrival is a “Sputnik moment” for civic education.</w:t>
      </w:r>
      <w:r>
        <w:rPr>
          <w:rStyle w:val="StyleUnderline"/>
        </w:rPr>
        <w:t xml:space="preserve"> </w:t>
      </w:r>
      <w:r w:rsidRPr="0034476E">
        <w:rPr>
          <w:rStyle w:val="StyleUnderline"/>
        </w:rPr>
        <w:t>The conservative Federalist Society is fielding new inquiries from left and right about its Article I Project</w:t>
      </w:r>
      <w:r>
        <w:t xml:space="preserve">, </w:t>
      </w:r>
      <w:r w:rsidRPr="0034476E">
        <w:rPr>
          <w:rStyle w:val="StyleUnderline"/>
        </w:rPr>
        <w:t>which aims to restore congressional primacy against an overreaching executive</w:t>
      </w:r>
      <w:r>
        <w:t xml:space="preserve">. </w:t>
      </w:r>
      <w:r w:rsidRPr="0034476E">
        <w:rPr>
          <w:rStyle w:val="StyleUnderline"/>
        </w:rPr>
        <w:t>Civic start-ups</w:t>
      </w:r>
      <w:r>
        <w:t xml:space="preserve"> like Free the People </w:t>
      </w:r>
      <w:r w:rsidRPr="0034476E">
        <w:rPr>
          <w:rStyle w:val="StyleUnderline"/>
        </w:rPr>
        <w:t>are sparking interest among Millennials in a hip libertarianism.</w:t>
      </w:r>
      <w:r>
        <w:t xml:space="preserve"> The right-leaning American Enterprise Institute held a symposium recently positing that Trump’s arrival is a “Sputnik moment” for civic education.</w:t>
      </w:r>
    </w:p>
    <w:p w:rsidR="00E31C11" w:rsidRDefault="00E31C11" w:rsidP="00E31C11"/>
    <w:p w:rsidR="00E31C11" w:rsidRDefault="00E31C11" w:rsidP="00E31C11">
      <w:pPr>
        <w:pStyle w:val="Heading4"/>
      </w:pPr>
      <w:r>
        <w:lastRenderedPageBreak/>
        <w:t>There’s bipartisan movements now – no reason the plan’s 4 year education path is key</w:t>
      </w:r>
    </w:p>
    <w:p w:rsidR="00E31C11" w:rsidRPr="0034476E" w:rsidRDefault="00E31C11" w:rsidP="00E31C11">
      <w:pPr>
        <w:rPr>
          <w:rStyle w:val="Style13ptBold"/>
        </w:rPr>
      </w:pPr>
      <w:r>
        <w:rPr>
          <w:rStyle w:val="Style13ptBold"/>
        </w:rPr>
        <w:t>Sydell 17</w:t>
      </w:r>
      <w:r w:rsidRPr="0034476E">
        <w:t xml:space="preserve"> (Laura Sydell, NPR, “On Both The Left And Right, Trump Is Driving New Political Engagement” 3/3/17 http://www.npr.org/2017/03/03/518261347/on-both-left-and-right-trump-is-driving-new-political-engagement) GG</w:t>
      </w:r>
    </w:p>
    <w:p w:rsidR="00E31C11" w:rsidRDefault="00E31C11" w:rsidP="00E31C11">
      <w:r>
        <w:t xml:space="preserve">Donald Trump frequently boasts about starting a movement, and </w:t>
      </w:r>
      <w:r w:rsidRPr="0034476E">
        <w:rPr>
          <w:rStyle w:val="Emphasis"/>
        </w:rPr>
        <w:t>sociologists say they are seeing unprecedented grass-roots activism across the country</w:t>
      </w:r>
      <w:r>
        <w:t xml:space="preserve">. </w:t>
      </w:r>
      <w:r w:rsidRPr="0034476E">
        <w:rPr>
          <w:rStyle w:val="StyleUnderline"/>
        </w:rPr>
        <w:t>They credit Trump for inspiring people to become politically engaged on the right</w:t>
      </w:r>
      <w:r>
        <w:t xml:space="preserve"> — </w:t>
      </w:r>
      <w:r w:rsidRPr="0034476E">
        <w:rPr>
          <w:rStyle w:val="StyleUnderline"/>
        </w:rPr>
        <w:t>and even more so on the left</w:t>
      </w:r>
      <w:r>
        <w:t xml:space="preserve">. And many of </w:t>
      </w:r>
      <w:r w:rsidRPr="0034476E">
        <w:rPr>
          <w:rStyle w:val="Emphasis"/>
        </w:rPr>
        <w:t>those activists are brand new to the scene</w:t>
      </w:r>
      <w:r w:rsidRPr="0034476E">
        <w:rPr>
          <w:rStyle w:val="StyleUnderline"/>
        </w:rPr>
        <w:t>.</w:t>
      </w:r>
      <w:r>
        <w:t xml:space="preserve"> Campbell, a suburb just outside of San Jose, Calif., is known as a place where people dream about driverless cars and the next social app. But on a rainy Tuesday night, some 150 people sat for an hour and a half at Campbell United Church of Christ on rather uncomfortable folding chairs to hear from Native American activists who were fighting the development of the Dakota Access oil pipeline at Standing Rock. </w:t>
      </w:r>
      <w:r w:rsidRPr="0034476E">
        <w:rPr>
          <w:rStyle w:val="StyleUnderline"/>
        </w:rPr>
        <w:t>There were a few seasoned activists in the audience, and some who said they'd been politically active at varying points in their lives</w:t>
      </w:r>
      <w:r>
        <w:t xml:space="preserve">. </w:t>
      </w:r>
      <w:r w:rsidRPr="0034476E">
        <w:rPr>
          <w:rStyle w:val="StyleUnderline"/>
        </w:rPr>
        <w:t>But for many, all of this was new</w:t>
      </w:r>
      <w:r>
        <w:t xml:space="preserve">. Event organizer Celeste Walker, a mother of two who owns a chocolate shop in Campbell, watched the election results with a friend in November. When Trump won, she says they "felt kind of the devastating crush that came after that, and kind of struggled for a couple months deciding the best way we could begin to not feel so helpless." Her friend Michael Clark says he's also new to activism. "I'm a director at a high-tech company," Clark says. "It's not really like the classic protester. When I see news articles about the paid protester it just makes me laugh. It's like, 'No, no, I'm on my lunch break.' " </w:t>
      </w:r>
      <w:r w:rsidRPr="0034476E">
        <w:rPr>
          <w:rStyle w:val="StyleUnderline"/>
        </w:rPr>
        <w:t>Clark and Walker started the progressive activist group that hosted the Standing Rock protesters; they say that in just two months it grew from 12 members to 800</w:t>
      </w:r>
      <w:r>
        <w:t xml:space="preserve">. They meet weekly to discuss issues and ways to protest. </w:t>
      </w:r>
      <w:r w:rsidRPr="0034476E">
        <w:rPr>
          <w:rStyle w:val="Emphasis"/>
        </w:rPr>
        <w:t>The election of Donald Trump ignited progressive activism at a rate never seen before in American politics</w:t>
      </w:r>
      <w:r>
        <w:t xml:space="preserve"> says Dana Fisher, a University of Maryland sociologist who has studied large-scale protests. </w:t>
      </w:r>
      <w:r w:rsidRPr="0034476E">
        <w:rPr>
          <w:rStyle w:val="StyleUnderline"/>
        </w:rPr>
        <w:t>Fisher surveyed more than 500 participants in the Women's March on Washington the day after Trump's inauguration</w:t>
      </w:r>
      <w:r>
        <w:t xml:space="preserve">. </w:t>
      </w:r>
      <w:r w:rsidRPr="0034476E">
        <w:rPr>
          <w:rStyle w:val="StyleUnderline"/>
        </w:rPr>
        <w:t>A third never had protested before</w:t>
      </w:r>
      <w:r>
        <w:t xml:space="preserve">. She says </w:t>
      </w:r>
      <w:r w:rsidRPr="0034476E">
        <w:rPr>
          <w:rStyle w:val="StyleUnderline"/>
        </w:rPr>
        <w:t>progressives are driven by a lot of different issues: immigration, social justice, women's rights, the environment</w:t>
      </w:r>
      <w:r>
        <w:t>. "Everybody's pissed off, and they're pissed off for different reasons," she says. "</w:t>
      </w:r>
      <w:r w:rsidRPr="0034476E">
        <w:rPr>
          <w:rStyle w:val="StyleUnderline"/>
        </w:rPr>
        <w:t>Trump is helping everybody to find common ground</w:t>
      </w:r>
      <w:r>
        <w:t xml:space="preserve">." </w:t>
      </w:r>
      <w:r w:rsidRPr="0034476E">
        <w:rPr>
          <w:rStyle w:val="StyleUnderline"/>
        </w:rPr>
        <w:t>Trump and his administration have dismissed the protests, as well as the packed town halls members of Congress are seeing in their home districts as driven in part by professional liberal activists</w:t>
      </w:r>
      <w:r>
        <w:t xml:space="preserve">. The president tweeted last week that if his voters had their own rally, "it would be the biggest of them all." </w:t>
      </w:r>
      <w:r w:rsidRPr="0034476E">
        <w:rPr>
          <w:rStyle w:val="StyleUnderline"/>
        </w:rPr>
        <w:t>Trump supporters are in fact planning rallies across the country on Satur</w:t>
      </w:r>
      <w:r>
        <w:t xml:space="preserve">day. They're being organized by Main Street Patriots, a conservative group started by members of the Tea Party. Debbie Dooley, one of the organizers, says that a lot of conservative political newcomers are energized by Trump. She tells NPR that the president is like characters played by the star of old American Westerns — John Wayne. "I know many of your listeners are too young to remember John Wayne's style," she says. "But he rode into town and the bad guys ran away because he had a take-no-prisoners attitude." </w:t>
      </w:r>
      <w:r w:rsidRPr="0034476E">
        <w:rPr>
          <w:rStyle w:val="StyleUnderline"/>
        </w:rPr>
        <w:t xml:space="preserve">Ironically, </w:t>
      </w:r>
      <w:r w:rsidRPr="0034476E">
        <w:rPr>
          <w:rStyle w:val="Emphasis"/>
        </w:rPr>
        <w:t>Trump's blustery style and politically incorrect language are what's driving both anti-Trump activists and pro-Trump activists</w:t>
      </w:r>
      <w:r>
        <w:t>, says Sarah Sobieraj, a sociology professor at Tufts University who has studied activism for nearly two decades on both the left and right. "</w:t>
      </w:r>
      <w:r w:rsidRPr="0034476E">
        <w:rPr>
          <w:rStyle w:val="StyleUnderline"/>
        </w:rPr>
        <w:t>Saying those things and acting that way brought people out because they felt validated by someone who sees the world the way they see it, feeling at last as though someone was really telling the truth without apology</w:t>
      </w:r>
      <w:r>
        <w:t xml:space="preserve">," she says. "And </w:t>
      </w:r>
      <w:r w:rsidRPr="0034476E">
        <w:rPr>
          <w:rStyle w:val="StyleUnderline"/>
        </w:rPr>
        <w:t>on the left, that way of speaking was absolutely objectionable and mobilizing</w:t>
      </w:r>
      <w:r>
        <w:t xml:space="preserve">, </w:t>
      </w:r>
      <w:r w:rsidRPr="0034476E">
        <w:rPr>
          <w:rStyle w:val="StyleUnderline"/>
        </w:rPr>
        <w:t>because they were viewed as abhorrent</w:t>
      </w:r>
      <w:r>
        <w:t xml:space="preserve">." That was the case at the gathering in Campbell. Among the activists was 23-year-old Renata Vidovic, the </w:t>
      </w:r>
      <w:r>
        <w:lastRenderedPageBreak/>
        <w:t xml:space="preserve">daughter of a Muslim father and Catholic mother who fled violence and ethnic strife in Bosnia. Her mother was worried about a backlash against Muslims when Trump won. "The day that the election happened, I've never seen my mom look that terrified," says Vidovic. "She's just like, 'We ran here hoping that something like this would never happen again.' " Vidovic says her family never got involved in politics because of their experience overseas. Now, she says she can't imagine sitting on the sidelines. "I think it's now become a part of me," she says. "It's almost one of those things where something wakes up inside you." </w:t>
      </w:r>
      <w:r w:rsidRPr="0034476E">
        <w:rPr>
          <w:rStyle w:val="StyleUnderline"/>
        </w:rPr>
        <w:t>And the speed with which Trump is pushing his agenda keeps reigniting activists like Vidovic to keep fighting</w:t>
      </w:r>
      <w:r>
        <w:t>.</w:t>
      </w:r>
    </w:p>
    <w:p w:rsidR="002B6778" w:rsidRDefault="002B6778" w:rsidP="00E31C11"/>
    <w:p w:rsidR="002B6778" w:rsidRDefault="002B6778" w:rsidP="002B6778">
      <w:pPr>
        <w:pStyle w:val="Heading3"/>
      </w:pPr>
      <w:r>
        <w:lastRenderedPageBreak/>
        <w:t>Foreign Policy AC</w:t>
      </w:r>
    </w:p>
    <w:p w:rsidR="002B6778" w:rsidRDefault="002B6778" w:rsidP="002B6778">
      <w:pPr>
        <w:pStyle w:val="Heading4"/>
      </w:pPr>
      <w:r>
        <w:t>They can’t solve trump’s foreign policy agenda – Americans only care about domestic issues, presidential powers are unconstrained, and his advisors cover his legitimacy</w:t>
      </w:r>
    </w:p>
    <w:p w:rsidR="002B6778" w:rsidRPr="00B705BB" w:rsidRDefault="002B6778" w:rsidP="002B6778">
      <w:pPr>
        <w:rPr>
          <w:rStyle w:val="Style13ptBold"/>
        </w:rPr>
      </w:pPr>
      <w:r>
        <w:rPr>
          <w:rStyle w:val="Style13ptBold"/>
        </w:rPr>
        <w:t xml:space="preserve">Sokolsky 17 </w:t>
      </w:r>
      <w:r w:rsidRPr="00B705BB">
        <w:t>(Richard Sokolsky, Nonresident Senior Fellow Russia and Eurasia Program, Carnegie Endowment for International Peace, “Why Trump’s Foreign Policy Can’t Be Stopped” 6/20/17 http://carnegieendowment.org/2017/06/20/why-trump-s-foreign-policy-can-t-be-stopped-pub-71330) GG</w:t>
      </w:r>
    </w:p>
    <w:p w:rsidR="002B6778" w:rsidRPr="00B705BB" w:rsidRDefault="002B6778" w:rsidP="002B6778">
      <w:pPr>
        <w:rPr>
          <w:sz w:val="12"/>
        </w:rPr>
      </w:pPr>
      <w:r w:rsidRPr="00B705BB">
        <w:rPr>
          <w:sz w:val="12"/>
        </w:rPr>
        <w:t xml:space="preserve">On the surface, it might seem that Donald Trump’s foreign policy — such as it is — will be the latest casualty in a stream of endless leaks and ongoing investigations into collusion with Russia and obstruction of justice that will cling to his presidency for months, if not years, like a barnacle to the side of a boat. In a smart column in Foreign Policy, Micah Zenko made the case that Trump’s domestic travails may compel a besieged and beleaguered president to delegate more to the foreign-policy bureaucracy, thus weakening U.S. credibility in the eyes of America’s allies and adversaries who will increasingly question the president’s reliability and longevity. At the same time, Zenko opines that domestic scandal might push Trump in a kind of wag-the-dog scenario to engage in some very risky military business of a kinetic nature, say should North Korea undertake another nuclear test or conduct one involving a long-range intercontinental ballistic missile. We’re not sure about the about the wag-the-dog thing. But we are convinced </w:t>
      </w:r>
      <w:r w:rsidRPr="008E2A98">
        <w:rPr>
          <w:rStyle w:val="StyleUnderline"/>
        </w:rPr>
        <w:t>the president’s general approach to foreign policy — two-thirds disrupter, one-third mainstreamer — is likely to continue</w:t>
      </w:r>
      <w:r w:rsidRPr="00B705BB">
        <w:rPr>
          <w:sz w:val="12"/>
        </w:rPr>
        <w:t xml:space="preserve">. </w:t>
      </w:r>
      <w:r w:rsidRPr="008E2A98">
        <w:rPr>
          <w:rStyle w:val="StyleUnderline"/>
        </w:rPr>
        <w:t>And</w:t>
      </w:r>
      <w:r w:rsidRPr="00B705BB">
        <w:rPr>
          <w:sz w:val="12"/>
        </w:rPr>
        <w:t xml:space="preserve"> </w:t>
      </w:r>
      <w:r w:rsidRPr="008E2A98">
        <w:rPr>
          <w:rStyle w:val="Emphasis"/>
        </w:rPr>
        <w:t>while his domestic travails with special counsels and congressional committees may undermine his domestic agenda, they will not constrain what he chooses to do (or not do) abroad.</w:t>
      </w:r>
      <w:r>
        <w:rPr>
          <w:rStyle w:val="Emphasis"/>
        </w:rPr>
        <w:t xml:space="preserve"> </w:t>
      </w:r>
      <w:r w:rsidRPr="00B705BB">
        <w:rPr>
          <w:sz w:val="12"/>
        </w:rPr>
        <w:t xml:space="preserve">In short, </w:t>
      </w:r>
      <w:r w:rsidRPr="008E2A98">
        <w:rPr>
          <w:rStyle w:val="StyleUnderline"/>
        </w:rPr>
        <w:t>with the exception of dealing with Russia, Trump’s foreign policy will remain veritably untouchable</w:t>
      </w:r>
      <w:r w:rsidRPr="00B705BB">
        <w:rPr>
          <w:sz w:val="12"/>
        </w:rPr>
        <w:t xml:space="preserve">: </w:t>
      </w:r>
      <w:r w:rsidRPr="008E2A98">
        <w:rPr>
          <w:rStyle w:val="StyleUnderline"/>
        </w:rPr>
        <w:t>In both style and substance</w:t>
      </w:r>
      <w:r w:rsidRPr="00B705BB">
        <w:rPr>
          <w:sz w:val="12"/>
        </w:rPr>
        <w:t xml:space="preserve">, he’s going to have a pretty free hand. FEW DOMESTIC CONSTRAINTS: DOES ANYONE REALLY CARE? </w:t>
      </w:r>
      <w:r w:rsidRPr="008E2A98">
        <w:rPr>
          <w:rStyle w:val="StyleUnderline"/>
        </w:rPr>
        <w:t>The conduct of U.S. foreign policy is largely an elite issue</w:t>
      </w:r>
      <w:r w:rsidRPr="00B705BB">
        <w:rPr>
          <w:sz w:val="12"/>
        </w:rPr>
        <w:t xml:space="preserve">. This is easy to forget when you’re living inside the Beltway — whether you’re a member in good standing of the Blob or a realist — where every development abroad is hotly debated and seems like it should be the fulcrum of Western civilization. For foreign-policy wonks, the obvious is never so. How come everyone isn’t obsessed with the latest round in the Qatari-Saudi saga? Like Rhett Butler in Gone With the Wind, most </w:t>
      </w:r>
      <w:r w:rsidRPr="008E2A98">
        <w:rPr>
          <w:rStyle w:val="Emphasis"/>
        </w:rPr>
        <w:t>Americans</w:t>
      </w:r>
      <w:r w:rsidRPr="00B705BB">
        <w:rPr>
          <w:sz w:val="12"/>
        </w:rPr>
        <w:t xml:space="preserve"> frankly don’t give a damn about foreign policy: They </w:t>
      </w:r>
      <w:r w:rsidRPr="00B705BB">
        <w:rPr>
          <w:rStyle w:val="Emphasis"/>
        </w:rPr>
        <w:t>don’t</w:t>
      </w:r>
      <w:r w:rsidRPr="008E2A98">
        <w:rPr>
          <w:rStyle w:val="Emphasis"/>
        </w:rPr>
        <w:t xml:space="preserve"> rank foreign-policy issues, with the exception of terrorism, among their</w:t>
      </w:r>
      <w:r w:rsidRPr="00B705BB">
        <w:rPr>
          <w:sz w:val="12"/>
        </w:rPr>
        <w:t xml:space="preserve"> top </w:t>
      </w:r>
      <w:r w:rsidRPr="008E2A98">
        <w:rPr>
          <w:rStyle w:val="Emphasis"/>
        </w:rPr>
        <w:t>concerns</w:t>
      </w:r>
      <w:r w:rsidRPr="00B705BB">
        <w:rPr>
          <w:sz w:val="12"/>
        </w:rPr>
        <w:t xml:space="preserve">. </w:t>
      </w:r>
      <w:r w:rsidRPr="008E2A98">
        <w:rPr>
          <w:rStyle w:val="StyleUnderline"/>
        </w:rPr>
        <w:t>Few spend much time thinking about the international issues that consume the attention of the foreign-policy elite when a president’s missteps sully America’s good name, make the United States look weak, undermine its global leadership, or, in an effort to project strength, get Washington into unwinnable wars and conflicts.</w:t>
      </w:r>
      <w:r w:rsidRPr="00B705BB">
        <w:rPr>
          <w:sz w:val="12"/>
        </w:rPr>
        <w:t xml:space="preserve"> At the same time, however, a majority of Americans — according to data from the Chicago Council on Global Affairs — also support globalization and free trade. But for several years, the results of other public opinion surveys, most notably by the Pew Research Center, show that Trump is not completely out of touch with broad public sentiments. For example, according to Pew, </w:t>
      </w:r>
      <w:r w:rsidRPr="008E2A98">
        <w:rPr>
          <w:rStyle w:val="StyleUnderline"/>
        </w:rPr>
        <w:t>most Americans prefer that the United States deal with its own problems and let other countries deal as best they can with their own problems; they are also skeptical of global engagement, believe that the United States does too much rather than too little to solve global problems, and favor a more modest U.S. leadership role</w:t>
      </w:r>
      <w:r w:rsidRPr="00B705BB">
        <w:rPr>
          <w:sz w:val="12"/>
        </w:rPr>
        <w:t xml:space="preserve">. A large number of Americans, including former President Barack Obama and previous presidents and secretaries of defense, agree that America’s allies need to pay more for their own defense and do not want the United States to act as the world’s police. </w:t>
      </w:r>
      <w:r w:rsidRPr="008E2A98">
        <w:rPr>
          <w:rStyle w:val="StyleUnderline"/>
        </w:rPr>
        <w:t>All these views are broadly consistent with Trump’s “America First” philosophy</w:t>
      </w:r>
      <w:r w:rsidRPr="00B705BB">
        <w:rPr>
          <w:sz w:val="12"/>
        </w:rPr>
        <w:t xml:space="preserve">. Here’s the bottom line: Barring a major mistake that puts the well-being of the public at risk or a crisis abroad that tugs at Americans’ pocketbooks, there will be no wave of public opinion or opposition from a Republican Congress that will sweep away this disruptive doctrine. </w:t>
      </w:r>
      <w:r w:rsidRPr="008E2A98">
        <w:rPr>
          <w:rStyle w:val="StyleUnderline"/>
        </w:rPr>
        <w:t>Congress will tweak things every now and again</w:t>
      </w:r>
      <w:r w:rsidRPr="00B705BB">
        <w:rPr>
          <w:sz w:val="12"/>
        </w:rPr>
        <w:t xml:space="preserve"> — as it did recently on a nearly unanimous vote on Russia sanctions. </w:t>
      </w:r>
      <w:r w:rsidRPr="008E2A98">
        <w:rPr>
          <w:rStyle w:val="StyleUnderline"/>
        </w:rPr>
        <w:t>But on climate, immigration, terrorism, and Cuba policy, Trump’s rhetoric and politics play extremely well to his base and to enough Republicans in Congress to help inoculate his approach to more mainstream currents of public opinion</w:t>
      </w:r>
      <w:r w:rsidRPr="00B705BB">
        <w:rPr>
          <w:sz w:val="12"/>
        </w:rPr>
        <w:t xml:space="preserve">. (According to a January Pew poll 38 percent Americans surveyed identified climate change as a top priority.) This president has a great deal of latitude and discretion to put the Trump brand on America’s approach to the world. DISCRETION TO ACT ABROAD Indeed, when it comes to foreign policy, both the U.S. Constitution and the real world guarantee that capacity. </w:t>
      </w:r>
      <w:r w:rsidRPr="008E2A98">
        <w:rPr>
          <w:rStyle w:val="StyleUnderline"/>
        </w:rPr>
        <w:t>Congress and the courts go in and out of session and are largely reactive</w:t>
      </w:r>
      <w:r w:rsidRPr="00B705BB">
        <w:rPr>
          <w:sz w:val="12"/>
        </w:rPr>
        <w:t xml:space="preserve">; when it comes to national security, </w:t>
      </w:r>
      <w:r w:rsidRPr="00B705BB">
        <w:rPr>
          <w:rStyle w:val="Emphasis"/>
        </w:rPr>
        <w:t>they simply don’t have the information, capacity, or frankly the desire to intrude, let alone to challenge the White House</w:t>
      </w:r>
      <w:r w:rsidRPr="00B705BB">
        <w:rPr>
          <w:sz w:val="12"/>
        </w:rPr>
        <w:t xml:space="preserve">. In the past 30 years, </w:t>
      </w:r>
      <w:r w:rsidRPr="008E2A98">
        <w:rPr>
          <w:rStyle w:val="StyleUnderline"/>
        </w:rPr>
        <w:t>there have only been two instances in which Congress has voted to override a presidential veto on foreign policy. For the most part, the legislative and judicial branches stay out of the executive’s way on national security</w:t>
      </w:r>
      <w:r w:rsidRPr="00B705BB">
        <w:rPr>
          <w:sz w:val="12"/>
        </w:rPr>
        <w:t xml:space="preserve">. (Trump’s two executive orders on immigration are a notable exception and represent a highly unusual confluence of factors including the administration’s politicization of the immigration issue, the dysfunctional rollout, and the contradictions, illogic, and perhaps illegality of the orders themselves.) Still, for the most part, </w:t>
      </w:r>
      <w:r w:rsidRPr="00B705BB">
        <w:rPr>
          <w:rStyle w:val="StyleUnderline"/>
        </w:rPr>
        <w:t>President Trump is a relatively free agent to shape the optics and substance of his administration’s foreign policy</w:t>
      </w:r>
      <w:r w:rsidRPr="00B705BB">
        <w:rPr>
          <w:sz w:val="12"/>
        </w:rPr>
        <w:t xml:space="preserve">, for good or ill. </w:t>
      </w:r>
      <w:r w:rsidRPr="00B705BB">
        <w:rPr>
          <w:rStyle w:val="StyleUnderline"/>
        </w:rPr>
        <w:t>Take his most recent trip abroad. In a scant nine days, the president invested Saudi Arabia as the focal point of his Middle East strategy</w:t>
      </w:r>
      <w:r w:rsidRPr="00B705BB">
        <w:rPr>
          <w:sz w:val="12"/>
        </w:rPr>
        <w:t xml:space="preserve"> </w:t>
      </w:r>
      <w:r w:rsidRPr="00B705BB">
        <w:rPr>
          <w:rStyle w:val="StyleUnderline"/>
        </w:rPr>
        <w:t>and re-energized the U.S.-Saudi relationship</w:t>
      </w:r>
      <w:r w:rsidRPr="00B705BB">
        <w:rPr>
          <w:sz w:val="12"/>
        </w:rPr>
        <w:t xml:space="preserve"> </w:t>
      </w:r>
      <w:r w:rsidRPr="00B705BB">
        <w:rPr>
          <w:rStyle w:val="StyleUnderline"/>
        </w:rPr>
        <w:t xml:space="preserve">through hundreds of billions of dollars’ </w:t>
      </w:r>
      <w:r w:rsidRPr="00B705BB">
        <w:rPr>
          <w:rStyle w:val="StyleUnderline"/>
        </w:rPr>
        <w:lastRenderedPageBreak/>
        <w:t xml:space="preserve">worth of intended arms sales </w:t>
      </w:r>
      <w:r w:rsidRPr="00B705BB">
        <w:rPr>
          <w:sz w:val="12"/>
        </w:rPr>
        <w:t>and investment ventures. And that was just for starters</w:t>
      </w:r>
      <w:r w:rsidRPr="00B705BB">
        <w:rPr>
          <w:rStyle w:val="StyleUnderline"/>
        </w:rPr>
        <w:t>. Trump went on to deliver an anti-Iranian message that exacerbated tensions within the Gulf Cooperation Council and made more difficult the task of putting his anti-Islamic State coalition together</w:t>
      </w:r>
      <w:r w:rsidRPr="00B705BB">
        <w:rPr>
          <w:sz w:val="12"/>
        </w:rPr>
        <w:t xml:space="preserve">; tweeted his preference for taking Saudi Arabia’s side in its conflict with Qatar, further inflaming the crisis; made clear that human rights have no serious place in his Middle East agenda; became the first sitting U.S. president to visit the Western Wall in Jerusalem; offended and insulted European allies on issues including climate change, trade, and defense spending; and blindsided his advisors when he failed to explicitly reaffirm America’s commitment to NATO’s mutual defense guarantee. </w:t>
      </w:r>
      <w:r w:rsidRPr="00B705BB">
        <w:rPr>
          <w:rStyle w:val="StyleUnderline"/>
        </w:rPr>
        <w:t>And all this in a mere nine days</w:t>
      </w:r>
      <w:r w:rsidRPr="00B705BB">
        <w:rPr>
          <w:sz w:val="12"/>
        </w:rPr>
        <w:t xml:space="preserve">. Whether any of this reflects a coherent strategy isn’t really the point. </w:t>
      </w:r>
      <w:r w:rsidRPr="00B705BB">
        <w:rPr>
          <w:rStyle w:val="StyleUnderline"/>
        </w:rPr>
        <w:t xml:space="preserve">The larger takeaway is that </w:t>
      </w:r>
      <w:r w:rsidRPr="00B705BB">
        <w:rPr>
          <w:rStyle w:val="Emphasis"/>
        </w:rPr>
        <w:t xml:space="preserve">the president can act unilaterally </w:t>
      </w:r>
      <w:r w:rsidRPr="00B705BB">
        <w:rPr>
          <w:sz w:val="12"/>
        </w:rPr>
        <w:t xml:space="preserve">— as his withdrawal from the Paris climate change accord reveals — </w:t>
      </w:r>
      <w:r w:rsidRPr="00B705BB">
        <w:rPr>
          <w:rStyle w:val="Emphasis"/>
        </w:rPr>
        <w:t>with devastating strategic consequences</w:t>
      </w:r>
      <w:r w:rsidRPr="00B705BB">
        <w:rPr>
          <w:sz w:val="12"/>
        </w:rPr>
        <w:t xml:space="preserve">. </w:t>
      </w:r>
      <w:r w:rsidRPr="00B705BB">
        <w:rPr>
          <w:rStyle w:val="StyleUnderline"/>
        </w:rPr>
        <w:t>There are issues, specifically dealing with Russia, where the current domestic controversy will certainly constrain Trump</w:t>
      </w:r>
      <w:r w:rsidRPr="00B705BB">
        <w:rPr>
          <w:sz w:val="12"/>
        </w:rPr>
        <w:t xml:space="preserve">. Indeed, it’s hard to imagine in these circumstances lifting sanctions on Vladimir Putin or playing footsy with him on any significant or sensitive issue. </w:t>
      </w:r>
      <w:r w:rsidRPr="00B705BB">
        <w:rPr>
          <w:rStyle w:val="StyleUnderline"/>
        </w:rPr>
        <w:t>But on most political issues, and perhaps also when it comes to projecting American military power abroad, there are few if any constraints to stop him.</w:t>
      </w:r>
      <w:r>
        <w:rPr>
          <w:rStyle w:val="StyleUnderline"/>
        </w:rPr>
        <w:t xml:space="preserve"> </w:t>
      </w:r>
      <w:r w:rsidRPr="00B705BB">
        <w:rPr>
          <w:rStyle w:val="StyleUnderline"/>
        </w:rPr>
        <w:t>HIS ADVISORS GIVE HIM COVER AND LEGITIMACY</w:t>
      </w:r>
      <w:r w:rsidRPr="00B705BB">
        <w:rPr>
          <w:sz w:val="12"/>
        </w:rPr>
        <w:t xml:space="preserve"> </w:t>
      </w:r>
      <w:r w:rsidRPr="00B705BB">
        <w:rPr>
          <w:rStyle w:val="StyleUnderline"/>
        </w:rPr>
        <w:t>The appointment of several experienced hands in the ways of government</w:t>
      </w:r>
      <w:r w:rsidRPr="00B705BB">
        <w:rPr>
          <w:sz w:val="12"/>
        </w:rPr>
        <w:t xml:space="preserve"> and the world — Secretary of Defense James Mattis, National Security Advisor H.R. McMaster, Secretary of State Rex Tillerson, and Homeland Security Secretary John Kelly — </w:t>
      </w:r>
      <w:r w:rsidRPr="00B705BB">
        <w:rPr>
          <w:rStyle w:val="StyleUnderline"/>
        </w:rPr>
        <w:t>might have a leavening effect on a volatile and inexperienced president</w:t>
      </w:r>
      <w:r w:rsidRPr="00B705BB">
        <w:rPr>
          <w:sz w:val="12"/>
        </w:rPr>
        <w:t xml:space="preserve">. And although we don’t know what Trump’s foreign policy would look like if these experienced operators were not around, it’s clear that on issues that are important to the president — for example, climate change and turning NATO’s Article 5 into a bargaining chip rather than a commitment — they have not been able to restrain him. Indeed, on far too many issues these advisors seem willing to play along with if not endorse Trump’s self-consciously self-centered nationalism. </w:t>
      </w:r>
      <w:r w:rsidRPr="00B705BB">
        <w:rPr>
          <w:rStyle w:val="StyleUnderline"/>
        </w:rPr>
        <w:t>This White House operates on the premise that nations do not have a stake in cooperating to solve problems they cannot solve by themselves or in one another’s success</w:t>
      </w:r>
      <w:r w:rsidRPr="00B705BB">
        <w:rPr>
          <w:sz w:val="12"/>
        </w:rPr>
        <w:t xml:space="preserve">; instead, Trump lives in a Darwinian dog-eat-dog world where America needs to look to its own interests and cut the best deals it can — allies and adversaries be damned (perhaps minus Putin). When two presumed moderates in the administration — chief economic advisor Gary Cohn and McMaster — basically said as much in a recent Wall Street Journal op-ed, they gave legitimacy to this deeply flawed view. Trump also benefits because in Mattis he has an experienced, intelligent, and sensible advisor who understands and accepts America’s responsibilities for global leadership and spends much of his time advising U.S. allies to ignore the tweetstorms from the man behind the curtain. Vice President Mike Pence, Tillerson, and McMaster have also helped to calm the jittery nerves of allies and reaffirm long-standing American commitments — and, in the process, provide cover and legitimacy to Trump’s behavior. These “adults” help foster a perception that the administration continues to adhere to long-standing foreign-policy traditions, even as the president does his best to undermine many of them. JUST ENOUGH MAINSTREAMING </w:t>
      </w:r>
      <w:r w:rsidRPr="00B705BB">
        <w:rPr>
          <w:rStyle w:val="StyleUnderline"/>
        </w:rPr>
        <w:t>Trump’s role as a disrupter is further insulated and protected, paradoxically, because on many other issues, he opts to color between the lines of what has constituted the traditional foreign-policy goals of his Democratic and Republican predecessors.</w:t>
      </w:r>
      <w:r w:rsidRPr="00B705BB">
        <w:rPr>
          <w:sz w:val="12"/>
        </w:rPr>
        <w:t xml:space="preserve"> This mainstreaming creates both the impression and the reality that Trump is actually listening to his advisors or that, on certain issues, his own instincts push him toward a less disruptive posture. For example, </w:t>
      </w:r>
      <w:r w:rsidRPr="00B705BB">
        <w:rPr>
          <w:rStyle w:val="StyleUnderline"/>
        </w:rPr>
        <w:t>he has chosen for now to preserve the Iran nuclear agreement; to accept the “One China” policy and avoid branding Beijing as a currency manipulator</w:t>
      </w:r>
      <w:r w:rsidRPr="00B705BB">
        <w:rPr>
          <w:sz w:val="12"/>
        </w:rPr>
        <w:t xml:space="preserve"> or start a trade war; to renegotiate rather than walk away from NAFTA; and to put off moving the U.S. Embassy in Israel to Jerusalem out of concern that such a move would undermine his chances to cut what he calls the “ultimate deal” between Israelis and Palestinians. </w:t>
      </w:r>
      <w:r w:rsidRPr="00B705BB">
        <w:rPr>
          <w:rStyle w:val="Emphasis"/>
        </w:rPr>
        <w:t>This mainstreaming not only avoids creating major problems on every foreign-policy front, but it also gives the administration more room to maneuver in the key areas where the president wants to pursue far more unconventional policies</w:t>
      </w:r>
      <w:r w:rsidRPr="00B705BB">
        <w:rPr>
          <w:sz w:val="12"/>
        </w:rPr>
        <w:t xml:space="preserve">. The bottom line: Trump upsets the apple cart when not doing so would either directly undermine high-profile campaign commitments he has made to his base or, in his own view, would not cost him anything. NO BUNGLED CRISIS … YET </w:t>
      </w:r>
      <w:r w:rsidRPr="00B705BB">
        <w:rPr>
          <w:rStyle w:val="StyleUnderline"/>
        </w:rPr>
        <w:t>It seems likely that the pattern set in the early months of the Trump administration isn’t going to change dramatically any more than the president himself will undergo some kind of profound transformation</w:t>
      </w:r>
      <w:r w:rsidRPr="00B705BB">
        <w:rPr>
          <w:sz w:val="12"/>
        </w:rPr>
        <w:t xml:space="preserve">. The tweeting, the willingness to show disrespect (and at times contempt) for foreign leaders, and the determination to disrupt on issues that either resonate with Trump personally or politically with his base are going to continue. And there appear to be few constraints that offer any prospect of a change in behavior, particularly since his base revels in his sticking it to the “globalists” and “elitists” who are the subject of his rants. A resignation or two of his senior foreign-policy or national security officials might give him pause — as would a major crisis that forces a stumble or more consequential failure. But the former is unlikely and the latter impossible to predict. </w:t>
      </w:r>
      <w:r w:rsidRPr="00B705BB">
        <w:rPr>
          <w:rStyle w:val="StyleUnderline"/>
        </w:rPr>
        <w:t>For now, what you see in Trump’s foreign policy now is more than likely what you’re going to get in the future: an approach to the world that on far too many issues denigrates international institutions, multilateral agreements, and America’s alliances and partnerships.</w:t>
      </w:r>
      <w:r w:rsidRPr="00B705BB">
        <w:rPr>
          <w:sz w:val="12"/>
        </w:rPr>
        <w:t xml:space="preserve"> It defines “America First” to mean America only and harms U.S. national interests and the possibilities of creating a more stable and prosperous world. This is not just a headline; it is likely to be a trend line, too. So to all of you globalists, elitists, and devotees of this magazine (like us) who forlornly believe you’re going to influence this administration’s foreign policy, here’s our advice: Lay down and wait patiently until the feeling — and the Trump administration — passes.</w:t>
      </w:r>
    </w:p>
    <w:p w:rsidR="002B6778" w:rsidRDefault="002B6778" w:rsidP="00E31C11"/>
    <w:p w:rsidR="00FD34CD" w:rsidRDefault="00FD34CD" w:rsidP="00FD34CD">
      <w:pPr>
        <w:pStyle w:val="Heading2"/>
      </w:pPr>
      <w:r>
        <w:lastRenderedPageBreak/>
        <w:t>Solvency</w:t>
      </w:r>
    </w:p>
    <w:p w:rsidR="00FD34CD" w:rsidRDefault="00FD34CD" w:rsidP="00FD34CD"/>
    <w:p w:rsidR="00345B0E" w:rsidRDefault="00345B0E" w:rsidP="00FD34CD">
      <w:pPr>
        <w:pStyle w:val="Heading3"/>
      </w:pPr>
      <w:r>
        <w:lastRenderedPageBreak/>
        <w:t>Segregation</w:t>
      </w:r>
    </w:p>
    <w:p w:rsidR="00345B0E" w:rsidRDefault="00345B0E" w:rsidP="00345B0E"/>
    <w:p w:rsidR="00345B0E" w:rsidRDefault="000078E4" w:rsidP="00345B0E">
      <w:pPr>
        <w:pStyle w:val="Heading4"/>
      </w:pPr>
      <w:r>
        <w:t>School segregation means civic education will depoliticize social justice issues and maintain structural inequality</w:t>
      </w:r>
    </w:p>
    <w:p w:rsidR="00345B0E" w:rsidRDefault="00E860DB" w:rsidP="00345B0E">
      <w:r>
        <w:t xml:space="preserve">Katy </w:t>
      </w:r>
      <w:r w:rsidRPr="00E860DB">
        <w:rPr>
          <w:rStyle w:val="Style13ptBold"/>
        </w:rPr>
        <w:t>Swalwell, 2015</w:t>
      </w:r>
      <w:r>
        <w:t>,</w:t>
      </w:r>
      <w:r w:rsidR="00F174D1">
        <w:t xml:space="preserve"> (</w:t>
      </w:r>
      <w:r w:rsidR="00F174D1" w:rsidRPr="00F174D1">
        <w:t>Assistant Professor of Education</w:t>
      </w:r>
      <w:r w:rsidR="00F174D1">
        <w:t xml:space="preserve"> at Iowa State University</w:t>
      </w:r>
      <w:r w:rsidR="00EA3B83" w:rsidRPr="00EA3B83">
        <w:t xml:space="preserve"> Dr. Swalwell's research focuses on social studies education, social justice education, and the intersection of policy and classroom practice with a particular emphasis on social class and race</w:t>
      </w:r>
      <w:r w:rsidR="00F174D1">
        <w:t>)</w:t>
      </w:r>
      <w:r w:rsidR="000078E4">
        <w:t xml:space="preserve"> Mind the civic empowerment gap: Economically elite students and critical civic education, Curriculum Inquiry, 45:5, 491-512, DOI: 10.1080/03626784.2015.1095624</w:t>
      </w:r>
      <w:r>
        <w:t>, ach</w:t>
      </w:r>
    </w:p>
    <w:p w:rsidR="00345B0E" w:rsidRPr="00345B0E" w:rsidRDefault="00345B0E" w:rsidP="00345B0E">
      <w:r>
        <w:t xml:space="preserve">In order to understand how </w:t>
      </w:r>
      <w:r w:rsidRPr="008A6552">
        <w:rPr>
          <w:u w:val="single"/>
        </w:rPr>
        <w:t xml:space="preserve">the schooling of these “hyper-segregated” wealthy children tends to reproduce and calcify social inequalities, </w:t>
      </w:r>
      <w:r>
        <w:t xml:space="preserve">several researchers have built upon the work of Bourdieu (1984) by examining the formation of elite status groups (part of what Nader (1972) calls “studying up”) (e.g., Swalwell, 2013a; Brantlinger, 2003; Howard, 2008; Howard &amp; Gaztambide-Fernandez, 2010; Kenway &amp; Koh, 2013; Khan, 2011; Lareau, 2003). Though few studies explicitly target the civic education of privileged youth, a growing body of research investigating their schooling could be best characterized by what Westheimer and Kahne (2004) call personally responsible citizenship. This approach focuses on developing character traits like respect and self-discipline, obedience to laws, and individual acts of kindness. For instance, </w:t>
      </w:r>
      <w:r w:rsidRPr="000078E4">
        <w:rPr>
          <w:u w:val="single"/>
        </w:rPr>
        <w:t>affluent students are often “concertedly cultivated</w:t>
      </w:r>
      <w:r>
        <w:t xml:space="preserve">” (Lareau, 2003) </w:t>
      </w:r>
      <w:r w:rsidRPr="000078E4">
        <w:rPr>
          <w:u w:val="single"/>
        </w:rPr>
        <w:t>to excel in the individually competitive marketplace of white-collar knowledge jobs, to feel “at ease” in any situation</w:t>
      </w:r>
      <w:r>
        <w:t xml:space="preserve"> (Khan, 2011), </w:t>
      </w:r>
      <w:r w:rsidRPr="000078E4">
        <w:rPr>
          <w:u w:val="single"/>
        </w:rPr>
        <w:t>to be color blind regarding race and ethnicity, and to see hierarchies as natural and meritocratic</w:t>
      </w:r>
      <w:r>
        <w:t xml:space="preserve"> (Howard, 2008; Howard &amp; Gaztambide-Fernandez, 2010).8 Interestingly, recent comparative international research notes differences in the formation of elite identities in relation to national citizenship: elite students in some countries see themselves as “transnational nomads” while others demonstrate strong national allegiance (Power, Brown, Allouch, &amp; Tholen, 2013). </w:t>
      </w:r>
      <w:r w:rsidRPr="000078E4">
        <w:rPr>
          <w:u w:val="single"/>
        </w:rPr>
        <w:t>Many schools serving economically elite students also require some kind of community service in what could be seen as an attempt to encourage</w:t>
      </w:r>
      <w:r>
        <w:t xml:space="preserve"> what Westheimer and Kahne (2004) call </w:t>
      </w:r>
      <w:r w:rsidRPr="000078E4">
        <w:rPr>
          <w:u w:val="single"/>
        </w:rPr>
        <w:t>participatory citizenship</w:t>
      </w:r>
      <w:r>
        <w:t xml:space="preserve">  planning and participating in organized efforts to care for those in need, which results in volunteerism as an end in and of itself. </w:t>
      </w:r>
      <w:r w:rsidRPr="000078E4">
        <w:rPr>
          <w:u w:val="single"/>
        </w:rPr>
        <w:t>This tends to be within an ethos of charity that frequently descends into a “platitudinous helperism” framing marginalized peoples as victims</w:t>
      </w:r>
      <w:r>
        <w:t xml:space="preserve"> (Hernandez-Sheets, 2000). </w:t>
      </w:r>
      <w:r w:rsidRPr="000078E4">
        <w:rPr>
          <w:u w:val="single"/>
        </w:rPr>
        <w:t>Though they may be encouraged to be “active” citizens more often than their marginalized peers, affluent students’ civic education encouraging action translates to maintaining the status quo through noncontroversial acts of charity rather than engaging in critical reflection or reorganizing power relations in a more just way</w:t>
      </w:r>
      <w:r>
        <w:t xml:space="preserve"> (Westheimer &amp; Kahne, 2004). </w:t>
      </w:r>
      <w:r w:rsidRPr="000078E4">
        <w:rPr>
          <w:u w:val="single"/>
        </w:rPr>
        <w:t>Civic educational programs rooted in personally responsible or participatory forms of citizenship dangerously depoliticize democracy by emphasizing individual, idiosyncratic acts of charity over social action in the pursuit of justice and encouraging docility over demands for change</w:t>
      </w:r>
      <w:r>
        <w:t xml:space="preserve">. </w:t>
      </w:r>
      <w:r w:rsidRPr="000078E4">
        <w:rPr>
          <w:u w:val="single"/>
        </w:rPr>
        <w:t>Though both personally responsible and participatory citizens can make good community members, educating economically elite students with these ends in mind are not sufficient for a deep democracy</w:t>
      </w:r>
      <w:r>
        <w:t xml:space="preserve">. </w:t>
      </w:r>
      <w:r w:rsidRPr="000078E4">
        <w:rPr>
          <w:u w:val="single"/>
        </w:rPr>
        <w:t>What is needed is</w:t>
      </w:r>
      <w:r>
        <w:t xml:space="preserve"> what Westheimer and Kahne (2004) refer to as justice-oriented citizenship </w:t>
      </w:r>
      <w:r w:rsidRPr="000078E4">
        <w:rPr>
          <w:u w:val="single"/>
        </w:rPr>
        <w:t xml:space="preserve"> preparing students to improve society by collectively analyzing and addressing social issues and injustices through participation in social movements aimed at structural change</w:t>
      </w:r>
      <w:r>
        <w:t>.</w:t>
      </w:r>
    </w:p>
    <w:p w:rsidR="00FD34CD" w:rsidRDefault="00FD34CD" w:rsidP="00FD34CD">
      <w:pPr>
        <w:pStyle w:val="Heading3"/>
      </w:pPr>
      <w:r>
        <w:lastRenderedPageBreak/>
        <w:t>Student Interest</w:t>
      </w:r>
    </w:p>
    <w:p w:rsidR="00FD34CD" w:rsidRDefault="00FD34CD" w:rsidP="00FD34CD"/>
    <w:p w:rsidR="00FD34CD" w:rsidRDefault="00FD34CD" w:rsidP="00FD34CD">
      <w:pPr>
        <w:pStyle w:val="Heading4"/>
      </w:pPr>
      <w:r>
        <w:t>Lack of a presidential election means students are either already active or can’t be motivated</w:t>
      </w:r>
    </w:p>
    <w:p w:rsidR="00FD34CD" w:rsidRDefault="009B4D72" w:rsidP="00FD34CD">
      <w:r w:rsidRPr="009B4D72">
        <w:rPr>
          <w:rStyle w:val="Style13ptBold"/>
        </w:rPr>
        <w:t>Yanus, et al. 2015</w:t>
      </w:r>
      <w:r>
        <w:t xml:space="preserve"> (Alixandra B. Yanus, </w:t>
      </w:r>
      <w:r w:rsidRPr="009B4D72">
        <w:t>Assistant Professor of Political Science</w:t>
      </w:r>
      <w:r>
        <w:t xml:space="preserve"> @ High Point University,  Martin J. Kifer, Paul Namaste, Sadie Leder Elder &amp; Joe Blosser) Turning Civic Education into Engagement: Evaluating the Efficacy of the Democracy USA Project, Journal of Political Science Education, 11:3, 279-300, ach</w:t>
      </w:r>
    </w:p>
    <w:p w:rsidR="00FD34CD" w:rsidRDefault="00FD34CD" w:rsidP="00FD34CD">
      <w:r>
        <w:t xml:space="preserve">Finally, and </w:t>
      </w:r>
      <w:r w:rsidRPr="00FD34CD">
        <w:rPr>
          <w:u w:val="single"/>
        </w:rPr>
        <w:t>perhaps unsurprisingly, the results</w:t>
      </w:r>
      <w:r>
        <w:t xml:space="preserve"> of the DUSA Project </w:t>
      </w:r>
      <w:r w:rsidRPr="009B4D72">
        <w:rPr>
          <w:u w:val="single"/>
        </w:rPr>
        <w:t>underscore the importance of the quadrennial presidential election as an opportunity for</w:t>
      </w:r>
      <w:r>
        <w:t xml:space="preserve"> </w:t>
      </w:r>
      <w:r w:rsidRPr="009B4D72">
        <w:rPr>
          <w:u w:val="single"/>
        </w:rPr>
        <w:t>faculty and civic-engagement professionals to bring new audiences into the political process. Sustaining high levels of political interest and engagement, particularly among lower interest students, can be more challenging during midterm and off-year elections.</w:t>
      </w:r>
      <w:r>
        <w:t xml:space="preserve"> It is for this reason that we believe launching a program like DUSA during an election year is particularly beneficial. Familiarizing students with the brand and then using it to unite ongoing course offerings across disciplines, to host events about community and campus involvement, and to sponsor extracurricular activities may help to make political engagement part of campus culture.</w:t>
      </w:r>
    </w:p>
    <w:p w:rsidR="007548D2" w:rsidRDefault="00CC1C95" w:rsidP="00CC1C95">
      <w:pPr>
        <w:pStyle w:val="Heading3"/>
      </w:pPr>
      <w:r>
        <w:lastRenderedPageBreak/>
        <w:t>Teachers</w:t>
      </w:r>
    </w:p>
    <w:p w:rsidR="00CC1C95" w:rsidRDefault="00495B56" w:rsidP="00495B56">
      <w:pPr>
        <w:pStyle w:val="Heading4"/>
      </w:pPr>
      <w:r>
        <w:t>Civics education can’t solve in an already fractured society.  Teachers lack professional support and won’t address controversial issues</w:t>
      </w:r>
    </w:p>
    <w:p w:rsidR="00B35CDD" w:rsidRDefault="00495B56" w:rsidP="00CC1C95">
      <w:r>
        <w:t xml:space="preserve">Yuli (Yael) </w:t>
      </w:r>
      <w:r w:rsidRPr="00682D33">
        <w:rPr>
          <w:rStyle w:val="Style13ptBold"/>
        </w:rPr>
        <w:t>Tamir, 2015</w:t>
      </w:r>
      <w:r>
        <w:t>, (Former Israeli Secretary of Education, Shenkar College), Teachers in the social trenches: Teaching civics in divided societies, Theory and Research in Education, Vol. 13(1) 121–136, ach</w:t>
      </w:r>
    </w:p>
    <w:p w:rsidR="00B35CDD" w:rsidRPr="009C14A7" w:rsidRDefault="00B35CDD" w:rsidP="00CC1C95">
      <w:pPr>
        <w:rPr>
          <w:sz w:val="16"/>
        </w:rPr>
      </w:pPr>
      <w:r w:rsidRPr="00B35CDD">
        <w:rPr>
          <w:u w:val="single"/>
        </w:rPr>
        <w:t>Civic teachers are</w:t>
      </w:r>
      <w:r w:rsidRPr="009C14A7">
        <w:rPr>
          <w:sz w:val="16"/>
        </w:rPr>
        <w:t xml:space="preserve"> therefore </w:t>
      </w:r>
      <w:r w:rsidRPr="00B35CDD">
        <w:rPr>
          <w:u w:val="single"/>
        </w:rPr>
        <w:t>walking a thin line, one which they are likely to trip and cross over. In order to feel safe, they often try to find shelter under the umbrella of ‘neutrality’</w:t>
      </w:r>
      <w:r w:rsidRPr="009C14A7">
        <w:rPr>
          <w:sz w:val="16"/>
        </w:rPr>
        <w:t xml:space="preserve">. Neutrality is a special case of ‘closed cases’, as it applies only to those issues that have been so distant from controversy that they are perceived to be free of any ideological bias. Schools are often advised to position themselves in this neutral, seemingly nonideological, space. Yet, it is important to remember that the neutral view is not a view from nowhere, but a view from the center or, to use John Rawls’ term, from the heart of the ‘overlapping consensus’ (Rawls, 1972). From a place that is neither irritating nor provocative in the eyes of most citizens and therefore is certainly a very convenient place to be in. Yet, those who insist on staying there may find they have lost their ability to be free and critical social thinkers. </w:t>
      </w:r>
      <w:r w:rsidRPr="009509F1">
        <w:rPr>
          <w:u w:val="single"/>
        </w:rPr>
        <w:t>Neutrality is a universally tricky position: Think about civics teachers explaining Obama’s health reforms or the emergence of the ‘Tea Party’ movement to their students: How often are they exposed to the danger of being labeled as ‘unfair’ or ‘one-sided’? Can these issues be discussed in a neutral way? Should teachers include in the list of human rights the right to health? Should they extend the notion of human dignity to prisoners in Guantanamo? Should they celebrate in the classroom the wonders of equal opportunities, or should they lament the realities of growing social and economic inequalities? Who should teachers chose to read? What should they leave out of the curriculum? Which media coverage should teachers refer to? Each and every answer reflects a certain set of values – none is neutral</w:t>
      </w:r>
      <w:r w:rsidRPr="009C14A7">
        <w:rPr>
          <w:sz w:val="16"/>
        </w:rPr>
        <w:t>. Drafting a curriculum, one soon realizes that the neutral place is the non-contested (or the least contested) point of view. No wonder there is a constant social struggle on ‘occupying the middle’, placing one’s views in the neutral space. Opinions sheltered under the protection of neutrality need not be balanced. They are often presented as facts, not ideas, and no one takes a risk by adhering to them. Different ideological camps thus vie for the safety offered by neutrality. Think of major ideological controversies: rationalist-secular beliefs versus religious beliefs, individualism versus collectivism, Capitalism versus Socialism. You will immediately recognize the winning parties. They are present in your children’s textbooks, unabashedly celebrated in the public sphere.</w:t>
      </w:r>
      <w:r w:rsidR="009509F1" w:rsidRPr="009C14A7">
        <w:rPr>
          <w:sz w:val="16"/>
        </w:rPr>
        <w:t xml:space="preserve"> In 2012 the head of the pedagogic studies in the Israeli Ministry of Education instructed a shift from ‘too much emphasis on universal values’ to a more particular curriculum emphasizing Jewish history and the origins of Zionism. In most states, that would be seen as a shift from a more neutral point of view to a more comprehensive one. In Israel, it is seen as a move in the opposite direction. The classification of Zionism as neutral and of human rights as non-neutral attests to the failure of the Israeli liberal democratic camp to place its core values within the framework of the overlapping consensus. Consequently, all state schools teach particular values. Liberal values, on the other hand, fail the requirements of neutrality and are therefore marginalized or excluded. </w:t>
      </w:r>
      <w:r w:rsidR="009509F1" w:rsidRPr="009509F1">
        <w:rPr>
          <w:u w:val="single"/>
        </w:rPr>
        <w:t>As controversies grow, the range of neutrality shrinks. When one is insecure as to what might be neutral and what isn’t, omission becomes an attractive alternative</w:t>
      </w:r>
      <w:r w:rsidR="009509F1" w:rsidRPr="009C14A7">
        <w:rPr>
          <w:sz w:val="16"/>
        </w:rPr>
        <w:t xml:space="preserve">. But as in human psychology, </w:t>
      </w:r>
      <w:r w:rsidR="009509F1" w:rsidRPr="009509F1">
        <w:rPr>
          <w:u w:val="single"/>
        </w:rPr>
        <w:t>avoidance has its price, and omissions may be no less agonizing and problematic than references</w:t>
      </w:r>
      <w:r w:rsidR="009509F1" w:rsidRPr="009C14A7">
        <w:rPr>
          <w:sz w:val="16"/>
        </w:rPr>
        <w:t xml:space="preserve">. A decision taken by the Israeli ministry of education in 2011 to omit from the curricula the Oslo Accords7 erased from the collective memory one of the few moments of hope for an Israeli–Palestinian political settlement and placed the shattering assassination of the Prime Minister Yitzchak Rabin by a right-wing Jewish extremist in a social and political void. This omission is just another step in a long journey of effacement and forgetfulness, aiming at keeping the bitter debate over Rabin’s assassination, and the future of the territories, outside the classroom. By law, all schools are obliged to commemorate Rabin and mark his assassination, yet years of avoidance, of fearing an open discussion of the painful internal disputes that led to the assassination, dissociate the event from its causes. Rabin is glorified as the Chief of Staff of the Six-Day War, as a national hero who liberated/occupied/united Jerusalem. His less controversial peace treaty with Jordan is sometimes mentioned. But his handshake with the Palestine Liberation Organization (PLO) leader, the late Yasser Arafat, is no longer mentioned. The political disputes over settlements, boundaries, and political compromises, issues that still lie at the heart of the Israeli political debate, have been pushed aside. Instead, a different dialogue has been inserted, following a well-rooted Jewish tradition concerning ways of containing disagreement and avoiding internal strife. Searching for a 'neutral' educational alternative, schools draw on the Ten Commandments: ‘Thou shall not kill’ or on Rabin’s last words, ‘Violence undermines the roots of our democracy’. This shift from a painful controversy to a healing internal message makes Rabin’s memorial day easier to cope with. The blame, initially placed on the shoulders of the extreme right, is now placed on an amorphous collective ‘we’ – who should have learned the lesson that internal tolerance is essential in order to avoid ‘the destruction of a Third Temple’. The Palestinians are left out of the narrative altogether. Peace is reduced to a graphic icon of a white dove carrying an olive branch hanging on the classroom wall between two pictures of Rabin: one as the victorious Chief of Staff entering the gates of the occupied old city of Jerusalem and the other as a young soldier with the founding fathers of the IDF. Avoidance, omissions, and intentional forgetfulness are not Israeli inventions. </w:t>
      </w:r>
      <w:r w:rsidR="009509F1" w:rsidRPr="009509F1">
        <w:rPr>
          <w:u w:val="single"/>
        </w:rPr>
        <w:t xml:space="preserve">Even issues like race </w:t>
      </w:r>
      <w:r w:rsidR="009509F1" w:rsidRPr="009509F1">
        <w:rPr>
          <w:u w:val="single"/>
        </w:rPr>
        <w:lastRenderedPageBreak/>
        <w:t>relations in the United States, which seem on the verge of moving from being ‘open’ to being ‘closed’, are still painful and therefore likely to be avoided. The fact that race-talk evokes difficult questions and social misapprehensions are seen as a good enough reason to leave it out of the curriculum</w:t>
      </w:r>
      <w:r w:rsidR="009509F1" w:rsidRPr="009C14A7">
        <w:rPr>
          <w:sz w:val="16"/>
        </w:rPr>
        <w:t xml:space="preserve">. Meira Levinson (2012) rightly argues that there are good pedagogical reasons to discuss race in the context of empowering civic education. Because ethno-racial patterns exist, and ethno-racial resources exist as well, we should name them and help students to reflect critically upon them. Furthermore leaving something out of the curriculum doesn’t mean it gets left out of students’ life and ideas. (p. 73) The role of schools, she concludes, is to teach children ‘to fight against some of the more inimical features of life in a race-influenced society’ (p. 73). In a social and political context that sees racism as the antithesis to the American way of life, taking about race in the classroom seems an essential aspect of civics teaching, yet even then, as Levinson acknowledges, </w:t>
      </w:r>
      <w:r w:rsidR="009509F1" w:rsidRPr="009509F1">
        <w:rPr>
          <w:u w:val="single"/>
        </w:rPr>
        <w:t>most teachers will find the need to deal with such sensitive issues burdensome and hazardous and when possible will circumvent the issue. What must not be taught in schools? What values, ideas, historical events ought to be left out intentionally in order to make national narratives and social realities less volatile?</w:t>
      </w:r>
      <w:r w:rsidR="009509F1" w:rsidRPr="009C14A7">
        <w:rPr>
          <w:sz w:val="16"/>
        </w:rPr>
        <w:t xml:space="preserve"> This is not a new question. As the nineteenth century philosopher Ernest Renan (1832–1892) insightfully remarks, The essence of a nation is that the people have many things in common, but have also forgotten much together. No French citizen knows if he is Burgundian, Alain, Taifale, Visigoth; every French citizen must have forgotten the St. Bartholomew’s Day massacre and the massacres in the Midi in the 13th century. But </w:t>
      </w:r>
      <w:r w:rsidR="009509F1" w:rsidRPr="009509F1">
        <w:rPr>
          <w:u w:val="single"/>
        </w:rPr>
        <w:t>when a society as a whole has not yet made a collective decision as to what to forget and what to remember, then teachers are forced to make decisions they have no authority or social power to make</w:t>
      </w:r>
      <w:r w:rsidR="009509F1" w:rsidRPr="009C14A7">
        <w:rPr>
          <w:sz w:val="16"/>
        </w:rPr>
        <w:t xml:space="preserve">. Two lessons are to be learned from the discussion so far. The first is a sociological one: More attention should be paid to the social and political means used to exclude certain positions from the sphere of neutrality and consequently to ban them from entering schools and influencing students. The second is a normative one: In order to encourage free and critical discussions teachers who are willing to pay the price of non-compliance should be supported and protected. This is especially true for civics teachers who are placed at the eye of the ‘legitimizing storm’. Teachers: Between low respect and high expectations </w:t>
      </w:r>
      <w:r w:rsidR="009509F1" w:rsidRPr="009509F1">
        <w:rPr>
          <w:u w:val="single"/>
        </w:rPr>
        <w:t>There is a world of difference between the social role we assign teachers and the support we grant them. This disparity is important to notice when building up expectations for public education.</w:t>
      </w:r>
      <w:r w:rsidR="009509F1" w:rsidRPr="009C14A7">
        <w:rPr>
          <w:sz w:val="16"/>
        </w:rPr>
        <w:t xml:space="preserve"> Forget Waiting for Superman or, if you are old enough, Lulu singing to Sidney Poitier in To Sir with Love. </w:t>
      </w:r>
      <w:r w:rsidR="009509F1" w:rsidRPr="009509F1">
        <w:rPr>
          <w:u w:val="single"/>
        </w:rPr>
        <w:t>Most teachers</w:t>
      </w:r>
      <w:r w:rsidR="009509F1" w:rsidRPr="009C14A7">
        <w:rPr>
          <w:sz w:val="16"/>
        </w:rPr>
        <w:t xml:space="preserve">, like your next-door neighbor, are mere mortals. They can do their job when backed by a strong social and political system, but they </w:t>
      </w:r>
      <w:r w:rsidR="009509F1" w:rsidRPr="009509F1">
        <w:rPr>
          <w:u w:val="single"/>
        </w:rPr>
        <w:t>are vulnerable when left on their own without proper moral and professional suppor</w:t>
      </w:r>
      <w:r w:rsidR="009509F1" w:rsidRPr="009C14A7">
        <w:rPr>
          <w:sz w:val="16"/>
        </w:rPr>
        <w:t xml:space="preserve">t. In moments of historical transformation – when spreading literacy, reviving a national language and fostering a national narrative, promoting a new set of ideological or religious beliefs, or providing a new set of skills like training soldiers for the national army or workers for the national industries – teachers may stand in the classroom as representatives of a great call. The glory of the hour and the splendor of the task can lift them to an esteemed social position. But </w:t>
      </w:r>
      <w:r w:rsidR="009509F1" w:rsidRPr="009509F1">
        <w:rPr>
          <w:u w:val="single"/>
        </w:rPr>
        <w:t>today, at a time of clashing ideologies, shifting purposes, and baffling relativity, the sources of teachers’ authority are far less clear</w:t>
      </w:r>
      <w:r w:rsidR="009509F1" w:rsidRPr="009C14A7">
        <w:rPr>
          <w:sz w:val="16"/>
        </w:rPr>
        <w:t xml:space="preserve">. Whose voice do they carry? God’s voice? It has been silenced by secularism and the wall of separation between state and church. Indisputable knowledge and absolute truth? These have been disarmed, dismantled, and dissected by post-modernism. The unified nation-state? It has been fragmented and undermined by multiculturalism. Whom do public schools speak for? When the state does not stand as a clear moral, religious, cultural, or national beacon, its messengers are left perplexed and empty handed. So, here is the trade-off: In formative times, when states promote a national/religious/economic vision, teachers are much more powerful as delegates and much less powerful as individuals. They have the authority, but lack the freedom to define their own set of goals. If they conform, they are potent and authoritative; if they contest, they lose their jobs. In more open-minded and less missionary societies, teachers have much less authority. Do they at least, then, have much more individual freedom? Regretfully not. On the contrary, in more liberal yet divided societies, teachers’ freedom is also limited. As there is no clear, official voice, the ideological struggle over the center becomes a daily affair. </w:t>
      </w:r>
      <w:r w:rsidR="009509F1" w:rsidRPr="009509F1">
        <w:rPr>
          <w:u w:val="single"/>
        </w:rPr>
        <w:t>Not knowing whose voice to follow, teachers try to swim with the current, endorse only ‘neutral’ views, and avoid sensitive issues. No wonder public schools are emptied of the passion associated with an inspiring vision; those teaching in them are unable to carry a moral ideological torch</w:t>
      </w:r>
      <w:r w:rsidR="009509F1" w:rsidRPr="009C14A7">
        <w:rPr>
          <w:sz w:val="16"/>
        </w:rPr>
        <w:t xml:space="preserve">. </w:t>
      </w:r>
      <w:r w:rsidR="009509F1" w:rsidRPr="009509F1">
        <w:rPr>
          <w:u w:val="single"/>
        </w:rPr>
        <w:t>No wonder then that teachers are not see as social or moral leaders but as individuals desperately trying to make a living while raising children, doing some extra jobs in the afternoon in order to pay the rent, possessing less education than some of their own students’ parents. The public acknowledges the fact that teachers are soldiers without armor. Any passing spectator can take a shot, file a complaint, write a blog, send a talk-back, and add an insulting comment on Facebook. Under such circumstances, one cannot blame teachers for trying to find shelter in adopting ‘neutal' postion and adopting avoidance’ strategies – we give them very little choice</w:t>
      </w:r>
      <w:r w:rsidR="009509F1" w:rsidRPr="009C14A7">
        <w:rPr>
          <w:sz w:val="16"/>
        </w:rPr>
        <w:t xml:space="preserve">. Moral values and great social ideals are therefore recognized in the classroom only in retrospect. If schools teach about the civil rights movement and mark Martin Luther King’s Day or the International Women’s Day, it is a clear sign of victory: These ideas have moved into the ‘neutral’ sphere of collective acceptance. But when a moral and political debate is at its height, it is shut out of </w:t>
      </w:r>
      <w:r w:rsidR="009509F1" w:rsidRPr="009C14A7">
        <w:rPr>
          <w:sz w:val="16"/>
        </w:rPr>
        <w:lastRenderedPageBreak/>
        <w:t xml:space="preserve">schools. </w:t>
      </w:r>
      <w:r w:rsidR="009509F1" w:rsidRPr="009C14A7">
        <w:rPr>
          <w:u w:val="single"/>
        </w:rPr>
        <w:t>Teachers can praise the achievements of the past but cannot address today’s moral and political conflicts. Consequently both public education in general and civic education in particular tend to foster conservatism. They contribute to the consolidation of a certain political order, teaching children to respect existing political institutions and act within accepted moral and political parameters</w:t>
      </w:r>
      <w:r w:rsidR="009509F1" w:rsidRPr="009C14A7">
        <w:rPr>
          <w:sz w:val="16"/>
        </w:rPr>
        <w:t xml:space="preserve">. </w:t>
      </w:r>
      <w:r w:rsidR="009509F1" w:rsidRPr="009C14A7">
        <w:rPr>
          <w:u w:val="single"/>
        </w:rPr>
        <w:t>Civic education at its best may teach children to review specific policies or motivate them to support social and political reforms that rest within the consensus, but it cannot sow the seeds of major moral or ideological changes. Non-conformist ideas, important as they may be, are too dangerous to discuss</w:t>
      </w:r>
      <w:r w:rsidR="009C14A7">
        <w:rPr>
          <w:u w:val="single"/>
        </w:rPr>
        <w:t xml:space="preserve">. </w:t>
      </w:r>
    </w:p>
    <w:p w:rsidR="00CC1C95" w:rsidRDefault="00CC1C95" w:rsidP="00CC1C95">
      <w:pPr>
        <w:pStyle w:val="Heading4"/>
      </w:pPr>
      <w:r>
        <w:t xml:space="preserve">Teachers </w:t>
      </w:r>
      <w:r w:rsidR="00A76501">
        <w:t>don’t want to teach controversial issues- undermines skills in deliberation</w:t>
      </w:r>
    </w:p>
    <w:p w:rsidR="00CC1C95" w:rsidRDefault="00A76501" w:rsidP="00CC1C95">
      <w:r>
        <w:t xml:space="preserve">Yuli (Yael) </w:t>
      </w:r>
      <w:r w:rsidRPr="00682D33">
        <w:rPr>
          <w:rStyle w:val="Style13ptBold"/>
        </w:rPr>
        <w:t>Tamir, 2015</w:t>
      </w:r>
      <w:r>
        <w:t xml:space="preserve">, </w:t>
      </w:r>
      <w:r w:rsidR="00682D33">
        <w:t>(</w:t>
      </w:r>
      <w:r w:rsidR="009C14A7">
        <w:t xml:space="preserve">Former Israeli Secretary of Education, </w:t>
      </w:r>
      <w:r w:rsidR="00682D33">
        <w:t xml:space="preserve">Shenkar College), </w:t>
      </w:r>
      <w:r>
        <w:t xml:space="preserve">Teachers in the social trenches: Teaching civics in divided societies, </w:t>
      </w:r>
      <w:r w:rsidR="00682D33">
        <w:t>Theory and Research in Education, Vol. 13(1) 121–136, ach</w:t>
      </w:r>
    </w:p>
    <w:p w:rsidR="00CC1C95" w:rsidRPr="00CC1C95" w:rsidRDefault="00CC1C95" w:rsidP="00CC1C95">
      <w:r w:rsidRPr="00CC1C95">
        <w:rPr>
          <w:u w:val="single"/>
        </w:rPr>
        <w:t>Modern democracies are normatively grounded in the idea that conflicts and disagreements are to be solved by deliberative processes that demand cross-communal dialogue allowing citizens to reason together until they reach mutually accepted decisions</w:t>
      </w:r>
      <w:r>
        <w:t xml:space="preserve">. Amy Gutmann and Dennis Thompson (1996) describe the nature of such deliberations in the following way: When a disagreement is not deliberative (for example, about a policy to legalize discrimination against blacks and women), citizens do not have any obligation of mutual respect towards their opponents. In deliberative disagreement, (for example, about legalizing abortion), citizens should try to accommodate the moral convictions of their opponents to the greatest extent possible without compromising their own moral convictions. (p. 3) Gutmann and Thompson (1996) claim that deliberations lead to ‘an economy of moral disagreement’ (p. 5) that is essential to morally robust democratic life. Since deliberation is an acquired skill deliberative democracies must teach children the language of citizenship and help them become acquainted with the virtues, values, procedures, and institutions that are necessary for entering into an effective deliberative process. They must also cultivate in children the will and ability to participate in a public dialogue with conflicting points of view. </w:t>
      </w:r>
      <w:r w:rsidRPr="00A76501">
        <w:rPr>
          <w:u w:val="single"/>
        </w:rPr>
        <w:t>While disagreements are natural in a democratic setting, in a growing number of democracies social debates ignite deep disparities provoking anger and distrust. These kinds of disagreements are difficult to contain as they drive the participating parties apart and in some cases spark hostilities that last for</w:t>
      </w:r>
      <w:r>
        <w:t xml:space="preserve"> </w:t>
      </w:r>
      <w:r w:rsidRPr="00A76501">
        <w:rPr>
          <w:u w:val="single"/>
        </w:rPr>
        <w:t>generations</w:t>
      </w:r>
      <w:r>
        <w:t xml:space="preserve">. </w:t>
      </w:r>
      <w:r w:rsidRPr="00A76501">
        <w:rPr>
          <w:u w:val="single"/>
        </w:rPr>
        <w:t>Can such volatile issues be discussed in schools? Can children be trained to deal with the agony and aggravation</w:t>
      </w:r>
      <w:r w:rsidR="00A76501">
        <w:rPr>
          <w:u w:val="single"/>
        </w:rPr>
        <w:t xml:space="preserve"> </w:t>
      </w:r>
      <w:r w:rsidRPr="00A76501">
        <w:rPr>
          <w:u w:val="single"/>
        </w:rPr>
        <w:t>such discussions generate?</w:t>
      </w:r>
      <w:r>
        <w:t xml:space="preserve"> </w:t>
      </w:r>
      <w:r w:rsidRPr="00A76501">
        <w:rPr>
          <w:u w:val="single"/>
        </w:rPr>
        <w:t>As there are no clear answers to these grueling questions teachers prefer to keep controversy outside the classroom</w:t>
      </w:r>
      <w:r>
        <w:t xml:space="preserve">. </w:t>
      </w:r>
    </w:p>
    <w:p w:rsidR="00080F67" w:rsidRPr="00080F67" w:rsidRDefault="00080F67" w:rsidP="00080F67">
      <w:pPr>
        <w:pStyle w:val="Heading1"/>
      </w:pPr>
      <w:r>
        <w:lastRenderedPageBreak/>
        <w:t>Off Case</w:t>
      </w:r>
    </w:p>
    <w:p w:rsidR="00080F67" w:rsidRDefault="00080F67" w:rsidP="00080F67">
      <w:pPr>
        <w:pStyle w:val="Heading2"/>
      </w:pPr>
      <w:r>
        <w:lastRenderedPageBreak/>
        <w:t>Impeach Trump CP</w:t>
      </w:r>
    </w:p>
    <w:p w:rsidR="00080F67" w:rsidRDefault="00080F67" w:rsidP="00080F67"/>
    <w:p w:rsidR="00A162F9" w:rsidRDefault="00A162F9" w:rsidP="00A162F9">
      <w:pPr>
        <w:pStyle w:val="Heading3"/>
      </w:pPr>
      <w:r>
        <w:lastRenderedPageBreak/>
        <w:t>1NC Impeachment</w:t>
      </w:r>
    </w:p>
    <w:p w:rsidR="00A162F9" w:rsidRDefault="00A162F9" w:rsidP="00A162F9">
      <w:r>
        <w:rPr>
          <w:rFonts w:eastAsiaTheme="majorEastAsia" w:cstheme="majorBidi"/>
          <w:b/>
          <w:iCs/>
          <w:sz w:val="26"/>
        </w:rPr>
        <w:t>The United States Congress should impeach Trump</w:t>
      </w:r>
    </w:p>
    <w:p w:rsidR="00A162F9" w:rsidRPr="000048CD" w:rsidRDefault="00A162F9" w:rsidP="00A162F9"/>
    <w:p w:rsidR="00A162F9" w:rsidRDefault="00A162F9" w:rsidP="00A162F9">
      <w:pPr>
        <w:pStyle w:val="Heading4"/>
      </w:pPr>
      <w:r>
        <w:t>Trump’s violations of the emolument clause and obstruction of justice makes the grounds for impeachment now – this is key to counter trump</w:t>
      </w:r>
    </w:p>
    <w:p w:rsidR="00A162F9" w:rsidRPr="000048CD" w:rsidRDefault="00A162F9" w:rsidP="00A162F9">
      <w:pPr>
        <w:rPr>
          <w:rStyle w:val="Style13ptBold"/>
        </w:rPr>
      </w:pPr>
      <w:r>
        <w:rPr>
          <w:rStyle w:val="Style13ptBold"/>
        </w:rPr>
        <w:t xml:space="preserve">Nichols 17 </w:t>
      </w:r>
      <w:r w:rsidRPr="000048CD">
        <w:t>(John Nichols, National Affairs Correspondant, “It’s Time to Make the Case for Impeaching Trump” 6/1/17 https://www.thenation.com/article/its-time-to-make-the-case-for-impeaching-trump/) GG</w:t>
      </w:r>
    </w:p>
    <w:p w:rsidR="00A162F9" w:rsidRPr="000048CD" w:rsidRDefault="00A162F9" w:rsidP="00A162F9">
      <w:pPr>
        <w:rPr>
          <w:sz w:val="14"/>
        </w:rPr>
      </w:pPr>
      <w:r w:rsidRPr="000048CD">
        <w:rPr>
          <w:sz w:val="14"/>
        </w:rPr>
        <w:t xml:space="preserve">Donald Trump’s campaign boast that “I could stand in the middle of Fifth Avenue and shoot somebody and I wouldn’t lose any voters” may still hold true for the dead-enders who cling to the fantasy that he’s a competent commander in chief. But the Trump team doesn’t set the standard for presidential accountability. That was done back in 1787, when the initiators of the American experiment delineated the impeachment power that is suddenly all the rage. </w:t>
      </w:r>
      <w:r w:rsidRPr="000048CD">
        <w:rPr>
          <w:rStyle w:val="StyleUnderline"/>
        </w:rPr>
        <w:t>Impeachment is not the only tool for checking and balancing errant presidents</w:t>
      </w:r>
      <w:r w:rsidRPr="000048CD">
        <w:rPr>
          <w:sz w:val="14"/>
        </w:rPr>
        <w:t xml:space="preserve">. Congress has the power of the purse, the duty to declare wars, and “advise and consent” oversight authority. Unfortunately, the separation-of-powers protections outlined in the Constitution have taken a beating on the long march from George Washington’s “prudent” administration to the imperial presidency that Trump inherited. </w:t>
      </w:r>
      <w:r w:rsidRPr="000048CD">
        <w:rPr>
          <w:rStyle w:val="Emphasis"/>
        </w:rPr>
        <w:t>There’s al­ready a good case for obstruction of justice.</w:t>
      </w:r>
      <w:r>
        <w:rPr>
          <w:rStyle w:val="Emphasis"/>
        </w:rPr>
        <w:t xml:space="preserve"> </w:t>
      </w:r>
      <w:r w:rsidRPr="000048CD">
        <w:rPr>
          <w:sz w:val="14"/>
        </w:rPr>
        <w:t xml:space="preserve">Thankfully, </w:t>
      </w:r>
      <w:r w:rsidRPr="000048CD">
        <w:rPr>
          <w:rStyle w:val="StyleUnderline"/>
        </w:rPr>
        <w:t>the American people have always been more constitutionally inclined than the political elites</w:t>
      </w:r>
      <w:r w:rsidRPr="000048CD">
        <w:rPr>
          <w:sz w:val="14"/>
        </w:rPr>
        <w:t xml:space="preserve">. Tens of </w:t>
      </w:r>
      <w:r w:rsidRPr="000048CD">
        <w:rPr>
          <w:rStyle w:val="StyleUnderline"/>
        </w:rPr>
        <w:t>millions of</w:t>
      </w:r>
      <w:r w:rsidRPr="000048CD">
        <w:rPr>
          <w:sz w:val="14"/>
        </w:rPr>
        <w:t xml:space="preserve"> good citizens are now prepared to explore every option for checking the authoritarian instincts of a man who would be what patriots have always feared: “a king for four years.” In a Public Policy Polling survey from mid-May, </w:t>
      </w:r>
      <w:r w:rsidRPr="000048CD">
        <w:rPr>
          <w:rStyle w:val="StyleUnderline"/>
        </w:rPr>
        <w:t>48 percent of the people surveyed said they supported impeachment</w:t>
      </w:r>
      <w:r w:rsidRPr="000048CD">
        <w:rPr>
          <w:sz w:val="14"/>
        </w:rPr>
        <w:t xml:space="preserve">, compared with just 41 percent who were opposed. </w:t>
      </w:r>
      <w:r w:rsidRPr="000048CD">
        <w:rPr>
          <w:rStyle w:val="StyleUnderline"/>
        </w:rPr>
        <w:t>The list of grievances fueling the “Impeach Trump Now” campaign</w:t>
      </w:r>
      <w:r w:rsidRPr="000048CD">
        <w:rPr>
          <w:sz w:val="14"/>
        </w:rPr>
        <w:t xml:space="preserve"> may have </w:t>
      </w:r>
      <w:r w:rsidRPr="000048CD">
        <w:rPr>
          <w:rStyle w:val="StyleUnderline"/>
        </w:rPr>
        <w:t>started with complaints</w:t>
      </w:r>
      <w:r w:rsidRPr="000048CD">
        <w:rPr>
          <w:sz w:val="14"/>
        </w:rPr>
        <w:t xml:space="preserve"> </w:t>
      </w:r>
      <w:r w:rsidRPr="000048CD">
        <w:rPr>
          <w:rStyle w:val="StyleUnderline"/>
        </w:rPr>
        <w:t>that this</w:t>
      </w:r>
      <w:r w:rsidRPr="000048CD">
        <w:rPr>
          <w:sz w:val="14"/>
        </w:rPr>
        <w:t xml:space="preserve"> billionaire </w:t>
      </w:r>
      <w:r w:rsidRPr="000048CD">
        <w:rPr>
          <w:rStyle w:val="StyleUnderline"/>
        </w:rPr>
        <w:t>president is violating the Constitution’s emoluments clause</w:t>
      </w:r>
      <w:r w:rsidRPr="000048CD">
        <w:rPr>
          <w:sz w:val="14"/>
        </w:rPr>
        <w:t>—</w:t>
      </w:r>
      <w:r w:rsidRPr="000048CD">
        <w:rPr>
          <w:rStyle w:val="StyleUnderline"/>
        </w:rPr>
        <w:t>a concern highlighted by Congressional Progressive Caucus co-chair Mark Pocan</w:t>
      </w:r>
      <w:r w:rsidRPr="000048CD">
        <w:rPr>
          <w:sz w:val="14"/>
        </w:rPr>
        <w:t xml:space="preserve"> </w:t>
      </w:r>
      <w:r w:rsidRPr="000048CD">
        <w:rPr>
          <w:rStyle w:val="StyleUnderline"/>
        </w:rPr>
        <w:t>when he warned</w:t>
      </w:r>
      <w:r w:rsidRPr="000048CD">
        <w:rPr>
          <w:sz w:val="14"/>
        </w:rPr>
        <w:t xml:space="preserve"> in a February 2 floor speech </w:t>
      </w:r>
      <w:r w:rsidRPr="000048CD">
        <w:rPr>
          <w:rStyle w:val="StyleUnderline"/>
        </w:rPr>
        <w:t>that</w:t>
      </w:r>
      <w:r w:rsidRPr="000048CD">
        <w:rPr>
          <w:sz w:val="14"/>
        </w:rPr>
        <w:t xml:space="preserve">, </w:t>
      </w:r>
      <w:r w:rsidRPr="000048CD">
        <w:rPr>
          <w:rStyle w:val="Emphasis"/>
        </w:rPr>
        <w:t>should President Trump fail to address his potential conflicts of interest</w:t>
      </w:r>
      <w:r w:rsidRPr="000048CD">
        <w:rPr>
          <w:sz w:val="14"/>
        </w:rPr>
        <w:t xml:space="preserve"> and continue to disregard demands for transparency, “</w:t>
      </w:r>
      <w:r w:rsidRPr="000048CD">
        <w:rPr>
          <w:rStyle w:val="StyleUnderline"/>
        </w:rPr>
        <w:t xml:space="preserve">We’ll have to take other actions, including legislative directives, resolutions of disapproval, </w:t>
      </w:r>
      <w:r w:rsidRPr="000048CD">
        <w:rPr>
          <w:rStyle w:val="Emphasis"/>
        </w:rPr>
        <w:t>and even explore the power of impeachment</w:t>
      </w:r>
      <w:r w:rsidRPr="000048CD">
        <w:rPr>
          <w:sz w:val="14"/>
        </w:rPr>
        <w:t xml:space="preserve">.” But that list of grievances has grown exponentially larger as this presidency has lurched from crisis to crisis. </w:t>
      </w:r>
      <w:r w:rsidRPr="000048CD">
        <w:rPr>
          <w:rStyle w:val="StyleUnderline"/>
        </w:rPr>
        <w:t>After the president fired FBI director James Comey</w:t>
      </w:r>
      <w:r w:rsidRPr="000048CD">
        <w:rPr>
          <w:sz w:val="14"/>
        </w:rPr>
        <w:t>—in what Trump essentially admitted in a nationally televised interview was a blatant attempt to thwart the bureau’s investigation into the charges of Russian involvement with his campaign—</w:t>
      </w:r>
      <w:r w:rsidRPr="000048CD">
        <w:rPr>
          <w:rStyle w:val="StyleUnderline"/>
        </w:rPr>
        <w:t>Pocan said the “impeachment clock” had moved “an hour closer to midnight</w:t>
      </w:r>
      <w:r w:rsidRPr="000048CD">
        <w:rPr>
          <w:sz w:val="14"/>
        </w:rPr>
        <w:t xml:space="preserve">.” </w:t>
      </w:r>
      <w:r w:rsidRPr="000048CD">
        <w:rPr>
          <w:rStyle w:val="StyleUnderline"/>
        </w:rPr>
        <w:t>When it was revealed that Trump had confided to Russian officials after the Comey firing</w:t>
      </w:r>
      <w:r w:rsidRPr="000048CD">
        <w:rPr>
          <w:sz w:val="14"/>
        </w:rPr>
        <w:t xml:space="preserve"> that “I faced great pressure because of Russia. That’s taken off,” </w:t>
      </w:r>
      <w:r w:rsidRPr="000048CD">
        <w:rPr>
          <w:rStyle w:val="StyleUnderline"/>
        </w:rPr>
        <w:t>the impeachment clock’s alarm sounded</w:t>
      </w:r>
      <w:r w:rsidRPr="000048CD">
        <w:rPr>
          <w:sz w:val="14"/>
        </w:rPr>
        <w:t>. According to Comey, Tru</w:t>
      </w:r>
      <w:r w:rsidRPr="000048CD">
        <w:rPr>
          <w:rStyle w:val="StyleUnderline"/>
        </w:rPr>
        <w:t xml:space="preserve">mp had requested that the FBI drop its investigation into former national-security adviser </w:t>
      </w:r>
      <w:r w:rsidRPr="000048CD">
        <w:rPr>
          <w:sz w:val="14"/>
        </w:rPr>
        <w:t>Michael</w:t>
      </w:r>
      <w:r w:rsidRPr="000048CD">
        <w:rPr>
          <w:rStyle w:val="StyleUnderline"/>
        </w:rPr>
        <w:t xml:space="preserve"> Flynn and his ties to Russia</w:t>
      </w:r>
      <w:r w:rsidRPr="000048CD">
        <w:rPr>
          <w:sz w:val="14"/>
        </w:rPr>
        <w:t xml:space="preserve">. </w:t>
      </w:r>
      <w:r w:rsidRPr="000048CD">
        <w:rPr>
          <w:rStyle w:val="Emphasis"/>
        </w:rPr>
        <w:t>Those details</w:t>
      </w:r>
      <w:r w:rsidRPr="000048CD">
        <w:rPr>
          <w:sz w:val="14"/>
        </w:rPr>
        <w:t xml:space="preserve"> now </w:t>
      </w:r>
      <w:r w:rsidRPr="000048CD">
        <w:rPr>
          <w:rStyle w:val="Emphasis"/>
        </w:rPr>
        <w:t>read like the elements of an article of impeachment for obstruction of justic</w:t>
      </w:r>
      <w:r w:rsidRPr="000048CD">
        <w:rPr>
          <w:sz w:val="14"/>
        </w:rPr>
        <w:t>e. As Harvard Law School professor Laurence Tribe explained in a May 14 argument for impeachment, “This president has shown that he cannot be trusted to remain within the law, and our Constitution’s last resort for situations of that kind is to get the person out of office.” Of course, House Speaker Paul Ryan disagreed—and as long as this relentless Republican partisan holds his fractious caucus together, he can thwart any efforts to hold Trump accountable. But the acknowledgment by a few back-bench Republicans, like Justin Amash of Michigan, that Trump’s apparent obstructions of justice could be grounds for impeachment raised the stakes even higher in May. Unfortunately, House minority leader Nancy Pelosi’s response was to tell impeachment-inclined Democrats to “curb their enthusiasm.” Top Democrats say they want to let the current host of inquiries—</w:t>
      </w:r>
      <w:r w:rsidRPr="000048CD">
        <w:rPr>
          <w:rFonts w:ascii="Times New Roman" w:hAnsi="Times New Roman" w:cs="Times New Roman"/>
          <w:sz w:val="14"/>
        </w:rPr>
        <w:t> </w:t>
      </w:r>
      <w:r w:rsidRPr="000048CD">
        <w:rPr>
          <w:sz w:val="14"/>
        </w:rPr>
        <w:t>including a narrowly drawn investigation by special counsel Robert Mueller into the Trump campaign’s Russian entanglements—follow their slow and protracted course. In fact, Democrats in Washington are betting that Trump’s declining popularity will help the party prevail in the 2018 and 2020 elections. That determination to put political strategy ahead of principle is wrong, both morally and practically</w:t>
      </w:r>
      <w:r w:rsidRPr="000048CD">
        <w:rPr>
          <w:rStyle w:val="StyleUnderline"/>
        </w:rPr>
        <w:t>. If any official</w:t>
      </w:r>
      <w:r w:rsidRPr="000048CD">
        <w:rPr>
          <w:sz w:val="14"/>
        </w:rPr>
        <w:t>—the president or, for that matter, the vice president or the attorney general—</w:t>
      </w:r>
      <w:r w:rsidRPr="000048CD">
        <w:rPr>
          <w:rStyle w:val="StyleUnderline"/>
        </w:rPr>
        <w:t>betrays the public trust and threatens the republic</w:t>
      </w:r>
      <w:r w:rsidRPr="000048CD">
        <w:rPr>
          <w:sz w:val="14"/>
        </w:rPr>
        <w:t xml:space="preserve">, </w:t>
      </w:r>
      <w:r w:rsidRPr="000048CD">
        <w:rPr>
          <w:rStyle w:val="StyleUnderline"/>
        </w:rPr>
        <w:t>that official should be impeached and removed</w:t>
      </w:r>
      <w:r w:rsidRPr="000048CD">
        <w:rPr>
          <w:sz w:val="14"/>
        </w:rPr>
        <w:t xml:space="preserve">. </w:t>
      </w:r>
      <w:r w:rsidRPr="000048CD">
        <w:rPr>
          <w:rStyle w:val="StyleUnderline"/>
        </w:rPr>
        <w:t>The people know this</w:t>
      </w:r>
      <w:r w:rsidRPr="000048CD">
        <w:rPr>
          <w:sz w:val="14"/>
        </w:rPr>
        <w:t xml:space="preserve">, and history reminds us that voters reward honest advocates for accountability. </w:t>
      </w:r>
      <w:r w:rsidRPr="000048CD">
        <w:rPr>
          <w:rStyle w:val="StyleUnderline"/>
        </w:rPr>
        <w:t>After the Democrats addressed Richard Nixon’s high crimes</w:t>
      </w:r>
      <w:r w:rsidRPr="000048CD">
        <w:rPr>
          <w:sz w:val="14"/>
        </w:rPr>
        <w:t xml:space="preserve"> and misdemeanors in 1974, </w:t>
      </w:r>
      <w:r w:rsidRPr="000048CD">
        <w:rPr>
          <w:rStyle w:val="StyleUnderline"/>
        </w:rPr>
        <w:t>they swept that year’s congressional elections and took the presidency in 1976</w:t>
      </w:r>
      <w:r w:rsidRPr="000048CD">
        <w:rPr>
          <w:sz w:val="14"/>
        </w:rPr>
        <w:t xml:space="preserve">. (Even the Republicans who abused the impeachment process with their petty—and unpopular—targeting of Bill Clinton’s “sexual relations” in 1998–99 maintained control of Congress in 2000; they even secured the presidency, albeit under tainted circumstances.) </w:t>
      </w:r>
      <w:r w:rsidRPr="000048CD">
        <w:rPr>
          <w:rStyle w:val="Emphasis"/>
        </w:rPr>
        <w:t>Impeachment is a powerful tool, and the impeachment process should be treated seriously</w:t>
      </w:r>
      <w:r w:rsidRPr="000048CD">
        <w:rPr>
          <w:sz w:val="14"/>
        </w:rPr>
        <w:t xml:space="preserve">. </w:t>
      </w:r>
      <w:r w:rsidRPr="000048CD">
        <w:rPr>
          <w:rStyle w:val="StyleUnderline"/>
        </w:rPr>
        <w:t xml:space="preserve">But there is nothing serious, or responsible, </w:t>
      </w:r>
      <w:r w:rsidRPr="000048CD">
        <w:rPr>
          <w:rStyle w:val="StyleUnderline"/>
        </w:rPr>
        <w:lastRenderedPageBreak/>
        <w:t>about taking a constitutional remedy off the table</w:t>
      </w:r>
      <w:r w:rsidRPr="000048CD">
        <w:rPr>
          <w:sz w:val="14"/>
        </w:rPr>
        <w:t xml:space="preserve">, as too many DC Democrats have suggested. We would all do well to recall George Mason’s counsel from the summer of 1787: “No point is of more importance than that the right of impeachment should be continued.” </w:t>
      </w:r>
      <w:r w:rsidRPr="000048CD">
        <w:rPr>
          <w:rStyle w:val="StyleUnderline"/>
        </w:rPr>
        <w:t>The founders may not have anticipated a rogue</w:t>
      </w:r>
      <w:r w:rsidRPr="000048CD">
        <w:rPr>
          <w:sz w:val="14"/>
        </w:rPr>
        <w:t xml:space="preserve"> quite </w:t>
      </w:r>
      <w:r w:rsidRPr="000048CD">
        <w:rPr>
          <w:rStyle w:val="StyleUnderline"/>
        </w:rPr>
        <w:t>like</w:t>
      </w:r>
      <w:r w:rsidRPr="000048CD">
        <w:rPr>
          <w:sz w:val="14"/>
        </w:rPr>
        <w:t xml:space="preserve"> Donald </w:t>
      </w:r>
      <w:r w:rsidRPr="000048CD">
        <w:rPr>
          <w:rStyle w:val="StyleUnderline"/>
        </w:rPr>
        <w:t>Trump</w:t>
      </w:r>
      <w:r w:rsidRPr="000048CD">
        <w:rPr>
          <w:sz w:val="14"/>
        </w:rPr>
        <w:t xml:space="preserve"> winning the presidency when they crafted the impeachment power, </w:t>
      </w:r>
      <w:r w:rsidRPr="000048CD">
        <w:rPr>
          <w:rStyle w:val="StyleUnderline"/>
        </w:rPr>
        <w:t>but they did anticipate crises like this</w:t>
      </w:r>
      <w:r w:rsidRPr="000048CD">
        <w:rPr>
          <w:sz w:val="14"/>
        </w:rPr>
        <w:t xml:space="preserve"> one. </w:t>
      </w:r>
      <w:r w:rsidRPr="000048CD">
        <w:rPr>
          <w:rStyle w:val="StyleUnderline"/>
        </w:rPr>
        <w:t>And they gave us the tools</w:t>
      </w:r>
      <w:r w:rsidRPr="000048CD">
        <w:rPr>
          <w:sz w:val="14"/>
        </w:rPr>
        <w:t xml:space="preserve">, as citizens acting through our elected representatives, </w:t>
      </w:r>
      <w:r w:rsidRPr="000048CD">
        <w:rPr>
          <w:rStyle w:val="StyleUnderline"/>
        </w:rPr>
        <w:t>to thwart the monarchical impulses of “elected despots.”</w:t>
      </w:r>
      <w:r>
        <w:rPr>
          <w:rStyle w:val="StyleUnderline"/>
        </w:rPr>
        <w:t xml:space="preserve"> </w:t>
      </w:r>
      <w:r w:rsidRPr="000048CD">
        <w:rPr>
          <w:rStyle w:val="StyleUnderline"/>
        </w:rPr>
        <w:t>Impeachment is not a “constitutional crisis</w:t>
      </w:r>
      <w:r w:rsidRPr="000048CD">
        <w:rPr>
          <w:sz w:val="14"/>
        </w:rPr>
        <w:t xml:space="preserve">”; </w:t>
      </w:r>
      <w:r w:rsidRPr="000048CD">
        <w:rPr>
          <w:rStyle w:val="StyleUnderline"/>
        </w:rPr>
        <w:t>it is rather the cure for one</w:t>
      </w:r>
      <w:r w:rsidRPr="000048CD">
        <w:rPr>
          <w:sz w:val="14"/>
        </w:rPr>
        <w:t xml:space="preserve">. </w:t>
      </w:r>
      <w:r w:rsidRPr="000048CD">
        <w:rPr>
          <w:rStyle w:val="StyleUnderline"/>
        </w:rPr>
        <w:t>A failure to apply that cure</w:t>
      </w:r>
      <w:r w:rsidRPr="000048CD">
        <w:rPr>
          <w:sz w:val="14"/>
        </w:rPr>
        <w:t xml:space="preserve">, for reasons of caution or partisan calculation, </w:t>
      </w:r>
      <w:r w:rsidRPr="000048CD">
        <w:rPr>
          <w:rStyle w:val="StyleUnderline"/>
        </w:rPr>
        <w:t>is a form of political malpractice that ill serves the republic</w:t>
      </w:r>
      <w:r w:rsidRPr="000048CD">
        <w:rPr>
          <w:sz w:val="14"/>
        </w:rPr>
        <w:t xml:space="preserve"> that not just presidents but members of Congress swear to defend.</w:t>
      </w:r>
    </w:p>
    <w:p w:rsidR="00A162F9" w:rsidRDefault="00A162F9" w:rsidP="00A162F9"/>
    <w:p w:rsidR="00A162F9" w:rsidRDefault="00A162F9" w:rsidP="00A162F9"/>
    <w:p w:rsidR="00A162F9" w:rsidRDefault="00A162F9" w:rsidP="00A162F9">
      <w:pPr>
        <w:pStyle w:val="Heading3"/>
      </w:pPr>
      <w:r>
        <w:lastRenderedPageBreak/>
        <w:t>Xt - Impeachment Grounds Now</w:t>
      </w:r>
    </w:p>
    <w:p w:rsidR="00A162F9" w:rsidRDefault="00A162F9" w:rsidP="00A162F9">
      <w:pPr>
        <w:pStyle w:val="Heading4"/>
      </w:pPr>
      <w:r>
        <w:t>Trump Jr’s email scandals make impeachment more possible now</w:t>
      </w:r>
    </w:p>
    <w:p w:rsidR="00A162F9" w:rsidRPr="00E21844" w:rsidRDefault="00A162F9" w:rsidP="00A162F9">
      <w:pPr>
        <w:rPr>
          <w:rStyle w:val="Style13ptBold"/>
        </w:rPr>
      </w:pPr>
      <w:r>
        <w:rPr>
          <w:rStyle w:val="Style13ptBold"/>
        </w:rPr>
        <w:t xml:space="preserve">Le Miere 7/17 </w:t>
      </w:r>
      <w:r w:rsidRPr="00E21844">
        <w:t>(JASON LE MIERE, NewsWeek, “TRUMP IMPEACHMENT ODDS REACH NEW HIGH FOLLOWING TRUMP JR.’S RUSSIA MEETING NEWS” 7/14/17 http://www.newsweek.com/trump-impeachment-odds-russia-jr-637060) GG</w:t>
      </w:r>
    </w:p>
    <w:p w:rsidR="00A162F9" w:rsidRPr="00E21844" w:rsidRDefault="00A162F9" w:rsidP="00A162F9">
      <w:pPr>
        <w:rPr>
          <w:sz w:val="14"/>
        </w:rPr>
      </w:pPr>
      <w:r w:rsidRPr="00E21844">
        <w:rPr>
          <w:rStyle w:val="Emphasis"/>
        </w:rPr>
        <w:t>The odds that Donald Trump will be impeached during his first term as president reached a new high</w:t>
      </w:r>
      <w:r w:rsidRPr="00E21844">
        <w:rPr>
          <w:sz w:val="14"/>
        </w:rPr>
        <w:t xml:space="preserve"> </w:t>
      </w:r>
      <w:r w:rsidRPr="00E21844">
        <w:rPr>
          <w:rStyle w:val="StyleUnderline"/>
        </w:rPr>
        <w:t>following the disclosure that his son,</w:t>
      </w:r>
      <w:r w:rsidRPr="00E21844">
        <w:rPr>
          <w:sz w:val="14"/>
        </w:rPr>
        <w:t xml:space="preserve"> Donald </w:t>
      </w:r>
      <w:r w:rsidRPr="00E21844">
        <w:rPr>
          <w:rStyle w:val="StyleUnderline"/>
        </w:rPr>
        <w:t>Trump Jr., arranged a meeting with a Russian government attorney to discuss what was purported to be information that could be used against</w:t>
      </w:r>
      <w:r w:rsidRPr="00E21844">
        <w:rPr>
          <w:sz w:val="14"/>
        </w:rPr>
        <w:t xml:space="preserve"> election rival Hillary </w:t>
      </w:r>
      <w:r w:rsidRPr="00E21844">
        <w:rPr>
          <w:rStyle w:val="StyleUnderline"/>
        </w:rPr>
        <w:t>Clinton</w:t>
      </w:r>
      <w:r w:rsidRPr="00E21844">
        <w:rPr>
          <w:sz w:val="14"/>
        </w:rPr>
        <w:t xml:space="preserve">. The disclosure comes amid a widening investigation into possible ties between the Trump campaign and Russia, which the president has repeatedly labeled a “hoax.” The latest wave of news led Irish bookmaker Paddy Power to dramatically cut its odds on Trump being impeached before seeing out four years in office. Following news of the meeting, the odds were set at 4/6, the shortest they have ever been. For someone looking to make money off the current political crisis, a $1 wager would earn just 67 cents in return if Trump is impeached. More pointedly, the odds equate to a 60 percent chance that Trump will become the first United States president to be successfully impeached by both the House of Representatives and the Senate. “He’d gone quiet over the last month, and </w:t>
      </w:r>
      <w:r w:rsidRPr="00E21844">
        <w:rPr>
          <w:rStyle w:val="StyleUnderline"/>
        </w:rPr>
        <w:t>we were starting to wonder if he might have ridden out the initial controversies</w:t>
      </w:r>
      <w:r w:rsidRPr="00E21844">
        <w:rPr>
          <w:sz w:val="14"/>
        </w:rPr>
        <w:t>—</w:t>
      </w:r>
      <w:r w:rsidRPr="00E21844">
        <w:rPr>
          <w:rStyle w:val="StyleUnderline"/>
        </w:rPr>
        <w:t>but he’s back with a bang</w:t>
      </w:r>
      <w:r w:rsidRPr="00E21844">
        <w:rPr>
          <w:sz w:val="14"/>
        </w:rPr>
        <w:t xml:space="preserve"> today, and this could be the beginning of the end of the most unlikely president in history,” a spokesman for Paddy Power said Wednesday. </w:t>
      </w:r>
      <w:r w:rsidRPr="00E21844">
        <w:rPr>
          <w:rStyle w:val="StyleUnderline"/>
        </w:rPr>
        <w:t>The bookmaker has cut its odds of Trump being impeached in 2017 to just 2/1. a 33.3 percent chance.</w:t>
      </w:r>
      <w:r>
        <w:rPr>
          <w:rStyle w:val="StyleUnderline"/>
        </w:rPr>
        <w:t xml:space="preserve"> </w:t>
      </w:r>
      <w:r w:rsidRPr="00E21844">
        <w:rPr>
          <w:sz w:val="14"/>
        </w:rPr>
        <w:t xml:space="preserve">Paddy Power thinks the odds are stronger that the FBI investigation will officially confirm collusion between Trump and Russia. It places those odds at 4/9, or 69 percent. </w:t>
      </w:r>
      <w:r w:rsidRPr="00E21844">
        <w:rPr>
          <w:rStyle w:val="Emphasis"/>
        </w:rPr>
        <w:t>The past week has seen the emergence of arguably the strongest evidence yet of collusion.</w:t>
      </w:r>
      <w:r>
        <w:rPr>
          <w:rStyle w:val="Emphasis"/>
        </w:rPr>
        <w:t xml:space="preserve"> </w:t>
      </w:r>
      <w:r w:rsidRPr="00E21844">
        <w:rPr>
          <w:sz w:val="14"/>
        </w:rPr>
        <w:t xml:space="preserve">After initial reporting on the meeting from The New York Times, </w:t>
      </w:r>
      <w:r w:rsidRPr="00E21844">
        <w:rPr>
          <w:rStyle w:val="StyleUnderline"/>
        </w:rPr>
        <w:t>Trump’s eldest son released emails showing that he knew the attorney</w:t>
      </w:r>
      <w:r w:rsidRPr="00E21844">
        <w:rPr>
          <w:sz w:val="14"/>
        </w:rPr>
        <w:t xml:space="preserve">, Natalia </w:t>
      </w:r>
      <w:r w:rsidRPr="00E21844">
        <w:rPr>
          <w:rStyle w:val="StyleUnderline"/>
        </w:rPr>
        <w:t>Veselnitskaya</w:t>
      </w:r>
      <w:r w:rsidRPr="00E21844">
        <w:rPr>
          <w:sz w:val="14"/>
        </w:rPr>
        <w:t xml:space="preserve">, </w:t>
      </w:r>
      <w:r w:rsidRPr="00E21844">
        <w:rPr>
          <w:rStyle w:val="StyleUnderline"/>
        </w:rPr>
        <w:t>was linked to the Russian government</w:t>
      </w:r>
      <w:r w:rsidRPr="00E21844">
        <w:rPr>
          <w:sz w:val="14"/>
        </w:rPr>
        <w:t xml:space="preserve">. Following their release, Trump </w:t>
      </w:r>
      <w:r w:rsidRPr="00E21844">
        <w:rPr>
          <w:rStyle w:val="StyleUnderline"/>
        </w:rPr>
        <w:t>Jr. conceded to Fox News that “in retrospect, I probably would have done things a little differently</w:t>
      </w:r>
      <w:r w:rsidRPr="00E21844">
        <w:rPr>
          <w:sz w:val="14"/>
        </w:rPr>
        <w:t xml:space="preserve">." The president, however, has played down the seriousness of the meeting. “My son is a wonderful young man. He took a meeting with a Russian lawyer, not a government lawyer but a Russian lawyer,” Trump said, misstating the identity of the lawyer, during a joint press conference with French President Emmanuel Macron in Paris Thursday. “From a practical standpoint, most people would have taken that meeting. It's called opposition research, or research into your opponent.” </w:t>
      </w:r>
      <w:r w:rsidRPr="00E21844">
        <w:rPr>
          <w:rStyle w:val="StyleUnderline"/>
        </w:rPr>
        <w:t>This is far from the only Russia-linked problem</w:t>
      </w:r>
      <w:r w:rsidRPr="00E21844">
        <w:rPr>
          <w:sz w:val="14"/>
        </w:rPr>
        <w:t xml:space="preserve"> </w:t>
      </w:r>
      <w:r w:rsidRPr="00E21844">
        <w:rPr>
          <w:rStyle w:val="StyleUnderline"/>
        </w:rPr>
        <w:t>Trump</w:t>
      </w:r>
      <w:r w:rsidRPr="00E21844">
        <w:rPr>
          <w:sz w:val="14"/>
        </w:rPr>
        <w:t xml:space="preserve"> has </w:t>
      </w:r>
      <w:r w:rsidRPr="00E21844">
        <w:rPr>
          <w:rStyle w:val="StyleUnderline"/>
        </w:rPr>
        <w:t>faced</w:t>
      </w:r>
      <w:r w:rsidRPr="00E21844">
        <w:rPr>
          <w:sz w:val="14"/>
        </w:rPr>
        <w:t xml:space="preserve">. Last month, former FBI Director James </w:t>
      </w:r>
      <w:r w:rsidRPr="00E21844">
        <w:rPr>
          <w:rStyle w:val="StyleUnderline"/>
        </w:rPr>
        <w:t>Comey claimed Trump asked him on multiple occasions to ease an investigation into his former national security advisor</w:t>
      </w:r>
      <w:r w:rsidRPr="00E21844">
        <w:rPr>
          <w:sz w:val="14"/>
        </w:rPr>
        <w:t xml:space="preserve">, Michael </w:t>
      </w:r>
      <w:r w:rsidRPr="00E21844">
        <w:rPr>
          <w:rStyle w:val="StyleUnderline"/>
        </w:rPr>
        <w:t>Flynn</w:t>
      </w:r>
      <w:r w:rsidRPr="00E21844">
        <w:rPr>
          <w:sz w:val="14"/>
        </w:rPr>
        <w:t xml:space="preserve">. </w:t>
      </w:r>
      <w:r w:rsidRPr="00E21844">
        <w:rPr>
          <w:rStyle w:val="StyleUnderline"/>
        </w:rPr>
        <w:t>Trump later fired Comey</w:t>
      </w:r>
      <w:r w:rsidRPr="00E21844">
        <w:rPr>
          <w:sz w:val="14"/>
        </w:rPr>
        <w:t xml:space="preserve">. </w:t>
      </w:r>
      <w:r w:rsidRPr="00E21844">
        <w:rPr>
          <w:rStyle w:val="Emphasis"/>
        </w:rPr>
        <w:t>The statements from Comey led to accusations that Trump had committed obstruction of justice, an impeachable offense.</w:t>
      </w:r>
      <w:r>
        <w:rPr>
          <w:rStyle w:val="Emphasis"/>
        </w:rPr>
        <w:t xml:space="preserve"> </w:t>
      </w:r>
      <w:r w:rsidRPr="00E21844">
        <w:rPr>
          <w:rStyle w:val="StyleUnderline"/>
        </w:rPr>
        <w:t>Two Democratic congressmen subsequently said they were preparing articles of impeachment against the president</w:t>
      </w:r>
      <w:r w:rsidRPr="00E21844">
        <w:rPr>
          <w:sz w:val="14"/>
        </w:rPr>
        <w:t>. On Wednesday, Representatives Brad Sherman, of California, and Al Green, of Texas, made that a reality by filing House Resolution 438. The Democratic leadership, however, has so far cautioned against openly calling for Trump’s impeachment. In order for impeachment to be successful, it would require a majority vote in the House and a two-thirds majority in the Senate. Trump's Republican Party currently controls both houses.</w:t>
      </w:r>
    </w:p>
    <w:p w:rsidR="00A162F9" w:rsidRDefault="00A162F9" w:rsidP="00A162F9">
      <w:pPr>
        <w:pStyle w:val="Heading4"/>
      </w:pPr>
      <w:r>
        <w:t>Trump’s offenses give serious ground for impeachment</w:t>
      </w:r>
    </w:p>
    <w:p w:rsidR="00A162F9" w:rsidRPr="00232A30" w:rsidRDefault="00A162F9" w:rsidP="00A162F9">
      <w:r>
        <w:rPr>
          <w:rStyle w:val="Style13ptBold"/>
        </w:rPr>
        <w:t xml:space="preserve">Silver 17 </w:t>
      </w:r>
      <w:r>
        <w:t>(Nate Silver</w:t>
      </w:r>
      <w:r w:rsidRPr="00232A30">
        <w:t>, FiveThirtyEight, “Will Donald Trump Be Impeached?” 5/22/17, https://fivethirtyeight.com/features/chance-donald-trump-impeached/) GG</w:t>
      </w:r>
    </w:p>
    <w:p w:rsidR="00A162F9" w:rsidRDefault="00A162F9" w:rsidP="00A162F9">
      <w:pPr>
        <w:rPr>
          <w:sz w:val="12"/>
        </w:rPr>
      </w:pPr>
      <w:r w:rsidRPr="00232A30">
        <w:rPr>
          <w:sz w:val="12"/>
        </w:rPr>
        <w:t xml:space="preserve">In 1970, Gerald Ford (then a U.S. representative, and later the president) said rather cynically that “an impeachable offense is whatever a majority of the House of Representatives considers [it] to be at a given moment in history.” While impeachment is undeniably a political process rather than a legal one, Ford’s interpretation is probably too reductionist. </w:t>
      </w:r>
      <w:r w:rsidRPr="006D562E">
        <w:rPr>
          <w:rStyle w:val="StyleUnderline"/>
        </w:rPr>
        <w:t>Congress has historically used its powers somewhat judiciously and drawn fairly fine distinctions between different grounds for impeachment</w:t>
      </w:r>
      <w:r w:rsidRPr="00232A30">
        <w:rPr>
          <w:sz w:val="12"/>
        </w:rPr>
        <w:t xml:space="preserve">. In 1974, for instance, the House Judiciary Committee recommended impeachment for Nixon on three charges — obstruction of justice, abuse of power and contempt of Congress. But it overwhelmingly rejected recommending impeachment on two other charges related to Nixon’s bombing of Cambodia and his failure to pay taxes. Similarly, in 1998, the House impeached Clinton on two charges — perjury and obstruction of justice — but it rejected an abuse of power charge by a 148–285 margin. It’s perhaps also noteworthy that neither George W. Bush nor Barack Obama was subjected to serious attempts at impeachment despite facing highly partisan opposition in Congress. They might have done lots of things their adversaries disliked, but nothing that House Speakers Nancy Pelosi, John Boehner and Paul Ryan were willing to call a firing offense. That’s not to say the correlation between the inherent “impeachability” of the president’s conduct and Congress’s likelihood of action has been perfect, by any means. Congress may exaggerate or underplay the severity of charges for partisan reasons — many scholars argue that Clinton and Johnson’s impeachments were overreaches of congressional power, for instance. But the underlying facts of the case have mattered to some extent. So what does that mean for Trump? </w:t>
      </w:r>
      <w:r w:rsidRPr="006D562E">
        <w:rPr>
          <w:rStyle w:val="StyleUnderline"/>
        </w:rPr>
        <w:t xml:space="preserve">The Constitution provides that, </w:t>
      </w:r>
      <w:r w:rsidRPr="00232A30">
        <w:rPr>
          <w:sz w:val="12"/>
        </w:rPr>
        <w:t>“</w:t>
      </w:r>
      <w:r w:rsidRPr="006D562E">
        <w:rPr>
          <w:rStyle w:val="StyleUnderline"/>
        </w:rPr>
        <w:t>The president</w:t>
      </w:r>
      <w:r w:rsidRPr="00232A30">
        <w:rPr>
          <w:sz w:val="12"/>
        </w:rPr>
        <w:t xml:space="preserve">, vice president and all civil officers of the United States, </w:t>
      </w:r>
      <w:r w:rsidRPr="006D562E">
        <w:rPr>
          <w:rStyle w:val="StyleUnderline"/>
        </w:rPr>
        <w:t xml:space="preserve">shall be removed from office on impeachment for, and conviction of, treason, bribery, or other </w:t>
      </w:r>
      <w:r w:rsidRPr="006D562E">
        <w:rPr>
          <w:rStyle w:val="StyleUnderline"/>
        </w:rPr>
        <w:lastRenderedPageBreak/>
        <w:t>high crimes and misdemeanors</w:t>
      </w:r>
      <w:r w:rsidRPr="00232A30">
        <w:rPr>
          <w:sz w:val="12"/>
        </w:rPr>
        <w:t xml:space="preserve">.” While liberals and anti-Trump Republicans have sometimes accused Trump of “treason” for his dealings with Russia, he almost certainly hasn’t committed treason by the letter of the Constitution.5 The good news for Trump ends there, however. </w:t>
      </w:r>
      <w:r w:rsidRPr="006D562E">
        <w:rPr>
          <w:rStyle w:val="StyleUnderline"/>
        </w:rPr>
        <w:t>While the term “high crimes and misdemeanors” might seem hopelessly vague, it has a fair amount of legal history and is generally regarded as referring to political crimes</w:t>
      </w:r>
      <w:r w:rsidRPr="00232A30">
        <w:rPr>
          <w:sz w:val="12"/>
        </w:rPr>
        <w:t xml:space="preserve"> (“crimes against the state”) </w:t>
      </w:r>
      <w:r w:rsidRPr="006D562E">
        <w:rPr>
          <w:rStyle w:val="StyleUnderline"/>
        </w:rPr>
        <w:t>as opposed to personal affairs</w:t>
      </w:r>
      <w:r w:rsidRPr="00232A30">
        <w:rPr>
          <w:sz w:val="12"/>
        </w:rPr>
        <w:t xml:space="preserve">. A drunk driving conviction might not qualify as a “high crime,” for instance. But </w:t>
      </w:r>
      <w:r w:rsidRPr="006D562E">
        <w:rPr>
          <w:rStyle w:val="StyleUnderline"/>
        </w:rPr>
        <w:t>an action that wasn’t illegal per se but reflected an abuse of the president’s office could count as one</w:t>
      </w:r>
      <w:r w:rsidRPr="00232A30">
        <w:rPr>
          <w:sz w:val="12"/>
        </w:rPr>
        <w:t xml:space="preserve">. That </w:t>
      </w:r>
      <w:r w:rsidRPr="006D562E">
        <w:rPr>
          <w:rStyle w:val="StyleUnderline"/>
        </w:rPr>
        <w:t>Trump almost certainly did not commit a criminal offense in reportedly disclosing highly classified information to Russia would not necessarily protect him from an impeachment charge on those grounds, for example.</w:t>
      </w:r>
      <w:r>
        <w:rPr>
          <w:rStyle w:val="StyleUnderline"/>
        </w:rPr>
        <w:t xml:space="preserve"> </w:t>
      </w:r>
      <w:r w:rsidRPr="00232A30">
        <w:rPr>
          <w:sz w:val="12"/>
        </w:rPr>
        <w:t xml:space="preserve">But </w:t>
      </w:r>
      <w:r w:rsidRPr="006D562E">
        <w:rPr>
          <w:rStyle w:val="Emphasis"/>
        </w:rPr>
        <w:t>the bigger problem for Trump is probably Comey</w:t>
      </w:r>
      <w:r w:rsidRPr="00232A30">
        <w:rPr>
          <w:sz w:val="12"/>
        </w:rPr>
        <w:t xml:space="preserve">, in that </w:t>
      </w:r>
      <w:r w:rsidRPr="006D562E">
        <w:rPr>
          <w:rStyle w:val="StyleUnderline"/>
        </w:rPr>
        <w:t>firing him might have constituted obstruction of justice</w:t>
      </w:r>
      <w:r w:rsidRPr="00232A30">
        <w:rPr>
          <w:sz w:val="12"/>
        </w:rPr>
        <w:t xml:space="preserve">. </w:t>
      </w:r>
      <w:r w:rsidRPr="006D562E">
        <w:rPr>
          <w:rStyle w:val="Emphasis"/>
        </w:rPr>
        <w:t>Obstruction of justice is about the last accusation that a president wants on his radar if he fears impeachment</w:t>
      </w:r>
      <w:r w:rsidRPr="00232A30">
        <w:rPr>
          <w:sz w:val="12"/>
        </w:rPr>
        <w:t xml:space="preserve">; </w:t>
      </w:r>
      <w:r w:rsidRPr="006D562E">
        <w:rPr>
          <w:rStyle w:val="StyleUnderline"/>
        </w:rPr>
        <w:t>it was one of the two charges that the House used to impeach Clinton and one of the three charges that the House Judiciary Committee recommended against Nixon</w:t>
      </w:r>
      <w:r w:rsidRPr="00232A30">
        <w:rPr>
          <w:sz w:val="12"/>
        </w:rPr>
        <w:t xml:space="preserve">. One more thing to keep in mind: </w:t>
      </w:r>
      <w:r w:rsidRPr="006D562E">
        <w:rPr>
          <w:rStyle w:val="StyleUnderline"/>
        </w:rPr>
        <w:t>The Trump presidency is only four months old. Congress has yet not done all that much to investigate</w:t>
      </w:r>
      <w:r w:rsidRPr="00232A30">
        <w:rPr>
          <w:sz w:val="12"/>
        </w:rPr>
        <w:t xml:space="preserve"> his affairs, and special counsel Robert Mueller’s investigation into Trump’s ties to Russia was just announced last week — and yet Trump has already gotten himself in quite a lot of trouble. </w:t>
      </w:r>
      <w:r w:rsidRPr="006D562E">
        <w:rPr>
          <w:rStyle w:val="StyleUnderline"/>
        </w:rPr>
        <w:t>What might seem like tenuous reasons for impeachment now could could turn out to be just the tip of the iceberg.</w:t>
      </w:r>
      <w:r>
        <w:rPr>
          <w:rStyle w:val="StyleUnderline"/>
        </w:rPr>
        <w:t xml:space="preserve"> </w:t>
      </w:r>
      <w:r w:rsidRPr="00232A30">
        <w:rPr>
          <w:sz w:val="12"/>
        </w:rPr>
        <w:t xml:space="preserve">The bottom line: </w:t>
      </w:r>
      <w:r w:rsidRPr="006D562E">
        <w:rPr>
          <w:rStyle w:val="StyleUnderline"/>
        </w:rPr>
        <w:t xml:space="preserve">If Congress is looking for reasons to impeach Trump, it already has some plausible ones — and it will probably wind up with more before long. </w:t>
      </w:r>
      <w:r w:rsidRPr="006D562E">
        <w:rPr>
          <w:rStyle w:val="Emphasis"/>
        </w:rPr>
        <w:t>This factor substantially contributes to the likelihood of Trump being removed from office</w:t>
      </w:r>
      <w:r w:rsidRPr="00232A30">
        <w:rPr>
          <w:sz w:val="12"/>
        </w:rPr>
        <w:t>.</w:t>
      </w:r>
    </w:p>
    <w:p w:rsidR="00A162F9" w:rsidRDefault="00A162F9" w:rsidP="00A162F9">
      <w:pPr>
        <w:rPr>
          <w:sz w:val="12"/>
        </w:rPr>
      </w:pPr>
    </w:p>
    <w:p w:rsidR="00A162F9" w:rsidRPr="00780A84" w:rsidRDefault="00A162F9" w:rsidP="00A162F9">
      <w:pPr>
        <w:pStyle w:val="Heading4"/>
      </w:pPr>
      <w:r>
        <w:t xml:space="preserve">Trump could be impeached now under the violation of the emolument clause – it’s only a question of congressional support which the counterplan fiats past </w:t>
      </w:r>
    </w:p>
    <w:p w:rsidR="00A162F9" w:rsidRPr="00780A84" w:rsidRDefault="00A162F9" w:rsidP="00A162F9">
      <w:pPr>
        <w:rPr>
          <w:rStyle w:val="Style13ptBold"/>
        </w:rPr>
      </w:pPr>
      <w:r>
        <w:rPr>
          <w:rStyle w:val="Style13ptBold"/>
        </w:rPr>
        <w:t xml:space="preserve">Heer 17 </w:t>
      </w:r>
      <w:r w:rsidRPr="00780A84">
        <w:t>(Jeet Heer, a senior editor at the New Republic, 7/21/17 https://newrepublic.com/minutes/138964/point-pretty-easy-impeach-donald-trumpif-congress-wanted-to) GG</w:t>
      </w:r>
    </w:p>
    <w:p w:rsidR="00A162F9" w:rsidRDefault="00A162F9" w:rsidP="00A162F9">
      <w:r w:rsidRPr="00780A84">
        <w:rPr>
          <w:rStyle w:val="Emphasis"/>
        </w:rPr>
        <w:t>At this point, it would be pretty easy to impeach Donald Trump</w:t>
      </w:r>
      <w:r>
        <w:t xml:space="preserve">—if Congress wanted to. In a free-wheeling interview with the staff of The New York Times, </w:t>
      </w:r>
      <w:r w:rsidRPr="00780A84">
        <w:rPr>
          <w:rStyle w:val="StyleUnderline"/>
        </w:rPr>
        <w:t>the president-elect made a series of comments that lend credence to the suspicion that he’s running afoul of the “emolument clause</w:t>
      </w:r>
      <w:r>
        <w:t xml:space="preserve">” of the Constitution, </w:t>
      </w:r>
      <w:r w:rsidRPr="00780A84">
        <w:rPr>
          <w:rStyle w:val="StyleUnderline"/>
        </w:rPr>
        <w:t>which prevents the president from being bribed by foreign powers</w:t>
      </w:r>
      <w:r>
        <w:t xml:space="preserve">. </w:t>
      </w:r>
      <w:r w:rsidRPr="00780A84">
        <w:rPr>
          <w:rStyle w:val="StyleUnderline"/>
        </w:rPr>
        <w:t>He said that his Washington, D.C., hotel is “probably a more valuable asset than it was before</w:t>
      </w:r>
      <w:r>
        <w:t xml:space="preserve">,” all but </w:t>
      </w:r>
      <w:r w:rsidRPr="00780A84">
        <w:rPr>
          <w:rStyle w:val="StyleUnderline"/>
        </w:rPr>
        <w:t>acknowledging reports that foreign diplomats are using the hotel to curry favor with him</w:t>
      </w:r>
      <w:r>
        <w:t xml:space="preserve">. He also said </w:t>
      </w:r>
      <w:r w:rsidRPr="00780A84">
        <w:rPr>
          <w:rStyle w:val="StyleUnderline"/>
        </w:rPr>
        <w:t xml:space="preserve">that he “might have” brought up the issue of wind farms near his Scottish golf courses </w:t>
      </w:r>
      <w:r>
        <w:t xml:space="preserve">when talking with Britain’s Nigel Farage, </w:t>
      </w:r>
      <w:r w:rsidRPr="00780A84">
        <w:rPr>
          <w:rStyle w:val="StyleUnderline"/>
        </w:rPr>
        <w:t>suggesting he was angling for a quid pro quo</w:t>
      </w:r>
      <w:r>
        <w:t>.</w:t>
      </w:r>
    </w:p>
    <w:p w:rsidR="00A162F9" w:rsidRDefault="00A162F9" w:rsidP="00A162F9">
      <w:pPr>
        <w:rPr>
          <w:rStyle w:val="Emphasis"/>
        </w:rPr>
      </w:pPr>
      <w:r w:rsidRPr="00780A84">
        <w:rPr>
          <w:rStyle w:val="StyleUnderline"/>
        </w:rPr>
        <w:t>Responding to questions about these apparent conflicts of interest, Trump said, “The law’s totally on my side, the president can’t have a conflict of interest.”</w:t>
      </w:r>
      <w:r>
        <w:t xml:space="preserve"> There’s an echo here of Richard Nixon’s infamous comment: “When the president does it, that means its not illegal.” But </w:t>
      </w:r>
      <w:r w:rsidRPr="00780A84">
        <w:rPr>
          <w:rStyle w:val="StyleUnderline"/>
        </w:rPr>
        <w:t>impeachment is a political process, not a legal one.</w:t>
      </w:r>
      <w:r>
        <w:t xml:space="preserve"> </w:t>
      </w:r>
      <w:r w:rsidRPr="00780A84">
        <w:rPr>
          <w:rStyle w:val="Emphasis"/>
        </w:rPr>
        <w:t>If Congress wants to, it can take up the issue of Trump’s likely violation of the emolument clause based on the evidence in the public record and Trump’s own admissions</w:t>
      </w:r>
      <w:r>
        <w:t xml:space="preserve">.  </w:t>
      </w:r>
      <w:r w:rsidRPr="00780A84">
        <w:rPr>
          <w:rStyle w:val="StyleUnderline"/>
        </w:rPr>
        <w:t xml:space="preserve">Of course, a newly victorious Republican Congress is unlikely to challenge Trump. But </w:t>
      </w:r>
      <w:r w:rsidRPr="00780A84">
        <w:rPr>
          <w:rStyle w:val="Emphasis"/>
        </w:rPr>
        <w:t>the constitutional gun is now loaded if anyone wants to pick it up in the future.</w:t>
      </w:r>
    </w:p>
    <w:p w:rsidR="00A162F9" w:rsidRDefault="00A162F9" w:rsidP="00A162F9">
      <w:pPr>
        <w:rPr>
          <w:rStyle w:val="Emphasis"/>
        </w:rPr>
      </w:pPr>
    </w:p>
    <w:p w:rsidR="00A162F9" w:rsidRDefault="00A162F9" w:rsidP="00A162F9">
      <w:pPr>
        <w:pStyle w:val="Heading4"/>
      </w:pPr>
      <w:r>
        <w:lastRenderedPageBreak/>
        <w:t>Even GOP lawmakers admit current allegations are sufficient for impeachment</w:t>
      </w:r>
    </w:p>
    <w:p w:rsidR="00A162F9" w:rsidRPr="000048CD" w:rsidRDefault="00A162F9" w:rsidP="00A162F9">
      <w:pPr>
        <w:rPr>
          <w:rStyle w:val="Style13ptBold"/>
        </w:rPr>
      </w:pPr>
      <w:r>
        <w:rPr>
          <w:rStyle w:val="Style13ptBold"/>
        </w:rPr>
        <w:t xml:space="preserve">Shabad 17 </w:t>
      </w:r>
      <w:r w:rsidRPr="000048CD">
        <w:t>(Rebecca Shabad, CBS, “GOP lawmaker says Trump allegations, if true, are grounds for impeachment” 5/17/17 http://www.cbsnews.com/news/gop-lawmaker-says-trump-allegations-if-true-are-grounds-for-impeachment/) GG</w:t>
      </w:r>
    </w:p>
    <w:p w:rsidR="00A162F9" w:rsidRDefault="00A162F9" w:rsidP="00A162F9">
      <w:r w:rsidRPr="000048CD">
        <w:rPr>
          <w:rStyle w:val="StyleUnderline"/>
        </w:rPr>
        <w:t>Republican Rep. Justin Amash said</w:t>
      </w:r>
      <w:r>
        <w:t xml:space="preserve"> Wednesday </w:t>
      </w:r>
      <w:r w:rsidRPr="000048CD">
        <w:rPr>
          <w:rStyle w:val="StyleUnderline"/>
        </w:rPr>
        <w:t xml:space="preserve">that if the allegations about President Trump asking former FBI Director James Comey to end the investigation into </w:t>
      </w:r>
      <w:r>
        <w:t xml:space="preserve">Michael </w:t>
      </w:r>
      <w:r w:rsidRPr="000048CD">
        <w:rPr>
          <w:rStyle w:val="StyleUnderline"/>
        </w:rPr>
        <w:t>Flynn are true,</w:t>
      </w:r>
      <w:r>
        <w:t xml:space="preserve"> </w:t>
      </w:r>
      <w:r w:rsidRPr="000048CD">
        <w:rPr>
          <w:rStyle w:val="Emphasis"/>
        </w:rPr>
        <w:t>then they are grounds for impeachment.</w:t>
      </w:r>
      <w:r>
        <w:t xml:space="preserve"> "If the allegations are true, yes," the Michigan Republican said when asked if the allegations are grounds for impeachment. "But </w:t>
      </w:r>
      <w:r w:rsidRPr="000048CD">
        <w:rPr>
          <w:rStyle w:val="StyleUnderline"/>
        </w:rPr>
        <w:t>everybody in this country gets a fair trial, whether it's the president or anyone else</w:t>
      </w:r>
      <w:r>
        <w:t xml:space="preserve">," he added, after leaving a closed-door House GOP Conference meeting on Capitol Hill. </w:t>
      </w:r>
      <w:r w:rsidRPr="000048CD">
        <w:rPr>
          <w:rStyle w:val="StyleUnderline"/>
        </w:rPr>
        <w:t>As of Wednesday, no other Republican member of Congress has floated the idea of impeachment.</w:t>
      </w:r>
      <w:r>
        <w:rPr>
          <w:rStyle w:val="StyleUnderline"/>
        </w:rPr>
        <w:t xml:space="preserve"> </w:t>
      </w:r>
      <w:r>
        <w:t xml:space="preserve">Amash reiterated that </w:t>
      </w:r>
      <w:r w:rsidRPr="000048CD">
        <w:rPr>
          <w:rStyle w:val="StyleUnderline"/>
        </w:rPr>
        <w:t>he thinks Congress needs to establish an independent commission to investigate Russia's interference</w:t>
      </w:r>
      <w:r>
        <w:t xml:space="preserve"> in the 2016 U.S. election and has signed onto Democratic-sponsored legislation that would do just that. </w:t>
      </w:r>
      <w:r w:rsidRPr="000048CD">
        <w:rPr>
          <w:rStyle w:val="StyleUnderline"/>
        </w:rPr>
        <w:t>Asked whom he trusts if it's Comey's word against the president'</w:t>
      </w:r>
      <w:r>
        <w:t>s word</w:t>
      </w:r>
      <w:r w:rsidRPr="000048CD">
        <w:rPr>
          <w:rStyle w:val="StyleUnderline"/>
        </w:rPr>
        <w:t>, Amash said, "I think it's pretty clear that I have more confidence in Director</w:t>
      </w:r>
      <w:r>
        <w:t xml:space="preserve"> Comey." A few House Democrats, including Rep. Al </w:t>
      </w:r>
      <w:r w:rsidRPr="000048CD">
        <w:rPr>
          <w:rStyle w:val="StyleUnderline"/>
        </w:rPr>
        <w:t>Green</w:t>
      </w:r>
      <w:r>
        <w:t xml:space="preserve">, D-Texas, </w:t>
      </w:r>
      <w:r w:rsidRPr="000048CD">
        <w:rPr>
          <w:rStyle w:val="StyleUnderline"/>
        </w:rPr>
        <w:t>have said that the president's actions are an impeachable offense.</w:t>
      </w:r>
      <w:r>
        <w:rPr>
          <w:rStyle w:val="StyleUnderline"/>
        </w:rPr>
        <w:t xml:space="preserve"> </w:t>
      </w:r>
      <w:r>
        <w:t>"I rise today with a sense of responsibility and duty to the people who have elected me, a sense of duty to this country, a sense of duty to the Constitution of the United States of America," Green said on the House floor. "I rise today, Mr. Speaker, to call for the impeachment of the President of the United States of America for obstruction of justice."</w:t>
      </w:r>
    </w:p>
    <w:p w:rsidR="00A162F9" w:rsidRDefault="00A162F9" w:rsidP="00A162F9">
      <w:pPr>
        <w:pStyle w:val="Heading4"/>
      </w:pPr>
      <w:r>
        <w:t>4 reasons trump could be impeached now</w:t>
      </w:r>
    </w:p>
    <w:p w:rsidR="00A162F9" w:rsidRPr="00D83998" w:rsidRDefault="00A162F9" w:rsidP="00A162F9">
      <w:pPr>
        <w:rPr>
          <w:rStyle w:val="Style13ptBold"/>
        </w:rPr>
      </w:pPr>
      <w:r>
        <w:rPr>
          <w:rStyle w:val="Style13ptBold"/>
        </w:rPr>
        <w:t xml:space="preserve">Reich 17 </w:t>
      </w:r>
      <w:r w:rsidRPr="00D83998">
        <w:t>(Robert Reich, Chicago Times, “At least four grounds for impeaching Trump” 4/08/17, http://chicago.suntimes.com/opinion/at-least-four-grounds-for-impeaching-trump/) GG</w:t>
      </w:r>
    </w:p>
    <w:p w:rsidR="00A162F9" w:rsidRPr="00D83998" w:rsidRDefault="00A162F9" w:rsidP="00A162F9">
      <w:pPr>
        <w:rPr>
          <w:b/>
          <w:u w:val="single"/>
        </w:rPr>
      </w:pPr>
      <w:r>
        <w:t xml:space="preserve">By my count, </w:t>
      </w:r>
      <w:r w:rsidRPr="00D83998">
        <w:rPr>
          <w:rStyle w:val="StyleUnderline"/>
        </w:rPr>
        <w:t xml:space="preserve">there are now four grounds to impeach </w:t>
      </w:r>
      <w:r w:rsidRPr="00D83998">
        <w:t>Donald</w:t>
      </w:r>
      <w:r w:rsidRPr="00D83998">
        <w:rPr>
          <w:rStyle w:val="StyleUnderline"/>
        </w:rPr>
        <w:t xml:space="preserve"> Trump</w:t>
      </w:r>
      <w:r>
        <w:t xml:space="preserve">. </w:t>
      </w:r>
      <w:r w:rsidRPr="00D83998">
        <w:rPr>
          <w:rStyle w:val="StyleUnderline"/>
        </w:rPr>
        <w:t>The fifth appears to be on its way.</w:t>
      </w:r>
    </w:p>
    <w:p w:rsidR="00A162F9" w:rsidRDefault="00A162F9" w:rsidP="00A162F9">
      <w:r w:rsidRPr="00D83998">
        <w:rPr>
          <w:rStyle w:val="StyleUnderline"/>
        </w:rPr>
        <w:t>First</w:t>
      </w:r>
      <w:r>
        <w:t xml:space="preserve">, in taking the oath of office, </w:t>
      </w:r>
      <w:r w:rsidRPr="00D83998">
        <w:rPr>
          <w:rStyle w:val="StyleUnderline"/>
        </w:rPr>
        <w:t>a president promises to “faithfully execute the laws &amp; the constitution</w:t>
      </w:r>
      <w:r>
        <w:t>.” That’s Article II Section 2.</w:t>
      </w:r>
    </w:p>
    <w:p w:rsidR="00A162F9" w:rsidRDefault="00A162F9" w:rsidP="00A162F9">
      <w:r w:rsidRPr="00D83998">
        <w:rPr>
          <w:rStyle w:val="StyleUnderline"/>
        </w:rPr>
        <w:t>But</w:t>
      </w:r>
      <w:r>
        <w:t xml:space="preserve"> </w:t>
      </w:r>
      <w:r w:rsidRPr="00D83998">
        <w:rPr>
          <w:rStyle w:val="Emphasis"/>
        </w:rPr>
        <w:t>Trump is unfaithfully executing his duties as president by accusing his predecessor</w:t>
      </w:r>
      <w:r>
        <w:t xml:space="preserve">, president </w:t>
      </w:r>
      <w:r w:rsidRPr="00D83998">
        <w:rPr>
          <w:rStyle w:val="Emphasis"/>
        </w:rPr>
        <w:t>Obama, of undertaking an illegal and impeachable act</w:t>
      </w:r>
      <w:r w:rsidRPr="00D83998">
        <w:rPr>
          <w:rStyle w:val="StyleUnderline"/>
        </w:rPr>
        <w:t>,</w:t>
      </w:r>
      <w:r>
        <w:t xml:space="preserve"> with absolutely no evidence to support the accusation.</w:t>
      </w:r>
    </w:p>
    <w:p w:rsidR="00A162F9" w:rsidRDefault="00A162F9" w:rsidP="00A162F9">
      <w:r w:rsidRPr="00D83998">
        <w:rPr>
          <w:rStyle w:val="StyleUnderline"/>
        </w:rPr>
        <w:t>Second</w:t>
      </w:r>
      <w:r>
        <w:t xml:space="preserve">, </w:t>
      </w:r>
      <w:r w:rsidRPr="00D83998">
        <w:rPr>
          <w:rStyle w:val="StyleUnderline"/>
        </w:rPr>
        <w:t>Article I Section 9 of the Constitution forbids government officials from taking things of value from foreign governments</w:t>
      </w:r>
      <w:r>
        <w:t xml:space="preserve">. But </w:t>
      </w:r>
      <w:r w:rsidRPr="00D83998">
        <w:rPr>
          <w:rStyle w:val="Emphasis"/>
        </w:rPr>
        <w:t>Trump is making big money off his Trump International Hotel</w:t>
      </w:r>
      <w:r w:rsidRPr="00D83998">
        <w:rPr>
          <w:rStyle w:val="StyleUnderline"/>
        </w:rPr>
        <w:t xml:space="preserve"> by steering foreign diplomatic delegations to it</w:t>
      </w:r>
      <w:r>
        <w:t xml:space="preserve">, </w:t>
      </w:r>
      <w:r w:rsidRPr="00D83998">
        <w:rPr>
          <w:rStyle w:val="StyleUnderline"/>
        </w:rPr>
        <w:t xml:space="preserve">and will make a bundle off China’s recent decision to grant his trademark applications </w:t>
      </w:r>
      <w:r>
        <w:t xml:space="preserve">for the Trump brand – </w:t>
      </w:r>
      <w:r w:rsidRPr="00D83998">
        <w:rPr>
          <w:rStyle w:val="StyleUnderline"/>
        </w:rPr>
        <w:t>decisions Chinese authorities arrived at directly because of decisions Trump has made as president</w:t>
      </w:r>
      <w:r>
        <w:t>.</w:t>
      </w:r>
    </w:p>
    <w:p w:rsidR="00A162F9" w:rsidRDefault="00A162F9" w:rsidP="00A162F9">
      <w:r w:rsidRPr="00D83998">
        <w:rPr>
          <w:rStyle w:val="StyleUnderline"/>
        </w:rPr>
        <w:t>Third</w:t>
      </w:r>
      <w:r>
        <w:t xml:space="preserve">: </w:t>
      </w:r>
      <w:r w:rsidRPr="00D83998">
        <w:rPr>
          <w:rStyle w:val="StyleUnderline"/>
        </w:rPr>
        <w:t>The 1st Amendment to the Constitution bars any law “respecting an establishment of religion or prohibiting the free exercise thereof.”</w:t>
      </w:r>
      <w:r>
        <w:t xml:space="preserve"> But </w:t>
      </w:r>
      <w:r w:rsidRPr="00D83998">
        <w:rPr>
          <w:rStyle w:val="Emphasis"/>
        </w:rPr>
        <w:t>Trump’s ban on travel into the United States from six Muslim countries</w:t>
      </w:r>
      <w:r w:rsidRPr="00D83998">
        <w:rPr>
          <w:rStyle w:val="StyleUnderline"/>
        </w:rPr>
        <w:t xml:space="preserve"> – which he initiated, advocated for, and oversees – </w:t>
      </w:r>
      <w:r w:rsidRPr="00D83998">
        <w:rPr>
          <w:rStyle w:val="Emphasis"/>
        </w:rPr>
        <w:t>violates that provision.</w:t>
      </w:r>
    </w:p>
    <w:p w:rsidR="00A162F9" w:rsidRPr="00D83998" w:rsidRDefault="00A162F9" w:rsidP="00A162F9">
      <w:pPr>
        <w:rPr>
          <w:b/>
          <w:u w:val="single"/>
        </w:rPr>
      </w:pPr>
      <w:r w:rsidRPr="00D83998">
        <w:rPr>
          <w:rStyle w:val="StyleUnderline"/>
        </w:rPr>
        <w:t>Fourth: The 1st Amendment also bars “abridging the freedom of the press</w:t>
      </w:r>
      <w:r>
        <w:t xml:space="preserve">.” But </w:t>
      </w:r>
      <w:r w:rsidRPr="00D83998">
        <w:rPr>
          <w:rStyle w:val="StyleUnderline"/>
        </w:rPr>
        <w:t>Trump’s labeling the press “the enemy of the people,”</w:t>
      </w:r>
      <w:r>
        <w:t xml:space="preserve"> and choosing who he invites to news conferences based on whether they’ve given him favorable coverage, </w:t>
      </w:r>
      <w:r w:rsidRPr="00D83998">
        <w:rPr>
          <w:rStyle w:val="StyleUnderline"/>
        </w:rPr>
        <w:t>violates this provision.</w:t>
      </w:r>
    </w:p>
    <w:p w:rsidR="00A162F9" w:rsidRDefault="00A162F9" w:rsidP="00A162F9">
      <w:r w:rsidRPr="00D83998">
        <w:rPr>
          <w:rStyle w:val="StyleUnderline"/>
        </w:rPr>
        <w:lastRenderedPageBreak/>
        <w:t xml:space="preserve">A fifth possible ground if the evidence is </w:t>
      </w:r>
      <w:r>
        <w:t>there: Article II Section 3 of the Constitution defines “</w:t>
      </w:r>
      <w:r w:rsidRPr="00D83998">
        <w:rPr>
          <w:rStyle w:val="StyleUnderline"/>
        </w:rPr>
        <w:t>treason against the United States</w:t>
      </w:r>
      <w:r>
        <w:t>” as “adhering to their enemies, giving them aid and comfort.”</w:t>
      </w:r>
    </w:p>
    <w:p w:rsidR="00A162F9" w:rsidRPr="00D83998" w:rsidRDefault="00A162F9" w:rsidP="00A162F9">
      <w:pPr>
        <w:rPr>
          <w:b/>
          <w:u w:val="single"/>
        </w:rPr>
      </w:pPr>
      <w:r w:rsidRPr="00D83998">
        <w:rPr>
          <w:rStyle w:val="StyleUnderline"/>
        </w:rPr>
        <w:t>Evidence is mounting that Trump and his aides colluded with Russian operatives to win the 2016 presidential election.</w:t>
      </w:r>
    </w:p>
    <w:p w:rsidR="00A162F9" w:rsidRDefault="00A162F9" w:rsidP="00A162F9">
      <w:r w:rsidRPr="00D83998">
        <w:rPr>
          <w:rStyle w:val="StyleUnderline"/>
        </w:rPr>
        <w:t>Presidents can be impeached for what the Constitution calls “high crimes and misdemeanors</w:t>
      </w:r>
      <w:r>
        <w:t xml:space="preserve">.” </w:t>
      </w:r>
      <w:r w:rsidRPr="00D83998">
        <w:rPr>
          <w:rStyle w:val="Emphasis"/>
        </w:rPr>
        <w:t>The question is no longer whether there are grounds to impeach Trump</w:t>
      </w:r>
      <w:r>
        <w:t xml:space="preserve">. </w:t>
      </w:r>
      <w:r w:rsidRPr="00D83998">
        <w:rPr>
          <w:rStyle w:val="Emphasis"/>
        </w:rPr>
        <w:t>The practical question is whether there’s the political will</w:t>
      </w:r>
      <w:r>
        <w:t>. As long as Republicans remain in the majority in the House, where a bill of impeachment originates, it’s unlikely. Another reason why it’s critically important to flip the House in 2018.</w:t>
      </w:r>
    </w:p>
    <w:p w:rsidR="00A162F9" w:rsidRDefault="00A162F9" w:rsidP="00A162F9"/>
    <w:p w:rsidR="00A162F9" w:rsidRPr="00D83998" w:rsidRDefault="00A162F9" w:rsidP="00A162F9"/>
    <w:p w:rsidR="00A162F9" w:rsidRDefault="00A162F9" w:rsidP="00A162F9">
      <w:pPr>
        <w:pStyle w:val="Heading3"/>
      </w:pPr>
      <w:r>
        <w:lastRenderedPageBreak/>
        <w:t>Xt - Impeachment Possible</w:t>
      </w:r>
    </w:p>
    <w:p w:rsidR="00A162F9" w:rsidRDefault="00A162F9" w:rsidP="00A162F9">
      <w:pPr>
        <w:pStyle w:val="Heading4"/>
      </w:pPr>
      <w:r>
        <w:t>Impeach is shaky now, but possible</w:t>
      </w:r>
    </w:p>
    <w:p w:rsidR="00A162F9" w:rsidRPr="00232A30" w:rsidRDefault="00A162F9" w:rsidP="00A162F9">
      <w:pPr>
        <w:rPr>
          <w:rStyle w:val="Style13ptBold"/>
        </w:rPr>
      </w:pPr>
      <w:r>
        <w:rPr>
          <w:rStyle w:val="Style13ptBold"/>
        </w:rPr>
        <w:t xml:space="preserve">Silver 17 </w:t>
      </w:r>
      <w:r>
        <w:t>(Nate Silver</w:t>
      </w:r>
      <w:r w:rsidRPr="00232A30">
        <w:t>, FiveThirtyEight, “Will Donald Trump Be Impeached?” 5/22/17, https://fivethirtyeight.com/features/chance-donald-trump-impeached/) GG</w:t>
      </w:r>
    </w:p>
    <w:p w:rsidR="00A162F9" w:rsidRPr="006D562E" w:rsidRDefault="00A162F9" w:rsidP="00A162F9">
      <w:pPr>
        <w:rPr>
          <w:sz w:val="12"/>
        </w:rPr>
      </w:pPr>
      <w:r w:rsidRPr="006D562E">
        <w:rPr>
          <w:sz w:val="12"/>
        </w:rPr>
        <w:t xml:space="preserve">After a cacophonous two weeks of political news, a new sound has begun to emerge from Washington: the word “impeachment.” </w:t>
      </w:r>
      <w:r w:rsidRPr="006D562E">
        <w:rPr>
          <w:rStyle w:val="StyleUnderline"/>
        </w:rPr>
        <w:t>Following the news that President Trump may have tried to bully FBI director James Comey out of investigating Michael Flynn’s ties</w:t>
      </w:r>
      <w:r w:rsidRPr="006D562E">
        <w:rPr>
          <w:sz w:val="12"/>
        </w:rPr>
        <w:t xml:space="preserve"> to Russia, </w:t>
      </w:r>
      <w:r w:rsidRPr="006D562E">
        <w:rPr>
          <w:rStyle w:val="StyleUnderline"/>
        </w:rPr>
        <w:t>Sen</w:t>
      </w:r>
      <w:r w:rsidRPr="006D562E">
        <w:rPr>
          <w:sz w:val="12"/>
        </w:rPr>
        <w:t xml:space="preserve">. </w:t>
      </w:r>
      <w:r w:rsidRPr="006D562E">
        <w:rPr>
          <w:rStyle w:val="StyleUnderline"/>
        </w:rPr>
        <w:t>Angus</w:t>
      </w:r>
      <w:r w:rsidRPr="006D562E">
        <w:rPr>
          <w:sz w:val="12"/>
        </w:rPr>
        <w:t xml:space="preserve"> King of Maine, an independent, </w:t>
      </w:r>
      <w:r w:rsidRPr="006D562E">
        <w:rPr>
          <w:rStyle w:val="StyleUnderline"/>
        </w:rPr>
        <w:t>told CNN that recent allegations, if true, are already making impeachment hearings more likely</w:t>
      </w:r>
      <w:r w:rsidRPr="006D562E">
        <w:rPr>
          <w:sz w:val="12"/>
        </w:rPr>
        <w:t xml:space="preserve">. Rep. Al Green, a Democrat from Texas, became the first congressman to call for Trump’s impeachment from the House floor. And </w:t>
      </w:r>
      <w:r w:rsidRPr="006D562E">
        <w:rPr>
          <w:rStyle w:val="StyleUnderline"/>
        </w:rPr>
        <w:t>even some Republicans in blue-leaning districts</w:t>
      </w:r>
      <w:r w:rsidRPr="006D562E">
        <w:rPr>
          <w:sz w:val="12"/>
        </w:rPr>
        <w:t>, such as Rep. Carlos Curbelo of Florida</w:t>
      </w:r>
      <w:r w:rsidRPr="006D562E">
        <w:rPr>
          <w:rStyle w:val="StyleUnderline"/>
        </w:rPr>
        <w:t>, have begun to entertain impeachment as a possibility.</w:t>
      </w:r>
      <w:r>
        <w:rPr>
          <w:rStyle w:val="StyleUnderline"/>
        </w:rPr>
        <w:t xml:space="preserve"> </w:t>
      </w:r>
      <w:r w:rsidRPr="006D562E">
        <w:rPr>
          <w:rStyle w:val="StyleUnderline"/>
        </w:rPr>
        <w:t>This might all seem like a liberal fantasy</w:t>
      </w:r>
      <w:r w:rsidRPr="006D562E">
        <w:rPr>
          <w:sz w:val="12"/>
        </w:rPr>
        <w:t xml:space="preserve">: No president has ever been booted out of the job, and only Richard Nixon resigned under the pressure of the impeachment process. </w:t>
      </w:r>
      <w:r w:rsidRPr="006D562E">
        <w:rPr>
          <w:rStyle w:val="StyleUnderline"/>
        </w:rPr>
        <w:t>But people putting money on the line are taking impeachment seriously</w:t>
      </w:r>
      <w:r w:rsidRPr="006D562E">
        <w:rPr>
          <w:sz w:val="12"/>
        </w:rPr>
        <w:t xml:space="preserve">. According to the prediction market Betfair, </w:t>
      </w:r>
      <w:r w:rsidRPr="006D562E">
        <w:rPr>
          <w:rStyle w:val="StyleUnderline"/>
        </w:rPr>
        <w:t>the chance that Trump will fail to serve out his four-year term is about 50 percent</w:t>
      </w:r>
      <w:r w:rsidRPr="006D562E">
        <w:rPr>
          <w:sz w:val="12"/>
        </w:rPr>
        <w:t xml:space="preserve"> (!). </w:t>
      </w:r>
      <w:r w:rsidRPr="006D562E">
        <w:rPr>
          <w:rStyle w:val="StyleUnderline"/>
        </w:rPr>
        <w:t>There’s even a 20 to 25 percent probability</w:t>
      </w:r>
      <w:r w:rsidRPr="006D562E">
        <w:rPr>
          <w:sz w:val="12"/>
        </w:rPr>
        <w:t xml:space="preserve"> (!!) </w:t>
      </w:r>
      <w:r w:rsidRPr="006D562E">
        <w:rPr>
          <w:rStyle w:val="StyleUnderline"/>
        </w:rPr>
        <w:t>that Trump doesn’t finish out 2017 in office</w:t>
      </w:r>
      <w:r w:rsidRPr="006D562E">
        <w:rPr>
          <w:sz w:val="12"/>
        </w:rPr>
        <w:t xml:space="preserve">, these bettors reckon. Are those numbers within the realm of reason? It isn’t easy to forecast Trump’s odds of impeachment, or of his removal from office. There isn’t enough data to build a statistical model of it, in the way we would for an election. But we can say that there are two opposite forces tugging strongly on the impeachment rope: On the one side, there’s </w:t>
      </w:r>
      <w:r w:rsidRPr="006D562E">
        <w:rPr>
          <w:rStyle w:val="StyleUnderline"/>
        </w:rPr>
        <w:t>Trump’s escalating pattern of (alleged) misconduct</w:t>
      </w:r>
      <w:r w:rsidRPr="006D562E">
        <w:rPr>
          <w:sz w:val="12"/>
        </w:rPr>
        <w:t xml:space="preserve">, which </w:t>
      </w:r>
      <w:r w:rsidRPr="006D562E">
        <w:rPr>
          <w:rStyle w:val="StyleUnderline"/>
        </w:rPr>
        <w:t>increasingly reflects behavior that has been used as grounds for impeachment in the past.</w:t>
      </w:r>
      <w:r>
        <w:rPr>
          <w:rStyle w:val="StyleUnderline"/>
        </w:rPr>
        <w:t xml:space="preserve"> </w:t>
      </w:r>
      <w:r w:rsidRPr="006D562E">
        <w:rPr>
          <w:sz w:val="12"/>
        </w:rPr>
        <w:t xml:space="preserve">On the other side, there’s the intense partisan loyalty of Republicans, both among GOP members of Congress and among voters in the states and districts they represent. So long as these sides are pulling with roughly equal force, Trump isn’t going to be removed from office, which would require a two-thirds majority in the Senate. But </w:t>
      </w:r>
      <w:r w:rsidRPr="006D562E">
        <w:rPr>
          <w:rStyle w:val="StyleUnderline"/>
        </w:rPr>
        <w:t>if something snaps</w:t>
      </w:r>
      <w:r w:rsidRPr="006D562E">
        <w:rPr>
          <w:sz w:val="12"/>
        </w:rPr>
        <w:t xml:space="preserve"> — if Republicans have reason to think Trump has become a liability even in red states — look out. </w:t>
      </w:r>
      <w:r w:rsidRPr="006D562E">
        <w:rPr>
          <w:rStyle w:val="StyleUnderline"/>
        </w:rPr>
        <w:t>History suggests Trump could be vulnerable under such circumstances, despite the historical rarity of impeachment. Here’s how to think about the chances.</w:t>
      </w:r>
      <w:r>
        <w:rPr>
          <w:rStyle w:val="StyleUnderline"/>
        </w:rPr>
        <w:t xml:space="preserve"> </w:t>
      </w:r>
      <w:r w:rsidRPr="006D562E">
        <w:rPr>
          <w:sz w:val="12"/>
        </w:rPr>
        <w:t xml:space="preserve">If Trump left office early, he of course wouldn’t be the first president to do so. There are various ways a president’s term can end prematurely. But some of the possibilities apart from impeachment are fairly remote. Eight presidents died during their terms. While that possibility can’t be ruled out for Trump, the odds of it are relatively low. Actuarial tables show that a 70-year-old American man (Trump’s age) has only about a 10 percent chance of dying over his next four years.1 </w:t>
      </w:r>
      <w:r w:rsidRPr="006D562E">
        <w:rPr>
          <w:rStyle w:val="StyleUnderline"/>
        </w:rPr>
        <w:t>Trump could also quit the job for reasons other than the pressure of impeachment</w:t>
      </w:r>
      <w:r w:rsidRPr="006D562E">
        <w:rPr>
          <w:sz w:val="12"/>
        </w:rPr>
        <w:t xml:space="preserve"> — deciding he wanted to spend more time at Mar-a-Lago, for instance. But American elected officials have generally held onto their jobs even when things are going pretty badly. Among U.S. governors since 2000, for example, I could find only one case — Alaska’s Sarah Palin in 2009 — of someone who resigned her position early without being in the midst of a major scandal or having another political job (such as an ambassadorship or Cabinet position) already lined up.2 </w:t>
      </w:r>
      <w:r w:rsidRPr="006D562E">
        <w:rPr>
          <w:rStyle w:val="StyleUnderline"/>
        </w:rPr>
        <w:t>There’s also the prospect of Section 4 of the 25th Amendment being invoked against Trump, which would make Vice President Pence the acting president if Trump were “unable to discharge the powers and duties of his office</w:t>
      </w:r>
      <w:r w:rsidRPr="006D562E">
        <w:rPr>
          <w:sz w:val="12"/>
        </w:rPr>
        <w:t xml:space="preserve">.” But this isn’t the shortcut that it might seem. Under the 25th Amendment, </w:t>
      </w:r>
      <w:r w:rsidRPr="006D562E">
        <w:rPr>
          <w:rStyle w:val="StyleUnderline"/>
        </w:rPr>
        <w:t>Trump could be replaced on an interim basis if both Pence and a majority of Cabinet officers agreed that he were unfit for office.</w:t>
      </w:r>
      <w:r w:rsidRPr="006D562E">
        <w:rPr>
          <w:sz w:val="12"/>
        </w:rPr>
        <w:t xml:space="preserve"> But if Trump disputed the finding, it would require a two-thirds majority of both chambers of Congress to keep Trump from returning to the Oval Office.3 So let’s talk about impeachment. Although if we’re being more precise, impeachment doesn’t remove a president from office; conviction on impeachment charges does. Just to be clear about our terminology: </w:t>
      </w:r>
      <w:r w:rsidRPr="006D562E">
        <w:rPr>
          <w:rStyle w:val="StyleUnderline"/>
        </w:rPr>
        <w:t>Impeachment is the sole authority of the House of Representatives and requires a simple majority vote.</w:t>
      </w:r>
      <w:r w:rsidRPr="006D562E">
        <w:rPr>
          <w:sz w:val="12"/>
        </w:rPr>
        <w:t xml:space="preserve"> Presidents Andrew Johnson and Bill Clinton were impeached by the House. The Senate then holds an impeachment trial and essentially acts as the jury, voting on whether or not to convict the president and remove him from office; it takes a two-thirds majority (67 of 100 votes) to do so. Neither Johnson nor Clinton was convicted by the Senate, although it came down to one vote in Johnson’s case. The Senate can also vote to bar an impeached president from holding office again. Although no president has been removed from office, Nixon resigned under the threat of removal, and he probably would have been removed in the absence of his resignation.4 So he should probably count as a “victim” of the impeachment process. Even so, that’s only 1 of 44 previous presidencies — and 1 of 57 previous presidential terms — to end in the president’s termination. Therefore, you might think the chance of Trump being removed from office is very low. But it’s not that simple. The issue is that among the 44 prior presidents, not all that many were plausible candidates for impeachment and removal; there was never any real basis to impeach Dwight Eisenhower, for instance. Instead, the relevant question is how many presidents were removed from office (or compelled to resign) out of the share of presidents who engaged in behavior comparable to Trump’s. If only Trump and Nixon had reached a certain level of “impeachability,” for instance, then the empirical evidence wouldn’t be comforting for Trump; rather, it would suggest that the only president who previously reached that threshold of malfeasance had lost his job. Presidents Andrew Johnson and Bill Clinton were impeached by the House. To provide evidence against Trump being removed, the data would instead have to contain examples of presidents who could have been removed from office, but weren’t. For instance, it might be relevant that there were never serious efforts to impeach Ronald Reagan for the Iran-Contra scandal. In fact, the Democratic leadership in Congress went somewhat out of their way to avoid actions that could lead to impeachment proceedings against Reagan. Why was that, exactly? One could come up with a variety of plausible theories: that the scandal wasn’t severe enough; that Reagan wasn’t personally involved enough; that Reagan’s popularity insulated him from impeachment; that Reagan enjoyed good relations with Congress at a period of relatively low partisanship, and so forth. In a perfect world, we’d have data on hundreds of presidents, a few dozen of whom had been impeached. That would let us statistically identify the various factors that made a president more or less likely to survive the process. In the real world, the best we can do is make some educated guesses. </w:t>
      </w:r>
      <w:r w:rsidRPr="006D562E">
        <w:rPr>
          <w:rStyle w:val="StyleUnderline"/>
        </w:rPr>
        <w:t>Based on the precedents we have available</w:t>
      </w:r>
      <w:r w:rsidRPr="006D562E">
        <w:rPr>
          <w:sz w:val="12"/>
        </w:rPr>
        <w:t xml:space="preserve"> — and our overall knowledge of the American political system — </w:t>
      </w:r>
      <w:r w:rsidRPr="006D562E">
        <w:rPr>
          <w:rStyle w:val="StyleUnderline"/>
        </w:rPr>
        <w:t>I would expect the following factors to be important in determining</w:t>
      </w:r>
      <w:r w:rsidRPr="006D562E">
        <w:rPr>
          <w:sz w:val="12"/>
        </w:rPr>
        <w:t xml:space="preserve"> a president’s likelihood of </w:t>
      </w:r>
      <w:r w:rsidRPr="006D562E">
        <w:rPr>
          <w:rStyle w:val="StyleUnderline"/>
        </w:rPr>
        <w:t>removal</w:t>
      </w:r>
      <w:r w:rsidRPr="006D562E">
        <w:rPr>
          <w:sz w:val="12"/>
        </w:rPr>
        <w:t xml:space="preserve"> or resignation: </w:t>
      </w:r>
      <w:r w:rsidRPr="006D562E">
        <w:rPr>
          <w:rStyle w:val="StyleUnderline"/>
        </w:rPr>
        <w:t>The seriousness of the alleged offenses</w:t>
      </w:r>
      <w:r w:rsidRPr="006D562E">
        <w:rPr>
          <w:sz w:val="12"/>
        </w:rPr>
        <w:t xml:space="preserve">. Does the president’s behavior fall under the constitutional category of “high crimes and misdemeanors?” Have similar behaviors been the basis for impeachment proceedings in the past? </w:t>
      </w:r>
      <w:r w:rsidRPr="006D562E">
        <w:rPr>
          <w:rStyle w:val="StyleUnderline"/>
        </w:rPr>
        <w:t>The partisanship of pivotal votes in Congress</w:t>
      </w:r>
      <w:r w:rsidRPr="006D562E">
        <w:rPr>
          <w:sz w:val="12"/>
        </w:rPr>
        <w:t xml:space="preserve">. How much partisanship is there in Congress? Other things held equal, how likely is the decisive 67th senator to vote to remove a president from his own party? </w:t>
      </w:r>
      <w:r w:rsidRPr="006D562E">
        <w:rPr>
          <w:rStyle w:val="StyleUnderline"/>
        </w:rPr>
        <w:t>The president’s popularity</w:t>
      </w:r>
      <w:r w:rsidRPr="006D562E">
        <w:rPr>
          <w:sz w:val="12"/>
        </w:rPr>
        <w:t xml:space="preserve">. What are the president’s approval ratings? Does the </w:t>
      </w:r>
      <w:r w:rsidRPr="006D562E">
        <w:rPr>
          <w:sz w:val="12"/>
        </w:rPr>
        <w:lastRenderedPageBreak/>
        <w:t xml:space="preserve">public think he should be impeached? Has there been a “mandate” delivered by midterm elections or special elections? What do his numbers look like in states and congressional districts where members of Congress are on the fence about how to vote? </w:t>
      </w:r>
      <w:r w:rsidRPr="006D562E">
        <w:rPr>
          <w:rStyle w:val="StyleUnderline"/>
        </w:rPr>
        <w:t>The president’s relationship with Congress</w:t>
      </w:r>
      <w:r w:rsidRPr="006D562E">
        <w:rPr>
          <w:sz w:val="12"/>
        </w:rPr>
        <w:t xml:space="preserve">. Does the president generally have good relations with congressional leadership? Is his party’s legislative agenda intact? Does Congress feel as though the balance of power has been upset? Is the president cooperating with investigations into his conduct, or antagonizing Congress instead? </w:t>
      </w:r>
      <w:r w:rsidRPr="006D562E">
        <w:rPr>
          <w:rStyle w:val="StyleUnderline"/>
        </w:rPr>
        <w:t>Party control of Congress</w:t>
      </w:r>
      <w:r w:rsidRPr="006D562E">
        <w:rPr>
          <w:sz w:val="12"/>
        </w:rPr>
        <w:t xml:space="preserve">. Which party controls the House and — less importantly for impeachment purposes — the Senate? </w:t>
      </w:r>
      <w:r w:rsidRPr="006D562E">
        <w:rPr>
          <w:rStyle w:val="StyleUnderline"/>
        </w:rPr>
        <w:t>The line of succession</w:t>
      </w:r>
      <w:r w:rsidRPr="006D562E">
        <w:rPr>
          <w:sz w:val="12"/>
        </w:rPr>
        <w:t>. Who would take over for the president? Do leaders of the president’s party regard the replacement as an acceptable — or even preferable — alternative to the president?</w:t>
      </w:r>
    </w:p>
    <w:p w:rsidR="00A162F9" w:rsidRDefault="00A162F9" w:rsidP="00A162F9"/>
    <w:p w:rsidR="00A162F9" w:rsidRDefault="00A162F9" w:rsidP="00A162F9">
      <w:pPr>
        <w:pStyle w:val="Heading4"/>
      </w:pPr>
      <w:r>
        <w:t>Polarization is the only thing keeping line – breaking republican support is possible and would solve</w:t>
      </w:r>
    </w:p>
    <w:p w:rsidR="00A162F9" w:rsidRPr="00232A30" w:rsidRDefault="00A162F9" w:rsidP="00A162F9">
      <w:r>
        <w:rPr>
          <w:rStyle w:val="Style13ptBold"/>
        </w:rPr>
        <w:t xml:space="preserve">Silver 17 </w:t>
      </w:r>
      <w:r>
        <w:t>(Nate Silver</w:t>
      </w:r>
      <w:r w:rsidRPr="00232A30">
        <w:t>, FiveThirtyEight, “Will Donald Trump Be Impeached?” 5/22/17, https://fivethirtyeight.com/features/chance-donald-trump-impeached/) GG</w:t>
      </w:r>
    </w:p>
    <w:p w:rsidR="00A162F9" w:rsidRPr="00232A30" w:rsidRDefault="00A162F9" w:rsidP="00A162F9">
      <w:pPr>
        <w:rPr>
          <w:sz w:val="12"/>
        </w:rPr>
      </w:pPr>
      <w:r w:rsidRPr="006D562E">
        <w:rPr>
          <w:rStyle w:val="StyleUnderline"/>
        </w:rPr>
        <w:t>Congress is at a high tide in terms of both partisan polarization and ideological division</w:t>
      </w:r>
      <w:r w:rsidRPr="00232A30">
        <w:rPr>
          <w:sz w:val="12"/>
        </w:rPr>
        <w:t xml:space="preserve">. FiveThirtyEight’s Trump Score shows that in the House, the average Republican has sided with Trump 97 percent of the time on votes on which the White House has articulated a position; the average Democrat has done so only 15 percent of the time. (The discrepancy has been nearly as wide in the Senate.) And according to the statistical system DW-Nominate, the ideological gap between the parties has continued to widen; Democrats have gotten more liberal and (to an even greater extent) Republicans have gotten more conservative. While measures such as DW-Nominate and our Trump Score have their imperfections,6 my colleagues Julia Azari, Perry Bacon Jr. and Harry Enten found that they historically provided a pretty good guide to impeachment voting patterns. In other words, </w:t>
      </w:r>
      <w:r w:rsidRPr="006D562E">
        <w:rPr>
          <w:rStyle w:val="StyleUnderline"/>
        </w:rPr>
        <w:t>it’s reasonable to infer that because Congress is highly polarized on almost every other issue, it probably also would be polarized on impeachment and removal votes.</w:t>
      </w:r>
      <w:r w:rsidRPr="00232A30">
        <w:rPr>
          <w:sz w:val="12"/>
        </w:rPr>
        <w:t xml:space="preserve"> This would seem to have three major consequences for Trump: </w:t>
      </w:r>
      <w:r w:rsidRPr="006D562E">
        <w:rPr>
          <w:rStyle w:val="StyleUnderline"/>
        </w:rPr>
        <w:t>It makes impeachment less likely in the near term</w:t>
      </w:r>
      <w:r w:rsidRPr="00232A30">
        <w:rPr>
          <w:sz w:val="12"/>
        </w:rPr>
        <w:t xml:space="preserve">, because Republicans control the House. </w:t>
      </w:r>
      <w:r w:rsidRPr="006D562E">
        <w:rPr>
          <w:rStyle w:val="StyleUnderline"/>
        </w:rPr>
        <w:t>It makes impeachment</w:t>
      </w:r>
      <w:r w:rsidRPr="00232A30">
        <w:rPr>
          <w:sz w:val="12"/>
        </w:rPr>
        <w:t xml:space="preserve"> (but not Trump’s removal from office) more </w:t>
      </w:r>
      <w:r w:rsidRPr="006D562E">
        <w:rPr>
          <w:rStyle w:val="StyleUnderline"/>
        </w:rPr>
        <w:t>likely if Democrats take over the House in</w:t>
      </w:r>
      <w:r w:rsidRPr="00232A30">
        <w:rPr>
          <w:sz w:val="12"/>
        </w:rPr>
        <w:t xml:space="preserve"> </w:t>
      </w:r>
      <w:r w:rsidRPr="006D562E">
        <w:rPr>
          <w:rStyle w:val="StyleUnderline"/>
        </w:rPr>
        <w:t>2019.</w:t>
      </w:r>
      <w:r w:rsidRPr="00232A30">
        <w:rPr>
          <w:sz w:val="12"/>
        </w:rPr>
        <w:t xml:space="preserve"> </w:t>
      </w:r>
      <w:r w:rsidRPr="006D562E">
        <w:rPr>
          <w:rStyle w:val="StyleUnderline"/>
        </w:rPr>
        <w:t>Partisanship might compel Democrats to impeach Trump</w:t>
      </w:r>
      <w:r w:rsidRPr="00232A30">
        <w:rPr>
          <w:sz w:val="12"/>
        </w:rPr>
        <w:t xml:space="preserve"> even if the political or legal rationale for doing so is dubious. Most importantly</w:t>
      </w:r>
      <w:r w:rsidRPr="00515596">
        <w:rPr>
          <w:rStyle w:val="StyleUnderline"/>
        </w:rPr>
        <w:t>, it makes Trump’s removal from office much less likely, other factors held equal</w:t>
      </w:r>
      <w:r w:rsidRPr="00232A30">
        <w:rPr>
          <w:sz w:val="12"/>
        </w:rPr>
        <w:t xml:space="preserve">. Even if all 48 Senate Democrats7 voted to remove Trump, they’d also need support from 19 Republicans to get to a two-thirds majority. That would require dipping far into the Republican ranks — well past the few moderates in the Senate — and the decisive 67th vote would have to come from a fairly conservative Republican like Missouri’s Roy Blunt or South Dakota’s John Thune instead. This isn’t going to change much in 2019, even if Democrats have a great midterm election. At the same time, </w:t>
      </w:r>
      <w:r w:rsidRPr="00515596">
        <w:rPr>
          <w:rStyle w:val="StyleUnderline"/>
        </w:rPr>
        <w:t>we shouldn’t conclude that partisanship provides Trump with absolute protection against removal from office</w:t>
      </w:r>
      <w:r w:rsidRPr="00232A30">
        <w:rPr>
          <w:sz w:val="12"/>
        </w:rPr>
        <w:t xml:space="preserve">. As an empirical matter, we don’t have much data on what factor would win out if the case for impeachment were very strong (say, if Mueller uncovered that Trump had accepted bribes from Russia) but partisanship were also very high. </w:t>
      </w:r>
      <w:r w:rsidRPr="00515596">
        <w:rPr>
          <w:rStyle w:val="Emphasis"/>
        </w:rPr>
        <w:t>There’s also some question as to where partisanship might lead congressional Republicans if they conclude that a Trump presidency isn’t in the best interests of the GOP</w:t>
      </w:r>
      <w:r w:rsidRPr="00232A30">
        <w:rPr>
          <w:sz w:val="12"/>
        </w:rPr>
        <w:t xml:space="preserve">. </w:t>
      </w:r>
      <w:r w:rsidRPr="00515596">
        <w:rPr>
          <w:rStyle w:val="StyleUnderline"/>
        </w:rPr>
        <w:t>Trump hasn’t been a Republican for all that long, and it isn’t clear how invested he is in the Republican agenda</w:t>
      </w:r>
      <w:r w:rsidRPr="00232A30">
        <w:rPr>
          <w:sz w:val="12"/>
        </w:rPr>
        <w:t xml:space="preserve"> or how competent he is to execute it. Republicans have a poor track record of standing up to Trump, but during the election campaign, the alternative was either to invite chaos (since Marco Rubio and other candidates weren’t clicking with voters) or to elect Hillary Clinton. Now their alternative is Pence — or Ryan if Pence were also impeached. </w:t>
      </w:r>
      <w:r w:rsidRPr="00515596">
        <w:rPr>
          <w:rStyle w:val="Emphasis"/>
        </w:rPr>
        <w:t>A lot of Republican members of Congress might view Pence or Ryan as an upgrade on Trump.</w:t>
      </w:r>
      <w:r w:rsidRPr="00232A30">
        <w:rPr>
          <w:sz w:val="12"/>
        </w:rPr>
        <w:t xml:space="preserve"> The bottom line: </w:t>
      </w:r>
      <w:r w:rsidRPr="00515596">
        <w:rPr>
          <w:rStyle w:val="StyleUnderline"/>
        </w:rPr>
        <w:t>Partisanship is the biggest protection that Trump has against impeachment. If you see Republicans start to break with Trump in more substantive ways</w:t>
      </w:r>
      <w:r w:rsidRPr="00232A30">
        <w:rPr>
          <w:sz w:val="12"/>
        </w:rPr>
        <w:t xml:space="preserve">, such as by launching special committees or holding up his replacement for Comey, </w:t>
      </w:r>
      <w:r w:rsidRPr="00515596">
        <w:rPr>
          <w:rStyle w:val="StyleUnderline"/>
        </w:rPr>
        <w:t>he might have more reason for concern</w:t>
      </w:r>
      <w:r w:rsidRPr="00232A30">
        <w:rPr>
          <w:sz w:val="12"/>
        </w:rPr>
        <w:t>. But overall this factor substantially reduces the likelihood of Trump being removed from office.</w:t>
      </w:r>
    </w:p>
    <w:p w:rsidR="00A162F9" w:rsidRDefault="00A162F9" w:rsidP="00A162F9"/>
    <w:p w:rsidR="00A162F9" w:rsidRPr="006D562E" w:rsidRDefault="00A162F9" w:rsidP="00A162F9"/>
    <w:p w:rsidR="00A162F9" w:rsidRDefault="00A162F9" w:rsidP="00A162F9">
      <w:pPr>
        <w:pStyle w:val="Heading4"/>
      </w:pPr>
      <w:r>
        <w:t xml:space="preserve">Trumps popularity is in the middle now and declining – that risks impeachment </w:t>
      </w:r>
    </w:p>
    <w:p w:rsidR="00A162F9" w:rsidRPr="00232A30" w:rsidRDefault="00A162F9" w:rsidP="00A162F9">
      <w:r>
        <w:rPr>
          <w:rStyle w:val="Style13ptBold"/>
        </w:rPr>
        <w:t xml:space="preserve">Silver 17 </w:t>
      </w:r>
      <w:r>
        <w:t>(Nate Silver</w:t>
      </w:r>
      <w:r w:rsidRPr="00232A30">
        <w:t>, FiveThirtyEight, “Will Donald Trump Be Impeached?” 5/22/17, https://fivethirtyeight.com/features/chance-donald-trump-impeached/) GG</w:t>
      </w:r>
    </w:p>
    <w:p w:rsidR="00A162F9" w:rsidRPr="00515596" w:rsidRDefault="00A162F9" w:rsidP="00A162F9">
      <w:pPr>
        <w:rPr>
          <w:rStyle w:val="StyleUnderline"/>
        </w:rPr>
      </w:pPr>
      <w:r w:rsidRPr="00515596">
        <w:rPr>
          <w:rStyle w:val="StyleUnderline"/>
        </w:rPr>
        <w:t xml:space="preserve">Members of Congress are loyal to their president, but there’s one thing they usually care about </w:t>
      </w:r>
      <w:r w:rsidRPr="00232A30">
        <w:rPr>
          <w:sz w:val="12"/>
        </w:rPr>
        <w:t>even</w:t>
      </w:r>
      <w:r w:rsidRPr="00515596">
        <w:rPr>
          <w:rStyle w:val="StyleUnderline"/>
        </w:rPr>
        <w:t xml:space="preserve"> more: their own re-election</w:t>
      </w:r>
      <w:r w:rsidRPr="00232A30">
        <w:rPr>
          <w:sz w:val="12"/>
        </w:rPr>
        <w:t xml:space="preserve">. Presidential </w:t>
      </w:r>
      <w:r w:rsidRPr="00515596">
        <w:rPr>
          <w:rStyle w:val="StyleUnderline"/>
        </w:rPr>
        <w:t>popularity has a strong influence on congressional races</w:t>
      </w:r>
      <w:r w:rsidRPr="00232A30">
        <w:rPr>
          <w:sz w:val="12"/>
        </w:rPr>
        <w:t xml:space="preserve">. Beyond a certain point, </w:t>
      </w:r>
      <w:r w:rsidRPr="00515596">
        <w:rPr>
          <w:rStyle w:val="Emphasis"/>
        </w:rPr>
        <w:t>a president can become toxic enough that it’s in the interest of members of his own party to abandon him</w:t>
      </w:r>
      <w:r w:rsidRPr="00232A30">
        <w:rPr>
          <w:sz w:val="12"/>
        </w:rPr>
        <w:t xml:space="preserve">. </w:t>
      </w:r>
      <w:r w:rsidRPr="00515596">
        <w:rPr>
          <w:rStyle w:val="StyleUnderline"/>
        </w:rPr>
        <w:t>Nixon</w:t>
      </w:r>
      <w:r w:rsidRPr="00232A30">
        <w:rPr>
          <w:sz w:val="12"/>
        </w:rPr>
        <w:t xml:space="preserve">, for instance, </w:t>
      </w:r>
      <w:r w:rsidRPr="00515596">
        <w:rPr>
          <w:rStyle w:val="StyleUnderline"/>
        </w:rPr>
        <w:t xml:space="preserve">had an approval rating in the mid-20s </w:t>
      </w:r>
      <w:r w:rsidRPr="00232A30">
        <w:rPr>
          <w:sz w:val="12"/>
        </w:rPr>
        <w:t xml:space="preserve">at the time of his resignation in 1974. </w:t>
      </w:r>
      <w:r w:rsidRPr="00515596">
        <w:rPr>
          <w:rStyle w:val="StyleUnderline"/>
        </w:rPr>
        <w:t>Republicans endured a 48-</w:t>
      </w:r>
      <w:r w:rsidRPr="00515596">
        <w:rPr>
          <w:rStyle w:val="StyleUnderline"/>
        </w:rPr>
        <w:lastRenderedPageBreak/>
        <w:t>seat loss</w:t>
      </w:r>
      <w:r w:rsidRPr="00232A30">
        <w:rPr>
          <w:sz w:val="12"/>
        </w:rPr>
        <w:t xml:space="preserve"> in the House even after he resigned. But they might have taken an even worse loss if he’d stayed in office. Based on my colleague Harry Enten’s formula, Republicans would have expected to lose around 60 seats if Nixon were still president, given his approval rating. </w:t>
      </w:r>
      <w:r w:rsidRPr="00515596">
        <w:rPr>
          <w:rStyle w:val="StyleUnderline"/>
        </w:rPr>
        <w:t>By contrast, Reagan had an approval rating of around 50 percent</w:t>
      </w:r>
      <w:r w:rsidRPr="00232A30">
        <w:rPr>
          <w:sz w:val="12"/>
        </w:rPr>
        <w:t xml:space="preserve"> even after the Iran-Contra scandal was revealed. </w:t>
      </w:r>
      <w:r w:rsidRPr="00515596">
        <w:rPr>
          <w:rStyle w:val="StyleUnderline"/>
        </w:rPr>
        <w:t>Democratic efforts to impeach him could easily have wound up backfiring</w:t>
      </w:r>
      <w:r w:rsidRPr="00232A30">
        <w:rPr>
          <w:sz w:val="12"/>
        </w:rPr>
        <w:t xml:space="preserve">. Twelve years later, </w:t>
      </w:r>
      <w:r w:rsidRPr="00515596">
        <w:rPr>
          <w:rStyle w:val="StyleUnderline"/>
        </w:rPr>
        <w:t>Republicans learned this the hard way, losing House seats in the</w:t>
      </w:r>
      <w:r w:rsidRPr="00232A30">
        <w:rPr>
          <w:sz w:val="12"/>
        </w:rPr>
        <w:t xml:space="preserve"> 19</w:t>
      </w:r>
      <w:r w:rsidRPr="00515596">
        <w:rPr>
          <w:rStyle w:val="StyleUnderline"/>
        </w:rPr>
        <w:t>98</w:t>
      </w:r>
      <w:r w:rsidRPr="00232A30">
        <w:rPr>
          <w:sz w:val="12"/>
        </w:rPr>
        <w:t xml:space="preserve"> </w:t>
      </w:r>
      <w:r w:rsidRPr="00515596">
        <w:rPr>
          <w:rStyle w:val="StyleUnderline"/>
        </w:rPr>
        <w:t>midterms</w:t>
      </w:r>
      <w:r w:rsidRPr="00232A30">
        <w:rPr>
          <w:sz w:val="12"/>
        </w:rPr>
        <w:t xml:space="preserve">8 in the midst of their attempt to impeach Clinton, whose approval rating exceeded 60 percent. </w:t>
      </w:r>
      <w:r w:rsidRPr="00515596">
        <w:rPr>
          <w:rStyle w:val="StyleUnderline"/>
        </w:rPr>
        <w:t>Trump’s popularity is in a somewhat awkward middle ground</w:t>
      </w:r>
      <w:r w:rsidRPr="00232A30">
        <w:rPr>
          <w:sz w:val="12"/>
        </w:rPr>
        <w:t xml:space="preserve">. </w:t>
      </w:r>
      <w:r w:rsidRPr="00515596">
        <w:rPr>
          <w:rStyle w:val="StyleUnderline"/>
        </w:rPr>
        <w:t>With an approval rating of about 39 percent, he’s no Clinton or Reagan. But he isn’t late-stage Nixon, either</w:t>
      </w:r>
      <w:r w:rsidRPr="00232A30">
        <w:rPr>
          <w:sz w:val="12"/>
        </w:rPr>
        <w:t xml:space="preserve">. Trump is not very popular, but he was never all that popular to begin with and won the Electoral College despite it. It’s not clear that all that many voters have regrets about their decision to vote for Trump, at least not yet. And few polls have asked voters whether they think Trump should be impeached. At the same time, </w:t>
      </w:r>
      <w:r w:rsidRPr="00515596">
        <w:rPr>
          <w:rStyle w:val="Emphasis"/>
        </w:rPr>
        <w:t>the idea that 39 or 40 percent of the country will never abandon Trump is probably mistaken</w:t>
      </w:r>
      <w:r w:rsidRPr="00232A30">
        <w:rPr>
          <w:sz w:val="12"/>
        </w:rPr>
        <w:t xml:space="preserve"> — or at least, it represents a speculative interpretation of the evidence. </w:t>
      </w:r>
      <w:r w:rsidRPr="00515596">
        <w:rPr>
          <w:rStyle w:val="StyleUnderline"/>
        </w:rPr>
        <w:t>The share of voters who say they strongly support Trump is only 20 to 25 percent</w:t>
      </w:r>
      <w:r w:rsidRPr="00232A30">
        <w:rPr>
          <w:sz w:val="12"/>
        </w:rPr>
        <w:t xml:space="preserve"> — </w:t>
      </w:r>
      <w:r w:rsidRPr="00515596">
        <w:rPr>
          <w:rStyle w:val="Emphasis"/>
        </w:rPr>
        <w:t>and those numbers have been falling.</w:t>
      </w:r>
      <w:r w:rsidRPr="00232A30">
        <w:rPr>
          <w:sz w:val="12"/>
        </w:rPr>
        <w:t xml:space="preserve"> Moreover, </w:t>
      </w:r>
      <w:r w:rsidRPr="00515596">
        <w:rPr>
          <w:rStyle w:val="StyleUnderline"/>
        </w:rPr>
        <w:t>Trump has lost about one point off his overall approval rating per month</w:t>
      </w:r>
      <w:r w:rsidRPr="00232A30">
        <w:rPr>
          <w:sz w:val="12"/>
        </w:rPr>
        <w:t xml:space="preserve">. That might not sound like a lot, but </w:t>
      </w:r>
      <w:r w:rsidRPr="00515596">
        <w:rPr>
          <w:rStyle w:val="StyleUnderline"/>
        </w:rPr>
        <w:t>if the pattern continued, he’d be in the low-to-mid 30s by the new year</w:t>
      </w:r>
      <w:r w:rsidRPr="00232A30">
        <w:rPr>
          <w:sz w:val="12"/>
        </w:rPr>
        <w:t xml:space="preserve"> and into Nixonian territory by the midterms. There are a couple of further complications. One issue is that </w:t>
      </w:r>
      <w:r w:rsidRPr="00515596">
        <w:rPr>
          <w:rStyle w:val="StyleUnderline"/>
        </w:rPr>
        <w:t>while Trump is fairly unpopular</w:t>
      </w:r>
      <w:r w:rsidRPr="00232A30">
        <w:rPr>
          <w:sz w:val="12"/>
        </w:rPr>
        <w:t xml:space="preserve"> overall, </w:t>
      </w:r>
      <w:r w:rsidRPr="00515596">
        <w:rPr>
          <w:rStyle w:val="StyleUnderline"/>
        </w:rPr>
        <w:t>his numbers are holding up better in red states</w:t>
      </w:r>
      <w:r w:rsidRPr="00232A30">
        <w:rPr>
          <w:sz w:val="12"/>
        </w:rPr>
        <w:t xml:space="preserve"> — and red-state senators represent the pivotal votes for Trump’s removal from office. The table below reflects my estimate of Trump’s current approval rating in each state based on recent state-by-state approval-rating polls and the 2016 and 2012 election results. </w:t>
      </w:r>
      <w:r w:rsidRPr="00515596">
        <w:rPr>
          <w:rStyle w:val="StyleUnderline"/>
        </w:rPr>
        <w:t>If voting in the Senate strictly abided by Trump’s popularity, the 67th vote to remove Trump from office would come from Missouri</w:t>
      </w:r>
      <w:r w:rsidRPr="00232A30">
        <w:rPr>
          <w:sz w:val="12"/>
        </w:rPr>
        <w:t xml:space="preserve">. (Two-thirds of states are bluer than Missouri and one-third are redder.) But </w:t>
      </w:r>
      <w:r w:rsidRPr="00515596">
        <w:rPr>
          <w:rStyle w:val="StyleUnderline"/>
        </w:rPr>
        <w:t>in Missouri</w:t>
      </w:r>
      <w:r w:rsidRPr="00232A30">
        <w:rPr>
          <w:sz w:val="12"/>
        </w:rPr>
        <w:t xml:space="preserve">, I estimate, </w:t>
      </w:r>
      <w:r w:rsidRPr="00515596">
        <w:rPr>
          <w:rStyle w:val="StyleUnderline"/>
        </w:rPr>
        <w:t>Trump’s numbers are roughly breakeven, with about 47 percent of Missourians approving of his performance and 47 percent opposed</w:t>
      </w:r>
      <w:r w:rsidRPr="00232A30">
        <w:rPr>
          <w:sz w:val="12"/>
        </w:rPr>
        <w:t xml:space="preserve">. I wouldn’t expect Missouri’s senators, Blunt and Democrat Claire McCaskill, to be eager to kick Trump out of office under those circumstances. Another issue is that it might be a leap of faith for Republicans to impeach Trump on the basis of polling data, given that trust in polls is relatively low right now. I have some … complicated feelings about this. The mainstream media screwed up its interpretation of polls throughout 2016, misreporting surveys that showed a close and competitive Electoral College race as indicating surefire Clinton victory. At the same time, polls have a real-world margin of error that exceeds their purported margin of error, and Trump’s numbers are slightly better among people who vote than they are among the country overall. </w:t>
      </w:r>
      <w:r w:rsidRPr="00515596">
        <w:rPr>
          <w:rStyle w:val="StyleUnderline"/>
        </w:rPr>
        <w:t>Congress could wait for unambiguous evidence that the public had turned on Trump</w:t>
      </w:r>
      <w:r w:rsidRPr="00232A30">
        <w:rPr>
          <w:sz w:val="12"/>
        </w:rPr>
        <w:t xml:space="preserve">, whether in the form of very poor polling numbers (say, approval ratings in the low 30s) or inexcusable election results (such as in the upcoming special elections in Montana and Georgia, or in a big Republican loss at the midterms). Until we see one or both of those things, I wouldn’t expect Trump to be under that much pressure of impeachment. The bottom line: For the time being, this factor contributes only modestly to the likelihood of Trump being removed from office. </w:t>
      </w:r>
      <w:r w:rsidRPr="00515596">
        <w:rPr>
          <w:rStyle w:val="StyleUnderline"/>
        </w:rPr>
        <w:t>Trump is unpopular, but his numbers are not unsalvageable</w:t>
      </w:r>
      <w:r w:rsidRPr="00232A30">
        <w:rPr>
          <w:sz w:val="12"/>
        </w:rPr>
        <w:t xml:space="preserve"> (several presidents have come back from similar ratings to win a second term). </w:t>
      </w:r>
      <w:r w:rsidRPr="00515596">
        <w:rPr>
          <w:rStyle w:val="Emphasis"/>
        </w:rPr>
        <w:t>A further deterioration in his popularity would imply that he is unpopular even in red states</w:t>
      </w:r>
      <w:r w:rsidRPr="00232A30">
        <w:rPr>
          <w:sz w:val="12"/>
        </w:rPr>
        <w:t xml:space="preserve">, however, </w:t>
      </w:r>
      <w:r w:rsidRPr="00515596">
        <w:rPr>
          <w:rStyle w:val="StyleUnderline"/>
        </w:rPr>
        <w:t xml:space="preserve">and would </w:t>
      </w:r>
      <w:r w:rsidRPr="00515596">
        <w:rPr>
          <w:rStyle w:val="Emphasis"/>
        </w:rPr>
        <w:t>greatly increase the risk to Trump</w:t>
      </w:r>
      <w:r w:rsidRPr="00515596">
        <w:rPr>
          <w:rStyle w:val="StyleUnderline"/>
        </w:rPr>
        <w:t>.</w:t>
      </w:r>
    </w:p>
    <w:p w:rsidR="00A162F9" w:rsidRDefault="00A162F9" w:rsidP="00A162F9"/>
    <w:p w:rsidR="00A162F9" w:rsidRDefault="00A162F9" w:rsidP="00A162F9">
      <w:pPr>
        <w:pStyle w:val="Heading4"/>
      </w:pPr>
      <w:r>
        <w:t>Congressiona relations are important to impeachment – trump amplifies the risk of hurting relations</w:t>
      </w:r>
    </w:p>
    <w:p w:rsidR="00A162F9" w:rsidRPr="00232A30" w:rsidRDefault="00A162F9" w:rsidP="00A162F9">
      <w:r>
        <w:rPr>
          <w:rStyle w:val="Style13ptBold"/>
        </w:rPr>
        <w:t xml:space="preserve">Silver 17 </w:t>
      </w:r>
      <w:r>
        <w:t>(Nate Silver</w:t>
      </w:r>
      <w:r w:rsidRPr="00232A30">
        <w:t>, FiveThirtyEight, “Will Donald Trump Be Impeached?” 5/22/17, https://fivethirtyeight.com/features/chance-donald-trump-impeached/) GG</w:t>
      </w:r>
    </w:p>
    <w:p w:rsidR="00A162F9" w:rsidRPr="00515596" w:rsidRDefault="00A162F9" w:rsidP="00A162F9">
      <w:pPr>
        <w:rPr>
          <w:sz w:val="14"/>
        </w:rPr>
      </w:pPr>
      <w:r w:rsidRPr="00515596">
        <w:rPr>
          <w:sz w:val="14"/>
        </w:rPr>
        <w:t xml:space="preserve">This is not a factor that I’d thought a lot about originally. But when you review the scholarship on impeachment and consider the historical evidence, its importance becomes obvious. </w:t>
      </w:r>
      <w:r w:rsidRPr="00515596">
        <w:rPr>
          <w:rStyle w:val="StyleUnderline"/>
        </w:rPr>
        <w:t>Impeachment cases have usually involved an element of conflict between the president and the legislative branch.</w:t>
      </w:r>
      <w:r>
        <w:rPr>
          <w:rStyle w:val="StyleUnderline"/>
        </w:rPr>
        <w:t xml:space="preserve"> </w:t>
      </w:r>
      <w:r w:rsidRPr="00515596">
        <w:rPr>
          <w:rStyle w:val="StyleUnderline"/>
        </w:rPr>
        <w:t>This is most obvious in the case of Johnson, whose impeachment</w:t>
      </w:r>
      <w:r w:rsidRPr="00515596">
        <w:rPr>
          <w:sz w:val="14"/>
        </w:rPr>
        <w:t xml:space="preserve"> </w:t>
      </w:r>
      <w:r w:rsidRPr="00515596">
        <w:rPr>
          <w:rStyle w:val="StyleUnderline"/>
        </w:rPr>
        <w:t>was the result of a plain-old turf war with Congress</w:t>
      </w:r>
      <w:r w:rsidRPr="00515596">
        <w:rPr>
          <w:sz w:val="14"/>
        </w:rPr>
        <w:t xml:space="preserve">. In 1867, Congress had passed something called the Tenure of Office Act, which was supposed to prevent the president from firing Cabinet officers without the Senate’s consent. </w:t>
      </w:r>
      <w:r w:rsidRPr="00515596">
        <w:rPr>
          <w:rStyle w:val="StyleUnderline"/>
        </w:rPr>
        <w:t>Johnson fired Secretary of War Edwin Stanton</w:t>
      </w:r>
      <w:r w:rsidRPr="00515596">
        <w:rPr>
          <w:sz w:val="14"/>
        </w:rPr>
        <w:t xml:space="preserve"> anyway </w:t>
      </w:r>
      <w:r w:rsidRPr="00515596">
        <w:rPr>
          <w:rStyle w:val="StyleUnderline"/>
        </w:rPr>
        <w:t>in a direct challenge to the act’s legitimacy. The House impeached him as a result</w:t>
      </w:r>
      <w:r w:rsidRPr="00515596">
        <w:rPr>
          <w:sz w:val="14"/>
        </w:rPr>
        <w:t xml:space="preserve">. The Tenure of Office Act was later repealed — and in 1926, posthumously declared unconstitutional by the Supreme Court — but it had invited a confrontation with Johnson, and he had obliged. </w:t>
      </w:r>
      <w:r w:rsidRPr="00515596">
        <w:rPr>
          <w:rStyle w:val="StyleUnderline"/>
        </w:rPr>
        <w:t>Contempt of Congress was also one of the articles of impeachment that the House Judiciary Committee recommended against Nixon</w:t>
      </w:r>
      <w:r w:rsidRPr="00515596">
        <w:rPr>
          <w:sz w:val="14"/>
        </w:rPr>
        <w:t xml:space="preserve"> after he failed to cooperate with congressional subpoenas during the Watergate investigation. And pissing matches between the president and Congress have been the basis of some near-misses in the impeachment process; there were some fairly serious attempts to impeach John Tyler over his use of presidential vetoes, for example. </w:t>
      </w:r>
      <w:r w:rsidRPr="00515596">
        <w:rPr>
          <w:rStyle w:val="StyleUnderline"/>
        </w:rPr>
        <w:t>For the time being</w:t>
      </w:r>
      <w:r w:rsidRPr="00515596">
        <w:rPr>
          <w:sz w:val="14"/>
        </w:rPr>
        <w:t xml:space="preserve">, </w:t>
      </w:r>
      <w:r w:rsidRPr="00515596">
        <w:rPr>
          <w:rStyle w:val="StyleUnderline"/>
        </w:rPr>
        <w:t>Trump has a cordial relationship with Ryan and Senate Majority Leader Mitch McConnell</w:t>
      </w:r>
      <w:r w:rsidRPr="00515596">
        <w:rPr>
          <w:sz w:val="14"/>
        </w:rPr>
        <w:t xml:space="preserve">. (Though that hasn’t always been the case.) The GOP still has hopes of passing major legislation, including health care and tax-reform bills, and that requires cooperation between the White House and Congress. </w:t>
      </w:r>
      <w:r w:rsidRPr="00515596">
        <w:rPr>
          <w:rStyle w:val="StyleUnderline"/>
        </w:rPr>
        <w:t xml:space="preserve">But one can imagine Trump </w:t>
      </w:r>
      <w:r w:rsidRPr="00515596">
        <w:rPr>
          <w:rStyle w:val="StyleUnderline"/>
        </w:rPr>
        <w:lastRenderedPageBreak/>
        <w:t>doing various things to antagonize Congress</w:t>
      </w:r>
      <w:r w:rsidRPr="00515596">
        <w:rPr>
          <w:sz w:val="14"/>
        </w:rPr>
        <w:t xml:space="preserve">, from Twitter rants against congressional leadership to refusing to comply with the requests of congressional investigators. </w:t>
      </w:r>
      <w:r w:rsidRPr="00515596">
        <w:rPr>
          <w:rStyle w:val="StyleUnderline"/>
        </w:rPr>
        <w:t>Firing Comey</w:t>
      </w:r>
      <w:r w:rsidRPr="00515596">
        <w:rPr>
          <w:sz w:val="14"/>
        </w:rPr>
        <w:t xml:space="preserve"> — who was confirmed 93-1 by the Senate in 2013 — </w:t>
      </w:r>
      <w:r w:rsidRPr="00515596">
        <w:rPr>
          <w:rStyle w:val="StyleUnderline"/>
        </w:rPr>
        <w:t>may also have been a risky move in this respect</w:t>
      </w:r>
      <w:r w:rsidRPr="00515596">
        <w:rPr>
          <w:sz w:val="14"/>
        </w:rPr>
        <w:t xml:space="preserve">. From Johnson to Harry Truman — who drew calls for impeachment after dismissing General Douglas MacArthur in 1951 — high-profile firings have sometimes prompted members of Congress to ask for the president’s head. The bottom line: For the time being, this factor doesn’t contribute much to the likelihood of Trump being removed from office. But </w:t>
      </w:r>
      <w:r w:rsidRPr="00515596">
        <w:rPr>
          <w:rStyle w:val="StyleUnderline"/>
        </w:rPr>
        <w:t>Trump’s history of escalating conflict and failing to respect boundaries could antagonize Congress and contribute to the likelihood of impeachment in the future, especially if the GOP’s agenda is in disrepair</w:t>
      </w:r>
      <w:r w:rsidRPr="00515596">
        <w:rPr>
          <w:sz w:val="14"/>
        </w:rPr>
        <w:t xml:space="preserve">. </w:t>
      </w:r>
      <w:r w:rsidRPr="00515596">
        <w:rPr>
          <w:rStyle w:val="StyleUnderline"/>
        </w:rPr>
        <w:t>History suggests that Congress takes that stuff personally</w:t>
      </w:r>
      <w:r w:rsidRPr="00515596">
        <w:rPr>
          <w:sz w:val="14"/>
        </w:rPr>
        <w:t>, and it probably should, since the impeachment process is part of the Constitution’s system of checks and balances.</w:t>
      </w:r>
    </w:p>
    <w:p w:rsidR="00A162F9" w:rsidRDefault="00A162F9" w:rsidP="00A162F9"/>
    <w:p w:rsidR="00A162F9" w:rsidRDefault="00A162F9" w:rsidP="00A162F9">
      <w:r>
        <w:t xml:space="preserve"> </w:t>
      </w:r>
    </w:p>
    <w:p w:rsidR="00A162F9" w:rsidRDefault="00A162F9" w:rsidP="00A162F9">
      <w:pPr>
        <w:pStyle w:val="Heading4"/>
      </w:pPr>
      <w:r>
        <w:t>Democratic congress takeover isn’t key to impeachment</w:t>
      </w:r>
    </w:p>
    <w:p w:rsidR="00A162F9" w:rsidRPr="00232A30" w:rsidRDefault="00A162F9" w:rsidP="00A162F9">
      <w:r>
        <w:rPr>
          <w:rStyle w:val="Style13ptBold"/>
        </w:rPr>
        <w:t xml:space="preserve">Silver 17 </w:t>
      </w:r>
      <w:r>
        <w:t>(Nate Silver</w:t>
      </w:r>
      <w:r w:rsidRPr="00232A30">
        <w:t>, FiveThirtyEight, “Will Donald Trump Be Impeached?” 5/22/17, https://fivethirtyeight.com/features/chance-donald-trump-impeached/) GG</w:t>
      </w:r>
    </w:p>
    <w:p w:rsidR="00A162F9" w:rsidRPr="00515596" w:rsidRDefault="00A162F9" w:rsidP="00A162F9">
      <w:pPr>
        <w:rPr>
          <w:sz w:val="14"/>
        </w:rPr>
      </w:pPr>
      <w:r w:rsidRPr="00515596">
        <w:rPr>
          <w:rStyle w:val="StyleUnderline"/>
        </w:rPr>
        <w:t>Impeachment proceedings against Johnson, Nixon and Clinton all took place when the opposition party controlled the House</w:t>
      </w:r>
      <w:r w:rsidRPr="00515596">
        <w:rPr>
          <w:sz w:val="14"/>
        </w:rPr>
        <w:t xml:space="preserve">. But is it something close to an ironclad rule that a president won’t be impeached when his party runs the House, or just a statistical pattern from a small sample of data? </w:t>
      </w:r>
      <w:r w:rsidRPr="00515596">
        <w:rPr>
          <w:rStyle w:val="StyleUnderline"/>
        </w:rPr>
        <w:t>Imagine</w:t>
      </w:r>
      <w:r w:rsidRPr="00515596">
        <w:rPr>
          <w:sz w:val="14"/>
        </w:rPr>
        <w:t xml:space="preserve">, for example, that by this point next year, almost </w:t>
      </w:r>
      <w:r w:rsidRPr="00515596">
        <w:rPr>
          <w:rStyle w:val="StyleUnderline"/>
        </w:rPr>
        <w:t>all Democrats in the House want to impeach Trump</w:t>
      </w:r>
      <w:r w:rsidRPr="00515596">
        <w:rPr>
          <w:sz w:val="14"/>
        </w:rPr>
        <w:t xml:space="preserve">, </w:t>
      </w:r>
      <w:r w:rsidRPr="00515596">
        <w:rPr>
          <w:rStyle w:val="StyleUnderline"/>
        </w:rPr>
        <w:t>and so do about three dozen Republicans</w:t>
      </w:r>
      <w:r w:rsidRPr="00515596">
        <w:rPr>
          <w:sz w:val="14"/>
        </w:rPr>
        <w:t xml:space="preserve"> — </w:t>
      </w:r>
      <w:r w:rsidRPr="00515596">
        <w:rPr>
          <w:rStyle w:val="StyleUnderline"/>
        </w:rPr>
        <w:t>enough to constitute an overall majority</w:t>
      </w:r>
      <w:r w:rsidRPr="00515596">
        <w:rPr>
          <w:sz w:val="14"/>
        </w:rPr>
        <w:t xml:space="preserve">. But Republicans are still in charge of the House, and Ryan and other members of the leadership are firmly opposed to an impeachment vote. Moreover, the House Judiciary Committee — which has traditionally run point on the impeachment process — is opposed.9 </w:t>
      </w:r>
      <w:r w:rsidRPr="00515596">
        <w:rPr>
          <w:rStyle w:val="StyleUnderline"/>
        </w:rPr>
        <w:t>Would the pro-impeachment members have any basis to force Ryan’s hand</w:t>
      </w:r>
      <w:r w:rsidRPr="00515596">
        <w:rPr>
          <w:sz w:val="14"/>
        </w:rPr>
        <w:t xml:space="preserve">? </w:t>
      </w:r>
      <w:r w:rsidRPr="00515596">
        <w:rPr>
          <w:rStyle w:val="StyleUnderline"/>
        </w:rPr>
        <w:t>The short answer is … maybe</w:t>
      </w:r>
      <w:r w:rsidRPr="00515596">
        <w:rPr>
          <w:sz w:val="14"/>
        </w:rPr>
        <w:t xml:space="preserve">, but Ryan and company could make their task a lot harder. I asked Sarah Binder, a professor of political science at George Washington University and a senior fellow in governance studies at the Brookings Institution, about what might happen if a narrow majority of Congress wanted to impeach Trump but the Republican leadership didn’t. “This is one of those cases where we can outline a set of procedural steps to an impeachment vote, and yet have a hard time actually seeing this happen,” Binder said in an email. Possible routes could include members of Congress raising questions of privilege or filing a discharge petition. “But the key is whether the cross-party impeachment majority would really stick together” through numerous procedural votes and barriers thrown up by Ryan, she said. “I think that’s a very steep hurdle.” One might raise a sophisticated objection here: </w:t>
      </w:r>
      <w:r w:rsidRPr="00515596">
        <w:rPr>
          <w:rStyle w:val="StyleUnderline"/>
        </w:rPr>
        <w:t>Sure, control of the House could matter if there were only a narrow majority in favor of impeachment. But what if there were a large majority instead — enough that Trump was not only under threat of impeachment but also removal by a two-thirds vote in the Senate</w:t>
      </w:r>
      <w:r w:rsidRPr="00515596">
        <w:rPr>
          <w:sz w:val="14"/>
        </w:rPr>
        <w:t xml:space="preserve">? Could Ryan &amp; Co. really resist that kind of pressure? We’re deep into speculative territory, but </w:t>
      </w:r>
      <w:r w:rsidRPr="00515596">
        <w:rPr>
          <w:rStyle w:val="StyleUnderline"/>
        </w:rPr>
        <w:t>it’s worth remembering that legislative voting tactics are complicated</w:t>
      </w:r>
      <w:r w:rsidRPr="00515596">
        <w:rPr>
          <w:sz w:val="14"/>
        </w:rPr>
        <w:t xml:space="preserve">. </w:t>
      </w:r>
      <w:r w:rsidRPr="00515596">
        <w:rPr>
          <w:rStyle w:val="StyleUnderline"/>
        </w:rPr>
        <w:t>Members of a party tend to stick together, until the wheels come off</w:t>
      </w:r>
      <w:r w:rsidRPr="00515596">
        <w:rPr>
          <w:sz w:val="14"/>
        </w:rPr>
        <w:t xml:space="preserve"> — and even then the wagon sometimes gets repaired again. Consider, for instance, how the Republicans’ health care bill was initially presumed to be almost certain to pass the House, then was pulled from the floor in March, and then was passed this month as both moderates and the conservative Freedom Caucus returned to the fold. It’s plausible, in other words, that Ryan and the House Judiciary Committee could keep the impeachment genie in the bottle, even if impeachment would prevail by a fairly clear majority if a vote came to the floor and members were left to their own devices. </w:t>
      </w:r>
      <w:r w:rsidRPr="00515596">
        <w:rPr>
          <w:rStyle w:val="StyleUnderline"/>
        </w:rPr>
        <w:t>Control of the Senate is less important, insofar as the Senate would have to try the impeachment charges whether or not they wanted to. And per the Constitution, the trial would be overseen by Chief Justice of the United States</w:t>
      </w:r>
      <w:r w:rsidRPr="00515596">
        <w:rPr>
          <w:sz w:val="14"/>
        </w:rPr>
        <w:t xml:space="preserve"> John </w:t>
      </w:r>
      <w:r w:rsidRPr="00515596">
        <w:rPr>
          <w:rStyle w:val="StyleUnderline"/>
        </w:rPr>
        <w:t>Roberts</w:t>
      </w:r>
      <w:r w:rsidRPr="00515596">
        <w:rPr>
          <w:sz w:val="14"/>
        </w:rPr>
        <w:t xml:space="preserve"> rather than by the Senate leadership. The bottom line: </w:t>
      </w:r>
      <w:r w:rsidRPr="00515596">
        <w:rPr>
          <w:rStyle w:val="Emphasis"/>
        </w:rPr>
        <w:t>A Democratic takeover</w:t>
      </w:r>
      <w:r w:rsidRPr="00515596">
        <w:rPr>
          <w:rStyle w:val="StyleUnderline"/>
        </w:rPr>
        <w:t xml:space="preserve"> of the House</w:t>
      </w:r>
      <w:r w:rsidRPr="00515596">
        <w:rPr>
          <w:sz w:val="14"/>
        </w:rPr>
        <w:t xml:space="preserve"> — perhaps an even-money proposition — </w:t>
      </w:r>
      <w:r w:rsidRPr="00515596">
        <w:rPr>
          <w:rStyle w:val="Emphasis"/>
        </w:rPr>
        <w:t>is not quite a prerequisite for Trump’s impeachment and removal</w:t>
      </w:r>
      <w:r w:rsidRPr="00515596">
        <w:rPr>
          <w:sz w:val="14"/>
        </w:rPr>
        <w:t xml:space="preserve">, </w:t>
      </w:r>
      <w:r w:rsidRPr="00515596">
        <w:rPr>
          <w:rStyle w:val="StyleUnderline"/>
        </w:rPr>
        <w:t>but it would greatly increase the odds.</w:t>
      </w:r>
      <w:r w:rsidRPr="00515596">
        <w:rPr>
          <w:sz w:val="14"/>
        </w:rPr>
        <w:t xml:space="preserve"> It would also give the Democrats far greater powers to investigate Trump and to subpoena key materials, which could create additional bases for impeachment charges.</w:t>
      </w:r>
    </w:p>
    <w:p w:rsidR="00A162F9" w:rsidRDefault="00A162F9" w:rsidP="00A162F9">
      <w:pPr>
        <w:pStyle w:val="Heading3"/>
      </w:pPr>
      <w:r>
        <w:lastRenderedPageBreak/>
        <w:t>AT Pence</w:t>
      </w:r>
    </w:p>
    <w:p w:rsidR="00A162F9" w:rsidRDefault="00A162F9" w:rsidP="00A162F9">
      <w:pPr>
        <w:pStyle w:val="Heading4"/>
      </w:pPr>
      <w:r>
        <w:t>Pence isn’t a restraint – he’s more popular to republicans than trump</w:t>
      </w:r>
    </w:p>
    <w:p w:rsidR="00A162F9" w:rsidRPr="00232A30" w:rsidRDefault="00A162F9" w:rsidP="00A162F9">
      <w:r>
        <w:rPr>
          <w:rStyle w:val="Style13ptBold"/>
        </w:rPr>
        <w:t xml:space="preserve">Silver 17 </w:t>
      </w:r>
      <w:r>
        <w:t>(Nate Silver</w:t>
      </w:r>
      <w:r w:rsidRPr="00232A30">
        <w:t>, FiveThirtyEight, “Will Donald Trump Be Impeached?” 5/22/17, https://fivethirtyeight.com/features/chance-donald-trump-impeached/) GG</w:t>
      </w:r>
    </w:p>
    <w:p w:rsidR="00A162F9" w:rsidRDefault="00A162F9" w:rsidP="00A162F9">
      <w:pPr>
        <w:rPr>
          <w:sz w:val="14"/>
        </w:rPr>
      </w:pPr>
      <w:r w:rsidRPr="00232A30">
        <w:rPr>
          <w:sz w:val="14"/>
        </w:rPr>
        <w:t xml:space="preserve">In 1868, </w:t>
      </w:r>
      <w:r w:rsidRPr="00232A30">
        <w:rPr>
          <w:rStyle w:val="StyleUnderline"/>
        </w:rPr>
        <w:t>Republicans in Congress had the power to replace Andrew Johnson</w:t>
      </w:r>
      <w:r w:rsidRPr="00232A30">
        <w:rPr>
          <w:sz w:val="14"/>
        </w:rPr>
        <w:t xml:space="preserve">, a Democrat who had run </w:t>
      </w:r>
      <w:r w:rsidRPr="00232A30">
        <w:rPr>
          <w:rStyle w:val="StyleUnderline"/>
        </w:rPr>
        <w:t>with Abraham Lincoln</w:t>
      </w:r>
      <w:r w:rsidRPr="00232A30">
        <w:rPr>
          <w:sz w:val="14"/>
        </w:rPr>
        <w:t xml:space="preserve"> on the National Union ticket, with a Republican president. And </w:t>
      </w:r>
      <w:r w:rsidRPr="00232A30">
        <w:rPr>
          <w:rStyle w:val="StyleUnderline"/>
        </w:rPr>
        <w:t>there was absolutely nothing Democrats could do about it.</w:t>
      </w:r>
      <w:r>
        <w:rPr>
          <w:rStyle w:val="StyleUnderline"/>
        </w:rPr>
        <w:t xml:space="preserve"> </w:t>
      </w:r>
      <w:r w:rsidRPr="00232A30">
        <w:rPr>
          <w:sz w:val="14"/>
        </w:rPr>
        <w:t xml:space="preserve">The circumstances were unusual. Johnson had ascended to the presidency after Lincoln’s assassination, and the vice presidency was vacant. Instead, the line of succession10 would have given the presidency to the Republican Benjamin Wade, the president pro tempore of the Senate. Republicans had an overwhelming majority in the Senate in the midst of Reconstruction, so they didn’t need any Democratic votes to convict Johnson and replace him with Wade. </w:t>
      </w:r>
      <w:r w:rsidRPr="00232A30">
        <w:rPr>
          <w:rStyle w:val="StyleUnderline"/>
        </w:rPr>
        <w:t>Republicans didn’t quite do it; instead the vote was 35-19 in favor of conviction</w:t>
      </w:r>
      <w:r w:rsidRPr="00232A30">
        <w:rPr>
          <w:sz w:val="14"/>
        </w:rPr>
        <w:t xml:space="preserve">, one short of the number needed. But the prospect of a Wade presidency was an influential factor in determining senators’ votes, encouraging Radical Republicans to vote to convict Johnson (since Wade was a fellow Radical) but discouraging moderates from doing so. While Johnson may have been an extreme case, </w:t>
      </w:r>
      <w:r w:rsidRPr="00232A30">
        <w:rPr>
          <w:rStyle w:val="StyleUnderline"/>
        </w:rPr>
        <w:t>it’s reasonable to assume that the identity of the president’s successor is a factor in the impeachment calculus</w:t>
      </w:r>
      <w:r w:rsidRPr="00232A30">
        <w:rPr>
          <w:sz w:val="14"/>
        </w:rPr>
        <w:t xml:space="preserve">. </w:t>
      </w:r>
      <w:r w:rsidRPr="00232A30">
        <w:rPr>
          <w:rStyle w:val="Emphasis"/>
        </w:rPr>
        <w:t>Pence is more conservative than Trump and was widely praised by GOP leaders</w:t>
      </w:r>
      <w:r w:rsidRPr="00232A30">
        <w:rPr>
          <w:sz w:val="14"/>
        </w:rPr>
        <w:t xml:space="preserve"> at the time he became Trump’s running mate; </w:t>
      </w:r>
      <w:r w:rsidRPr="00232A30">
        <w:rPr>
          <w:rStyle w:val="StyleUnderline"/>
        </w:rPr>
        <w:t>he’s also a more predictable politician than Trump and formerly held a leadership position in the Republican-led House</w:t>
      </w:r>
      <w:r w:rsidRPr="00232A30">
        <w:rPr>
          <w:sz w:val="14"/>
        </w:rPr>
        <w:t xml:space="preserve">. </w:t>
      </w:r>
      <w:r w:rsidRPr="00232A30">
        <w:rPr>
          <w:rStyle w:val="StyleUnderline"/>
        </w:rPr>
        <w:t>He</w:t>
      </w:r>
      <w:r w:rsidRPr="00232A30">
        <w:rPr>
          <w:sz w:val="14"/>
        </w:rPr>
        <w:t xml:space="preserve"> also </w:t>
      </w:r>
      <w:r w:rsidRPr="00232A30">
        <w:rPr>
          <w:rStyle w:val="StyleUnderline"/>
        </w:rPr>
        <w:t>has decent favorability ratings</w:t>
      </w:r>
      <w:r w:rsidRPr="00232A30">
        <w:rPr>
          <w:sz w:val="14"/>
        </w:rPr>
        <w:t xml:space="preserve">, at least for the time being. In short, </w:t>
      </w:r>
      <w:r w:rsidRPr="00232A30">
        <w:rPr>
          <w:rStyle w:val="Emphasis"/>
        </w:rPr>
        <w:t>Republicans have some reasons to prefer Pence to Trump</w:t>
      </w:r>
      <w:r w:rsidRPr="00232A30">
        <w:rPr>
          <w:sz w:val="14"/>
        </w:rPr>
        <w:t xml:space="preserve">, </w:t>
      </w:r>
      <w:r w:rsidRPr="00232A30">
        <w:rPr>
          <w:rStyle w:val="Emphasis"/>
        </w:rPr>
        <w:t>which could make removing Trump more palatabl</w:t>
      </w:r>
      <w:r w:rsidRPr="00232A30">
        <w:rPr>
          <w:sz w:val="14"/>
        </w:rPr>
        <w:t xml:space="preserve">e. (Of course, that’s assuming that Pence isn’t implicated in any sort of scandal himself.) The bottom line: </w:t>
      </w:r>
      <w:r w:rsidRPr="00232A30">
        <w:rPr>
          <w:rStyle w:val="Emphasis"/>
        </w:rPr>
        <w:t>If the theory is that you shouldn’t hire a well-qualified understudy because he makes your job more vulnerable, then Trump made a mistake in picking Pence</w:t>
      </w:r>
      <w:r w:rsidRPr="00232A30">
        <w:rPr>
          <w:rStyle w:val="StyleUnderline"/>
        </w:rPr>
        <w:t xml:space="preserve"> </w:t>
      </w:r>
      <w:r w:rsidRPr="00232A30">
        <w:rPr>
          <w:sz w:val="14"/>
        </w:rPr>
        <w:t xml:space="preserve">as his running mate. </w:t>
      </w:r>
      <w:r w:rsidRPr="00232A30">
        <w:rPr>
          <w:rStyle w:val="StyleUnderline"/>
        </w:rPr>
        <w:t>Pence isn’t popular with everyone, but he’s likely to be broadly acceptable to Republicans</w:t>
      </w:r>
      <w:r w:rsidRPr="00232A30">
        <w:rPr>
          <w:sz w:val="14"/>
        </w:rPr>
        <w:t xml:space="preserve"> in the House and Senate, and they’re the ones with impeachment votes. Articles like this one, in which Republicans begin to “whisper” about the probability of a President Pence, should be seen as a bearish indicator for Trump. </w:t>
      </w:r>
    </w:p>
    <w:p w:rsidR="00A162F9" w:rsidRDefault="00A162F9" w:rsidP="00A162F9">
      <w:pPr>
        <w:pStyle w:val="Heading4"/>
      </w:pPr>
      <w:r>
        <w:t>Trump is more dangerous than anyone else in the succession. 2020 election will fail. Impeachment is the only way to get rid of him</w:t>
      </w:r>
    </w:p>
    <w:p w:rsidR="00A162F9" w:rsidRDefault="00A162F9" w:rsidP="00A162F9">
      <w:r w:rsidRPr="00C87E14">
        <w:t xml:space="preserve">Neil H. </w:t>
      </w:r>
      <w:r w:rsidRPr="00C87E14">
        <w:rPr>
          <w:rStyle w:val="Style13ptBold"/>
        </w:rPr>
        <w:t>Buchanan, 2-6</w:t>
      </w:r>
      <w:r w:rsidRPr="00C87E14">
        <w:t>-2017,</w:t>
      </w:r>
      <w:r>
        <w:t xml:space="preserve"> (</w:t>
      </w:r>
      <w:r w:rsidRPr="00F372F5">
        <w:t>economist and legal scholar, a professor of law at George Washington University and a senior fellow at the Taxation Law and Policy Research Institute at Monash University in Melbourne, Australia</w:t>
      </w:r>
      <w:r>
        <w:t xml:space="preserve">) </w:t>
      </w:r>
      <w:r w:rsidRPr="00C87E14">
        <w:t xml:space="preserve"> "Neil Buchanan: Better Trump drunk than Pence sober?," Newsweek, </w:t>
      </w:r>
      <w:hyperlink r:id="rId9" w:history="1">
        <w:r w:rsidRPr="00505D51">
          <w:rPr>
            <w:rStyle w:val="Hyperlink"/>
          </w:rPr>
          <w:t>http://www.newsweek.com/neil-buchanan-better-trump-drunk-pence-sober-553092</w:t>
        </w:r>
      </w:hyperlink>
      <w:r>
        <w:t xml:space="preserve"> ach</w:t>
      </w:r>
    </w:p>
    <w:p w:rsidR="00A162F9" w:rsidRDefault="00A162F9" w:rsidP="00A162F9">
      <w:pPr>
        <w:rPr>
          <w:b/>
          <w:u w:val="single"/>
        </w:rPr>
      </w:pPr>
      <w:r>
        <w:t xml:space="preserve">Does this mean that it does not matter that Trump is the president? </w:t>
      </w:r>
      <w:r w:rsidRPr="00F372F5">
        <w:rPr>
          <w:b/>
          <w:u w:val="single"/>
        </w:rPr>
        <w:t>Would Pence be just as bad</w:t>
      </w:r>
      <w:r>
        <w:t xml:space="preserve">, and in the same ways? Based on what I argued above, it might be surprising when I say that I think that </w:t>
      </w:r>
      <w:r w:rsidRPr="00F372F5">
        <w:rPr>
          <w:b/>
          <w:u w:val="single"/>
        </w:rPr>
        <w:t>Trump is truly the worst of all the possibilities</w:t>
      </w:r>
      <w:r>
        <w:t xml:space="preserve">. Even though he has morphed into a movement conservative on policy, </w:t>
      </w:r>
      <w:r w:rsidRPr="00F372F5">
        <w:rPr>
          <w:b/>
          <w:u w:val="single"/>
        </w:rPr>
        <w:t>he truly does present some dangers that are unique to him</w:t>
      </w:r>
      <w:r>
        <w:t xml:space="preserve">. </w:t>
      </w:r>
      <w:r w:rsidRPr="00F372F5">
        <w:rPr>
          <w:b/>
          <w:u w:val="single"/>
        </w:rPr>
        <w:t>Trump's particular style of bluster and cluelessness has disarmed the press and his opposition in ways that would never work for more standard would-be conservative messiahs</w:t>
      </w:r>
      <w:r>
        <w:t xml:space="preserve"> of the past or present. Most obviously, he somehow manages to be openly bigoted without anyone being able to get him to back down. He just keeps talking until everyone gives up. </w:t>
      </w:r>
      <w:r w:rsidRPr="00F372F5">
        <w:rPr>
          <w:b/>
          <w:u w:val="single"/>
        </w:rPr>
        <w:t>There is something good about a world in which Republicans felt the need to use dog-whistles to signal their bigotry, and Trump is weirdly able to break that social norm in ways that the rest of them cannot.</w:t>
      </w:r>
      <w:r>
        <w:rPr>
          <w:b/>
          <w:u w:val="single"/>
        </w:rPr>
        <w:t xml:space="preserve"> </w:t>
      </w:r>
      <w:r>
        <w:t xml:space="preserve">Again, we can call this "genius" if we want to abuse the language, but the essential point is that Trump's bizarre personality mesmerizes people in a way that has allowed him to be truly and uniquely damaging. He obviously does not care what he said in the past, and he truly believes his lies in the moments that he issues them (before contradicting himself later, when he completely believes a new set of words flowing from his lips). This is not to say that Trump is a bigger liar than every other national Republican, or for that matter a bigger hypocrite. In response to Democrats </w:t>
      </w:r>
      <w:r>
        <w:lastRenderedPageBreak/>
        <w:t xml:space="preserve">refusing to be steamrolled through the Cabinet confirmation process, for example, Senator Pat Toomey actually said: "I think this is a completely unprecedented level of obstruction." Supreme Court Justice Garland would beg to differ. So it is not that the Republicans are different from Trump in the gall department, and we have seen that their policy differences have melted away. The difference is that, even though some of them are probably as cluelessly self-satisfied as Trump is, and even though they are just as willing to lie through their teeth, </w:t>
      </w:r>
      <w:r w:rsidRPr="00F372F5">
        <w:rPr>
          <w:b/>
          <w:u w:val="single"/>
        </w:rPr>
        <w:t>Trump's particular kind of ugly bullying is so jaw-dropping that it actually causes people to sit dumbfounded. He is more of an effortless thug than they are</w:t>
      </w:r>
      <w:r>
        <w:t xml:space="preserve"> This might perversely be a reason to argue that Trump is better than the alternatives. Pence or Cruz or Paul Ryan or anyone else could probably reduce the likelihood of being driven from office by offering a bit of a velvet glove, which might give them more staying power than Trump. If you take the radical view of change over the incrementalist view, you might think that there will have to be a reckoning and that it might arrive sooner under Trump than otherwise. This, however, is where Trump (along with Bannon and his other enablers) make their mark for being uniquely dangerous</w:t>
      </w:r>
      <w:r w:rsidRPr="00F372F5">
        <w:rPr>
          <w:b/>
          <w:u w:val="single"/>
        </w:rPr>
        <w:t>. Imagine that President Pence, after taking office upon Trump's resignation in February 2017, loses in a close but clear election in 2020. What would he do? Now imagine that Trump does not resign and loses by a landslide in 2020. What would he do?</w:t>
      </w:r>
      <w:r>
        <w:rPr>
          <w:b/>
          <w:u w:val="single"/>
        </w:rPr>
        <w:t xml:space="preserve"> </w:t>
      </w:r>
      <w:r>
        <w:t xml:space="preserve">As obsessed with power as the non-Trump Republicans have been, I find it nearly impossible to imagine them simply refusing to accept the results of an election. (Yes, Bush v. Gore and all that. But that was at least fought through the courts and had legal legitimacy, as ridiculous as the Supreme Court's decision itself was.) </w:t>
      </w:r>
      <w:r w:rsidRPr="00F372F5">
        <w:rPr>
          <w:b/>
          <w:u w:val="single"/>
        </w:rPr>
        <w:t>With Trump, it is far easier to imagine him hunkering down in his office, surrounded by loyalists who tell him that he really won, and staging a coup to remain in office</w:t>
      </w:r>
      <w:r>
        <w:t xml:space="preserve">. The Trump-versus-everyone-else choice used to look like a difficult trade-off, where Trump offered the possibility of occasional moderation but also a clear and present danger to constitutional democracy. Now, we are getting all of the bad with none of the good. He is not a genius of any kind, but </w:t>
      </w:r>
      <w:r w:rsidRPr="00F372F5">
        <w:rPr>
          <w:b/>
          <w:u w:val="single"/>
        </w:rPr>
        <w:t>he is unique in ways that make him more dangerous than anyone else.</w:t>
      </w:r>
    </w:p>
    <w:p w:rsidR="00A162F9" w:rsidRDefault="00A162F9" w:rsidP="00A162F9">
      <w:pPr>
        <w:rPr>
          <w:b/>
          <w:u w:val="single"/>
        </w:rPr>
      </w:pPr>
    </w:p>
    <w:p w:rsidR="00A162F9" w:rsidRPr="00232A30" w:rsidRDefault="00A162F9" w:rsidP="00A162F9">
      <w:pPr>
        <w:pStyle w:val="Heading3"/>
      </w:pPr>
      <w:r>
        <w:lastRenderedPageBreak/>
        <w:t>Support Uniqueness</w:t>
      </w:r>
    </w:p>
    <w:p w:rsidR="00A162F9" w:rsidRDefault="00A162F9" w:rsidP="00A162F9">
      <w:pPr>
        <w:pStyle w:val="Heading4"/>
      </w:pPr>
      <w:r>
        <w:t>Dems have filed impeachment now, but there’s political uncertainty</w:t>
      </w:r>
    </w:p>
    <w:p w:rsidR="00A162F9" w:rsidRPr="002A7DCF" w:rsidRDefault="00A162F9" w:rsidP="00A162F9">
      <w:pPr>
        <w:rPr>
          <w:rStyle w:val="Style13ptBold"/>
        </w:rPr>
      </w:pPr>
      <w:r>
        <w:rPr>
          <w:rStyle w:val="Style13ptBold"/>
        </w:rPr>
        <w:t xml:space="preserve">Marcos 7/12/17 </w:t>
      </w:r>
      <w:r w:rsidRPr="002A7DCF">
        <w:t>(Cristina Marcos, The Hill, “House Democrat files article of impeachment against Trump” http://thehill.com/homenews/house/341677-house-dem-files-article-of-impeachment-against-trump) GG</w:t>
      </w:r>
    </w:p>
    <w:p w:rsidR="00A162F9" w:rsidRPr="002A7DCF" w:rsidRDefault="00A162F9" w:rsidP="00A162F9">
      <w:pPr>
        <w:rPr>
          <w:rStyle w:val="StyleUnderline"/>
        </w:rPr>
      </w:pPr>
      <w:r w:rsidRPr="002A7DCF">
        <w:rPr>
          <w:sz w:val="14"/>
        </w:rPr>
        <w:t xml:space="preserve">Rep. Brad </w:t>
      </w:r>
      <w:r w:rsidRPr="002A7DCF">
        <w:rPr>
          <w:rStyle w:val="StyleUnderline"/>
        </w:rPr>
        <w:t>Sherman</w:t>
      </w:r>
      <w:r w:rsidRPr="002A7DCF">
        <w:rPr>
          <w:sz w:val="14"/>
        </w:rPr>
        <w:t xml:space="preserve"> (D-Calif.) formally </w:t>
      </w:r>
      <w:r w:rsidRPr="002A7DCF">
        <w:rPr>
          <w:rStyle w:val="Emphasis"/>
        </w:rPr>
        <w:t>introduced an article of impeachment against President Trump</w:t>
      </w:r>
      <w:r w:rsidRPr="002A7DCF">
        <w:rPr>
          <w:rStyle w:val="StyleUnderline"/>
        </w:rPr>
        <w:t xml:space="preserve"> on Wednesday </w:t>
      </w:r>
      <w:r w:rsidRPr="002A7DCF">
        <w:rPr>
          <w:rStyle w:val="Emphasis"/>
        </w:rPr>
        <w:t>that accuses the president of obstructing justice</w:t>
      </w:r>
      <w:r w:rsidRPr="002A7DCF">
        <w:rPr>
          <w:rStyle w:val="StyleUnderline"/>
        </w:rPr>
        <w:t xml:space="preserve"> during the federal investigation of Russia’s 2016 election interference.</w:t>
      </w:r>
      <w:r>
        <w:rPr>
          <w:rStyle w:val="StyleUnderline"/>
        </w:rPr>
        <w:t xml:space="preserve"> </w:t>
      </w:r>
      <w:r w:rsidRPr="002A7DCF">
        <w:rPr>
          <w:sz w:val="14"/>
        </w:rPr>
        <w:t xml:space="preserve">This is the first time a lawmaker has offered an impeachment article against Trump, and it comes as Democrats have debated whether it is politically wise to press the case for impeachment at this time. A majority vote in the House, currently controlled by Republicans, is required to impeach a president. Republicans have a 46-seat advantage. White House spokeswoman Sarah Huckabee Sanders slammed the move. “I think that is utterly and completely ridiculous and a political game at its worst,” she told reporters Wednesday at an off-camera briefing. In filing his impeachment article, </w:t>
      </w:r>
      <w:r w:rsidRPr="002A7DCF">
        <w:rPr>
          <w:rStyle w:val="StyleUnderline"/>
        </w:rPr>
        <w:t>Sherman argues that Trump’s abrupt firing of James Comey</w:t>
      </w:r>
      <w:r w:rsidRPr="002A7DCF">
        <w:rPr>
          <w:sz w:val="14"/>
        </w:rPr>
        <w:t xml:space="preserve"> as FBI director in May </w:t>
      </w:r>
      <w:r w:rsidRPr="002A7DCF">
        <w:rPr>
          <w:rStyle w:val="StyleUnderline"/>
        </w:rPr>
        <w:t>amounts to obstructing justice and "high crimes and misdemeanors</w:t>
      </w:r>
      <w:r w:rsidRPr="002A7DCF">
        <w:rPr>
          <w:sz w:val="14"/>
        </w:rPr>
        <w:t xml:space="preserve">" amid the probes of whether Trump's campaign colluded with the Russian government to swing the election. that Trump’s abrupt firing of James Comey as FBI director in May amounts to obstructing justice and “high crimes and misdemeanors” amid the probes of whether Trump’s campaign colluded with the Russian government to swing the election. </w:t>
      </w:r>
      <w:r w:rsidRPr="002A7DCF">
        <w:rPr>
          <w:rStyle w:val="StyleUnderline"/>
        </w:rPr>
        <w:t>He cites Comey’s allegations that Trump pressured him to drop the FBI’s investigation into ousted former White House national security adviser Michael Flynn, as well as Trump’s shifting story on why he fired Comey</w:t>
      </w:r>
      <w:r w:rsidRPr="002A7DCF">
        <w:rPr>
          <w:sz w:val="14"/>
        </w:rPr>
        <w:t xml:space="preserve">. “In all of this, </w:t>
      </w:r>
      <w:r w:rsidRPr="002A7DCF">
        <w:rPr>
          <w:rStyle w:val="StyleUnderline"/>
        </w:rPr>
        <w:t>Donald John Trump has acted in a manner contrary to his trust as president and subversive of constitutional government</w:t>
      </w:r>
      <w:r w:rsidRPr="002A7DCF">
        <w:rPr>
          <w:sz w:val="14"/>
        </w:rPr>
        <w:t xml:space="preserve">, to the great prejudice of the cause of law and justice and to the manifest injury of the people of the United States. </w:t>
      </w:r>
      <w:r w:rsidRPr="002A7DCF">
        <w:rPr>
          <w:rStyle w:val="StyleUnderline"/>
        </w:rPr>
        <w:t>Wherefore, Donald John Trump, by such conduct, warrants impeachment and trial, and removal from office,” the article of impeachment states</w:t>
      </w:r>
      <w:r w:rsidRPr="002A7DCF">
        <w:rPr>
          <w:sz w:val="14"/>
        </w:rPr>
        <w:t xml:space="preserve">. </w:t>
      </w:r>
      <w:r w:rsidRPr="002A7DCF">
        <w:rPr>
          <w:rStyle w:val="StyleUnderline"/>
        </w:rPr>
        <w:t xml:space="preserve">Sherman’s article is unlikely to succeed in the GOP-controlled House, but the California Democrat said he hoped </w:t>
      </w:r>
      <w:r w:rsidRPr="002A7DCF">
        <w:rPr>
          <w:rStyle w:val="Emphasis"/>
        </w:rPr>
        <w:t>introducing an article of impeachment would serve as a warning to the Trump White House and establish a legislative vehicle</w:t>
      </w:r>
      <w:r w:rsidRPr="002A7DCF">
        <w:rPr>
          <w:sz w:val="14"/>
        </w:rPr>
        <w:t xml:space="preserve"> </w:t>
      </w:r>
      <w:r w:rsidRPr="002A7DCF">
        <w:rPr>
          <w:rStyle w:val="Emphasis"/>
        </w:rPr>
        <w:t>in the</w:t>
      </w:r>
      <w:r w:rsidRPr="002A7DCF">
        <w:rPr>
          <w:sz w:val="14"/>
        </w:rPr>
        <w:t xml:space="preserve"> </w:t>
      </w:r>
      <w:r w:rsidRPr="002A7DCF">
        <w:rPr>
          <w:rStyle w:val="StyleUnderline"/>
        </w:rPr>
        <w:t>long-shot</w:t>
      </w:r>
      <w:r w:rsidRPr="002A7DCF">
        <w:rPr>
          <w:sz w:val="14"/>
        </w:rPr>
        <w:t xml:space="preserve"> </w:t>
      </w:r>
      <w:r w:rsidRPr="002A7DCF">
        <w:rPr>
          <w:rStyle w:val="Emphasis"/>
        </w:rPr>
        <w:t>event that Republicans endorse forcing Trump out of office</w:t>
      </w:r>
      <w:r w:rsidRPr="002A7DCF">
        <w:rPr>
          <w:rStyle w:val="StyleUnderline"/>
        </w:rPr>
        <w:t>.</w:t>
      </w:r>
      <w:r>
        <w:rPr>
          <w:rStyle w:val="StyleUnderline"/>
        </w:rPr>
        <w:t xml:space="preserve"> </w:t>
      </w:r>
      <w:r w:rsidRPr="002A7DCF">
        <w:rPr>
          <w:sz w:val="14"/>
        </w:rPr>
        <w:t xml:space="preserve">Sherman so far has only one supporter on his article of impeachment: Rep. Al Green (D-Texas), who previously called for Trump’s impeachment on the House floor. </w:t>
      </w:r>
      <w:r w:rsidRPr="002A7DCF">
        <w:rPr>
          <w:rStyle w:val="StyleUnderline"/>
        </w:rPr>
        <w:t>Democratic leaders in the House reacted with caution</w:t>
      </w:r>
      <w:r w:rsidRPr="002A7DCF">
        <w:rPr>
          <w:sz w:val="14"/>
        </w:rPr>
        <w:t xml:space="preserve"> to Sherman’s move. Most fell back on the argument that Congress should set up an independent commission to investigate Russia’s meddling in last year’s presidential election and possible links between Trump’s team and Moscow. “Leader Pelosi has repeatedly called for an outside, independent commission to get to the bottom of Trump’s connection to Russia’s interference in our election and to examine ways to protect the integrity of our democracy from foreign meddling in the future,” Ashley Etienne, a spokeswoman for House Minority Leader Nancy Pelosi (D-Calif.), said in a statement. “</w:t>
      </w:r>
      <w:r w:rsidRPr="002A7DCF">
        <w:rPr>
          <w:rStyle w:val="StyleUnderline"/>
        </w:rPr>
        <w:t>Recent revelation</w:t>
      </w:r>
      <w:r w:rsidRPr="002A7DCF">
        <w:rPr>
          <w:sz w:val="14"/>
        </w:rPr>
        <w:t xml:space="preserve">s, coupled with [the] president’s unprecedented campaign of dishonesty and secrecy, </w:t>
      </w:r>
      <w:r w:rsidRPr="002A7DCF">
        <w:rPr>
          <w:rStyle w:val="StyleUnderline"/>
        </w:rPr>
        <w:t>give greater urgency to the need for House Republicans [to] bring a vote to the floor immediately to establish an outside, independent commission</w:t>
      </w:r>
      <w:r w:rsidRPr="002A7DCF">
        <w:rPr>
          <w:sz w:val="14"/>
        </w:rPr>
        <w:t xml:space="preserve">.” </w:t>
      </w:r>
      <w:r w:rsidRPr="002A7DCF">
        <w:rPr>
          <w:rStyle w:val="StyleUnderline"/>
        </w:rPr>
        <w:t>Introduction of the article of impeachment comes a day after</w:t>
      </w:r>
      <w:r w:rsidRPr="002A7DCF">
        <w:rPr>
          <w:sz w:val="14"/>
        </w:rPr>
        <w:t xml:space="preserve"> Trump’s eldest son, </w:t>
      </w:r>
      <w:r w:rsidRPr="002A7DCF">
        <w:rPr>
          <w:rStyle w:val="StyleUnderline"/>
        </w:rPr>
        <w:t>Donald Trump Jr</w:t>
      </w:r>
      <w:r w:rsidRPr="002A7DCF">
        <w:rPr>
          <w:sz w:val="14"/>
        </w:rPr>
        <w:t xml:space="preserve">., </w:t>
      </w:r>
      <w:r w:rsidRPr="002A7DCF">
        <w:rPr>
          <w:rStyle w:val="StyleUnderline"/>
        </w:rPr>
        <w:t xml:space="preserve">released a chain of emails showing his effort to meet with a Russian lawyer claiming to have damaging information about Democratic presidential nominee Hillary Clinton </w:t>
      </w:r>
      <w:r w:rsidRPr="002A7DCF">
        <w:rPr>
          <w:sz w:val="14"/>
        </w:rPr>
        <w:t xml:space="preserve">during last year’s campaign. </w:t>
      </w:r>
      <w:r w:rsidRPr="002A7DCF">
        <w:rPr>
          <w:rStyle w:val="StyleUnderline"/>
        </w:rPr>
        <w:t xml:space="preserve">Some critics charge that the </w:t>
      </w:r>
      <w:r w:rsidRPr="002A7DCF">
        <w:rPr>
          <w:rStyle w:val="Emphasis"/>
        </w:rPr>
        <w:t>emails are evidence of collusion between Trump’s campaign and the Russians.</w:t>
      </w:r>
      <w:r>
        <w:rPr>
          <w:rStyle w:val="Emphasis"/>
        </w:rPr>
        <w:t xml:space="preserve"> </w:t>
      </w:r>
      <w:r w:rsidRPr="002A7DCF">
        <w:rPr>
          <w:sz w:val="14"/>
        </w:rPr>
        <w:t xml:space="preserve">“This is obviously very high level and sensitive information but is part of Russia and its government’s support for Mr. Trump,” an intermediary working to set up the meeting wrote in an email. Sherman drew ire from fellow House Democrats last month when he began circulating a draft article of impeachment and suggested he might force a floor vote on it. </w:t>
      </w:r>
      <w:r w:rsidRPr="002A7DCF">
        <w:rPr>
          <w:rStyle w:val="StyleUnderline"/>
        </w:rPr>
        <w:t>Democratic leaders and most rank-and-file members aren’t eager to aggressively push impeachment at this point</w:t>
      </w:r>
      <w:r w:rsidRPr="002A7DCF">
        <w:rPr>
          <w:sz w:val="14"/>
        </w:rPr>
        <w:t>. One leadership ally, Rep. Michael Capuano (D-Mass.), stood up during a Democratic caucus meeting to say Sherman’s effort could hurt the party. Pelosi and House Democratic Caucus Chairman Joseph Crowley (N.Y.) backed up Capuano at the time, saying Democrats should focus on issues like Republicans’ efforts to repeal ObamaCare. Under House rules, any member can force a vote on what’s known as a “privileged” resolution that argues an issue concerns the dignity and integrity of the institution. House Republicans could easily reject the resolution if Sherman were to force a vote, but it would put all members on record regarding Trump’s impeachment. Rank-and-file Democrats generally think it’s premature to start talking about impeachment and don’t want to take positions on it at this stage. Sherman said he never expected that he would want to elevate Vice President Pence to the Oval Office. “I served with Mike Pence in Congress for twelve years and I disagree with him on just about everything,” Sherman said in a statement. “I never dreamed I would author a measure that would put him in the White House.”</w:t>
      </w:r>
      <w:r>
        <w:rPr>
          <w:sz w:val="14"/>
        </w:rPr>
        <w:t xml:space="preserve"> </w:t>
      </w:r>
      <w:r>
        <w:t xml:space="preserve">However, </w:t>
      </w:r>
      <w:r w:rsidRPr="002A7DCF">
        <w:rPr>
          <w:rStyle w:val="StyleUnderline"/>
        </w:rPr>
        <w:t xml:space="preserve">Sherman said, he wants “to begin a long process to protect our country from abuse of power, obstruction of justice, and impulsive, ignorant incompetence.” </w:t>
      </w:r>
    </w:p>
    <w:p w:rsidR="00A162F9" w:rsidRDefault="00A162F9" w:rsidP="00A162F9"/>
    <w:p w:rsidR="00A162F9" w:rsidRDefault="00A162F9" w:rsidP="00A162F9">
      <w:pPr>
        <w:pStyle w:val="Heading4"/>
      </w:pPr>
      <w:r>
        <w:t>Current impeachment efforts are insufficient, but increase the possibility for change</w:t>
      </w:r>
    </w:p>
    <w:p w:rsidR="00A162F9" w:rsidRPr="00E21844" w:rsidRDefault="00A162F9" w:rsidP="00A162F9">
      <w:pPr>
        <w:rPr>
          <w:rStyle w:val="Style13ptBold"/>
        </w:rPr>
      </w:pPr>
      <w:r>
        <w:rPr>
          <w:rStyle w:val="Style13ptBold"/>
        </w:rPr>
        <w:t xml:space="preserve">Lucas 7/17 </w:t>
      </w:r>
      <w:r w:rsidRPr="00E21844">
        <w:t>(Fred Lucas, NewsWeek, “DEMOCRAT PLANS TO IMPEACH TRUMP ADVANCE ON MANY FRONTS” 7/11/17, http://www.newsweek.com/democrat-plans-impeach-trump-advance-many-fronts-635032) GG</w:t>
      </w:r>
    </w:p>
    <w:p w:rsidR="00A162F9" w:rsidRDefault="00A162F9" w:rsidP="00A162F9">
      <w:pPr>
        <w:rPr>
          <w:sz w:val="14"/>
        </w:rPr>
      </w:pPr>
      <w:r w:rsidRPr="00E21844">
        <w:rPr>
          <w:rStyle w:val="StyleUnderline"/>
        </w:rPr>
        <w:t xml:space="preserve">Two Democratic congressmen made the idea of removing President Donald Trump from office </w:t>
      </w:r>
      <w:r>
        <w:rPr>
          <w:rStyle w:val="StyleUnderline"/>
        </w:rPr>
        <w:t xml:space="preserve">an </w:t>
      </w:r>
      <w:r w:rsidRPr="00E21844">
        <w:rPr>
          <w:rStyle w:val="Emphasis"/>
        </w:rPr>
        <w:t>inch closer to reality</w:t>
      </w:r>
      <w:r w:rsidRPr="00E21844">
        <w:rPr>
          <w:sz w:val="14"/>
        </w:rPr>
        <w:t xml:space="preserve"> Wednesday by formally filing an article of impeachment. Representatives Brad </w:t>
      </w:r>
      <w:r w:rsidRPr="00E21844">
        <w:rPr>
          <w:rStyle w:val="StyleUnderline"/>
        </w:rPr>
        <w:t>Sherman</w:t>
      </w:r>
      <w:r w:rsidRPr="00E21844">
        <w:rPr>
          <w:sz w:val="14"/>
        </w:rPr>
        <w:t xml:space="preserve">, of California, </w:t>
      </w:r>
      <w:r w:rsidRPr="00E21844">
        <w:rPr>
          <w:rStyle w:val="StyleUnderline"/>
        </w:rPr>
        <w:t>and</w:t>
      </w:r>
      <w:r w:rsidRPr="00E21844">
        <w:rPr>
          <w:sz w:val="14"/>
        </w:rPr>
        <w:t xml:space="preserve"> Al </w:t>
      </w:r>
      <w:r w:rsidRPr="00E21844">
        <w:rPr>
          <w:rStyle w:val="StyleUnderline"/>
        </w:rPr>
        <w:t>Green</w:t>
      </w:r>
      <w:r w:rsidRPr="00E21844">
        <w:rPr>
          <w:sz w:val="14"/>
        </w:rPr>
        <w:t xml:space="preserve">, of Texas, introduced </w:t>
      </w:r>
      <w:r w:rsidRPr="00E21844">
        <w:rPr>
          <w:rStyle w:val="StyleUnderline"/>
        </w:rPr>
        <w:t xml:space="preserve">House Resolution 438 </w:t>
      </w:r>
      <w:r w:rsidRPr="00E21844">
        <w:rPr>
          <w:sz w:val="14"/>
        </w:rPr>
        <w:t xml:space="preserve">just more than </w:t>
      </w:r>
      <w:r w:rsidRPr="00E21844">
        <w:rPr>
          <w:rStyle w:val="StyleUnderline"/>
        </w:rPr>
        <w:t>24 hours after the president's eldest son</w:t>
      </w:r>
      <w:r w:rsidRPr="00E21844">
        <w:rPr>
          <w:sz w:val="14"/>
        </w:rPr>
        <w:t xml:space="preserve">, Donald Trump </w:t>
      </w:r>
      <w:r w:rsidRPr="00E21844">
        <w:rPr>
          <w:rStyle w:val="StyleUnderline"/>
        </w:rPr>
        <w:t>Jr</w:t>
      </w:r>
      <w:r w:rsidRPr="00E21844">
        <w:rPr>
          <w:sz w:val="14"/>
        </w:rPr>
        <w:t xml:space="preserve">., </w:t>
      </w:r>
      <w:r w:rsidRPr="00E21844">
        <w:rPr>
          <w:rStyle w:val="StyleUnderline"/>
        </w:rPr>
        <w:t>published a set of emails confirming that he and other aides knowingly attended a meeting with a Russian lawyer</w:t>
      </w:r>
      <w:r w:rsidRPr="00E21844">
        <w:rPr>
          <w:sz w:val="14"/>
        </w:rPr>
        <w:t xml:space="preserve"> in hopes of getting damaging information about Hillary Clinton. It was just the latest development in an ongoing investigation into whether the Trump campaign had contact with the Kremlin, which is thought to have influenced the election, and whether the president tried to later hinder the probe. Related: </w:t>
      </w:r>
      <w:r w:rsidRPr="00E21844">
        <w:rPr>
          <w:rStyle w:val="Emphasis"/>
        </w:rPr>
        <w:t>Democrat plans to impeach Trump advance on many fronts</w:t>
      </w:r>
      <w:r w:rsidRPr="00E21844">
        <w:rPr>
          <w:sz w:val="14"/>
        </w:rPr>
        <w:t xml:space="preserve"> </w:t>
      </w:r>
      <w:r w:rsidRPr="00E21844">
        <w:rPr>
          <w:rStyle w:val="StyleUnderline"/>
        </w:rPr>
        <w:t>Sherman and Green asserted that Trump obstructed justice when he asked then-FBI Director James Comey</w:t>
      </w:r>
      <w:r w:rsidRPr="00E21844">
        <w:rPr>
          <w:sz w:val="14"/>
        </w:rPr>
        <w:t xml:space="preserve"> </w:t>
      </w:r>
      <w:r w:rsidRPr="00E21844">
        <w:rPr>
          <w:rStyle w:val="StyleUnderline"/>
        </w:rPr>
        <w:t>to ease up on the investigation of</w:t>
      </w:r>
      <w:r w:rsidRPr="00E21844">
        <w:rPr>
          <w:sz w:val="14"/>
        </w:rPr>
        <w:t xml:space="preserve"> then-National Security Advisor Mike </w:t>
      </w:r>
      <w:r w:rsidRPr="00E21844">
        <w:rPr>
          <w:rStyle w:val="StyleUnderline"/>
        </w:rPr>
        <w:t>Flynn</w:t>
      </w:r>
      <w:r w:rsidRPr="00E21844">
        <w:rPr>
          <w:sz w:val="14"/>
        </w:rPr>
        <w:t xml:space="preserve"> (and then subsequently fired Comey). "Every day, Democrats, Republicans, and the entire world are shocked by the latest example of America’s amateur president. Ignorance accompanied by a refusal to learn. Lack of impulse control, accompanied by a refusal to have his staff control his impulses," Sherman said in a news release. "But the Constitution does not provide for the removal of a president for impulsive, ignorant incompetence. It does provide for the removal of a president for high crimes and misdemeanors." </w:t>
      </w:r>
      <w:r w:rsidRPr="00E21844">
        <w:rPr>
          <w:rStyle w:val="StyleUnderline"/>
        </w:rPr>
        <w:t>Sherman was referring</w:t>
      </w:r>
      <w:r w:rsidRPr="00E21844">
        <w:rPr>
          <w:sz w:val="14"/>
        </w:rPr>
        <w:t xml:space="preserve">, of course, </w:t>
      </w:r>
      <w:r w:rsidRPr="00E21844">
        <w:rPr>
          <w:rStyle w:val="StyleUnderline"/>
        </w:rPr>
        <w:t>to impeachment</w:t>
      </w:r>
      <w:r w:rsidRPr="00E21844">
        <w:rPr>
          <w:sz w:val="14"/>
        </w:rPr>
        <w:t xml:space="preserve">, </w:t>
      </w:r>
      <w:r w:rsidRPr="00E21844">
        <w:rPr>
          <w:rStyle w:val="StyleUnderline"/>
        </w:rPr>
        <w:t>which can happen only if a federal official is found guilty of treason, bribery or other high crimes and misdemeanors</w:t>
      </w:r>
      <w:r w:rsidRPr="00E21844">
        <w:rPr>
          <w:sz w:val="14"/>
        </w:rPr>
        <w:t xml:space="preserve">. </w:t>
      </w:r>
      <w:r w:rsidRPr="00E21844">
        <w:rPr>
          <w:rStyle w:val="StyleUnderline"/>
        </w:rPr>
        <w:t>The California representative acknowledged that impeachment is an uphill battle</w:t>
      </w:r>
      <w:r w:rsidRPr="00E21844">
        <w:rPr>
          <w:sz w:val="14"/>
        </w:rPr>
        <w:t xml:space="preserve">. The Republican Party controls Congress, and Sherman isn't thrilled about Trump's would-be successor, Vice President Mike Pence. Furthermore, as the Hill pointed out, at least three top Democratic lawmakers—Nancy Pelosi, Joe Crowley and Michael Capuano—have said they're hesitant to launch a push for impeachment. It's only ever happened twice before, with Andrew Johnson in 1868 and Bill Clinton in 1998, and neither were actually removed from office. </w:t>
      </w:r>
      <w:r w:rsidRPr="00E21844">
        <w:rPr>
          <w:rStyle w:val="StyleUnderline"/>
        </w:rPr>
        <w:t>But Sherman said he hoped the article introduced Wednesday could inspire a Trump intervention as Russia-related events, like the possible testimony of former Campaign Manager Paul Manafort, continue to unfold</w:t>
      </w:r>
      <w:r w:rsidRPr="00E21844">
        <w:rPr>
          <w:sz w:val="14"/>
        </w:rPr>
        <w:t xml:space="preserve">. And maybe </w:t>
      </w:r>
      <w:r w:rsidRPr="00E21844">
        <w:rPr>
          <w:rStyle w:val="Emphasis"/>
        </w:rPr>
        <w:t>it's already workin</w:t>
      </w:r>
      <w:r w:rsidRPr="00E21844">
        <w:rPr>
          <w:sz w:val="14"/>
        </w:rPr>
        <w:t xml:space="preserve">g—though Trump has been tweeting up a storm, as usual, he hasn't made any public appearances in days. </w:t>
      </w:r>
    </w:p>
    <w:p w:rsidR="00A162F9" w:rsidRDefault="00A162F9" w:rsidP="00A162F9">
      <w:pPr>
        <w:pStyle w:val="Heading4"/>
      </w:pPr>
      <w:r>
        <w:t>There’s even more impeachment articles coming now</w:t>
      </w:r>
    </w:p>
    <w:p w:rsidR="00A162F9" w:rsidRPr="00E21844" w:rsidRDefault="00A162F9" w:rsidP="00A162F9">
      <w:pPr>
        <w:rPr>
          <w:rStyle w:val="Style13ptBold"/>
        </w:rPr>
      </w:pPr>
      <w:r>
        <w:rPr>
          <w:rStyle w:val="Style13ptBold"/>
        </w:rPr>
        <w:t xml:space="preserve">Glum 17 </w:t>
      </w:r>
      <w:r w:rsidRPr="00E21844">
        <w:t>(Julia Glum, NewsWeek, “MORE TRUMP IMPEACHMENT ARTICLES FOR OBSTRUCTION OF JUSTICE ARE COMING, REP. AL GREEN SAYS” 7/15/17, http://www.newsweek.com/impeachment-trump-al-green-democrats-637388) GG</w:t>
      </w:r>
    </w:p>
    <w:p w:rsidR="00A162F9" w:rsidRPr="00E21844" w:rsidRDefault="00A162F9" w:rsidP="00A162F9">
      <w:pPr>
        <w:rPr>
          <w:sz w:val="14"/>
        </w:rPr>
      </w:pPr>
      <w:r w:rsidRPr="00E21844">
        <w:rPr>
          <w:sz w:val="14"/>
        </w:rPr>
        <w:t xml:space="preserve">Just </w:t>
      </w:r>
      <w:r w:rsidRPr="00E21844">
        <w:rPr>
          <w:rStyle w:val="StyleUnderline"/>
        </w:rPr>
        <w:t xml:space="preserve">three days after Representatives </w:t>
      </w:r>
      <w:r w:rsidRPr="00E21844">
        <w:rPr>
          <w:sz w:val="14"/>
        </w:rPr>
        <w:t xml:space="preserve">Brad </w:t>
      </w:r>
      <w:r w:rsidRPr="00E21844">
        <w:rPr>
          <w:rStyle w:val="StyleUnderline"/>
        </w:rPr>
        <w:t>Sherman</w:t>
      </w:r>
      <w:r w:rsidRPr="00E21844">
        <w:rPr>
          <w:sz w:val="14"/>
        </w:rPr>
        <w:t xml:space="preserve">, a California Democrat, </w:t>
      </w:r>
      <w:r w:rsidRPr="00E21844">
        <w:rPr>
          <w:rStyle w:val="StyleUnderline"/>
        </w:rPr>
        <w:t>and</w:t>
      </w:r>
      <w:r w:rsidRPr="00E21844">
        <w:rPr>
          <w:sz w:val="14"/>
        </w:rPr>
        <w:t xml:space="preserve"> Al Green</w:t>
      </w:r>
      <w:r w:rsidRPr="00E21844">
        <w:rPr>
          <w:rStyle w:val="StyleUnderline"/>
        </w:rPr>
        <w:t>,</w:t>
      </w:r>
      <w:r w:rsidRPr="00E21844">
        <w:rPr>
          <w:sz w:val="14"/>
        </w:rPr>
        <w:t xml:space="preserve"> a Texas Democrat, </w:t>
      </w:r>
      <w:r w:rsidRPr="00E21844">
        <w:rPr>
          <w:rStyle w:val="StyleUnderline"/>
        </w:rPr>
        <w:t>filed their first article of impeachment</w:t>
      </w:r>
      <w:r w:rsidRPr="00E21844">
        <w:rPr>
          <w:sz w:val="14"/>
        </w:rPr>
        <w:t xml:space="preserve"> against President Donald Trump, </w:t>
      </w:r>
      <w:r w:rsidRPr="00E21844">
        <w:rPr>
          <w:rStyle w:val="StyleUnderline"/>
        </w:rPr>
        <w:t xml:space="preserve">Green revealed </w:t>
      </w:r>
      <w:r w:rsidRPr="00E21844">
        <w:rPr>
          <w:rStyle w:val="Emphasis"/>
        </w:rPr>
        <w:t>he had more on the way if necessary.</w:t>
      </w:r>
      <w:r>
        <w:rPr>
          <w:rStyle w:val="Emphasis"/>
        </w:rPr>
        <w:t xml:space="preserve"> </w:t>
      </w:r>
      <w:r w:rsidRPr="00E21844">
        <w:rPr>
          <w:sz w:val="14"/>
        </w:rPr>
        <w:t xml:space="preserve">Speaking Saturday with MSNBC anchor Joy Reid, Green said </w:t>
      </w:r>
      <w:r w:rsidRPr="00E21844">
        <w:rPr>
          <w:rStyle w:val="StyleUnderline"/>
        </w:rPr>
        <w:t xml:space="preserve">he was glad he joined onto Sherman's effort to remove the president from office but had his own plans to move the process along </w:t>
      </w:r>
      <w:r w:rsidRPr="00E21844">
        <w:rPr>
          <w:rStyle w:val="Emphasis"/>
        </w:rPr>
        <w:t>despite the challenges posed by a Republican-controlled Congress</w:t>
      </w:r>
      <w:r w:rsidRPr="00E21844">
        <w:rPr>
          <w:sz w:val="14"/>
        </w:rPr>
        <w:t>, the Hill reported. "</w:t>
      </w:r>
      <w:r w:rsidRPr="00E21844">
        <w:rPr>
          <w:rStyle w:val="StyleUnderline"/>
        </w:rPr>
        <w:t xml:space="preserve">The House of Representatives has to have the opportunity, </w:t>
      </w:r>
      <w:r w:rsidRPr="00E21844">
        <w:rPr>
          <w:sz w:val="14"/>
        </w:rPr>
        <w:t xml:space="preserve">and for them to have the opportunity, somebody's gotta have the courage to file impeachment articles," he said. He added: "It won't be about Democrats. It'll be about democracy, government of the people, by the people, for the people. It won't be about the Republicans. It'll be about the republic." </w:t>
      </w:r>
      <w:r w:rsidRPr="00E21844">
        <w:rPr>
          <w:rStyle w:val="StyleUnderline"/>
        </w:rPr>
        <w:t>Green was talking about the impeachment process</w:t>
      </w:r>
      <w:r w:rsidRPr="00E21844">
        <w:rPr>
          <w:sz w:val="14"/>
        </w:rPr>
        <w:t xml:space="preserve">, </w:t>
      </w:r>
      <w:r w:rsidRPr="00E21844">
        <w:rPr>
          <w:rStyle w:val="StyleUnderline"/>
        </w:rPr>
        <w:t>which</w:t>
      </w:r>
      <w:r w:rsidRPr="00E21844">
        <w:rPr>
          <w:sz w:val="14"/>
        </w:rPr>
        <w:t xml:space="preserve"> according to Vox </w:t>
      </w:r>
      <w:r w:rsidRPr="00E21844">
        <w:rPr>
          <w:rStyle w:val="StyleUnderline"/>
        </w:rPr>
        <w:t>requires that an article be approved by a simple majority of the House before the charge moves to the Senate for</w:t>
      </w:r>
      <w:r w:rsidRPr="00E21844">
        <w:rPr>
          <w:sz w:val="14"/>
        </w:rPr>
        <w:t xml:space="preserve"> </w:t>
      </w:r>
      <w:r w:rsidRPr="00E21844">
        <w:rPr>
          <w:rStyle w:val="StyleUnderline"/>
        </w:rPr>
        <w:t>trial.</w:t>
      </w:r>
      <w:r w:rsidRPr="00E21844">
        <w:rPr>
          <w:sz w:val="14"/>
        </w:rPr>
        <w:t xml:space="preserve"> </w:t>
      </w:r>
      <w:r w:rsidRPr="00E21844">
        <w:rPr>
          <w:rStyle w:val="Emphasis"/>
        </w:rPr>
        <w:t>Calls for impeachment have mounted in recent weeks</w:t>
      </w:r>
      <w:r w:rsidRPr="00E21844">
        <w:rPr>
          <w:sz w:val="14"/>
        </w:rPr>
        <w:t xml:space="preserve"> </w:t>
      </w:r>
      <w:r w:rsidRPr="00E21844">
        <w:rPr>
          <w:rStyle w:val="StyleUnderline"/>
        </w:rPr>
        <w:t>in light of</w:t>
      </w:r>
      <w:r w:rsidRPr="00E21844">
        <w:rPr>
          <w:sz w:val="14"/>
        </w:rPr>
        <w:t xml:space="preserve"> the ongoing investigation into whether the Trump </w:t>
      </w:r>
      <w:r w:rsidRPr="00E21844">
        <w:rPr>
          <w:rStyle w:val="StyleUnderline"/>
        </w:rPr>
        <w:t>campaign</w:t>
      </w:r>
      <w:r w:rsidRPr="00E21844">
        <w:rPr>
          <w:sz w:val="14"/>
        </w:rPr>
        <w:t xml:space="preserve"> had </w:t>
      </w:r>
      <w:r w:rsidRPr="00E21844">
        <w:rPr>
          <w:rStyle w:val="StyleUnderline"/>
        </w:rPr>
        <w:t>ties to Russian officials</w:t>
      </w:r>
      <w:r w:rsidRPr="00E21844">
        <w:rPr>
          <w:sz w:val="14"/>
        </w:rPr>
        <w:t xml:space="preserve"> who meddled in the election. </w:t>
      </w:r>
      <w:r w:rsidRPr="00E21844">
        <w:rPr>
          <w:rStyle w:val="Emphasis"/>
        </w:rPr>
        <w:t>Green said his upcoming articles would focus on obstruction of justice</w:t>
      </w:r>
      <w:r w:rsidRPr="00E21844">
        <w:rPr>
          <w:sz w:val="14"/>
        </w:rPr>
        <w:t xml:space="preserve">, </w:t>
      </w:r>
      <w:r w:rsidRPr="00E21844">
        <w:rPr>
          <w:rStyle w:val="StyleUnderline"/>
        </w:rPr>
        <w:t>which is how he characterized Trump's firing of FBI Director James Comey</w:t>
      </w:r>
      <w:r w:rsidRPr="00E21844">
        <w:rPr>
          <w:sz w:val="14"/>
        </w:rPr>
        <w:t xml:space="preserve"> after the president asked him to ease up investigating a cabinet member with connections to Russia. He referred viewers to Federalist 65, a paper written in 1788 by Alexander Hamilton that he said explains how "the standard for impeachment has more to do with politics than it does with a judicial standard." "</w:t>
      </w:r>
      <w:r w:rsidRPr="00E21844">
        <w:rPr>
          <w:rStyle w:val="StyleUnderline"/>
        </w:rPr>
        <w:t>These are things that are impeachable</w:t>
      </w:r>
      <w:r w:rsidRPr="00E21844">
        <w:rPr>
          <w:sz w:val="14"/>
        </w:rPr>
        <w:t>," Green explained. "</w:t>
      </w:r>
      <w:r w:rsidRPr="00E21844">
        <w:rPr>
          <w:rStyle w:val="StyleUnderline"/>
        </w:rPr>
        <w:t>The president has to come before the bar of justice</w:t>
      </w:r>
      <w:r w:rsidRPr="00E21844">
        <w:rPr>
          <w:sz w:val="14"/>
        </w:rPr>
        <w:t xml:space="preserve">." Green and </w:t>
      </w:r>
      <w:r w:rsidRPr="00E21844">
        <w:rPr>
          <w:rStyle w:val="StyleUnderline"/>
        </w:rPr>
        <w:t>Sherman</w:t>
      </w:r>
      <w:r w:rsidRPr="00E21844">
        <w:rPr>
          <w:sz w:val="14"/>
        </w:rPr>
        <w:t xml:space="preserve"> </w:t>
      </w:r>
      <w:r w:rsidRPr="00E21844">
        <w:rPr>
          <w:rStyle w:val="StyleUnderline"/>
        </w:rPr>
        <w:t>had a similar message earlier this week when they filed their resolution.</w:t>
      </w:r>
      <w:r w:rsidRPr="00E21844">
        <w:rPr>
          <w:sz w:val="14"/>
        </w:rPr>
        <w:t xml:space="preserve"> Despite the hesitance from some of their fellow Democrats</w:t>
      </w:r>
      <w:r w:rsidRPr="00E21844">
        <w:rPr>
          <w:rStyle w:val="StyleUnderline"/>
        </w:rPr>
        <w:t xml:space="preserve">, the duo said in a news release it was necessary to start </w:t>
      </w:r>
      <w:r w:rsidRPr="00E21844">
        <w:rPr>
          <w:rStyle w:val="Emphasis"/>
        </w:rPr>
        <w:t>the impeachment process</w:t>
      </w:r>
      <w:r w:rsidRPr="00E21844">
        <w:rPr>
          <w:rStyle w:val="StyleUnderline"/>
        </w:rPr>
        <w:t xml:space="preserve"> because it </w:t>
      </w:r>
      <w:r w:rsidRPr="00E21844">
        <w:rPr>
          <w:rStyle w:val="Emphasis"/>
        </w:rPr>
        <w:t>could</w:t>
      </w:r>
      <w:r w:rsidRPr="00E21844">
        <w:rPr>
          <w:rStyle w:val="StyleUnderline"/>
        </w:rPr>
        <w:t xml:space="preserve">, </w:t>
      </w:r>
      <w:r w:rsidRPr="00E21844">
        <w:rPr>
          <w:rStyle w:val="Emphasis"/>
        </w:rPr>
        <w:t>at the very least,</w:t>
      </w:r>
      <w:r w:rsidRPr="00E21844">
        <w:rPr>
          <w:rStyle w:val="StyleUnderline"/>
        </w:rPr>
        <w:t xml:space="preserve"> </w:t>
      </w:r>
      <w:r w:rsidRPr="00E21844">
        <w:rPr>
          <w:rStyle w:val="Emphasis"/>
        </w:rPr>
        <w:t>lead to an intervention.</w:t>
      </w:r>
      <w:r>
        <w:rPr>
          <w:rStyle w:val="Emphasis"/>
        </w:rPr>
        <w:t xml:space="preserve"> </w:t>
      </w:r>
      <w:r w:rsidRPr="00E21844">
        <w:rPr>
          <w:sz w:val="14"/>
        </w:rPr>
        <w:t>Still, going all the way could be difficult. Only two presidents have been impeached—Andrew Johnson and Bill Clinton—and neither were removed from office.</w:t>
      </w:r>
    </w:p>
    <w:p w:rsidR="00A162F9" w:rsidRPr="00E21844" w:rsidRDefault="00A162F9" w:rsidP="00A162F9"/>
    <w:p w:rsidR="00A162F9" w:rsidRDefault="00A162F9" w:rsidP="00A162F9">
      <w:pPr>
        <w:pStyle w:val="Heading4"/>
      </w:pPr>
      <w:r>
        <w:t>There’s increasing support for impeachment now</w:t>
      </w:r>
    </w:p>
    <w:p w:rsidR="00A162F9" w:rsidRDefault="00A162F9" w:rsidP="00A162F9">
      <w:pPr>
        <w:rPr>
          <w:rStyle w:val="Style13ptBold"/>
        </w:rPr>
      </w:pPr>
      <w:r>
        <w:rPr>
          <w:rStyle w:val="Style13ptBold"/>
        </w:rPr>
        <w:t xml:space="preserve">Berenson 17 </w:t>
      </w:r>
      <w:r w:rsidRPr="002A7DCF">
        <w:t>(Tessa Berenson, TIME, “Support for Impeaching President Trump Holds Steady in Latest Poll” 7/17/17 http://time.com/4861520/president-trump-impeach-poll-nixon/) GG</w:t>
      </w:r>
    </w:p>
    <w:p w:rsidR="00A162F9" w:rsidRPr="006D562E" w:rsidRDefault="00A162F9" w:rsidP="00A162F9">
      <w:pPr>
        <w:rPr>
          <w:sz w:val="14"/>
        </w:rPr>
      </w:pPr>
      <w:r w:rsidRPr="002A7DCF">
        <w:rPr>
          <w:rStyle w:val="StyleUnderline"/>
        </w:rPr>
        <w:t>About 4 in 10 Americans want to impeach President Trump</w:t>
      </w:r>
      <w:r w:rsidRPr="006D562E">
        <w:rPr>
          <w:sz w:val="14"/>
        </w:rPr>
        <w:t xml:space="preserve">, according to a new poll, </w:t>
      </w:r>
      <w:r w:rsidRPr="002A7DCF">
        <w:rPr>
          <w:rStyle w:val="StyleUnderline"/>
        </w:rPr>
        <w:t>more than</w:t>
      </w:r>
      <w:r w:rsidRPr="006D562E">
        <w:rPr>
          <w:sz w:val="14"/>
        </w:rPr>
        <w:t xml:space="preserve"> did at this point in </w:t>
      </w:r>
      <w:r w:rsidRPr="002A7DCF">
        <w:rPr>
          <w:rStyle w:val="StyleUnderline"/>
        </w:rPr>
        <w:t>President Nixon's second term</w:t>
      </w:r>
      <w:r w:rsidRPr="006D562E">
        <w:rPr>
          <w:sz w:val="14"/>
        </w:rPr>
        <w:t xml:space="preserve">. A new Monmouth University poll found that 41% of respondents think that Trump should be impeached and made to leave office, compared to 53% who disagree. These responses were to the same question asked by the Gallup Poll in July 1973 </w:t>
      </w:r>
      <w:r w:rsidRPr="002A7DCF">
        <w:rPr>
          <w:rStyle w:val="StyleUnderline"/>
        </w:rPr>
        <w:t>at the beginning of the Watergate scanda</w:t>
      </w:r>
      <w:r w:rsidRPr="006D562E">
        <w:rPr>
          <w:sz w:val="14"/>
        </w:rPr>
        <w:t>l. But at that time</w:t>
      </w:r>
      <w:r w:rsidRPr="002A7DCF">
        <w:rPr>
          <w:rStyle w:val="StyleUnderline"/>
        </w:rPr>
        <w:t>, 24% of Americans wanted to impeach Nixon,</w:t>
      </w:r>
      <w:r w:rsidRPr="006D562E">
        <w:rPr>
          <w:sz w:val="14"/>
        </w:rPr>
        <w:t xml:space="preserve"> and 62% were </w:t>
      </w:r>
      <w:r w:rsidRPr="006D562E">
        <w:rPr>
          <w:rStyle w:val="StyleUnderline"/>
        </w:rPr>
        <w:t>opposed. Some of that difference may be because of increased partisanship</w:t>
      </w:r>
      <w:r w:rsidRPr="006D562E">
        <w:rPr>
          <w:sz w:val="14"/>
        </w:rPr>
        <w:t xml:space="preserve">. In the 1973 poll, 34% of Democrats supported impeaching Nixon, compared to 70% of Democrats who want to impeach Trump today. </w:t>
      </w:r>
      <w:r w:rsidRPr="006D562E">
        <w:rPr>
          <w:rStyle w:val="StyleUnderline"/>
        </w:rPr>
        <w:t>Other polls have also found that support for impeaching Trump is holding steady</w:t>
      </w:r>
      <w:r w:rsidRPr="006D562E">
        <w:rPr>
          <w:sz w:val="14"/>
        </w:rPr>
        <w:t>. But there are reasons to be skeptical about impeachment polls. Pollsters haven't regularly ask about impeachment, so it's hard to gauge exactly how respondents interpret that term. And these are national polls, but the House initiates impeachment, so polls of individual congressional districts would be a more accurate barometer.The Monmouth University Poll was conducted by telephone from July 13 to 16, 2017 of 800 adults in the U.S. The results have a margin of error of plus or minus 3.5%.</w:t>
      </w:r>
    </w:p>
    <w:p w:rsidR="00A162F9" w:rsidRPr="002A7DCF" w:rsidRDefault="00A162F9" w:rsidP="00A162F9">
      <w:pPr>
        <w:rPr>
          <w:rStyle w:val="Style13ptBold"/>
        </w:rPr>
      </w:pPr>
    </w:p>
    <w:p w:rsidR="00A162F9" w:rsidRPr="007356E7" w:rsidRDefault="00A162F9" w:rsidP="00A162F9">
      <w:pPr>
        <w:pStyle w:val="Heading3"/>
      </w:pPr>
      <w:r>
        <w:t>Impeachment Likely</w:t>
      </w:r>
    </w:p>
    <w:p w:rsidR="00A162F9" w:rsidRDefault="00A162F9" w:rsidP="00A162F9">
      <w:pPr>
        <w:pStyle w:val="Heading4"/>
      </w:pPr>
      <w:r>
        <w:t>The Trump presidency will end via impeachment or trigger economic collapse, war, and authoritarianism</w:t>
      </w:r>
    </w:p>
    <w:p w:rsidR="00A162F9" w:rsidRDefault="00A162F9" w:rsidP="00A162F9">
      <w:r w:rsidRPr="00CE7345">
        <w:t xml:space="preserve">Nate </w:t>
      </w:r>
      <w:r>
        <w:rPr>
          <w:rStyle w:val="Style13ptBold"/>
        </w:rPr>
        <w:t>Silver, 2-3</w:t>
      </w:r>
      <w:r w:rsidRPr="00CE7345">
        <w:t xml:space="preserve">-2017, "14 Versions Of Trump’s Presidency, From #MAGA To Impeachment," FiveThirtyEight, </w:t>
      </w:r>
      <w:hyperlink r:id="rId10" w:history="1">
        <w:r w:rsidRPr="00505D51">
          <w:rPr>
            <w:rStyle w:val="Hyperlink"/>
          </w:rPr>
          <w:t>http://fivethirtyeight.com/features/14-versions-of-trumps-presidency-from-maga-to-impeachment/</w:t>
        </w:r>
      </w:hyperlink>
      <w:r>
        <w:t>, ach</w:t>
      </w:r>
    </w:p>
    <w:p w:rsidR="00A162F9" w:rsidRPr="00626E9E" w:rsidRDefault="00A162F9" w:rsidP="00A162F9">
      <w:r w:rsidRPr="00EF2904">
        <w:rPr>
          <w:b/>
          <w:u w:val="single"/>
        </w:rPr>
        <w:t>When presidencies fail, it’s usually for one of three reasons</w:t>
      </w:r>
      <w:r w:rsidRPr="00626E9E">
        <w:t xml:space="preserve"> — because of </w:t>
      </w:r>
      <w:r w:rsidRPr="00EF2904">
        <w:rPr>
          <w:b/>
          <w:u w:val="single"/>
        </w:rPr>
        <w:t>an economic downturn</w:t>
      </w:r>
      <w:r w:rsidRPr="00626E9E">
        <w:t xml:space="preserve">, an unpopular </w:t>
      </w:r>
      <w:r w:rsidRPr="00EF2904">
        <w:rPr>
          <w:b/>
          <w:u w:val="single"/>
        </w:rPr>
        <w:t>war, or a major scandal</w:t>
      </w:r>
      <w:r w:rsidRPr="00626E9E">
        <w:t xml:space="preserve">. So </w:t>
      </w:r>
      <w:r w:rsidRPr="002F0A5A">
        <w:t xml:space="preserve">we should consider how these might play out for President Trump. Of the three, war is the most uncertain case, as armed conflicts can sometimes produce an initial boost to a president’s popularity. 8. </w:t>
      </w:r>
      <w:r w:rsidRPr="002F0A5A">
        <w:rPr>
          <w:b/>
          <w:u w:val="single"/>
        </w:rPr>
        <w:t>Trump is consumed by scandal</w:t>
      </w:r>
      <w:r w:rsidRPr="002F0A5A">
        <w:t xml:space="preserve">. On the one hand, the threshold for what it takes to make the public truly outraged about Trump is likely to be higher than it would be for almost any other politician.2 On the other hand, perhaps no president has had such high potential for scandal. </w:t>
      </w:r>
      <w:r w:rsidRPr="002F0A5A">
        <w:rPr>
          <w:b/>
          <w:u w:val="single"/>
        </w:rPr>
        <w:t>Between his business dealings (and potential conflicts of interest</w:t>
      </w:r>
      <w:r w:rsidRPr="002F0A5A">
        <w:t xml:space="preserve">), his treatment of women, and his long tenure in the public spotlight, </w:t>
      </w:r>
      <w:r w:rsidRPr="002F0A5A">
        <w:rPr>
          <w:b/>
          <w:u w:val="single"/>
        </w:rPr>
        <w:t>Trump is a target-rich environment</w:t>
      </w:r>
      <w:r w:rsidRPr="002F0A5A">
        <w:t xml:space="preserve">, and news organizations are ramping up their investigative teams in hopes of breaking a story. 9. </w:t>
      </w:r>
      <w:r w:rsidRPr="002F0A5A">
        <w:rPr>
          <w:b/>
          <w:u w:val="single"/>
        </w:rPr>
        <w:t>Trump is undermined by a failure to deliver jobs</w:t>
      </w:r>
      <w:r w:rsidRPr="002F0A5A">
        <w:t xml:space="preserve">. Although the U.S. economic outlook is fairly bright in the near term, </w:t>
      </w:r>
      <w:r w:rsidRPr="002F0A5A">
        <w:rPr>
          <w:b/>
          <w:u w:val="single"/>
        </w:rPr>
        <w:t>macroeconomic conditions are largely unpredictable more than about six months</w:t>
      </w:r>
      <w:r w:rsidRPr="002F0A5A">
        <w:t xml:space="preserve"> in advance.3 Some of </w:t>
      </w:r>
      <w:r w:rsidRPr="002F0A5A">
        <w:rPr>
          <w:b/>
          <w:u w:val="single"/>
        </w:rPr>
        <w:t>Trump’s economic policies</w:t>
      </w:r>
      <w:r w:rsidRPr="002F0A5A">
        <w:t xml:space="preserve">, such as imposing tariffs, </w:t>
      </w:r>
      <w:r w:rsidRPr="002F0A5A">
        <w:rPr>
          <w:b/>
          <w:u w:val="single"/>
        </w:rPr>
        <w:t xml:space="preserve">could also contribute to the likelihood of an economic downturn. </w:t>
      </w:r>
      <w:r w:rsidRPr="002F0A5A">
        <w:t xml:space="preserve">Presidents usually see their popularity suffer amidst a declining economy, and Trump could be especially vulnerable after having promised to create so many jobs. 10. </w:t>
      </w:r>
      <w:r w:rsidRPr="002F0A5A">
        <w:rPr>
          <w:b/>
          <w:u w:val="single"/>
        </w:rPr>
        <w:t>Trump’s law-and-order agenda is bolstered by an international incident or terrorist attack. It’s all too easy to envision this scenario</w:t>
      </w:r>
      <w:r w:rsidRPr="002F0A5A">
        <w:t>, since the tactics Trump might use if this happened are similar to the ones he used on the campaign trail. A terrorist attack or an international conflagration initially boosts Trump’s popularity because of the so-called rally-’round-the-flag effect, which we saw with Bush after the Sept. 11 attacks</w:t>
      </w:r>
      <w:r w:rsidRPr="002F0A5A">
        <w:rPr>
          <w:b/>
          <w:u w:val="single"/>
        </w:rPr>
        <w:t>. Trump uses his popularity boost to promote nationalism, curtail civil liberties, erode the rule of law and demonize minority group</w:t>
      </w:r>
      <w:r w:rsidRPr="002F0A5A">
        <w:t xml:space="preserve">s such as Muslims. The long-term effects of are less certain: The public is more war-weary than it was in 2001, and initially-popular wars can turn into quagmires. And if Trump is too clumsy in seeming to exploit the incident for political gain, the public could turn on him quickly. Still, </w:t>
      </w:r>
      <w:r w:rsidRPr="002F0A5A">
        <w:rPr>
          <w:b/>
          <w:u w:val="single"/>
        </w:rPr>
        <w:t>many aspiring authoritarians</w:t>
      </w:r>
      <w:r w:rsidRPr="002F0A5A">
        <w:t xml:space="preserve"> (see scenario No. 11 below) </w:t>
      </w:r>
      <w:r w:rsidRPr="002F0A5A">
        <w:rPr>
          <w:b/>
          <w:u w:val="single"/>
        </w:rPr>
        <w:t>have used war as a pretext to expand their powers</w:t>
      </w:r>
      <w:r w:rsidRPr="002F0A5A">
        <w:t xml:space="preserve">. Group IV: Things fall apart. Here are what most of us would consider the worst-case scenarios — or at least the worst cases short of Trump starting a nuclear war. 11. </w:t>
      </w:r>
      <w:r w:rsidRPr="002F0A5A">
        <w:rPr>
          <w:b/>
          <w:u w:val="single"/>
        </w:rPr>
        <w:t>Trump plunges America into outright authoritarianism</w:t>
      </w:r>
      <w:r w:rsidRPr="002F0A5A">
        <w:t xml:space="preserve">. While Frum imagines a gradual eight-year drift toward authoritarianism, there are other precedents (such as in Turkey and Russia) for a more abrupt shock to the system. Bannon, Trump’s chief strategist, spoke in 2013 of wanting to “bring everything crashing down, and destroy all of today’s establishment.” If </w:t>
      </w:r>
      <w:r w:rsidRPr="002F0A5A">
        <w:rPr>
          <w:b/>
          <w:u w:val="single"/>
        </w:rPr>
        <w:t>Trump</w:t>
      </w:r>
      <w:r w:rsidRPr="002F0A5A">
        <w:t xml:space="preserve"> feels the same way, he </w:t>
      </w:r>
      <w:r w:rsidRPr="002F0A5A">
        <w:rPr>
          <w:b/>
          <w:u w:val="single"/>
        </w:rPr>
        <w:t>could decide that there are lots of advantages to moving quickly</w:t>
      </w:r>
      <w:r w:rsidRPr="002F0A5A">
        <w:t xml:space="preserve"> while his opponents are still disoriented, and while he has a Republican Congress that has not yet shown much appetite to resist him. How many indicators of authoritarian and anti-democratic behavior has Trump checked off so far? In our opinion, this is a hard question to answer because Trump hasn’t been on the job for very long. But if you started out with the view that </w:t>
      </w:r>
      <w:r w:rsidRPr="002F0A5A">
        <w:rPr>
          <w:b/>
          <w:u w:val="single"/>
        </w:rPr>
        <w:t>Trump represented an existential threat to American democracy,</w:t>
      </w:r>
      <w:r w:rsidRPr="002F0A5A">
        <w:t xml:space="preserve"> there hasn’t been a lot to reassure you so far.</w:t>
      </w:r>
    </w:p>
    <w:p w:rsidR="00A162F9" w:rsidRDefault="00A162F9" w:rsidP="00A162F9"/>
    <w:p w:rsidR="00A162F9" w:rsidRDefault="00A162F9" w:rsidP="00A162F9">
      <w:pPr>
        <w:pStyle w:val="Heading3"/>
      </w:pPr>
      <w:r>
        <w:t>AT Impeachment = Lash out</w:t>
      </w:r>
    </w:p>
    <w:p w:rsidR="00A162F9" w:rsidRDefault="00A162F9" w:rsidP="00A162F9"/>
    <w:p w:rsidR="00A162F9" w:rsidRDefault="00A162F9" w:rsidP="00A162F9">
      <w:pPr>
        <w:pStyle w:val="Heading4"/>
      </w:pPr>
      <w:r>
        <w:t>Solomon concludes for impeachment based on solid facts.</w:t>
      </w:r>
    </w:p>
    <w:p w:rsidR="00A162F9" w:rsidRPr="00620405" w:rsidRDefault="00A162F9" w:rsidP="00A162F9">
      <w:r>
        <w:rPr>
          <w:rStyle w:val="Style13ptBold"/>
        </w:rPr>
        <w:t>Solomon 17</w:t>
      </w:r>
      <w:r w:rsidRPr="009A0002">
        <w:t xml:space="preserve">  Norman Solomon is IPA’s executive director. He is the author of twelve books, including War Made Easy: How Presidents and Pundits Keep Spinning Us to Death, and with Reese Ehrlich, Target Iraq: What the News Media Didn’t Tell You. Solomon is a nationally syndicated columnist on media and politics. His articles have appeared in the New York Times, Washington Post, USA Today, Los Angeles Times, Boston Globe, and many other newspapers. A frequent guest on television and radio, he was featured in Bill Moyers’ recent documentary Buying the War and a full-length film adaptation of War Made Easy produced by the Media Education Foundation. Solomon is a recipient of the George Orwell Award, which honors distinguished contributions to honesty and clarity in public language.</w:t>
      </w:r>
      <w:r>
        <w:t xml:space="preserve"> 2-272017.</w:t>
      </w:r>
      <w:r w:rsidRPr="009A0002">
        <w:t xml:space="preserve"> http://www.commondreams.org/views/2017/02/27/trump-can-prove-hes-not-putin-puppet-blowing-world</w:t>
      </w:r>
    </w:p>
    <w:p w:rsidR="00A162F9" w:rsidRPr="00620405" w:rsidRDefault="00A162F9" w:rsidP="00A162F9">
      <w:pPr>
        <w:rPr>
          <w:b/>
          <w:u w:val="single"/>
        </w:rPr>
      </w:pPr>
      <w:r w:rsidRPr="00620405">
        <w:t xml:space="preserve">To be clear: For a vast number of reasons, </w:t>
      </w:r>
      <w:r w:rsidRPr="00620405">
        <w:rPr>
          <w:b/>
          <w:u w:val="single"/>
        </w:rPr>
        <w:t>the Trump administration is repugnant</w:t>
      </w:r>
      <w:r w:rsidRPr="00620405">
        <w:t xml:space="preserve">. And the new president’s flagrant violations of the U.S. Constitution’s foreign and domestic emoluments clauses are solid grounds for impeaching him. </w:t>
      </w:r>
      <w:r w:rsidRPr="00620405">
        <w:rPr>
          <w:b/>
          <w:u w:val="single"/>
        </w:rPr>
        <w:t>I’m glad to be involved with a nationwide petition campaign</w:t>
      </w:r>
      <w:r w:rsidRPr="00620405">
        <w:t>—which already has 890,000 signers—</w:t>
      </w:r>
      <w:r w:rsidRPr="00620405">
        <w:rPr>
          <w:b/>
          <w:u w:val="single"/>
        </w:rPr>
        <w:t>urging Congress to begin impeachment proceedings. We should go after Trump for well-grounded reasons based on solid facts.</w:t>
      </w:r>
    </w:p>
    <w:p w:rsidR="00A162F9" w:rsidRPr="00620405" w:rsidRDefault="00A162F9" w:rsidP="00A162F9"/>
    <w:p w:rsidR="00A162F9" w:rsidRDefault="00A162F9" w:rsidP="00A162F9">
      <w:pPr>
        <w:pStyle w:val="Heading4"/>
      </w:pPr>
      <w:r>
        <w:t>Risk is worse keeping him in office- the longer he is president, the more likely he will resort to nuclear war instead of diplomacy</w:t>
      </w:r>
    </w:p>
    <w:p w:rsidR="00A162F9" w:rsidRDefault="00A162F9" w:rsidP="00A162F9">
      <w:r w:rsidRPr="00801338">
        <w:t xml:space="preserve">Olivia Alperstein, 4-17-2017, </w:t>
      </w:r>
      <w:r>
        <w:t xml:space="preserve"> (</w:t>
      </w:r>
      <w:r w:rsidRPr="00801338">
        <w:t>Is A Communication and Policy Associate At Progressive Congress.Org.</w:t>
      </w:r>
      <w:r>
        <w:t xml:space="preserve">) </w:t>
      </w:r>
      <w:r w:rsidRPr="00801338">
        <w:t>"Right Now, Trump Can Start a Nuclear War," Common Dreams, https://www.commondreams.org/views/2017/03/19/right-now-trump-can-start-nuclear-war</w:t>
      </w:r>
    </w:p>
    <w:p w:rsidR="00A162F9" w:rsidRDefault="00A162F9" w:rsidP="00A162F9">
      <w:r w:rsidRPr="00747F23">
        <w:rPr>
          <w:b/>
          <w:u w:val="single"/>
        </w:rPr>
        <w:t>Right now, Donald Trump could start a nuclear war on a whim, and no one could stop him.</w:t>
      </w:r>
      <w:r>
        <w:rPr>
          <w:b/>
          <w:u w:val="single"/>
        </w:rPr>
        <w:t xml:space="preserve"> </w:t>
      </w:r>
      <w:r>
        <w:t xml:space="preserve">Under any circumstances, the prospect of nuclear war is terrifying, the deadly consequences irreversible. Yet with a single order, the president — any president — could effectively declare a nuclear war that would wipe out entire nations, including our own. More worrying still, </w:t>
      </w:r>
      <w:r w:rsidRPr="00747F23">
        <w:rPr>
          <w:b/>
          <w:u w:val="single"/>
        </w:rPr>
        <w:t xml:space="preserve">our current president has shown an alarming willingness to engage in aggression instead of diplomacy </w:t>
      </w:r>
      <w:r>
        <w:t xml:space="preserve">— particularly towards nations like Iran and China, as well as countries whose citizens have now been banned from traveling to the U.S. under an overbroad, dog-whistle executive order. </w:t>
      </w:r>
      <w:r w:rsidRPr="00747F23">
        <w:rPr>
          <w:b/>
          <w:u w:val="single"/>
        </w:rPr>
        <w:t>Trump has almost gleefully exercised his right to threaten nuclear war</w:t>
      </w:r>
      <w:r>
        <w:t>. He made boastful remarks about nuclear might throughout his campaign. And just recently, he called for a new push to put America at the “top of the pack” when it comes to nuclear weapons capability (as though we weren’t already).</w:t>
      </w:r>
    </w:p>
    <w:p w:rsidR="00A162F9" w:rsidRDefault="00A162F9" w:rsidP="00A162F9"/>
    <w:p w:rsidR="00A162F9" w:rsidRDefault="00A162F9" w:rsidP="00A162F9">
      <w:pPr>
        <w:pStyle w:val="Heading4"/>
      </w:pPr>
      <w:r>
        <w:t>Non- unique- Trump is already feuding with Russia</w:t>
      </w:r>
    </w:p>
    <w:p w:rsidR="00A162F9" w:rsidRDefault="00A162F9" w:rsidP="00A162F9">
      <w:r w:rsidRPr="00593472">
        <w:t xml:space="preserve">JOSH </w:t>
      </w:r>
      <w:r w:rsidRPr="00747F23">
        <w:rPr>
          <w:rStyle w:val="Style13ptBold"/>
        </w:rPr>
        <w:t>LEDERMAN, 4/17</w:t>
      </w:r>
      <w:r>
        <w:t xml:space="preserve">/17 ABC News, </w:t>
      </w:r>
      <w:r w:rsidRPr="00747F23">
        <w:t>Changing Trump views toward Russia, China worry some allies</w:t>
      </w:r>
      <w:r>
        <w:t xml:space="preserve"> </w:t>
      </w:r>
      <w:r w:rsidRPr="00747F23">
        <w:t>http://abcnews.go.com/Politics/wireStory/mixed-reactions-greet-trumps-attitudes-russia-china-46838288</w:t>
      </w:r>
    </w:p>
    <w:p w:rsidR="00A162F9" w:rsidRDefault="00A162F9" w:rsidP="00A162F9">
      <w:r w:rsidRPr="004C4281">
        <w:rPr>
          <w:b/>
          <w:u w:val="single"/>
        </w:rPr>
        <w:t>This past week</w:t>
      </w:r>
      <w:r>
        <w:t xml:space="preserve">, it was the opposite message, as </w:t>
      </w:r>
      <w:r w:rsidRPr="004C4281">
        <w:rPr>
          <w:b/>
          <w:u w:val="single"/>
        </w:rPr>
        <w:t>the U.S. and Russia feuded about Syria</w:t>
      </w:r>
      <w:r>
        <w:t>. "</w:t>
      </w:r>
      <w:r w:rsidRPr="004C4281">
        <w:rPr>
          <w:b/>
          <w:u w:val="single"/>
        </w:rPr>
        <w:t>We're not getting along with Russia at all</w:t>
      </w:r>
      <w:r>
        <w:t>," Trump said. "</w:t>
      </w:r>
      <w:r w:rsidRPr="004C4281">
        <w:rPr>
          <w:b/>
          <w:u w:val="single"/>
        </w:rPr>
        <w:t>We may be at an all-time low</w:t>
      </w:r>
      <w:r>
        <w:t>." Trump's declaration came at a joint news conference with the leader of NATO, an alliance established as a Cold War bulwark against the Soviet Union. Trump had dismissed NATO as "obsolete," but now says it is "no longer obsolete."</w:t>
      </w:r>
    </w:p>
    <w:p w:rsidR="00A162F9" w:rsidRDefault="00A162F9" w:rsidP="00A162F9"/>
    <w:p w:rsidR="00A162F9" w:rsidRDefault="00A162F9" w:rsidP="00A162F9">
      <w:pPr>
        <w:pStyle w:val="Heading3"/>
      </w:pPr>
      <w:r>
        <w:t>No Pardon</w:t>
      </w:r>
    </w:p>
    <w:p w:rsidR="00A162F9" w:rsidRDefault="00A162F9" w:rsidP="00A162F9">
      <w:pPr>
        <w:pStyle w:val="Heading4"/>
      </w:pPr>
      <w:r>
        <w:t>Pence won’t pardon Trump.</w:t>
      </w:r>
    </w:p>
    <w:p w:rsidR="00A162F9" w:rsidRPr="000A61BE" w:rsidRDefault="00A162F9" w:rsidP="00A162F9">
      <w:r w:rsidRPr="00D01CDF">
        <w:t xml:space="preserve">Dave R. </w:t>
      </w:r>
      <w:r w:rsidRPr="00D01CDF">
        <w:rPr>
          <w:rStyle w:val="Style13ptBold"/>
        </w:rPr>
        <w:t>Jacobson, 4-14</w:t>
      </w:r>
      <w:r w:rsidRPr="00D01CDF">
        <w:t xml:space="preserve">-2017, </w:t>
      </w:r>
      <w:r>
        <w:t xml:space="preserve">(o-Founder of Jacobson &amp; Zilber Strategies, Political Analyst. Dave Jacobson has an extensive background in political campaign management, public relations, and strategic communications.) </w:t>
      </w:r>
      <w:r w:rsidRPr="00D01CDF">
        <w:t>"Why Mike Pence Might Not Pardon Donald Trump," Huffington Post, http://www.huffingtonpost.com/entry/why-mike-pence-might-not-pardon-donald-trump_us_58f133ade4b0156697224f2c</w:t>
      </w:r>
    </w:p>
    <w:p w:rsidR="00A162F9" w:rsidRDefault="00A162F9" w:rsidP="00A162F9">
      <w:r>
        <w:t xml:space="preserve">Ever since President Ford pardoned Nixon, it has been a widely held assumption in American politics that any Vice President would likely pardon their President in the event of a scandal-based impeachment. Certainly it would have happened if any President since committed similar crimes. As is the case in so many areas, Donald </w:t>
      </w:r>
      <w:r w:rsidRPr="000A61BE">
        <w:rPr>
          <w:b/>
          <w:u w:val="single"/>
        </w:rPr>
        <w:t>Trump changes everything</w:t>
      </w:r>
      <w:r>
        <w:t xml:space="preserve">. Mike </w:t>
      </w:r>
      <w:r w:rsidRPr="000A61BE">
        <w:rPr>
          <w:b/>
          <w:u w:val="single"/>
        </w:rPr>
        <w:t>Pence had little or no relationship with</w:t>
      </w:r>
      <w:r>
        <w:t xml:space="preserve"> Donald </w:t>
      </w:r>
      <w:r w:rsidRPr="000A61BE">
        <w:rPr>
          <w:b/>
          <w:u w:val="single"/>
        </w:rPr>
        <w:t>Trump prior to being nominated</w:t>
      </w:r>
      <w:r>
        <w:t xml:space="preserve"> as Vice President – from the start, they had an arranged marriage. In fact, Pence backed Senator Ted Cruz in the Indiana GOP Presidential primary contest over Trump. That said, this is hardly unprecedented – numerous Presidential tickets have included uneasy bedfellows – but </w:t>
      </w:r>
      <w:r w:rsidRPr="000A61BE">
        <w:rPr>
          <w:b/>
          <w:u w:val="single"/>
        </w:rPr>
        <w:t>the degree to which Pence and Trump come from different wings of the party</w:t>
      </w:r>
      <w:r>
        <w:t xml:space="preserve"> and different walks of life </w:t>
      </w:r>
      <w:r w:rsidRPr="000A61BE">
        <w:rPr>
          <w:b/>
          <w:u w:val="single"/>
        </w:rPr>
        <w:t>can hardly be overstated</w:t>
      </w:r>
      <w:r>
        <w:t xml:space="preserve">. Pence is an individual whose principal motivation in public life appears to be social issues, while Trump’s positions on abortion and other issues seem to be little more than a matter of convenience (indeed, he has held every position conceivable on abortion). With the possible exception of Vice President Dick Cheney, </w:t>
      </w:r>
      <w:r w:rsidRPr="000A61BE">
        <w:rPr>
          <w:b/>
          <w:u w:val="single"/>
        </w:rPr>
        <w:t>nobody agrees to serve as Vice President unless they have at least some hopes of becoming President</w:t>
      </w:r>
      <w:r>
        <w:t xml:space="preserve">. </w:t>
      </w:r>
      <w:r w:rsidRPr="000A61BE">
        <w:rPr>
          <w:b/>
          <w:u w:val="single"/>
        </w:rPr>
        <w:t>In the case of Pence, that rings especially true; he has been repeatedly publicly humiliated by Trump</w:t>
      </w:r>
      <w:r>
        <w:t xml:space="preserve">, and the only plausible reasons that he has stood by Trump are: He deeply, profoundly wants to become President He is the ultimate sacrificing loyal soldier on behalf of his party It’s for these reasons that there is a good chance Vice President </w:t>
      </w:r>
      <w:r w:rsidRPr="000A61BE">
        <w:rPr>
          <w:b/>
          <w:u w:val="single"/>
        </w:rPr>
        <w:t>Pence will not pardon</w:t>
      </w:r>
      <w:r>
        <w:t xml:space="preserve"> Donald </w:t>
      </w:r>
      <w:r w:rsidRPr="000A61BE">
        <w:rPr>
          <w:b/>
          <w:u w:val="single"/>
        </w:rPr>
        <w:t>Trump</w:t>
      </w:r>
      <w:r>
        <w:t>.</w:t>
      </w:r>
    </w:p>
    <w:p w:rsidR="00A162F9" w:rsidRDefault="00A162F9" w:rsidP="00A162F9"/>
    <w:p w:rsidR="00A162F9" w:rsidRDefault="00A162F9" w:rsidP="00A162F9">
      <w:pPr>
        <w:pStyle w:val="Heading4"/>
      </w:pPr>
      <w:r>
        <w:t>Pardoning is political suicide for the GOP- Pence won’t do it</w:t>
      </w:r>
    </w:p>
    <w:p w:rsidR="00A162F9" w:rsidRDefault="00A162F9" w:rsidP="00A162F9">
      <w:r w:rsidRPr="00D01CDF">
        <w:t xml:space="preserve">Dave R. </w:t>
      </w:r>
      <w:r w:rsidRPr="00D01CDF">
        <w:rPr>
          <w:rStyle w:val="Style13ptBold"/>
        </w:rPr>
        <w:t>Jacobson, 4-14</w:t>
      </w:r>
      <w:r w:rsidRPr="00D01CDF">
        <w:t xml:space="preserve">-2017, </w:t>
      </w:r>
      <w:r>
        <w:t xml:space="preserve">(o-Founder of Jacobson &amp; Zilber Strategies, Political Analyst. Dave Jacobson has an extensive background in political campaign management, public relations, and strategic communications.) </w:t>
      </w:r>
      <w:r w:rsidRPr="00D01CDF">
        <w:t>"Why Mike Pence Might Not Pardon Donald Trump," Huffington Post, http://www.huffingtonpost.com/entry/why-mike-pence-might-not-pardon-donald-trump_us_58f133ade4b0156697224f2c</w:t>
      </w:r>
    </w:p>
    <w:p w:rsidR="00A162F9" w:rsidRPr="00233C70" w:rsidRDefault="00A162F9" w:rsidP="00A162F9">
      <w:r>
        <w:t xml:space="preserve">Which brings us back to Mike Pence. </w:t>
      </w:r>
      <w:r w:rsidRPr="00233C70">
        <w:rPr>
          <w:b/>
          <w:u w:val="single"/>
        </w:rPr>
        <w:t>If all Mike Pence wants to do is to become President</w:t>
      </w:r>
      <w:r>
        <w:t xml:space="preserve"> of the United States, </w:t>
      </w:r>
      <w:r w:rsidRPr="00233C70">
        <w:rPr>
          <w:b/>
          <w:u w:val="single"/>
        </w:rPr>
        <w:t>pardoning a</w:t>
      </w:r>
      <w:r>
        <w:t xml:space="preserve"> wounded and </w:t>
      </w:r>
      <w:r w:rsidRPr="00233C70">
        <w:rPr>
          <w:b/>
          <w:u w:val="single"/>
        </w:rPr>
        <w:t>scandal-ridden President would</w:t>
      </w:r>
      <w:r>
        <w:t xml:space="preserve"> almost </w:t>
      </w:r>
      <w:r w:rsidRPr="00233C70">
        <w:rPr>
          <w:b/>
          <w:u w:val="single"/>
        </w:rPr>
        <w:t>ensure his defeat in 2020</w:t>
      </w:r>
      <w:r>
        <w:t xml:space="preserve">. Remember, the only way Trump gets impeached is if he is so unpopular that he’s toxic in red states, not just blue ones. </w:t>
      </w:r>
      <w:r w:rsidRPr="00233C70">
        <w:rPr>
          <w:b/>
          <w:u w:val="single"/>
        </w:rPr>
        <w:t>Alternatively, if</w:t>
      </w:r>
      <w:r>
        <w:t xml:space="preserve"> Mike </w:t>
      </w:r>
      <w:r w:rsidRPr="00233C70">
        <w:rPr>
          <w:b/>
          <w:u w:val="single"/>
        </w:rPr>
        <w:t>Pence</w:t>
      </w:r>
      <w:r>
        <w:t xml:space="preserve">’s principal motivation </w:t>
      </w:r>
      <w:r w:rsidRPr="00233C70">
        <w:rPr>
          <w:b/>
          <w:u w:val="single"/>
        </w:rPr>
        <w:t>is to be a good soldier for the Republican Party, he also will likely see that pardoning</w:t>
      </w:r>
      <w:r>
        <w:t xml:space="preserve"> a scandal-ridden President </w:t>
      </w:r>
      <w:r w:rsidRPr="00233C70">
        <w:rPr>
          <w:b/>
          <w:u w:val="single"/>
        </w:rPr>
        <w:t>would lead to massive down-ticket losses</w:t>
      </w:r>
      <w:r>
        <w:t xml:space="preserve"> for Republicans. We must remember that </w:t>
      </w:r>
      <w:r w:rsidRPr="00233C70">
        <w:rPr>
          <w:b/>
          <w:u w:val="single"/>
        </w:rPr>
        <w:t>Pence</w:t>
      </w:r>
      <w:r>
        <w:t xml:space="preserve">, for all his loyal posturing in the press, ultimately </w:t>
      </w:r>
      <w:r w:rsidRPr="00233C70">
        <w:rPr>
          <w:b/>
          <w:u w:val="single"/>
        </w:rPr>
        <w:t>has no personal loyalty to Trump.</w:t>
      </w:r>
      <w:r>
        <w:t xml:space="preserve"> The two barely knew each other a year ago. If the political winds become unfavorable, </w:t>
      </w:r>
      <w:r w:rsidRPr="00233C70">
        <w:rPr>
          <w:b/>
          <w:u w:val="single"/>
        </w:rPr>
        <w:t>Pence will no doubt save himself</w:t>
      </w:r>
      <w:r>
        <w:t>.</w:t>
      </w:r>
    </w:p>
    <w:p w:rsidR="00A162F9" w:rsidRDefault="00A162F9" w:rsidP="00A162F9">
      <w:pPr>
        <w:pStyle w:val="Heading3"/>
      </w:pPr>
      <w:r>
        <w:t>AT GOP Congress won’t impeach</w:t>
      </w:r>
    </w:p>
    <w:p w:rsidR="00A162F9" w:rsidRDefault="00A162F9" w:rsidP="00A162F9"/>
    <w:p w:rsidR="00A162F9" w:rsidRDefault="00A162F9" w:rsidP="00A162F9">
      <w:pPr>
        <w:pStyle w:val="Heading4"/>
      </w:pPr>
      <w:r>
        <w:t>Midterm elections mean GOP congress will impeach if it’s bad enough</w:t>
      </w:r>
    </w:p>
    <w:p w:rsidR="00A162F9" w:rsidRDefault="00A162F9" w:rsidP="00A162F9">
      <w:r w:rsidRPr="007B0EA8">
        <w:t xml:space="preserve">William S. </w:t>
      </w:r>
      <w:r w:rsidRPr="007B0EA8">
        <w:rPr>
          <w:rStyle w:val="Style13ptBold"/>
        </w:rPr>
        <w:t>Becker, 2-9</w:t>
      </w:r>
      <w:r w:rsidRPr="007B0EA8">
        <w:t xml:space="preserve">-2017, "The GOP's Biggest Integrity Test," Huffington Post, </w:t>
      </w:r>
      <w:hyperlink r:id="rId11" w:history="1">
        <w:r w:rsidRPr="00505D51">
          <w:rPr>
            <w:rStyle w:val="Hyperlink"/>
          </w:rPr>
          <w:t>http://www.huffingtonpost.com/william-s-becker/the-gops-biggest-integrit_b_14659322.html</w:t>
        </w:r>
      </w:hyperlink>
      <w:r>
        <w:t>, ach</w:t>
      </w:r>
    </w:p>
    <w:p w:rsidR="00A162F9" w:rsidRDefault="00A162F9" w:rsidP="00A162F9">
      <w:r w:rsidRPr="00A110B1">
        <w:rPr>
          <w:b/>
          <w:u w:val="single"/>
        </w:rPr>
        <w:t>The next congressional elections are less than two years away. Republicans have</w:t>
      </w:r>
      <w:r w:rsidRPr="00A110B1">
        <w:t xml:space="preserve"> that amount of time </w:t>
      </w:r>
      <w:r w:rsidRPr="00A110B1">
        <w:rPr>
          <w:b/>
          <w:u w:val="single"/>
        </w:rPr>
        <w:t>to prove they are willing and able to keep the President from behaving unethically or illegally</w:t>
      </w:r>
      <w:r w:rsidRPr="00A110B1">
        <w:t xml:space="preserve">, up to and </w:t>
      </w:r>
      <w:r w:rsidRPr="00A110B1">
        <w:rPr>
          <w:b/>
          <w:u w:val="single"/>
        </w:rPr>
        <w:t>including “high crimes and misdemeanors”. If members of Congress cannot do that job</w:t>
      </w:r>
      <w:r w:rsidRPr="00A110B1">
        <w:t xml:space="preserve"> — if they cannot begin putting good governance above bad politics - </w:t>
      </w:r>
      <w:r w:rsidRPr="00A110B1">
        <w:rPr>
          <w:b/>
          <w:u w:val="single"/>
        </w:rPr>
        <w:t>they should not be there</w:t>
      </w:r>
      <w:r w:rsidRPr="00A110B1">
        <w:t>. It’s just that simple.</w:t>
      </w:r>
      <w:r>
        <w:t xml:space="preserve"> </w:t>
      </w:r>
      <w:r w:rsidRPr="00730FFA">
        <w:t xml:space="preserve">Less than two weeks after Trump moved into the White House, a survey by Public Opinion Research found that 40% of U.S. voters want him removed from office. Talk of impeachment is very premature. </w:t>
      </w:r>
      <w:r w:rsidRPr="00916196">
        <w:rPr>
          <w:b/>
          <w:u w:val="single"/>
        </w:rPr>
        <w:t>Before Republican leaders are likely consider impeachment proceedings, they would have to decide that Trump’s behaviors</w:t>
      </w:r>
      <w:r w:rsidRPr="00730FFA">
        <w:t xml:space="preserve"> will not change and </w:t>
      </w:r>
      <w:r w:rsidRPr="00916196">
        <w:rPr>
          <w:b/>
          <w:u w:val="single"/>
        </w:rPr>
        <w:t>will do serious damage to the nation</w:t>
      </w:r>
      <w:r w:rsidRPr="00730FFA">
        <w:t xml:space="preserve">, the presidency </w:t>
      </w:r>
      <w:r w:rsidRPr="00916196">
        <w:rPr>
          <w:b/>
          <w:u w:val="single"/>
        </w:rPr>
        <w:t>and the Party’s prospects</w:t>
      </w:r>
      <w:r w:rsidRPr="00730FFA">
        <w:t>.</w:t>
      </w:r>
    </w:p>
    <w:p w:rsidR="00A162F9" w:rsidRDefault="00A162F9" w:rsidP="00A162F9">
      <w:pPr>
        <w:pStyle w:val="Heading4"/>
      </w:pPr>
      <w:r>
        <w:t xml:space="preserve">GOP won’t ditch Trump now, but something as bad as the CP would force impeachment </w:t>
      </w:r>
    </w:p>
    <w:p w:rsidR="00A162F9" w:rsidRPr="005232A8" w:rsidRDefault="00A162F9" w:rsidP="00A162F9">
      <w:r w:rsidRPr="005232A8">
        <w:t xml:space="preserve">Andrew </w:t>
      </w:r>
      <w:r w:rsidRPr="005232A8">
        <w:rPr>
          <w:rStyle w:val="Style13ptBold"/>
        </w:rPr>
        <w:t>Buncombe, 4-13</w:t>
      </w:r>
      <w:r w:rsidRPr="005232A8">
        <w:t xml:space="preserve">-2017, "Donald Trump has 50% chance of being impeached, says historian who predicted election result," Independent, </w:t>
      </w:r>
      <w:hyperlink r:id="rId12" w:history="1">
        <w:r w:rsidRPr="00EB3766">
          <w:rPr>
            <w:rStyle w:val="Hyperlink"/>
          </w:rPr>
          <w:t>http://www.independent.co.uk/news/world/americas/us-politics/donald-trump-impeachment-chances-2018-midterm-elections-allan-lichtman-historian-a7695531.html</w:t>
        </w:r>
      </w:hyperlink>
      <w:r>
        <w:t xml:space="preserve"> ach</w:t>
      </w:r>
    </w:p>
    <w:p w:rsidR="00A162F9" w:rsidRDefault="00A162F9" w:rsidP="00A162F9">
      <w:r w:rsidRPr="005232A8">
        <w:t xml:space="preserve">Mr Lichtman points out that </w:t>
      </w:r>
      <w:r w:rsidRPr="005232A8">
        <w:rPr>
          <w:b/>
          <w:u w:val="single"/>
        </w:rPr>
        <w:t>at the moment, the Republicans control the House and the Senate</w:t>
      </w:r>
      <w:r w:rsidRPr="005232A8">
        <w:t xml:space="preserve">. However, he believes </w:t>
      </w:r>
      <w:r w:rsidRPr="005232A8">
        <w:rPr>
          <w:b/>
          <w:u w:val="single"/>
        </w:rPr>
        <w:t>if the Russian probes were to come up with something so bad about Mr Trump that Republicans believed it could damage them at the mid-terms not to ditch him, they might quickly do so</w:t>
      </w:r>
      <w:r w:rsidRPr="005232A8">
        <w:t>. Then Mike Pence would assume the presidency.</w:t>
      </w:r>
    </w:p>
    <w:p w:rsidR="00A162F9" w:rsidRDefault="00A162F9" w:rsidP="00A162F9"/>
    <w:p w:rsidR="00A162F9" w:rsidRDefault="00A162F9" w:rsidP="00A162F9">
      <w:pPr>
        <w:pStyle w:val="Heading3"/>
      </w:pPr>
      <w:r>
        <w:t>No Checks on Trump</w:t>
      </w:r>
    </w:p>
    <w:p w:rsidR="00A162F9" w:rsidRPr="009C4ADD" w:rsidRDefault="00A162F9" w:rsidP="00A162F9">
      <w:pPr>
        <w:pStyle w:val="Heading4"/>
      </w:pPr>
      <w:r w:rsidRPr="009C4ADD">
        <w:t>No checks</w:t>
      </w:r>
      <w:r>
        <w:t xml:space="preserve"> on foreign policy</w:t>
      </w:r>
    </w:p>
    <w:p w:rsidR="00A162F9" w:rsidRPr="008D083D" w:rsidRDefault="00A162F9" w:rsidP="00A162F9">
      <w:r w:rsidRPr="008D083D">
        <w:rPr>
          <w:rStyle w:val="Style13ptBold"/>
        </w:rPr>
        <w:t>Drezner 16</w:t>
      </w:r>
      <w:r w:rsidRPr="008D083D">
        <w:t>. [Daniel, American professor of international politics at The Fletcher School of Law and Diplomacy at Tufts University, “The awesome destructive power of the next president” Washington Post – March 10 --  https://www.washingtonpost.com/posteverything/wp/2016/03/10/the-awesome-destructive-power-of-the-next-president/]</w:t>
      </w:r>
    </w:p>
    <w:p w:rsidR="00A162F9" w:rsidRDefault="00A162F9" w:rsidP="00A162F9">
      <w:r w:rsidRPr="009C4ADD">
        <w:t xml:space="preserve">As Donald Trump marches towards the GOP nomination, it’s worth pointing out two stories from this past week about </w:t>
      </w:r>
      <w:r w:rsidRPr="00A162F9">
        <w:t xml:space="preserve">what the next president can do as the foreign policy leader of the nation. In The Atlantic, Conor </w:t>
      </w:r>
      <w:r w:rsidRPr="00A162F9">
        <w:rPr>
          <w:rStyle w:val="TitleChar"/>
        </w:rPr>
        <w:t xml:space="preserve">Friedersdorf discusses what the president can do on the security front </w:t>
      </w:r>
      <w:r w:rsidRPr="00A162F9">
        <w:rPr>
          <w:rStyle w:val="Emphasis"/>
        </w:rPr>
        <w:t>without any congressional constraint</w:t>
      </w:r>
      <w:r w:rsidRPr="00A162F9">
        <w:rPr>
          <w:rStyle w:val="TitleChar"/>
        </w:rPr>
        <w:t>… and walks away terrified</w:t>
      </w:r>
      <w:r w:rsidRPr="00A162F9">
        <w:t xml:space="preserve">: Let me put things more starkly: Under current precedent, the commander in chief can give a secret order to kill an American citizen with a drone strike without charges or trial. Should Donald Trump have that power?… Before moving into a new house, parents of small children engage in child-proofing. Before leaving the White House, Obama should engage in tyrant-proofing. For eight years, he has evinced a high opinion of his own ability to exercise power morally, even in situations where Senator Obama thought that the president should be restrained. At this point, better to flatter his ego than to resist it. You’ll be gone soon, Mr. President, and for all our disagreements, I think your successor is highly likely to be less trustworthy and more corruptible than you were. Meanwhile, in the Wall Street Journal, Greg Ip looks at the protectionist powers of a sitting president… and walks away terrified: </w:t>
      </w:r>
      <w:r w:rsidRPr="00A162F9">
        <w:rPr>
          <w:rStyle w:val="TitleChar"/>
        </w:rPr>
        <w:t xml:space="preserve">As </w:t>
      </w:r>
      <w:r w:rsidRPr="00A162F9">
        <w:t xml:space="preserve">Mr. </w:t>
      </w:r>
      <w:r w:rsidRPr="00A162F9">
        <w:rPr>
          <w:rStyle w:val="TitleChar"/>
        </w:rPr>
        <w:t>Trump closes in on the Republican presidential nomination by promising voters he’ll crack down on foreign competitors, the rest of the world should take stock of the extraordinary power a president has to take the country in a protectionist direction</w:t>
      </w:r>
      <w:r w:rsidRPr="00A162F9">
        <w:t xml:space="preserve">…. While the candidates haven’t delved into the details of trade enforcement, a president has enormous leverage through several broader powerful tools, such as Section 301 of the Trade Act of 1974, which authorizes the president to take “all appropriate and feasible steps” against any “unjustifiable or unreasonable” discrimination against U.S. exports, and Section 201, under which he can seek to protect industry from surging imports…. Though the law is murky, </w:t>
      </w:r>
      <w:r w:rsidRPr="00A162F9">
        <w:rPr>
          <w:rStyle w:val="TitleChar"/>
        </w:rPr>
        <w:t>a president can probably pull the U.S. out of the WTO or Nafta on six months’ notice,</w:t>
      </w:r>
      <w:r w:rsidRPr="00A162F9">
        <w:t xml:space="preserve"> </w:t>
      </w:r>
      <w:r w:rsidRPr="00A162F9">
        <w:rPr>
          <w:rStyle w:val="TitleChar"/>
        </w:rPr>
        <w:t xml:space="preserve">says </w:t>
      </w:r>
      <w:r w:rsidRPr="00A162F9">
        <w:t xml:space="preserve">Gary </w:t>
      </w:r>
      <w:r w:rsidRPr="00A162F9">
        <w:rPr>
          <w:rStyle w:val="TitleChar"/>
        </w:rPr>
        <w:t>Horlick, a veteran trade lawyer</w:t>
      </w:r>
      <w:r w:rsidRPr="00A162F9">
        <w:t xml:space="preserve">, though that would leave in place many of the laws enacting their provisions, such as on tariff cuts and intellectual-property rights. So, in other words, </w:t>
      </w:r>
      <w:r w:rsidRPr="00A162F9">
        <w:rPr>
          <w:rStyle w:val="TitleChar"/>
        </w:rPr>
        <w:t>over time the president has amassed significant levers of power with fewer checks and balances than Americans commonly realize</w:t>
      </w:r>
      <w:r w:rsidRPr="00A162F9">
        <w:t xml:space="preserve">. [To be fair, there have been valid reasons for some of these shifts in power from the legislative to the executive. If you think presidents are bad at foreign economic policy, you haven’t paid attention to legislative history. But still, this is a thing.] </w:t>
      </w:r>
      <w:r w:rsidRPr="00A162F9">
        <w:rPr>
          <w:rStyle w:val="TitleChar"/>
        </w:rPr>
        <w:t>As much as Obama decried overreaching executive power</w:t>
      </w:r>
      <w:r w:rsidRPr="00A162F9">
        <w:t xml:space="preserve"> as a candidate in 2008, </w:t>
      </w:r>
      <w:r w:rsidRPr="00A162F9">
        <w:rPr>
          <w:rStyle w:val="TitleChar"/>
        </w:rPr>
        <w:t>he has become part of the problem as president. This president has concentrated control over foreign policy within the White House to a far greater degree</w:t>
      </w:r>
      <w:r w:rsidRPr="00A162F9">
        <w:t xml:space="preserve"> than anyone since Richard Nixon. </w:t>
      </w:r>
      <w:r w:rsidRPr="00A162F9">
        <w:rPr>
          <w:rStyle w:val="TitleChar"/>
        </w:rPr>
        <w:t>In response to an actively hostile GOP-controlled Congress, Obama has simply bypassed the legislative branch through executive action.</w:t>
      </w:r>
      <w:r w:rsidRPr="00A162F9">
        <w:t xml:space="preserve"> While many of Obama’s supporters embraced this strategy in the face of an implacable Congress, </w:t>
      </w:r>
      <w:r w:rsidRPr="00A162F9">
        <w:rPr>
          <w:rStyle w:val="TitleChar"/>
        </w:rPr>
        <w:t>it creates an office ripe for abuse if</w:t>
      </w:r>
      <w:r w:rsidRPr="00A162F9">
        <w:t xml:space="preserve">, say, </w:t>
      </w:r>
      <w:r w:rsidRPr="00A162F9">
        <w:rPr>
          <w:rStyle w:val="TitleChar"/>
        </w:rPr>
        <w:t>a vainglorious blowhard were to get elected</w:t>
      </w:r>
      <w:r w:rsidRPr="00A162F9">
        <w:t>.</w:t>
      </w:r>
    </w:p>
    <w:p w:rsidR="00A162F9" w:rsidRDefault="00A162F9" w:rsidP="00A162F9"/>
    <w:p w:rsidR="00A162F9" w:rsidRDefault="00A162F9" w:rsidP="00A162F9">
      <w:pPr>
        <w:pStyle w:val="Heading4"/>
      </w:pPr>
      <w:r>
        <w:t xml:space="preserve">Zero effective checks on Trump presidency. </w:t>
      </w:r>
    </w:p>
    <w:p w:rsidR="00A162F9" w:rsidRPr="00E33EF7" w:rsidRDefault="00A162F9" w:rsidP="00A162F9">
      <w:r w:rsidRPr="00E33EF7">
        <w:rPr>
          <w:rStyle w:val="Style13ptBold"/>
        </w:rPr>
        <w:t>Rubin 5-31</w:t>
      </w:r>
      <w:r w:rsidRPr="00E33EF7">
        <w:t>-16. [Jennifer, Right Turn blogger for The Post, "Realistic about the damage Trump can do" WaPo -- https://www.washingtonpost.com/blogs/right-turn/wp/2016/05/31/realistic-about-the-damage-trump-can-do/]</w:t>
      </w:r>
    </w:p>
    <w:p w:rsidR="00A162F9" w:rsidRDefault="00A162F9" w:rsidP="00A162F9">
      <w:pPr>
        <w:rPr>
          <w:rStyle w:val="Emphasis"/>
        </w:rPr>
      </w:pPr>
      <w:r w:rsidRPr="00E33EF7">
        <w:t xml:space="preserve">On Sunday, Majority </w:t>
      </w:r>
      <w:r w:rsidRPr="00A162F9">
        <w:t xml:space="preserve">Leader Sen. Mitch </w:t>
      </w:r>
      <w:r w:rsidRPr="00A162F9">
        <w:rPr>
          <w:rStyle w:val="TitleChar"/>
        </w:rPr>
        <w:t>McConnell</w:t>
      </w:r>
      <w:r w:rsidRPr="00A162F9">
        <w:t xml:space="preserve"> (R-Ky.) </w:t>
      </w:r>
      <w:r w:rsidRPr="00A162F9">
        <w:rPr>
          <w:rStyle w:val="TitleChar"/>
        </w:rPr>
        <w:t>tried to reassure voters about</w:t>
      </w:r>
      <w:r w:rsidRPr="00A162F9">
        <w:t xml:space="preserve"> Donald </w:t>
      </w:r>
      <w:r w:rsidRPr="00A162F9">
        <w:rPr>
          <w:rStyle w:val="TitleChar"/>
        </w:rPr>
        <w:t>Trump. “[W]what protects us in this country against big mistakes being made is the structure, the Constitution, the institutions</w:t>
      </w:r>
      <w:r w:rsidRPr="00A162F9">
        <w:t xml:space="preserve">,” he said. “No matter how unusual a personality may be who gets elected to office, there are constraints in this country. You don’t get to do anything you want to. So I’m very optimistic about America. I’m not depressed about the nature of the debate.” Then on CBS’s This Morning, McConnell gave some advice to Donald Trump: “I’d like to see a more studious approach.” He continued, “I think that winning the White House is about more than just entertaining a large audience. I think the American people would also like to see him fill in the blanks.” </w:t>
      </w:r>
      <w:r w:rsidRPr="00A162F9">
        <w:rPr>
          <w:rStyle w:val="TitleChar"/>
        </w:rPr>
        <w:t>We would like to think McConnell is correct. If Trump studies up on some issues and uses scripted speeches, he’ll be fine</w:t>
      </w:r>
      <w:r w:rsidRPr="00A162F9">
        <w:t xml:space="preserve">. If he gets elected, Congress will stop him from doing anything too nutty. That sounds good, but it’s not remotely true. As for studying, Trump seems neither inclined to read even briefing materials or learn from those more knowledgeable. Even his scripted speeches, most notably his foreign policy remarks (with the Russian ambassador front and center), are incoherent. He does not attract the best and the brightest to read the speeches; and, moreover, they still reflect his dangerous isolationist and protectionist instincts. A scripted Trump is still Trump. McConnell is right about one thing: Trump’s ad-lib interviews are worse, and generally disturbing. His impromptu attacks on fellow Republicans don’t vanish simply because he gave an energy speech a few days earlier. As for the issue of governance, </w:t>
      </w:r>
      <w:r w:rsidRPr="00A162F9">
        <w:rPr>
          <w:rStyle w:val="TitleChar"/>
        </w:rPr>
        <w:t>the Constitution does not protect the American people from a commander-in-chief with atrocious judgment or a president who acts unilaterally, eviscerating the limits on the executive.</w:t>
      </w:r>
      <w:r w:rsidRPr="00A162F9">
        <w:t xml:space="preserve"> That was the lesson of the Obama years, no? </w:t>
      </w:r>
      <w:r w:rsidRPr="00A162F9">
        <w:rPr>
          <w:rStyle w:val="TitleChar"/>
        </w:rPr>
        <w:t>If the president is bent on misusing the executive branch</w:t>
      </w:r>
      <w:r w:rsidRPr="00A162F9">
        <w:t xml:space="preserve"> (e.g. the IRS), </w:t>
      </w:r>
      <w:r w:rsidRPr="00A162F9">
        <w:rPr>
          <w:rStyle w:val="TitleChar"/>
        </w:rPr>
        <w:t>the remedy is usually after the fact</w:t>
      </w:r>
      <w:r w:rsidRPr="00A162F9">
        <w:t xml:space="preserve">. Former CIA and NSA director Michael Hayden reminds us that </w:t>
      </w:r>
      <w:r w:rsidRPr="00A162F9">
        <w:rPr>
          <w:rStyle w:val="TitleChar"/>
        </w:rPr>
        <w:t>Trump’s rhetoric helps the enemy’s recruitment</w:t>
      </w:r>
      <w:r w:rsidRPr="00A162F9">
        <w:t xml:space="preserve">. </w:t>
      </w:r>
      <w:r w:rsidRPr="00A162F9">
        <w:rPr>
          <w:rStyle w:val="TitleChar"/>
        </w:rPr>
        <w:t>It can</w:t>
      </w:r>
      <w:r w:rsidRPr="00A162F9">
        <w:t xml:space="preserve"> likewise </w:t>
      </w:r>
      <w:r w:rsidRPr="00A162F9">
        <w:rPr>
          <w:rStyle w:val="TitleChar"/>
        </w:rPr>
        <w:t>demoralize friends</w:t>
      </w:r>
      <w:r w:rsidRPr="00A162F9">
        <w:t xml:space="preserve">. </w:t>
      </w:r>
      <w:r w:rsidRPr="00A162F9">
        <w:rPr>
          <w:rStyle w:val="TitleChar"/>
        </w:rPr>
        <w:t xml:space="preserve">The president matters, more than any other individual on the planet, when it comes to our safety, security and prosperity and to that of the Free World. </w:t>
      </w:r>
      <w:r w:rsidRPr="00A162F9">
        <w:t xml:space="preserve">Moreover, </w:t>
      </w:r>
      <w:r w:rsidRPr="00A162F9">
        <w:rPr>
          <w:rStyle w:val="TitleChar"/>
        </w:rPr>
        <w:t>Trump repeatedly shows contempt for the judiciary</w:t>
      </w:r>
      <w:r w:rsidRPr="00A162F9">
        <w:t xml:space="preserve">, as he did over the Memorial Day holiday in excoriating the judge in the Trump U litigation who ordered documents to be unsealed. He and his spokesman suggest the judge is biased against Trump because she is Hispanic. </w:t>
      </w:r>
      <w:r w:rsidRPr="00A162F9">
        <w:rPr>
          <w:rStyle w:val="TitleChar"/>
        </w:rPr>
        <w:t>Does anyone think he would be more inclined to respect courts if he wins? Surely not. Even worse, McConnell’s own troops won’t be all that inclined to stop Trump</w:t>
      </w:r>
      <w:r w:rsidRPr="00A162F9">
        <w:t xml:space="preserve">. If Trump is extracting pledges of support now, imagine what he’ll do when he has the powers of the White House at his disposal. You’ll have Republican senators assisting Trump as he wreaks havoc on the budget, our tax code and more. And, of course, with Trump at the top of the ticket there is a very good chance Sen. Charles E. Schumer (D-N.Y.), not McConnell, will be majority leader. McConnell has a job to do as majority leader. He has members he wants reelected and who cannot go to war with Trump. To his credit, McConnell is avoiding fawning over Trump, unlike some fellow Republicans who seem bent on destroying their credibility. Nevertheless, the rest of us should take his soothing words with a large grain of salt. </w:t>
      </w:r>
      <w:r w:rsidRPr="00A162F9">
        <w:rPr>
          <w:rStyle w:val="TitleChar"/>
        </w:rPr>
        <w:t>A narcissist with an authoritarian streak</w:t>
      </w:r>
      <w:r w:rsidRPr="00A162F9">
        <w:t xml:space="preserve">, </w:t>
      </w:r>
      <w:r w:rsidRPr="00A162F9">
        <w:rPr>
          <w:rStyle w:val="TitleChar"/>
        </w:rPr>
        <w:t>one surrounded by shady characters with foreign connections and unable to separate Internet rumor from fact can do great damage to America’s economy, military and assorted institutions</w:t>
      </w:r>
      <w:r w:rsidRPr="00A162F9">
        <w:t xml:space="preserve">. He’s already done untold damage to the political debate, rendering it even more vulgar and nasty than it was before he threw his hat into the ring. </w:t>
      </w:r>
      <w:r w:rsidRPr="00A162F9">
        <w:rPr>
          <w:rStyle w:val="Emphasis"/>
        </w:rPr>
        <w:t>It’s why it is critical to keep him out of the White House.</w:t>
      </w:r>
    </w:p>
    <w:p w:rsidR="007F4981" w:rsidRDefault="007F4981" w:rsidP="00080F67"/>
    <w:p w:rsidR="007F4981" w:rsidRDefault="007F4981" w:rsidP="007F4981">
      <w:pPr>
        <w:pStyle w:val="Heading2"/>
      </w:pPr>
      <w:r>
        <w:t>DA Links</w:t>
      </w:r>
    </w:p>
    <w:p w:rsidR="007F4981" w:rsidRDefault="007F4981" w:rsidP="007F4981"/>
    <w:p w:rsidR="007F4981" w:rsidRDefault="007F4981" w:rsidP="007F4981">
      <w:pPr>
        <w:pStyle w:val="Heading3"/>
      </w:pPr>
      <w:r>
        <w:t>Politics- Controversial</w:t>
      </w:r>
    </w:p>
    <w:p w:rsidR="007F4981" w:rsidRDefault="007F4981" w:rsidP="007F4981"/>
    <w:p w:rsidR="007F4981" w:rsidRDefault="007F4981" w:rsidP="007F4981">
      <w:pPr>
        <w:pStyle w:val="Heading4"/>
      </w:pPr>
      <w:r>
        <w:t xml:space="preserve">The plan causes intense political controversy </w:t>
      </w:r>
      <w:r w:rsidR="00EB122C">
        <w:t>over the content of civic education.</w:t>
      </w:r>
    </w:p>
    <w:p w:rsidR="007F4981" w:rsidRDefault="008F0D22" w:rsidP="007F4981">
      <w:r w:rsidRPr="008F0D22">
        <w:t xml:space="preserve">Donald A. </w:t>
      </w:r>
      <w:r w:rsidRPr="00A11A5C">
        <w:rPr>
          <w:rStyle w:val="Style13ptBold"/>
        </w:rPr>
        <w:t>Downs, 2012,</w:t>
      </w:r>
      <w:r w:rsidR="006342CF">
        <w:t xml:space="preserve"> (</w:t>
      </w:r>
      <w:r w:rsidR="006342CF" w:rsidRPr="006342CF">
        <w:t>Alexander Meiklejohn Professor of Political Science, Law, and Journalism at UW-Madison</w:t>
      </w:r>
      <w:r w:rsidR="006342CF">
        <w:t>)</w:t>
      </w:r>
      <w:r>
        <w:t xml:space="preserve"> </w:t>
      </w:r>
      <w:r w:rsidRPr="008F0D22">
        <w:t>Civic Education versus Civic Engagement</w:t>
      </w:r>
      <w:r>
        <w:t xml:space="preserve">, </w:t>
      </w:r>
      <w:r w:rsidR="006342CF" w:rsidRPr="006342CF">
        <w:rPr>
          <w:i/>
        </w:rPr>
        <w:t>Academic Questions</w:t>
      </w:r>
      <w:r w:rsidR="006342CF">
        <w:t xml:space="preserve">, </w:t>
      </w:r>
      <w:r w:rsidRPr="006342CF">
        <w:t>Volume</w:t>
      </w:r>
      <w:r w:rsidRPr="008F0D22">
        <w:t xml:space="preserve"> 25, Issue 3, pp 343–347</w:t>
      </w:r>
      <w:r>
        <w:t>, ach</w:t>
      </w:r>
    </w:p>
    <w:p w:rsidR="007F4981" w:rsidRPr="007F4981" w:rsidRDefault="007F4981" w:rsidP="007F4981">
      <w:r w:rsidRPr="007F4981">
        <w:t>Most citizens agree that there is a crisis of civic illiteracy. But two inherent problems, substantive and institutional, not surprisingly emerge when we leave the realm of crisis discernment and enter the realm of remedy proposals. Substantively</w:t>
      </w:r>
      <w:r w:rsidRPr="00EB122C">
        <w:rPr>
          <w:u w:val="single"/>
        </w:rPr>
        <w:t>, conflict naturally reigns regarding the content of civic education</w:t>
      </w:r>
      <w:r w:rsidRPr="007F4981">
        <w:t xml:space="preserve">. </w:t>
      </w:r>
      <w:r w:rsidRPr="00A11A5C">
        <w:rPr>
          <w:u w:val="single"/>
        </w:rPr>
        <w:t>Should educators stress traditional civic institutions and values or social change? Consider the politics of sex education. Even if we agree that some sort of sex education is desirable in schools</w:t>
      </w:r>
      <w:r w:rsidRPr="007F4981">
        <w:t xml:space="preserve"> (not exactly a self-evident proposition), </w:t>
      </w:r>
      <w:r w:rsidRPr="00A11A5C">
        <w:rPr>
          <w:u w:val="single"/>
        </w:rPr>
        <w:t>intense controversy often erupts when school boards get down to the messy business of putting content into this aspiration. The “textbook wars” that plague the teaching of American history in many states present another example of seemingly intractable conflict.</w:t>
      </w:r>
      <w:r w:rsidRPr="007F4981">
        <w:t xml:space="preserve"> </w:t>
      </w:r>
      <w:r w:rsidRPr="00A11A5C">
        <w:rPr>
          <w:u w:val="single"/>
        </w:rPr>
        <w:t>The reality of value conflict is obviously compounded when we move from a commitment to civic education to civic engagement, for the latter propels students into the realm of social, political, or economic activity. Is it right for a school to give credit to students who end up helping partisan political campaigns or causes, especially if those causes tend to favor one side of the political ledger</w:t>
      </w:r>
      <w:r w:rsidRPr="007F4981">
        <w:t>?</w:t>
      </w:r>
    </w:p>
    <w:p w:rsidR="00A95652" w:rsidRDefault="008F1D77" w:rsidP="00080F67">
      <w:pPr>
        <w:pStyle w:val="Heading2"/>
      </w:pPr>
      <w:r>
        <w:t>K links</w:t>
      </w:r>
    </w:p>
    <w:p w:rsidR="008F1D77" w:rsidRDefault="00951EAC" w:rsidP="00951EAC">
      <w:pPr>
        <w:pStyle w:val="Heading3"/>
      </w:pPr>
      <w:r>
        <w:t>Status Quo Bias</w:t>
      </w:r>
    </w:p>
    <w:p w:rsidR="006A7313" w:rsidRDefault="008F1D77" w:rsidP="006A7313">
      <w:pPr>
        <w:pStyle w:val="Heading4"/>
      </w:pPr>
      <w:r>
        <w:t xml:space="preserve">Civic education creates status quo bias that trades off with </w:t>
      </w:r>
      <w:r w:rsidR="006A7313">
        <w:t>the ability to challenge existing laws and institutions.</w:t>
      </w:r>
    </w:p>
    <w:p w:rsidR="006A7313" w:rsidRDefault="006A7313" w:rsidP="006A7313">
      <w:r>
        <w:t xml:space="preserve">Ian </w:t>
      </w:r>
      <w:r w:rsidRPr="006A7313">
        <w:rPr>
          <w:rStyle w:val="Style13ptBold"/>
        </w:rPr>
        <w:t>Macmullen</w:t>
      </w:r>
      <w:r w:rsidRPr="006A7313">
        <w:t xml:space="preserve">, </w:t>
      </w:r>
      <w:r>
        <w:t>July, 20</w:t>
      </w:r>
      <w:r w:rsidRPr="006A7313">
        <w:rPr>
          <w:rStyle w:val="Style13ptBold"/>
        </w:rPr>
        <w:t>11</w:t>
      </w:r>
      <w:r w:rsidRPr="006A7313">
        <w:t xml:space="preserve"> </w:t>
      </w:r>
      <w:r>
        <w:t>(</w:t>
      </w:r>
      <w:r w:rsidRPr="006A7313">
        <w:t>Political Theorist who specializes in the Politics of Education and of Religious and Cultural Pluralism. He is an Assistant Professor of Political Science at Washington University in St. Louis</w:t>
      </w:r>
      <w:r>
        <w:t xml:space="preserve">) </w:t>
      </w:r>
      <w:r w:rsidRPr="006A7313">
        <w:t>"On Sta</w:t>
      </w:r>
      <w:r>
        <w:t>tus Quo Bias in Civic Education”</w:t>
      </w:r>
      <w:r w:rsidRPr="006A7313">
        <w:t xml:space="preserve"> The Jou</w:t>
      </w:r>
      <w:r>
        <w:t>rnal of Politics, Vol 73, No 3, ach</w:t>
      </w:r>
    </w:p>
    <w:p w:rsidR="00F733CC" w:rsidRDefault="00F733CC" w:rsidP="00F733CC">
      <w:r>
        <w:t xml:space="preserve">But most of the interesting questions about democratic politics do not treat political preferences as independent variables. Citizens’ political beliefs and values are not exogenous, immutably given by nature. In particular, we cannot study the dynamics of a democratic society—continuity and change in its laws and political institutions—without attending to the determinants of citizens’ political preferences. In part, this means studying the ways in which adult citizens form or alter one another’s preferences—obviously a subject of central concern for scholars and practitioners of democratic politics alike. But there is a prior question: </w:t>
      </w:r>
      <w:r w:rsidRPr="00F733CC">
        <w:rPr>
          <w:u w:val="single"/>
        </w:rPr>
        <w:t>how are citizens’ political preferences shaped during childhood? Intentionally and otherwise, through both private and public decisions, each society raises its children in ways that predictably and lastingly impact their political beliefs and values and therefore help to determine the future laws and political institutions of the society</w:t>
      </w:r>
      <w:r>
        <w:t xml:space="preserve">. </w:t>
      </w:r>
      <w:r w:rsidRPr="00F733CC">
        <w:rPr>
          <w:u w:val="single"/>
        </w:rPr>
        <w:t>This article offers a normative theoretical analysis of one especially widespread and important phenomenon in this process of civic reproduction: status quo educational bias.</w:t>
      </w:r>
      <w:r>
        <w:t xml:space="preserve"> </w:t>
      </w:r>
      <w:r w:rsidRPr="00F733CC">
        <w:rPr>
          <w:u w:val="single"/>
        </w:rPr>
        <w:t>Should schools and other educational institutions and agents cultivate children’s beliefs in the substantive merits of particular existing laws and political institutions of the democratic political communities of which they are members and future citizens?</w:t>
      </w:r>
      <w:r>
        <w:t xml:space="preserve"> In other words, how should we evaluate the status quo bias of some forms of civic education? </w:t>
      </w:r>
      <w:r w:rsidRPr="00F733CC">
        <w:rPr>
          <w:u w:val="single"/>
        </w:rPr>
        <w:t>The alternative with which I want to contrast status quo bias is not education that is biased against the status quo (and presumably in favor of certain alternative political arrangements) but rather an approach to educating future citizens that is (as far as possible) free of bias.</w:t>
      </w:r>
    </w:p>
    <w:p w:rsidR="00F733CC" w:rsidRDefault="00F733CC" w:rsidP="00F733CC"/>
    <w:p w:rsidR="006A7313" w:rsidRDefault="00951EAC" w:rsidP="00951EAC">
      <w:pPr>
        <w:pStyle w:val="Heading4"/>
      </w:pPr>
      <w:r>
        <w:t>Civic education preempts judgements and challenges to existing institutions.</w:t>
      </w:r>
    </w:p>
    <w:p w:rsidR="00E24BFD" w:rsidRDefault="00951EAC" w:rsidP="00F733CC">
      <w:r>
        <w:t xml:space="preserve">Ian </w:t>
      </w:r>
      <w:r w:rsidRPr="006A7313">
        <w:rPr>
          <w:rStyle w:val="Style13ptBold"/>
        </w:rPr>
        <w:t>Macmullen</w:t>
      </w:r>
      <w:r w:rsidRPr="006A7313">
        <w:t xml:space="preserve">, </w:t>
      </w:r>
      <w:r>
        <w:t>July, 20</w:t>
      </w:r>
      <w:r w:rsidRPr="006A7313">
        <w:rPr>
          <w:rStyle w:val="Style13ptBold"/>
        </w:rPr>
        <w:t>11</w:t>
      </w:r>
      <w:r w:rsidRPr="006A7313">
        <w:t xml:space="preserve"> </w:t>
      </w:r>
      <w:r>
        <w:t>(</w:t>
      </w:r>
      <w:r w:rsidRPr="006A7313">
        <w:t>Political Theorist who specializes in the Politics of Education and of Religious and Cultural Pluralism. He is an Assistant Professor of Political Science at Washington University in St. Louis</w:t>
      </w:r>
      <w:r>
        <w:t xml:space="preserve">) </w:t>
      </w:r>
      <w:r w:rsidRPr="006A7313">
        <w:t>"On Sta</w:t>
      </w:r>
      <w:r>
        <w:t>tus Quo Bias in Civic Education”</w:t>
      </w:r>
      <w:r w:rsidRPr="006A7313">
        <w:t xml:space="preserve"> The Jou</w:t>
      </w:r>
      <w:r>
        <w:t>rnal of Politics, Vol 73, No 3, ach</w:t>
      </w:r>
    </w:p>
    <w:p w:rsidR="00E24BFD" w:rsidRPr="006A7313" w:rsidRDefault="00E24BFD" w:rsidP="00F733CC">
      <w:r w:rsidRPr="00E24BFD">
        <w:t xml:space="preserve">Status quo educational bias should not be confused with cultivation of trust in the status quo. Status quo biases in education encourage children to believe in the substantive merits of particular existing laws and institutions. This means that civic education can be heavily biased in favor of certain features of the status quo, lightly biased in favor of other features, and free of bias with respect to (or even biased against) still others. By contrast, </w:t>
      </w:r>
      <w:r w:rsidRPr="00E24BFD">
        <w:rPr>
          <w:u w:val="single"/>
        </w:rPr>
        <w:t>children who are taught to trust the status quo will apply a</w:t>
      </w:r>
      <w:r w:rsidRPr="00E24BFD">
        <w:t xml:space="preserve"> (rebuttable) </w:t>
      </w:r>
      <w:r w:rsidRPr="00E24BFD">
        <w:rPr>
          <w:u w:val="single"/>
        </w:rPr>
        <w:t>presumption of merit generally to existing political arrangements</w:t>
      </w:r>
      <w:r w:rsidRPr="00E24BFD">
        <w:t xml:space="preserve">. </w:t>
      </w:r>
      <w:r w:rsidRPr="00E24BFD">
        <w:rPr>
          <w:u w:val="single"/>
        </w:rPr>
        <w:t>Trust cultivation produces support for the status quo by encouraging future citizens consciously to doubt their own unfavorable assessment of any existing institution, especially one that has withstood the test of time and therefore the judgment of many previous generations. Educators might even try to instill the kind of trust that preempts private judgment, discouraging future citizens from assessing the substantive merits of longstanding and fundamental features of the political status quo</w:t>
      </w:r>
      <w:r w:rsidRPr="00E24BFD">
        <w:t>. Educational bias, by contrast, encourages recipients to judge the substantive merits of select existing institutions: it produces support for the status quo by reducing the likelihood that the resulting assessments will be unfavorable.</w:t>
      </w:r>
    </w:p>
    <w:sectPr w:rsidR="00E24BFD" w:rsidRPr="006A73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24362"/>
    <w:rsid w:val="000078E4"/>
    <w:rsid w:val="000139A3"/>
    <w:rsid w:val="00080F67"/>
    <w:rsid w:val="000A5C41"/>
    <w:rsid w:val="000B3638"/>
    <w:rsid w:val="00100833"/>
    <w:rsid w:val="00104529"/>
    <w:rsid w:val="00105942"/>
    <w:rsid w:val="00107396"/>
    <w:rsid w:val="00144A4C"/>
    <w:rsid w:val="00176AB0"/>
    <w:rsid w:val="00177B7D"/>
    <w:rsid w:val="0018322D"/>
    <w:rsid w:val="001B5776"/>
    <w:rsid w:val="001E527A"/>
    <w:rsid w:val="001F78CE"/>
    <w:rsid w:val="00251FC7"/>
    <w:rsid w:val="002855A7"/>
    <w:rsid w:val="002869BA"/>
    <w:rsid w:val="002B146A"/>
    <w:rsid w:val="002B5E17"/>
    <w:rsid w:val="002B6778"/>
    <w:rsid w:val="002F0A5A"/>
    <w:rsid w:val="00315690"/>
    <w:rsid w:val="00316B75"/>
    <w:rsid w:val="00325646"/>
    <w:rsid w:val="00345B0E"/>
    <w:rsid w:val="003460F2"/>
    <w:rsid w:val="0038158C"/>
    <w:rsid w:val="003902BA"/>
    <w:rsid w:val="003A09E2"/>
    <w:rsid w:val="003A13C2"/>
    <w:rsid w:val="00407037"/>
    <w:rsid w:val="004222BC"/>
    <w:rsid w:val="004605D6"/>
    <w:rsid w:val="00495B56"/>
    <w:rsid w:val="004C5787"/>
    <w:rsid w:val="004C60E8"/>
    <w:rsid w:val="004E3579"/>
    <w:rsid w:val="004E728B"/>
    <w:rsid w:val="004F39E0"/>
    <w:rsid w:val="00501447"/>
    <w:rsid w:val="00537BD5"/>
    <w:rsid w:val="0057268A"/>
    <w:rsid w:val="005967F0"/>
    <w:rsid w:val="005D2912"/>
    <w:rsid w:val="006065BD"/>
    <w:rsid w:val="006342CF"/>
    <w:rsid w:val="00645FA9"/>
    <w:rsid w:val="00647866"/>
    <w:rsid w:val="00665003"/>
    <w:rsid w:val="00682D33"/>
    <w:rsid w:val="006911E7"/>
    <w:rsid w:val="006A2AD0"/>
    <w:rsid w:val="006A7313"/>
    <w:rsid w:val="006C2375"/>
    <w:rsid w:val="006C7CB0"/>
    <w:rsid w:val="006D4ECC"/>
    <w:rsid w:val="00722258"/>
    <w:rsid w:val="00724362"/>
    <w:rsid w:val="007243E5"/>
    <w:rsid w:val="00740F18"/>
    <w:rsid w:val="007548D2"/>
    <w:rsid w:val="00766EA0"/>
    <w:rsid w:val="007A2226"/>
    <w:rsid w:val="007D3BAB"/>
    <w:rsid w:val="007F4981"/>
    <w:rsid w:val="007F5B66"/>
    <w:rsid w:val="00823A1C"/>
    <w:rsid w:val="00845B9D"/>
    <w:rsid w:val="00860984"/>
    <w:rsid w:val="00886D78"/>
    <w:rsid w:val="008A6552"/>
    <w:rsid w:val="008B3ECB"/>
    <w:rsid w:val="008B4E85"/>
    <w:rsid w:val="008C1B2E"/>
    <w:rsid w:val="008E442D"/>
    <w:rsid w:val="008F0D22"/>
    <w:rsid w:val="008F1D77"/>
    <w:rsid w:val="0091627E"/>
    <w:rsid w:val="009509F1"/>
    <w:rsid w:val="00951EAC"/>
    <w:rsid w:val="0097032B"/>
    <w:rsid w:val="009B4D72"/>
    <w:rsid w:val="009C14A7"/>
    <w:rsid w:val="009D2EAD"/>
    <w:rsid w:val="009D54B2"/>
    <w:rsid w:val="009E1922"/>
    <w:rsid w:val="009F7ED2"/>
    <w:rsid w:val="00A11A5C"/>
    <w:rsid w:val="00A162F9"/>
    <w:rsid w:val="00A4767B"/>
    <w:rsid w:val="00A76501"/>
    <w:rsid w:val="00A93661"/>
    <w:rsid w:val="00A95652"/>
    <w:rsid w:val="00AC0AB8"/>
    <w:rsid w:val="00B33C6D"/>
    <w:rsid w:val="00B35CDD"/>
    <w:rsid w:val="00B42C5A"/>
    <w:rsid w:val="00B4508F"/>
    <w:rsid w:val="00B55AD5"/>
    <w:rsid w:val="00B8057C"/>
    <w:rsid w:val="00BD6238"/>
    <w:rsid w:val="00BF593B"/>
    <w:rsid w:val="00BF773A"/>
    <w:rsid w:val="00BF7E81"/>
    <w:rsid w:val="00C13773"/>
    <w:rsid w:val="00C17CC8"/>
    <w:rsid w:val="00C83417"/>
    <w:rsid w:val="00C9604F"/>
    <w:rsid w:val="00CA19AA"/>
    <w:rsid w:val="00CC1C95"/>
    <w:rsid w:val="00CC5298"/>
    <w:rsid w:val="00CD736E"/>
    <w:rsid w:val="00CD798D"/>
    <w:rsid w:val="00CE161E"/>
    <w:rsid w:val="00CF59A8"/>
    <w:rsid w:val="00D325A9"/>
    <w:rsid w:val="00D36A8A"/>
    <w:rsid w:val="00D61409"/>
    <w:rsid w:val="00D6691E"/>
    <w:rsid w:val="00D71170"/>
    <w:rsid w:val="00DA1C92"/>
    <w:rsid w:val="00DA25D4"/>
    <w:rsid w:val="00DA6538"/>
    <w:rsid w:val="00DB7914"/>
    <w:rsid w:val="00DD0BC9"/>
    <w:rsid w:val="00DD168E"/>
    <w:rsid w:val="00E15E75"/>
    <w:rsid w:val="00E24BFD"/>
    <w:rsid w:val="00E31C11"/>
    <w:rsid w:val="00E5262C"/>
    <w:rsid w:val="00E860DB"/>
    <w:rsid w:val="00EA3B83"/>
    <w:rsid w:val="00EB122C"/>
    <w:rsid w:val="00EC7DC4"/>
    <w:rsid w:val="00ED30CF"/>
    <w:rsid w:val="00F174D1"/>
    <w:rsid w:val="00F176EF"/>
    <w:rsid w:val="00F45E10"/>
    <w:rsid w:val="00F6364A"/>
    <w:rsid w:val="00F733CC"/>
    <w:rsid w:val="00F9113A"/>
    <w:rsid w:val="00FD34C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D5D70"/>
  <w15:chartTrackingRefBased/>
  <w15:docId w15:val="{F1B8362B-1CBE-4F59-B1A4-91292743A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D0BC9"/>
    <w:rPr>
      <w:rFonts w:ascii="Calibri" w:hAnsi="Calibri"/>
    </w:rPr>
  </w:style>
  <w:style w:type="paragraph" w:styleId="Heading1">
    <w:name w:val="heading 1"/>
    <w:aliases w:val="Pocket"/>
    <w:basedOn w:val="Normal"/>
    <w:next w:val="Normal"/>
    <w:link w:val="Heading1Char"/>
    <w:qFormat/>
    <w:rsid w:val="00DD0B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D0B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D0B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tag,Card,T"/>
    <w:basedOn w:val="Normal"/>
    <w:next w:val="Normal"/>
    <w:link w:val="Heading4Char"/>
    <w:uiPriority w:val="3"/>
    <w:unhideWhenUsed/>
    <w:qFormat/>
    <w:rsid w:val="00DD0BC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D0B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0BC9"/>
  </w:style>
  <w:style w:type="character" w:customStyle="1" w:styleId="Heading1Char">
    <w:name w:val="Heading 1 Char"/>
    <w:aliases w:val="Pocket Char"/>
    <w:basedOn w:val="DefaultParagraphFont"/>
    <w:link w:val="Heading1"/>
    <w:rsid w:val="00DD0BC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D0BC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D0BC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DD0BC9"/>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Text 8,Box"/>
    <w:basedOn w:val="DefaultParagraphFont"/>
    <w:link w:val="Emphasis1"/>
    <w:uiPriority w:val="7"/>
    <w:qFormat/>
    <w:rsid w:val="00DD0BC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DD0BC9"/>
    <w:rPr>
      <w:b/>
      <w:bCs/>
      <w:sz w:val="26"/>
      <w:u w:val="none"/>
    </w:rPr>
  </w:style>
  <w:style w:type="character" w:customStyle="1" w:styleId="StyleUnderline">
    <w:name w:val="Style Underline"/>
    <w:aliases w:val="Underline,Intense Emphasis1,Style Bold Underline,apple-style-span + 6 pt,Kern at 16 pt,Intense Emphasis11,Intense Emphasis111,Intense Emphasis1111,Intense Emphasis2,HHeading 3 + 12 pt,Cards + Font: 12 pt Char,Bold Cite Char,c,Bold,ci,Bo"/>
    <w:basedOn w:val="DefaultParagraphFont"/>
    <w:uiPriority w:val="6"/>
    <w:qFormat/>
    <w:rsid w:val="00DD0BC9"/>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DD0BC9"/>
    <w:rPr>
      <w:color w:val="auto"/>
      <w:u w:val="none"/>
    </w:rPr>
  </w:style>
  <w:style w:type="character" w:styleId="FollowedHyperlink">
    <w:name w:val="FollowedHyperlink"/>
    <w:basedOn w:val="DefaultParagraphFont"/>
    <w:uiPriority w:val="99"/>
    <w:semiHidden/>
    <w:unhideWhenUsed/>
    <w:rsid w:val="00DD0BC9"/>
    <w:rPr>
      <w:color w:val="auto"/>
      <w:u w:val="none"/>
    </w:rPr>
  </w:style>
  <w:style w:type="paragraph" w:customStyle="1" w:styleId="Emphasis1">
    <w:name w:val="Emphasis1"/>
    <w:basedOn w:val="Normal"/>
    <w:link w:val="Emphasis"/>
    <w:autoRedefine/>
    <w:uiPriority w:val="7"/>
    <w:qFormat/>
    <w:rsid w:val="00E31C11"/>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basedOn w:val="DefaultParagraphFont"/>
    <w:link w:val="Title"/>
    <w:uiPriority w:val="6"/>
    <w:qFormat/>
    <w:rsid w:val="00A162F9"/>
    <w:rPr>
      <w:b/>
      <w:u w:val="single"/>
    </w:rPr>
  </w:style>
  <w:style w:type="paragraph" w:styleId="Title">
    <w:name w:val="Title"/>
    <w:basedOn w:val="Normal"/>
    <w:next w:val="Normal"/>
    <w:link w:val="TitleChar"/>
    <w:uiPriority w:val="6"/>
    <w:qFormat/>
    <w:rsid w:val="00A162F9"/>
    <w:pPr>
      <w:ind w:left="720"/>
      <w:outlineLvl w:val="0"/>
    </w:pPr>
    <w:rPr>
      <w:rFonts w:asciiTheme="minorHAnsi" w:hAnsiTheme="minorHAnsi"/>
      <w:b/>
      <w:u w:val="single"/>
    </w:rPr>
  </w:style>
  <w:style w:type="character" w:customStyle="1" w:styleId="TitleChar1">
    <w:name w:val="Title Char1"/>
    <w:basedOn w:val="DefaultParagraphFont"/>
    <w:uiPriority w:val="99"/>
    <w:semiHidden/>
    <w:rsid w:val="00A162F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479686">
      <w:bodyDiv w:val="1"/>
      <w:marLeft w:val="0"/>
      <w:marRight w:val="0"/>
      <w:marTop w:val="0"/>
      <w:marBottom w:val="0"/>
      <w:divBdr>
        <w:top w:val="none" w:sz="0" w:space="0" w:color="auto"/>
        <w:left w:val="none" w:sz="0" w:space="0" w:color="auto"/>
        <w:bottom w:val="none" w:sz="0" w:space="0" w:color="auto"/>
        <w:right w:val="none" w:sz="0" w:space="0" w:color="auto"/>
      </w:divBdr>
    </w:div>
    <w:div w:id="354699928">
      <w:bodyDiv w:val="1"/>
      <w:marLeft w:val="0"/>
      <w:marRight w:val="0"/>
      <w:marTop w:val="0"/>
      <w:marBottom w:val="0"/>
      <w:divBdr>
        <w:top w:val="none" w:sz="0" w:space="0" w:color="auto"/>
        <w:left w:val="none" w:sz="0" w:space="0" w:color="auto"/>
        <w:bottom w:val="none" w:sz="0" w:space="0" w:color="auto"/>
        <w:right w:val="none" w:sz="0" w:space="0" w:color="auto"/>
      </w:divBdr>
    </w:div>
    <w:div w:id="1706755325">
      <w:bodyDiv w:val="1"/>
      <w:marLeft w:val="0"/>
      <w:marRight w:val="0"/>
      <w:marTop w:val="0"/>
      <w:marBottom w:val="0"/>
      <w:divBdr>
        <w:top w:val="none" w:sz="0" w:space="0" w:color="auto"/>
        <w:left w:val="none" w:sz="0" w:space="0" w:color="auto"/>
        <w:bottom w:val="none" w:sz="0" w:space="0" w:color="auto"/>
        <w:right w:val="none" w:sz="0" w:space="0" w:color="auto"/>
      </w:divBdr>
      <w:divsChild>
        <w:div w:id="379214312">
          <w:marLeft w:val="0"/>
          <w:marRight w:val="0"/>
          <w:marTop w:val="300"/>
          <w:marBottom w:val="300"/>
          <w:divBdr>
            <w:top w:val="none" w:sz="0" w:space="0" w:color="auto"/>
            <w:left w:val="none" w:sz="0" w:space="0" w:color="auto"/>
            <w:bottom w:val="none" w:sz="0" w:space="0" w:color="auto"/>
            <w:right w:val="none" w:sz="0" w:space="0" w:color="auto"/>
          </w:divBdr>
        </w:div>
        <w:div w:id="1110858617">
          <w:marLeft w:val="0"/>
          <w:marRight w:val="0"/>
          <w:marTop w:val="3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olarcommons.usf.edu/etd/5098"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holarcommons.usf.edu/etd/5098" TargetMode="External"/><Relationship Id="rId12" Type="http://schemas.openxmlformats.org/officeDocument/2006/relationships/hyperlink" Target="http://www.independent.co.uk/news/world/americas/us-politics/donald-trump-impeachment-chances-2018-midterm-elections-allan-lichtman-historian-a7695531.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ewrepublic.com/article/140926/anti-protest-backlash-republicans-criminalize-dissent" TargetMode="External"/><Relationship Id="rId11" Type="http://schemas.openxmlformats.org/officeDocument/2006/relationships/hyperlink" Target="http://www.huffingtonpost.com/william-s-becker/the-gops-biggest-integrit_b_14659322.html" TargetMode="External"/><Relationship Id="rId5" Type="http://schemas.openxmlformats.org/officeDocument/2006/relationships/webSettings" Target="webSettings.xml"/><Relationship Id="rId10" Type="http://schemas.openxmlformats.org/officeDocument/2006/relationships/hyperlink" Target="http://fivethirtyeight.com/features/14-versions-of-trumps-presidency-from-maga-to-impeachment/" TargetMode="External"/><Relationship Id="rId4" Type="http://schemas.openxmlformats.org/officeDocument/2006/relationships/settings" Target="settings.xml"/><Relationship Id="rId9" Type="http://schemas.openxmlformats.org/officeDocument/2006/relationships/hyperlink" Target="http://www.newsweek.com/neil-buchanan-better-trump-drunk-pence-sober-553092"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32844-1094-4BE3-B387-75F079976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207</TotalTime>
  <Pages>38</Pages>
  <Words>29663</Words>
  <Characters>169082</Characters>
  <Application>Microsoft Office Word</Application>
  <DocSecurity>0</DocSecurity>
  <Lines>1409</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Harper</dc:creator>
  <cp:keywords>5.1.1</cp:keywords>
  <dc:description/>
  <cp:lastModifiedBy>Harper, Allison C.</cp:lastModifiedBy>
  <cp:revision>39</cp:revision>
  <dcterms:created xsi:type="dcterms:W3CDTF">2017-07-21T18:30:00Z</dcterms:created>
  <dcterms:modified xsi:type="dcterms:W3CDTF">2017-07-24T02:37:00Z</dcterms:modified>
</cp:coreProperties>
</file>