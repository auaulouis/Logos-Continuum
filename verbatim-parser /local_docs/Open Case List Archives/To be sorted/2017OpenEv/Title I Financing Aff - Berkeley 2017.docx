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5652" w:rsidRPr="003A49E3" w:rsidRDefault="0002066A" w:rsidP="00876D91">
      <w:pPr>
        <w:pStyle w:val="Heading1"/>
      </w:pPr>
      <w:r w:rsidRPr="003A49E3">
        <w:t>CNDI 2017</w:t>
      </w:r>
      <w:r>
        <w:t xml:space="preserve"> – </w:t>
      </w:r>
      <w:r w:rsidR="00876D91" w:rsidRPr="003A49E3">
        <w:t>T</w:t>
      </w:r>
      <w:r>
        <w:t>itle I Finance Affirmative</w:t>
      </w:r>
    </w:p>
    <w:p w:rsidR="00876D91" w:rsidRPr="003A49E3" w:rsidRDefault="00876D91" w:rsidP="00876D91">
      <w:pPr>
        <w:pStyle w:val="Heading2"/>
      </w:pPr>
      <w:r w:rsidRPr="003A49E3">
        <w:t>1AC</w:t>
      </w:r>
    </w:p>
    <w:p w:rsidR="00876D91" w:rsidRPr="003A49E3" w:rsidRDefault="00876D91" w:rsidP="00876D91">
      <w:pPr>
        <w:pStyle w:val="Heading3"/>
      </w:pPr>
      <w:r w:rsidRPr="003A49E3">
        <w:t>Advantage – Inequality</w:t>
      </w:r>
    </w:p>
    <w:p w:rsidR="00876D91" w:rsidRPr="003A49E3" w:rsidRDefault="00876D91" w:rsidP="00876D91">
      <w:pPr>
        <w:pStyle w:val="Heading4"/>
      </w:pPr>
      <w:r w:rsidRPr="003A49E3">
        <w:t>Advantage One is Inequality:</w:t>
      </w:r>
    </w:p>
    <w:p w:rsidR="00876D91" w:rsidRPr="003A49E3" w:rsidRDefault="00876D91" w:rsidP="00876D91">
      <w:pPr>
        <w:pStyle w:val="Heading4"/>
      </w:pPr>
      <w:r w:rsidRPr="003A49E3">
        <w:t>Title I funding is key to resolve education inequality but the current formula makes effective distribution impossible.</w:t>
      </w:r>
    </w:p>
    <w:p w:rsidR="00876D91" w:rsidRPr="003A49E3" w:rsidRDefault="00876D91" w:rsidP="00876D91">
      <w:r w:rsidRPr="003A49E3">
        <w:rPr>
          <w:rStyle w:val="Style13ptBold"/>
        </w:rPr>
        <w:t xml:space="preserve">Camera &amp; Cook 16 </w:t>
      </w:r>
      <w:r w:rsidRPr="003A49E3">
        <w:t>[Lauren Camera and Lindsey Cook, Spencer Education Fellow at Columbia University’s School of Journalism, 6-1-2016, "Title I: Rich School Districts Get Millions Meant for Poor Kids," US News &amp;amp; World Report, https://www.usnews.com/news/articles/2016-06-01/title-i-rich-school-districts-get-millions-in-federal-money-meant-for-poor-kids]</w:t>
      </w:r>
    </w:p>
    <w:p w:rsidR="00876D91" w:rsidRPr="003A49E3" w:rsidRDefault="00876D91" w:rsidP="00876D91">
      <w:pPr>
        <w:rPr>
          <w:sz w:val="16"/>
        </w:rPr>
      </w:pPr>
      <w:r w:rsidRPr="003A49E3">
        <w:rPr>
          <w:rStyle w:val="StyleUnderline"/>
        </w:rPr>
        <w:t>The federal government operates a $14.5 billion program aimed at addressing</w:t>
      </w:r>
      <w:r w:rsidRPr="003A49E3">
        <w:rPr>
          <w:sz w:val="16"/>
        </w:rPr>
        <w:t xml:space="preserve"> this exact type of </w:t>
      </w:r>
      <w:r w:rsidRPr="003A49E3">
        <w:rPr>
          <w:rStyle w:val="StyleUnderline"/>
        </w:rPr>
        <w:t>education funding inequity</w:t>
      </w:r>
      <w:r w:rsidRPr="003A49E3">
        <w:rPr>
          <w:sz w:val="16"/>
        </w:rPr>
        <w:t xml:space="preserve">. It's </w:t>
      </w:r>
      <w:r w:rsidRPr="003A49E3">
        <w:rPr>
          <w:rStyle w:val="StyleUnderline"/>
        </w:rPr>
        <w:t>called Title I</w:t>
      </w:r>
      <w:r w:rsidRPr="003A49E3">
        <w:rPr>
          <w:sz w:val="16"/>
        </w:rPr>
        <w:t xml:space="preserve"> and it's the pillar of the federal K-12 law known as the Elementary and Secondary Education Act. </w:t>
      </w:r>
      <w:r w:rsidRPr="003A49E3">
        <w:rPr>
          <w:rStyle w:val="StyleUnderline"/>
        </w:rPr>
        <w:t>Its purpose is to financially bolster school districts with large proportions of poor children</w:t>
      </w:r>
      <w:r w:rsidRPr="003A49E3">
        <w:rPr>
          <w:sz w:val="16"/>
        </w:rPr>
        <w:t xml:space="preserve">, like Nottoway, so they have access to the same types of learning opportunities as wealthier children – children who often reside in more affluent districts and whose schools benefit from higher property taxes, among many other supports. </w:t>
      </w:r>
      <w:r w:rsidRPr="003A49E3">
        <w:rPr>
          <w:rStyle w:val="StyleUnderline"/>
        </w:rPr>
        <w:t>Nottoway receives about $775,000 annually from the federal program. And while it's a welcome financial boost, every cent of it goes toward teacher salaries</w:t>
      </w:r>
      <w:r w:rsidRPr="003A49E3">
        <w:rPr>
          <w:sz w:val="16"/>
        </w:rPr>
        <w:t xml:space="preserve">. There is nothing left over for professional development, curriculum support, or reading and math enrichment programs. </w:t>
      </w:r>
      <w:r w:rsidRPr="003A49E3">
        <w:rPr>
          <w:rStyle w:val="StyleUnderline"/>
        </w:rPr>
        <w:t>Meanwhile, Fairfax</w:t>
      </w:r>
      <w:r w:rsidRPr="003A49E3">
        <w:rPr>
          <w:sz w:val="16"/>
        </w:rPr>
        <w:t xml:space="preserve"> County, a leafy green suburb outside the nation's capital that's home to well-heeled government workers who helped it become the first county in the U.S. to reach a median household income of six figures, </w:t>
      </w:r>
      <w:r w:rsidRPr="003A49E3">
        <w:rPr>
          <w:rStyle w:val="StyleUnderline"/>
        </w:rPr>
        <w:t xml:space="preserve">rakes in a whopping $20 million in Title I funding. </w:t>
      </w:r>
      <w:r w:rsidRPr="003A49E3">
        <w:rPr>
          <w:sz w:val="16"/>
        </w:rPr>
        <w:t xml:space="preserve">Fairfax is home to six of the top 10 high schools in Virginia, according to the U.S. News &amp; World Report Best High Schools rankings and has a childhood poverty rate of just 8 percent. "What bothers me about this is </w:t>
      </w:r>
      <w:r w:rsidRPr="003A49E3">
        <w:rPr>
          <w:rStyle w:val="StyleUnderline"/>
        </w:rPr>
        <w:t>the rich get richer and the poor get poorer,</w:t>
      </w:r>
      <w:r w:rsidRPr="003A49E3">
        <w:rPr>
          <w:sz w:val="16"/>
        </w:rPr>
        <w:t xml:space="preserve">" Grounard says. "It's not the way it should be." </w:t>
      </w:r>
      <w:r w:rsidRPr="003A49E3">
        <w:rPr>
          <w:rStyle w:val="StyleUnderline"/>
        </w:rPr>
        <w:t>This disparity is no fluke</w:t>
      </w:r>
      <w:r w:rsidRPr="003A49E3">
        <w:rPr>
          <w:sz w:val="16"/>
        </w:rPr>
        <w:t xml:space="preserve">. Montgomery County Schools in Maryland, another elite suburb outside Washington, get nearly $26 million, despite a child poverty rate of 8.4 percent. In fact, </w:t>
      </w:r>
      <w:r w:rsidRPr="003A49E3">
        <w:rPr>
          <w:rStyle w:val="StyleUnderline"/>
        </w:rPr>
        <w:t>20 percent of all Title I money for poor students</w:t>
      </w:r>
      <w:r w:rsidRPr="003A49E3">
        <w:rPr>
          <w:sz w:val="16"/>
        </w:rPr>
        <w:t xml:space="preserve"> – $2.6 billion – </w:t>
      </w:r>
      <w:r w:rsidRPr="003A49E3">
        <w:rPr>
          <w:rStyle w:val="StyleUnderline"/>
        </w:rPr>
        <w:t xml:space="preserve">ends up in school districts with a higher proportion of wealthy families. </w:t>
      </w:r>
      <w:r w:rsidRPr="003A49E3">
        <w:rPr>
          <w:sz w:val="16"/>
        </w:rPr>
        <w:t xml:space="preserve">"It's not fair," Grounard says. "It's appalling." The Backbone of the Federal Education Law Education has historically been a state and local district responsibility, and that goes for education funding as well. While it varies from state to state, the lion's share of support for schools – about 90 percent or $540 billion – is split between state and local governments. The federal government covers the rest, around 10 percent or $61 billion. Like many of the laws passed during the height of the civil rights movement, the Elementary and Secondary Education Act sought to right decades of injustices largely rooted in unequal access to resources. "As a son of a tenant farmer, I know that </w:t>
      </w:r>
      <w:r w:rsidRPr="003A49E3">
        <w:rPr>
          <w:rStyle w:val="StyleUnderline"/>
        </w:rPr>
        <w:t>education is the only valid passport from poverty</w:t>
      </w:r>
      <w:r w:rsidRPr="003A49E3">
        <w:rPr>
          <w:sz w:val="16"/>
        </w:rPr>
        <w:t xml:space="preserve">," said President Lyndon B. Johnson in 1965, when he signed the law on the lawn in front of the one-room schoolhouse where he grew up in rural Texas. "By passing this bill," he continued, "we bridge the gap between helplessness and hope for more than 5 million educationally deprived children." Title I, the largest federal K-12 program, was how Johnson planned to do that. And since children from poor families often enter schools with a host of more-costly educational needs – from less exposure to reading and math to social, emotional and nutritional problems – </w:t>
      </w:r>
      <w:r w:rsidRPr="003A49E3">
        <w:rPr>
          <w:rStyle w:val="Emphasis"/>
        </w:rPr>
        <w:t>it's important the limited federal dollars are funneled to those who need them most</w:t>
      </w:r>
      <w:r w:rsidRPr="003A49E3">
        <w:rPr>
          <w:sz w:val="16"/>
        </w:rPr>
        <w:t xml:space="preserve">, he reasoned. </w:t>
      </w:r>
      <w:r w:rsidRPr="003A49E3">
        <w:rPr>
          <w:rStyle w:val="StyleUnderline"/>
        </w:rPr>
        <w:t xml:space="preserve">How is it then that a school district like Nottoway, with a child poverty rate of 30 percent, receives so much less in federal support than Fairfax, one of the wealthiest districts in the country? </w:t>
      </w:r>
      <w:r w:rsidRPr="003A49E3">
        <w:rPr>
          <w:rStyle w:val="Emphasis"/>
        </w:rPr>
        <w:t>The answer lies in a complicated and outdated formula that's used to distribute the Title I money</w:t>
      </w:r>
      <w:r w:rsidRPr="003A49E3">
        <w:rPr>
          <w:sz w:val="16"/>
        </w:rPr>
        <w:t xml:space="preserve"> – a formula that's resulted in a series of significant funding discrepancies that can shortchange school districts with high concentrations of poverty, and benefit larger districts and big urban areas instead of poorer, rural districts and small cities. "</w:t>
      </w:r>
      <w:r w:rsidRPr="003A49E3">
        <w:rPr>
          <w:rStyle w:val="StyleUnderline"/>
        </w:rPr>
        <w:t>The places that are less poor are getting more money per poor kid</w:t>
      </w:r>
      <w:r w:rsidRPr="003A49E3">
        <w:rPr>
          <w:sz w:val="16"/>
        </w:rPr>
        <w:t>," says Nora Gordon, an associate professor at the McCourt School of Public Policy at Georgetown University who recently conducted an analysis of the Title I program for The Hamilton Project. "</w:t>
      </w:r>
      <w:r w:rsidRPr="003A49E3">
        <w:rPr>
          <w:rStyle w:val="StyleUnderline"/>
        </w:rPr>
        <w:t>This is what happens when you have four different formulas that are very opaque and interact in different ways. You can have a lot of things in the law that seem like a good idea, but the net result is not a progressive one</w:t>
      </w:r>
      <w:r w:rsidRPr="003A49E3">
        <w:rPr>
          <w:sz w:val="16"/>
        </w:rPr>
        <w:t xml:space="preserve">." In fact, the net result often means that </w:t>
      </w:r>
      <w:r w:rsidRPr="003A49E3">
        <w:rPr>
          <w:rStyle w:val="StyleUnderline"/>
        </w:rPr>
        <w:t>in addition to the formula overlooking poor rural school districts,</w:t>
      </w:r>
      <w:r w:rsidRPr="003A49E3">
        <w:rPr>
          <w:sz w:val="16"/>
        </w:rPr>
        <w:t xml:space="preserve"> like Nottoway, </w:t>
      </w:r>
      <w:r w:rsidRPr="003A49E3">
        <w:rPr>
          <w:rStyle w:val="StyleUnderline"/>
        </w:rPr>
        <w:t>it also shortchanges smaller high-poverty urban districts</w:t>
      </w:r>
      <w:r w:rsidRPr="003A49E3">
        <w:rPr>
          <w:sz w:val="16"/>
        </w:rPr>
        <w:t xml:space="preserve">, like Flint, Michigan, which similarly faces challenges that affluent districts often don't, such as dated facilities and teacher shortages. </w:t>
      </w:r>
      <w:r w:rsidRPr="003A49E3">
        <w:rPr>
          <w:rStyle w:val="StyleUnderline"/>
        </w:rPr>
        <w:t xml:space="preserve">Discrepancies are also visible in the amount of Title I money districts receive per poor child. </w:t>
      </w:r>
      <w:r w:rsidRPr="003A49E3">
        <w:rPr>
          <w:sz w:val="16"/>
        </w:rPr>
        <w:t xml:space="preserve">Virginia’s Mecklenburg County, for example, with a child poverty rate of 30 percent, receives $1,000 per poor student through Title I – the same amount as poor students in York County, where the child poverty rate is less than 6 percent. To be sure, when policymakers crafted the current formula in 2001 as part of the No Child Left Behind Act, they did so intending to correct a formula that was directing even fewer dollars to concentrations of poor students than it does today – one that allowed Claiborne Parish in Louisiana, with a child poverty rate of 36 percent, to infamously use its Title I funds to build not one, but two Olympic-sized swimming pools for students. But </w:t>
      </w:r>
      <w:r w:rsidRPr="003A49E3">
        <w:rPr>
          <w:rStyle w:val="StyleUnderline"/>
        </w:rPr>
        <w:t>the formula has proven a sort of intractable beast – one that politicians and policymakers have had little success altering</w:t>
      </w:r>
      <w:r w:rsidRPr="003A49E3">
        <w:rPr>
          <w:sz w:val="16"/>
        </w:rPr>
        <w:t xml:space="preserve">, despite its glaring shortcomings. "In the context of deeply inadequate funding overall, formula changes are always seen as a zero sum game," says Michael Dannenberg, director of strategic initiatives for policy at Education Reform Now. "More money for one district or state is coming at the expense of needy children in someone else's district or state." "Politically it's very hard," he says. "It's not impossible, but it's very hard." Dannenberg would know. He first tried – and failed – to change the formula while working for former Sen. Clairborne Pell of Rhode Island. Years later, as a senior policy adviser for Sen. Edward Kennedy of Massachusetts, Dannenberg was part of the push to update the formula as part of No Child Left Behind. That version is still used today. "To be clear, </w:t>
      </w:r>
      <w:r w:rsidRPr="003A49E3">
        <w:rPr>
          <w:rStyle w:val="Emphasis"/>
        </w:rPr>
        <w:t>the wealthiest school districts are getting more per Title I child than high poverty school districts</w:t>
      </w:r>
      <w:r w:rsidRPr="003A49E3">
        <w:rPr>
          <w:rStyle w:val="StyleUnderline"/>
        </w:rPr>
        <w:t>,</w:t>
      </w:r>
      <w:r w:rsidRPr="003A49E3">
        <w:rPr>
          <w:sz w:val="16"/>
        </w:rPr>
        <w:t>" he says. "But th</w:t>
      </w:r>
      <w:r w:rsidRPr="003A49E3">
        <w:rPr>
          <w:rStyle w:val="StyleUnderline"/>
        </w:rPr>
        <w:t>e effort to improve targeting of Title I funding [to concentrations of poor students</w:t>
      </w:r>
      <w:r w:rsidRPr="003A49E3">
        <w:rPr>
          <w:sz w:val="16"/>
        </w:rPr>
        <w:t xml:space="preserve">] was realized in part as a result of the No Child Left Behind Act. We </w:t>
      </w:r>
      <w:r w:rsidRPr="003A49E3">
        <w:rPr>
          <w:rStyle w:val="StyleUnderline"/>
        </w:rPr>
        <w:t xml:space="preserve">had a degree of success, but not nearly as much as one would hope." </w:t>
      </w:r>
      <w:r w:rsidRPr="003A49E3">
        <w:rPr>
          <w:sz w:val="16"/>
        </w:rPr>
        <w:t xml:space="preserve">Still, the changes weren't insignificant. For example, from 2002, when the law went into effect, through 2010, data show that roughly $6 billion in Title I funding was directed to high-poverty school districts that otherwise wouldn't have been under the old formula, according to data from the Education Department. "That's a lot of bake sales," says Dannenberg. A Formulaic Failure? </w:t>
      </w:r>
      <w:r w:rsidRPr="003A49E3">
        <w:rPr>
          <w:rStyle w:val="StyleUnderline"/>
        </w:rPr>
        <w:t>The formula</w:t>
      </w:r>
      <w:r w:rsidRPr="003A49E3">
        <w:rPr>
          <w:sz w:val="16"/>
        </w:rPr>
        <w:t xml:space="preserve">, which is really four separate formulas rolled into one, is intended to send more money to poor districts. But it </w:t>
      </w:r>
      <w:r w:rsidRPr="003A49E3">
        <w:rPr>
          <w:rStyle w:val="StyleUnderline"/>
        </w:rPr>
        <w:t>leaves much to be desired</w:t>
      </w:r>
      <w:r w:rsidRPr="003A49E3">
        <w:rPr>
          <w:sz w:val="16"/>
        </w:rPr>
        <w:t xml:space="preserve">, many education policy experts say, </w:t>
      </w:r>
      <w:r w:rsidRPr="003A49E3">
        <w:rPr>
          <w:rStyle w:val="StyleUnderline"/>
        </w:rPr>
        <w:t xml:space="preserve">and one of its biggest criticisms is that </w:t>
      </w:r>
      <w:r w:rsidRPr="003A49E3">
        <w:rPr>
          <w:rStyle w:val="Emphasis"/>
        </w:rPr>
        <w:t>it spreads dollars too thin</w:t>
      </w:r>
      <w:r w:rsidRPr="003A49E3">
        <w:rPr>
          <w:rStyle w:val="StyleUnderline"/>
        </w:rPr>
        <w:t>.</w:t>
      </w:r>
      <w:r w:rsidRPr="003A49E3">
        <w:t xml:space="preserve"> </w:t>
      </w:r>
      <w:r w:rsidRPr="003A49E3">
        <w:rPr>
          <w:sz w:val="16"/>
        </w:rPr>
        <w:t xml:space="preserve">According to the Center for American Progress, a left-leaning think-tank based in Washington, </w:t>
      </w:r>
      <w:r w:rsidRPr="003A49E3">
        <w:rPr>
          <w:rStyle w:val="StyleUnderline"/>
        </w:rPr>
        <w:t xml:space="preserve">67 percent of schools get Title I funding despite the fact that only half have relatively high concentrations of poverty. </w:t>
      </w:r>
      <w:r w:rsidRPr="003A49E3">
        <w:rPr>
          <w:sz w:val="16"/>
        </w:rPr>
        <w:t>In Virginia alone, 134 districts get a slice of the Title I pie despite only 79 having higher than average levels of concentrated poverty. That's because districts can tap the federal purse even if they serve only a handful of low-income students. Falls Church City Public Schools, for example, another manicured Virginia district just outside of Washington, receives money for its 76 poor children even though the child-poverty rate there is less than 3 percent. "</w:t>
      </w:r>
      <w:r w:rsidRPr="003A49E3">
        <w:rPr>
          <w:rStyle w:val="StyleUnderline"/>
        </w:rPr>
        <w:t>Title I was never meant to be general education aid</w:t>
      </w:r>
      <w:r w:rsidRPr="003A49E3">
        <w:rPr>
          <w:sz w:val="16"/>
        </w:rPr>
        <w:t>," says Liz King, senior policy analyst and director of education policy at The Conference on Civil and Human Rights. "</w:t>
      </w:r>
      <w:r w:rsidRPr="003A49E3">
        <w:rPr>
          <w:rStyle w:val="StyleUnderline"/>
        </w:rPr>
        <w:t xml:space="preserve">It was meant to be targeted to serve students in concentrations of poverty." </w:t>
      </w:r>
      <w:r w:rsidRPr="003A49E3">
        <w:rPr>
          <w:sz w:val="16"/>
        </w:rPr>
        <w:t xml:space="preserve">The formula, however, places more weight on the number of poor students in a district than on the concentration of poor children in a district – one of the biggest reasons places like Fairfax, at 195,000 students big, gets as much money as it does. In addition, </w:t>
      </w:r>
      <w:r w:rsidRPr="003A49E3">
        <w:rPr>
          <w:rStyle w:val="StyleUnderline"/>
        </w:rPr>
        <w:t>the formula directs extra funding to states with small populations</w:t>
      </w:r>
      <w:r w:rsidRPr="003A49E3">
        <w:rPr>
          <w:sz w:val="16"/>
        </w:rPr>
        <w:t xml:space="preserve"> – an attempt to channel more money to rural states, like New Mexico, that often depend on federal support for things like attracting and retaining teachers to remote schools. </w:t>
      </w:r>
      <w:r w:rsidRPr="003A49E3">
        <w:rPr>
          <w:rStyle w:val="StyleUnderline"/>
        </w:rPr>
        <w:t>But wealthy states</w:t>
      </w:r>
      <w:r w:rsidRPr="003A49E3">
        <w:rPr>
          <w:sz w:val="16"/>
        </w:rPr>
        <w:t xml:space="preserve"> like Delaware and Connecticut </w:t>
      </w:r>
      <w:r w:rsidRPr="003A49E3">
        <w:rPr>
          <w:rStyle w:val="StyleUnderline"/>
        </w:rPr>
        <w:t xml:space="preserve">have small populations because they are geographically small, and therefore qualify for the additional funds despite not needing them. </w:t>
      </w:r>
      <w:r w:rsidRPr="003A49E3">
        <w:rPr>
          <w:sz w:val="16"/>
        </w:rPr>
        <w:t>Because of this fluke of the law, these sm</w:t>
      </w:r>
      <w:r w:rsidRPr="003A49E3">
        <w:rPr>
          <w:rStyle w:val="StyleUnderline"/>
        </w:rPr>
        <w:t xml:space="preserve">all states with lower child poverty rates receive more Title I funds per poor child than poor states. </w:t>
      </w:r>
      <w:r w:rsidRPr="003A49E3">
        <w:rPr>
          <w:sz w:val="16"/>
        </w:rPr>
        <w:t xml:space="preserve">Find them in the top left quadrant of the scatterplot. Meanwhile, many high poverty, rural states that don’t benefit from this rule or the prioritization of large districts. They appear in the bottom right quadrant of the scatterplot because they have a high child poverty rate, but receive less money per poor child. </w:t>
      </w:r>
      <w:r w:rsidRPr="003A49E3">
        <w:rPr>
          <w:rStyle w:val="StyleUnderline"/>
        </w:rPr>
        <w:t xml:space="preserve">Another oft-cited critique of the formula is that it </w:t>
      </w:r>
      <w:r w:rsidRPr="003A49E3">
        <w:rPr>
          <w:rStyle w:val="Emphasis"/>
        </w:rPr>
        <w:t xml:space="preserve">rewards states and districts for investing more of their own dollars in education. </w:t>
      </w:r>
      <w:r w:rsidRPr="003A49E3">
        <w:rPr>
          <w:rStyle w:val="StyleUnderline"/>
        </w:rPr>
        <w:t xml:space="preserve">While the goal is to incentivize states to spend more themselves, it tends to </w:t>
      </w:r>
      <w:r w:rsidRPr="003A49E3">
        <w:rPr>
          <w:rStyle w:val="Emphasis"/>
        </w:rPr>
        <w:t>compound existing inequalities</w:t>
      </w:r>
      <w:r w:rsidRPr="003A49E3">
        <w:rPr>
          <w:rStyle w:val="StyleUnderline"/>
        </w:rPr>
        <w:t xml:space="preserve"> since wealthier states and districts tend to invest more heavily in education anyway. Mississippi best illustrates this</w:t>
      </w:r>
      <w:r w:rsidRPr="003A49E3">
        <w:rPr>
          <w:sz w:val="16"/>
        </w:rPr>
        <w:t xml:space="preserve"> dilemma. Especially in the state's Delta region, </w:t>
      </w:r>
      <w:r w:rsidRPr="003A49E3">
        <w:rPr>
          <w:rStyle w:val="StyleUnderline"/>
        </w:rPr>
        <w:t xml:space="preserve">where poverty rates soar up to 60 percent, local revenue rarely breaks $1 million, and in some cases schools use their Title I money for bare necessities, like paying the electric and water bills. </w:t>
      </w:r>
      <w:r w:rsidRPr="003A49E3">
        <w:rPr>
          <w:sz w:val="16"/>
        </w:rPr>
        <w:t xml:space="preserve">"We don't want to allow states to roll back their spending," says Gordon. "But </w:t>
      </w:r>
      <w:r w:rsidRPr="003A49E3">
        <w:rPr>
          <w:rStyle w:val="StyleUnderline"/>
        </w:rPr>
        <w:t>the reason why Mississippi is getting so little money per poor pupil is because they are spending very little money."</w:t>
      </w:r>
      <w:r w:rsidRPr="003A49E3">
        <w:rPr>
          <w:sz w:val="16"/>
        </w:rPr>
        <w:t xml:space="preserve"> Concentrations of Poverty To be sure, poor students can be found in nearly every school. According to Fairfax school records, the $20 million in Title I funding it receives in fiscal 2016 is being used for approximately 30,000 students –16,000 of whom are poor and attend 44 of the district’s elementary schools. Notably, not all Title I money goes to poor kids. If more than 40 percent of students at a school are poor, the money can be used for the entire school, meaning it also benefits students who aren't poor. One of those schools is Glen Forest Elementary, where more than 70 percent of students enrolled at the elementary school qualify for free or reduced-price lunch – the metric for how schools measure their poorest students – and more than 60 percent are in the process of learning English. Collectively, the school's 1,000 students hail from 47 countries and speak 39 different languages, primarily Spanish and Arabic. "We also have one of the highest mobility rates," says principal Cynthia Choate, who has headed the school for six years. “I have kids that come and go. We just registered children this week, so we’re constantly having to help teachers with how to get a child caught up, assess that child, and we’re constantly having to look at their specific needs." Such challenging circumstances often cripple schools, but Choate has the advantage of significant financial support from local revenue that allows her to hire enough teachers so that every two classrooms has a co-teacher. And students benefit from reading and math coaches, a unique curriculum that includes a STEM lab, and a litany of extra supports, such as food banks, garment drives and reading comprehension and acclimation services for parents. The school itself is awarded about $400,000 in Title I money, which is used in part to employ four literacy coaches, thee math coaches, one instructional coach and two teachers who specialize in advanced academic curriculum. As a comparison, Nottoway employs one math and one reading coach that floats among all the schools in the district. "My money goes to hiring of people," says Choate. “The power in helping children is not through a program, but through excellent teachers and interaction with teachers. "So having that extra staffing helps me provide more assistance kids.” Indeed, </w:t>
      </w:r>
      <w:r w:rsidRPr="003A49E3">
        <w:rPr>
          <w:rStyle w:val="StyleUnderline"/>
        </w:rPr>
        <w:t xml:space="preserve">schools in wealthier communities have </w:t>
      </w:r>
      <w:r w:rsidRPr="003A49E3">
        <w:rPr>
          <w:rStyle w:val="Emphasis"/>
        </w:rPr>
        <w:t>larger budgets and are better positioned to provide wraparound services</w:t>
      </w:r>
      <w:r w:rsidRPr="003A49E3">
        <w:rPr>
          <w:rStyle w:val="StyleUnderline"/>
        </w:rPr>
        <w:t xml:space="preserve"> and other important programs for low-income students without siphoning money from the limited Title I pot. </w:t>
      </w:r>
      <w:r w:rsidRPr="003A49E3">
        <w:rPr>
          <w:sz w:val="16"/>
        </w:rPr>
        <w:t xml:space="preserve">Fairfax, for example, receives nearly $1.9 billion annually from local taxes and can afford to spend $14,000 on every student from its local and state revenue. Nottoway, meanwhile, gets just $5.6 million from local revenue and is able to spend about $10,000 per child. "When we're talking about opportunities in schools and getting the best education, you're better off as the only poor kid in a school where no one else is poor than you are as the only non-poor kid in a school with concentrated poverty," says King. "It's the concentrating of poverty that really gets in the way of kids having what they need." </w:t>
      </w:r>
      <w:r w:rsidRPr="003A49E3">
        <w:rPr>
          <w:rStyle w:val="StyleUnderline"/>
        </w:rPr>
        <w:t>There are no backroom deals or lobbying</w:t>
      </w:r>
      <w:r w:rsidRPr="003A49E3">
        <w:rPr>
          <w:sz w:val="16"/>
        </w:rPr>
        <w:t xml:space="preserve"> friends </w:t>
      </w:r>
      <w:r w:rsidRPr="003A49E3">
        <w:rPr>
          <w:rStyle w:val="StyleUnderline"/>
        </w:rPr>
        <w:t xml:space="preserve">in high places that leads to Fairfax getting a bigger slice of the pie than any other district. </w:t>
      </w:r>
      <w:r w:rsidRPr="003A49E3">
        <w:rPr>
          <w:rStyle w:val="Emphasis"/>
        </w:rPr>
        <w:t xml:space="preserve">It simply comes down to the formula itself. </w:t>
      </w:r>
      <w:r w:rsidRPr="003A49E3">
        <w:rPr>
          <w:sz w:val="16"/>
        </w:rPr>
        <w:t>Moving Toward the Intent of the Law The funding discrepancy is not a new revelation. In more recent years, especially in the wake of the Great Recession, education policy experts concerned with equal distribution of resources, along with a handful of members of Congress from both sides of the aisle, have been trying to shine a light on the issue in hopes of altering it. But legislative fixes, including the two proposed during the most recent overhaul of No Child Left Behind that the president signed into law in December, have proved an impossible task – largely because any change to the formula would have significant ramifications for big city school districts, which represent some of the most impoverished communities in the entire country. "What their response would be is, 'Oh what I see you're after here is to take money away from our most intractable concentrations of poverty,'" says Marguerite Roza, research professor at Georgetown University and director of its Edunomics Lab. "And in some cases that is exactly what it would mean." Still, big-city schools may have resources that rural communities do not. "</w:t>
      </w:r>
      <w:r w:rsidRPr="003A49E3">
        <w:rPr>
          <w:rStyle w:val="StyleUnderline"/>
        </w:rPr>
        <w:t>If you're in a small</w:t>
      </w:r>
      <w:r w:rsidRPr="003A49E3">
        <w:rPr>
          <w:sz w:val="16"/>
        </w:rPr>
        <w:t xml:space="preserve">, more </w:t>
      </w:r>
      <w:r w:rsidRPr="003A49E3">
        <w:rPr>
          <w:rStyle w:val="StyleUnderline"/>
        </w:rPr>
        <w:t xml:space="preserve">rural division and your poverty level is high, </w:t>
      </w:r>
      <w:r w:rsidRPr="003A49E3">
        <w:rPr>
          <w:rStyle w:val="Emphasis"/>
        </w:rPr>
        <w:t>you don't have a lot of means to address student need except through the Title I funding</w:t>
      </w:r>
      <w:r w:rsidRPr="003A49E3">
        <w:rPr>
          <w:sz w:val="16"/>
        </w:rPr>
        <w:t>," says Roland Coleman, the Title I coordinator for Nottoway schools. Like in many cash-strapped districts, he also wears the hats of federal programs administrator and school instruction manager. "</w:t>
      </w:r>
      <w:r w:rsidRPr="003A49E3">
        <w:rPr>
          <w:rStyle w:val="StyleUnderline"/>
        </w:rPr>
        <w:t xml:space="preserve">If you're in a larger division with access to more local and state funds, there are other means to be able to supplement </w:t>
      </w:r>
      <w:r w:rsidRPr="003A49E3">
        <w:rPr>
          <w:sz w:val="16"/>
        </w:rPr>
        <w:t>and offer some assistance," he says. "</w:t>
      </w:r>
      <w:r w:rsidRPr="003A49E3">
        <w:rPr>
          <w:rStyle w:val="StyleUnderline"/>
        </w:rPr>
        <w:t>With us, there aren't any."</w:t>
      </w:r>
    </w:p>
    <w:p w:rsidR="00876D91" w:rsidRPr="003A49E3" w:rsidRDefault="00876D91" w:rsidP="00876D91">
      <w:pPr>
        <w:pStyle w:val="Heading4"/>
        <w:rPr>
          <w:rStyle w:val="Style13ptBold"/>
          <w:b/>
        </w:rPr>
      </w:pPr>
      <w:r w:rsidRPr="003A49E3">
        <w:rPr>
          <w:rStyle w:val="Style13ptBold"/>
          <w:b/>
        </w:rPr>
        <w:t>We’ll isolate two internal links:</w:t>
      </w:r>
    </w:p>
    <w:p w:rsidR="00876D91" w:rsidRPr="003A49E3" w:rsidRDefault="00876D91" w:rsidP="00876D91">
      <w:pPr>
        <w:pStyle w:val="Heading4"/>
        <w:rPr>
          <w:rStyle w:val="Style13ptBold"/>
          <w:b/>
        </w:rPr>
      </w:pPr>
      <w:r w:rsidRPr="003A49E3">
        <w:rPr>
          <w:rStyle w:val="Style13ptBold"/>
          <w:b/>
        </w:rPr>
        <w:t>First is the state expenditure factor – it disproportionately rewards rich states and furthers inequality.</w:t>
      </w:r>
    </w:p>
    <w:p w:rsidR="00876D91" w:rsidRPr="003A49E3" w:rsidRDefault="00876D91" w:rsidP="00876D91">
      <w:r w:rsidRPr="003A49E3">
        <w:rPr>
          <w:rStyle w:val="Style13ptBold"/>
        </w:rPr>
        <w:t xml:space="preserve">Pasachoff 8 </w:t>
      </w:r>
      <w:r w:rsidRPr="003A49E3">
        <w:t>[Eloise Pasachoff (Professor of Law at Georgetown University, serves on the executive committee of the Education Law Section of the Association of American Law Schools, recipient of the Education Law Association's Steven S. Goldberg Award for Distinguished Scholarship in Education Law, M.P.A. from Harvard's Kennedy School of Government, and J.D. magna cum laude from Harvard Law School), “How the Federal Government Can Improve School Financing Systems”, The Brookings Institute, Center on Children &amp; Families, January 2008, https://www.brookings.edu/wp-content/uploads/2016/06/01_education_pasachoff.pdf]</w:t>
      </w:r>
    </w:p>
    <w:p w:rsidR="00876D91" w:rsidRPr="003A49E3" w:rsidRDefault="00876D91" w:rsidP="00876D91">
      <w:pPr>
        <w:rPr>
          <w:sz w:val="16"/>
        </w:rPr>
      </w:pPr>
      <w:r w:rsidRPr="003A49E3">
        <w:rPr>
          <w:sz w:val="16"/>
        </w:rPr>
        <w:t xml:space="preserve">While most attention to equity issues in education funding has been at the state level, it has become increasingly clear that </w:t>
      </w:r>
      <w:r w:rsidRPr="003A49E3">
        <w:rPr>
          <w:rStyle w:val="Emphasis"/>
        </w:rPr>
        <w:t>interstate inequities loom much larger than intra-state inequities.</w:t>
      </w:r>
      <w:r w:rsidRPr="003A49E3">
        <w:rPr>
          <w:sz w:val="16"/>
        </w:rPr>
        <w:t xml:space="preserve"> Recent work by Goodwin Liu demonstrates that </w:t>
      </w:r>
      <w:r w:rsidRPr="003A49E3">
        <w:rPr>
          <w:rStyle w:val="Emphasis"/>
        </w:rPr>
        <w:t>the formula under which Title I is allocated contributes to this interstate inequity</w:t>
      </w:r>
      <w:r w:rsidRPr="003A49E3">
        <w:rPr>
          <w:sz w:val="16"/>
        </w:rPr>
        <w:t xml:space="preserve"> even as it works to reduce inequity within states. Therefore, </w:t>
      </w:r>
      <w:r w:rsidRPr="003A49E3">
        <w:rPr>
          <w:rStyle w:val="StyleUnderline"/>
        </w:rPr>
        <w:t xml:space="preserve">the Title I formula should be revised to eliminate reliance on how much each state spends on education, focusing instead on each state’s share of poor children, with an adjustment that takes into account geographic differences in the cost of education. </w:t>
      </w:r>
      <w:r w:rsidRPr="003A49E3">
        <w:rPr>
          <w:sz w:val="16"/>
        </w:rPr>
        <w:t xml:space="preserve">1. The Problem As Liu explains, </w:t>
      </w:r>
      <w:r w:rsidRPr="003A49E3">
        <w:rPr>
          <w:rStyle w:val="StyleUnderline"/>
        </w:rPr>
        <w:t>the formula for allocating Title I money is based largely on two factors: the number and concentration of poor children in each state and the average per-pupil expenditure in each state</w:t>
      </w:r>
      <w:r w:rsidRPr="003A49E3">
        <w:rPr>
          <w:sz w:val="16"/>
        </w:rPr>
        <w:t xml:space="preserve">.196 Because low-spending states tend to have disproportionate numbers of poor children, the first of these factors benefits them.197 But </w:t>
      </w:r>
      <w:r w:rsidRPr="003A49E3">
        <w:rPr>
          <w:rStyle w:val="StyleUnderline"/>
        </w:rPr>
        <w:t>the second factor, based on state expenditure, means that the higher-spending states get a larger share of Title I money, even though they already spend more than the lower-spending states.</w:t>
      </w:r>
      <w:r w:rsidRPr="003A49E3">
        <w:rPr>
          <w:sz w:val="16"/>
        </w:rPr>
        <w:t xml:space="preserve">198 </w:t>
      </w:r>
      <w:r w:rsidRPr="003A49E3">
        <w:rPr>
          <w:rStyle w:val="StyleUnderline"/>
        </w:rPr>
        <w:t>This allocation thereby replicates and increases already existing interstate inequity</w:t>
      </w:r>
      <w:r w:rsidRPr="003A49E3">
        <w:rPr>
          <w:sz w:val="16"/>
        </w:rPr>
        <w:t xml:space="preserve">. Even though the state expenditure factor is limited to a range between 80 percent and 120 percent of the national per-pupil expenditure – meaning that distribution of Title I funds does not penalize states for spending less than 80 percent or reward them for spending more than 120 percent of the national average </w:t>
      </w:r>
      <w:r w:rsidRPr="003A49E3">
        <w:rPr>
          <w:sz w:val="16"/>
          <w:szCs w:val="16"/>
        </w:rPr>
        <w:t>–</w:t>
      </w:r>
      <w:r w:rsidRPr="003A49E3">
        <w:rPr>
          <w:rStyle w:val="StyleUnderline"/>
        </w:rPr>
        <w:t xml:space="preserve"> </w:t>
      </w:r>
      <w:r w:rsidRPr="003A49E3">
        <w:rPr>
          <w:rStyle w:val="Emphasis"/>
        </w:rPr>
        <w:t>the underlying use of state expenditure produces great inequities in the distribution of Title I money.</w:t>
      </w:r>
      <w:r w:rsidRPr="003A49E3">
        <w:rPr>
          <w:sz w:val="16"/>
        </w:rPr>
        <w:t xml:space="preserve">199 A few examples help to clarify this distributional inequity. </w:t>
      </w:r>
      <w:r w:rsidRPr="003A49E3">
        <w:rPr>
          <w:rStyle w:val="StyleUnderline"/>
        </w:rPr>
        <w:t>In 2001, Texas had 11.9 percent of the nation’s poor children but, because of its relatively lower per-pupil expenditure, received only 8.5 percent of that year’s Title I allocation nationwide</w:t>
      </w:r>
      <w:r w:rsidRPr="003A49E3">
        <w:rPr>
          <w:sz w:val="16"/>
        </w:rPr>
        <w:t xml:space="preserve">.200 </w:t>
      </w:r>
      <w:r w:rsidRPr="003A49E3">
        <w:rPr>
          <w:rStyle w:val="StyleUnderline"/>
        </w:rPr>
        <w:t>In contrast, New York had 7.6 percent of the nation’s poor children but, because of its much higher per-pupil expenditure, received 10.1 percent of the Title I budget.</w:t>
      </w:r>
      <w:r w:rsidRPr="003A49E3">
        <w:rPr>
          <w:sz w:val="16"/>
        </w:rPr>
        <w:t xml:space="preserve">201 Another way of looking at this contrast is by Title I allocation per child. Again, using 2001 figures, New York received $1,548 in Title I funds per poor child, while Texas received only $838.202 Nor is this the starkest difference – Title I allocations per poor child in 2001 ranged from a high of $2,495 in Wyoming to a low of $734 in Utah.203 Applying a geographic cost adjustment somewhat minimizes these differences, but the interstate disparities remain considerable.204 But </w:t>
      </w:r>
      <w:r w:rsidRPr="003A49E3">
        <w:rPr>
          <w:rStyle w:val="StyleUnderline"/>
        </w:rPr>
        <w:t>are these differences justifiable? Can the state expenditure factor be seen as a useful reward for higher spending? Liu convincingly argues to the contrary.</w:t>
      </w:r>
      <w:r w:rsidRPr="003A49E3">
        <w:rPr>
          <w:sz w:val="16"/>
        </w:rPr>
        <w:t xml:space="preserve"> First, he explains, </w:t>
      </w:r>
      <w:r w:rsidRPr="003A49E3">
        <w:rPr>
          <w:rStyle w:val="StyleUnderline"/>
        </w:rPr>
        <w:t>Title I aid is not big enough to create an incentive for states and localities to spend more.</w:t>
      </w:r>
      <w:r w:rsidRPr="003A49E3">
        <w:rPr>
          <w:sz w:val="16"/>
        </w:rPr>
        <w:t xml:space="preserve">205 If, for example, Mississippi had raised its per-pupil spending by $100 in the 2000-2001 school year, it would have had to spend $50 million of its own money on this effort yet would have received only approximately $3 million more – a mere 6 percent – in Title I aid.206 Such a small federal contribution towards greater state spending is unlikely to have much of an effect. Second, </w:t>
      </w:r>
      <w:r w:rsidRPr="003A49E3">
        <w:rPr>
          <w:rStyle w:val="Emphasis"/>
        </w:rPr>
        <w:t>the state expenditure factor turns out to be a better indicator of a state’s fiscal capacity than it is of state effort</w:t>
      </w:r>
      <w:r w:rsidRPr="003A49E3">
        <w:rPr>
          <w:sz w:val="16"/>
        </w:rPr>
        <w:t xml:space="preserve">.207 Broadly defining fiscal capacity as “a state’s potential ability to raise revenue from its own sources . . . without regard to current public or private resource use decisions,” Liu applies the federal government’s most commonly used measure for fiscal capacity – each state’s Total Taxable Resources – to compare each state’s ability to finance education.208 To measure state effort in education financing, he ranks each state according to the hypothetical tax rate that, when applied to the state fiscal capacity, produces the amount of state and local education revenue each state makes available.209 Comparing fiscal capacity and effort, he concludes that both measures help explain interstate disparities in per-pupil spending to some extent, but that the relationship between revenue and capacity is much stronger than the relationship between revenue and effort.210 In other words, state ability to raise education revenue helps explain interstate disparities in education revenue more than state effort does. If this is so, then </w:t>
      </w:r>
      <w:r w:rsidRPr="003A49E3">
        <w:rPr>
          <w:rStyle w:val="StyleUnderline"/>
        </w:rPr>
        <w:t xml:space="preserve">the state expenditure factor of Title I is not explained as a reward for state effort, as some states can raise much more revenue with comparatively little effort, while others demonstrate high effort but cannot raise as much revenue. Instead, </w:t>
      </w:r>
      <w:r w:rsidRPr="003A49E3">
        <w:rPr>
          <w:rStyle w:val="Emphasis"/>
        </w:rPr>
        <w:t>the state expenditure factor merely allows federal money to increase inequitable spending from state to state</w:t>
      </w:r>
      <w:r w:rsidRPr="003A49E3">
        <w:rPr>
          <w:rStyle w:val="StyleUnderline"/>
        </w:rPr>
        <w:t xml:space="preserve">. </w:t>
      </w:r>
      <w:r w:rsidRPr="003A49E3">
        <w:rPr>
          <w:sz w:val="16"/>
        </w:rPr>
        <w:t xml:space="preserve">2. The Solution </w:t>
      </w:r>
      <w:r w:rsidRPr="003A49E3">
        <w:rPr>
          <w:rStyle w:val="StyleUnderline"/>
        </w:rPr>
        <w:t>The state expenditure factor should be eliminated from the formula for calculating the allocation of Title I money to each state.</w:t>
      </w:r>
      <w:r w:rsidRPr="003A49E3">
        <w:rPr>
          <w:sz w:val="16"/>
        </w:rPr>
        <w:t xml:space="preserve"> </w:t>
      </w:r>
      <w:r w:rsidRPr="003A49E3">
        <w:rPr>
          <w:rStyle w:val="Emphasis"/>
        </w:rPr>
        <w:t xml:space="preserve">Instead, allocation of Title I money should reflect the proportion of each state’s share of poor children. </w:t>
      </w:r>
      <w:r w:rsidRPr="003A49E3">
        <w:rPr>
          <w:sz w:val="16"/>
        </w:rPr>
        <w:t xml:space="preserve">As Liu points out, </w:t>
      </w:r>
      <w:r w:rsidRPr="003A49E3">
        <w:rPr>
          <w:rStyle w:val="StyleUnderline"/>
        </w:rPr>
        <w:t>such a reform would bring Title I in line with the federal formulas for special education, instruction in English as a second language, and child nutrition, none of which rely on state spending to calculate the federal share</w:t>
      </w:r>
      <w:r w:rsidRPr="003A49E3">
        <w:rPr>
          <w:sz w:val="16"/>
        </w:rPr>
        <w:t xml:space="preserve">.211 In addition, </w:t>
      </w:r>
      <w:r w:rsidRPr="003A49E3">
        <w:rPr>
          <w:rStyle w:val="StyleUnderline"/>
        </w:rPr>
        <w:t>the calculation of the number of eligible children has become more precise since 2001,</w:t>
      </w:r>
      <w:r w:rsidRPr="003A49E3">
        <w:rPr>
          <w:sz w:val="16"/>
        </w:rPr>
        <w:t xml:space="preserve"> when NCLB required the use of annually updated census data instead of poverty data updated only once every decade, making this figure a more reliable indicator of current need.212 With little to recommend it, and with equity arguments against it, the state expenditure factor should be removed. </w:t>
      </w:r>
      <w:r w:rsidRPr="003A49E3">
        <w:rPr>
          <w:rStyle w:val="StyleUnderline"/>
        </w:rPr>
        <w:t xml:space="preserve">On top of the proportional allocation, the Title I formula should apply a geographic cost adjustment. </w:t>
      </w:r>
      <w:r w:rsidRPr="003A49E3">
        <w:rPr>
          <w:sz w:val="16"/>
        </w:rPr>
        <w:t xml:space="preserve">One such measure is the Chambers Geographic Cost-of-Education Index, created for the National Center on Education Statistics, although other alternatives exist, each with pros and cons that will have to be considered.213 </w:t>
      </w:r>
      <w:r w:rsidRPr="003A49E3">
        <w:rPr>
          <w:rStyle w:val="StyleUnderline"/>
        </w:rPr>
        <w:t xml:space="preserve">The cost adjustment would help </w:t>
      </w:r>
      <w:r w:rsidRPr="003A49E3">
        <w:rPr>
          <w:rStyle w:val="Emphasis"/>
        </w:rPr>
        <w:t>ensure that the power of each federal dollar would be consistent</w:t>
      </w:r>
      <w:r w:rsidRPr="003A49E3">
        <w:rPr>
          <w:rStyle w:val="StyleUnderline"/>
        </w:rPr>
        <w:t xml:space="preserve"> from region to region. It would also help cushion the loss of federal funds for high-spending states, since those states tend to have higher costs. </w:t>
      </w:r>
      <w:r w:rsidRPr="003A49E3">
        <w:rPr>
          <w:sz w:val="16"/>
        </w:rPr>
        <w:t xml:space="preserve">As Liu notes, such an adjustment would help make the change in formula more politically palatable, as it would be focused on equity all around: not only to low-spending states, most of whose spending is attributable to capacity rather than effort, but also to high-spending states, whose higher costs would be accounted for in the allocation. This recommendation does not address other aspects of the Title I formula that contribute to interstate inequity. For example, the hold-harmless provision limits the amount of money that can be decreased from a district’s annual allocation due to a decrease in poverty from one year to another, and the small-state minimum means that states with low populations receive more funding per child than they would otherwise receive.214 These two provisions have political teeth, if questionable equitable justifications, and should be a part of the negotiation around the change in the Title I formula. The Education Trust adopted Liu’s recommendation in its 2006 annual review of nationwide funding gaps, and a recent Heritage Foundation report similarly called for a proportional distribution of Title I funding with a regional adjustment.215 Because Title I contributes such a small percentage of overall per-pupil spending, implementing this recommendation would have but a small effect on overall interstate inequity. But it is a step in the right direction. </w:t>
      </w:r>
    </w:p>
    <w:p w:rsidR="00876D91" w:rsidRPr="003A49E3" w:rsidRDefault="00876D91" w:rsidP="00876D91">
      <w:pPr>
        <w:pStyle w:val="Heading4"/>
        <w:tabs>
          <w:tab w:val="left" w:pos="6300"/>
        </w:tabs>
        <w:rPr>
          <w:rStyle w:val="Style13ptBold"/>
          <w:b/>
        </w:rPr>
      </w:pPr>
      <w:r w:rsidRPr="003A49E3">
        <w:rPr>
          <w:rStyle w:val="Style13ptBold"/>
          <w:b/>
        </w:rPr>
        <w:t>Second is the School Improvement Program set-aside – it draws funds away from the neediest districts and ignores the proportion of low-income students – only funding through an independent mechanism ensures equity.</w:t>
      </w:r>
    </w:p>
    <w:p w:rsidR="00876D91" w:rsidRPr="003A49E3" w:rsidRDefault="00876D91" w:rsidP="00876D91">
      <w:r w:rsidRPr="003A49E3">
        <w:rPr>
          <w:rStyle w:val="Style13ptBold"/>
        </w:rPr>
        <w:t xml:space="preserve">Pasachoff 8 </w:t>
      </w:r>
      <w:r w:rsidRPr="003A49E3">
        <w:t>[Eloise Pasachoff (Professor of Law at Georgetown University, serves on the executive committee of the Education Law Section of the Association of American Law Schools, recipient of the Education Law Association's Steven S. Goldberg Award for Distinguished Scholarship in Education Law, M.P.A. from Harvard's Kennedy School of Government, and J.D. magna cum laude from Harvard Law School), “How the Federal Government Can Improve School Financing Systems”, The Brookings Institute, Center on Children &amp; Families, January 2008, https://www.brookings.edu/wp-content/uploads/2016/06/01_education_pasachoff.pdf]</w:t>
      </w:r>
    </w:p>
    <w:p w:rsidR="00876D91" w:rsidRPr="003A49E3" w:rsidRDefault="00876D91" w:rsidP="00876D91">
      <w:pPr>
        <w:rPr>
          <w:rStyle w:val="Emphasis"/>
        </w:rPr>
      </w:pPr>
      <w:r w:rsidRPr="003A49E3">
        <w:rPr>
          <w:rStyle w:val="StyleUnderline"/>
        </w:rPr>
        <w:t xml:space="preserve">Once Title I funds are allocated to the states, it is important to </w:t>
      </w:r>
      <w:r w:rsidRPr="003A49E3">
        <w:rPr>
          <w:rStyle w:val="Emphasis"/>
        </w:rPr>
        <w:t>ensure that they are most sensibly allocated at the district level.</w:t>
      </w:r>
      <w:r w:rsidRPr="003A49E3">
        <w:rPr>
          <w:sz w:val="16"/>
        </w:rPr>
        <w:t xml:space="preserve"> Yet </w:t>
      </w:r>
      <w:r w:rsidRPr="003A49E3">
        <w:rPr>
          <w:rStyle w:val="StyleUnderline"/>
        </w:rPr>
        <w:t>recent reports</w:t>
      </w:r>
      <w:r w:rsidRPr="003A49E3">
        <w:rPr>
          <w:sz w:val="16"/>
        </w:rPr>
        <w:t xml:space="preserve"> from the Center on Education Policy (CEP) </w:t>
      </w:r>
      <w:r w:rsidRPr="003A49E3">
        <w:rPr>
          <w:rStyle w:val="StyleUnderline"/>
        </w:rPr>
        <w:t xml:space="preserve">indicate that most of the school districts that are slated to receive increases in Title I funding this year must relinquish that funding increase to the state, which may then </w:t>
      </w:r>
      <w:r w:rsidRPr="003A49E3">
        <w:rPr>
          <w:rStyle w:val="Emphasis"/>
        </w:rPr>
        <w:t>transfer it to less needy districts and schools</w:t>
      </w:r>
      <w:r w:rsidRPr="003A49E3">
        <w:rPr>
          <w:rStyle w:val="StyleUnderline"/>
        </w:rPr>
        <w:t>, because of a provision in Title I that requires states to set aside a certain fixed percentage of their Title I funds for school improvement programs throughout the state</w:t>
      </w:r>
      <w:r w:rsidRPr="003A49E3">
        <w:rPr>
          <w:sz w:val="16"/>
        </w:rPr>
        <w:t xml:space="preserve">.216 </w:t>
      </w:r>
      <w:r w:rsidRPr="003A49E3">
        <w:rPr>
          <w:rStyle w:val="StyleUnderline"/>
        </w:rPr>
        <w:t>Funding the School Improvement Program through a separate provision of Title I</w:t>
      </w:r>
      <w:r w:rsidRPr="003A49E3">
        <w:rPr>
          <w:sz w:val="16"/>
        </w:rPr>
        <w:t xml:space="preserve">, instead of as a required reservation of regular Title I grants, </w:t>
      </w:r>
      <w:r w:rsidRPr="003A49E3">
        <w:rPr>
          <w:rStyle w:val="StyleUnderline"/>
        </w:rPr>
        <w:t>would fix this problem.</w:t>
      </w:r>
      <w:r w:rsidRPr="003A49E3">
        <w:rPr>
          <w:sz w:val="16"/>
        </w:rPr>
        <w:t xml:space="preserve"> Moreover, as an analysis by the Center for American Progress demonstrates, </w:t>
      </w:r>
      <w:r w:rsidRPr="003A49E3">
        <w:rPr>
          <w:rStyle w:val="StyleUnderline"/>
        </w:rPr>
        <w:t>states have wildly different amounts available to fund school improvement programs because states receive school improvement funds on the basis of the set-aside, rather than on the basis of the numbers of schools actually in need of improvement.</w:t>
      </w:r>
      <w:r w:rsidRPr="003A49E3">
        <w:rPr>
          <w:sz w:val="16"/>
        </w:rPr>
        <w:t xml:space="preserve">217 </w:t>
      </w:r>
      <w:r w:rsidRPr="003A49E3">
        <w:rPr>
          <w:rStyle w:val="StyleUnderline"/>
        </w:rPr>
        <w:t>Tying the funding to numbers of schools in need of improvement</w:t>
      </w:r>
      <w:r w:rsidRPr="003A49E3">
        <w:rPr>
          <w:sz w:val="16"/>
        </w:rPr>
        <w:t xml:space="preserve">, at least in part, </w:t>
      </w:r>
      <w:r w:rsidRPr="003A49E3">
        <w:rPr>
          <w:rStyle w:val="Emphasis"/>
        </w:rPr>
        <w:t>would introduce parity into the system</w:t>
      </w:r>
      <w:r w:rsidRPr="003A49E3">
        <w:rPr>
          <w:sz w:val="16"/>
        </w:rPr>
        <w:t xml:space="preserve">. 1. The Problem Under NCLB, a school that fails to make “adequate yearly progress” for two years in a row under that state’s NCLB-mandated plan to provide challenging academic standards becomes identified as a “school in need of improvement” and therefore eligible for funds under the </w:t>
      </w:r>
      <w:r w:rsidRPr="003A49E3">
        <w:rPr>
          <w:rStyle w:val="StyleUnderline"/>
        </w:rPr>
        <w:t>School Improvement Program</w:t>
      </w:r>
      <w:r w:rsidRPr="003A49E3">
        <w:rPr>
          <w:sz w:val="16"/>
        </w:rPr>
        <w:t xml:space="preserve">.218 This </w:t>
      </w:r>
      <w:r w:rsidRPr="003A49E3">
        <w:rPr>
          <w:rStyle w:val="StyleUnderline"/>
        </w:rPr>
        <w:t>funding is particularly important because becoming a school in need of improvement is merely the first step in a series of interventions and sanctions that can culminate, for those schools failing to make adequate yearly progress for five consecutive years, in a state take-over</w:t>
      </w:r>
      <w:r w:rsidRPr="003A49E3">
        <w:rPr>
          <w:sz w:val="16"/>
        </w:rPr>
        <w:t xml:space="preserve">.219 </w:t>
      </w:r>
      <w:r w:rsidRPr="003A49E3">
        <w:rPr>
          <w:rStyle w:val="StyleUnderline"/>
        </w:rPr>
        <w:t>It would</w:t>
      </w:r>
      <w:r w:rsidRPr="003A49E3">
        <w:rPr>
          <w:sz w:val="16"/>
        </w:rPr>
        <w:t xml:space="preserve"> thus </w:t>
      </w:r>
      <w:r w:rsidRPr="003A49E3">
        <w:rPr>
          <w:rStyle w:val="StyleUnderline"/>
        </w:rPr>
        <w:t xml:space="preserve">seem sensible to ensure both that schools have adequate funding to avoid becoming a school in need of improvement in the first place and also that the School Improvement Program have adequate funding to </w:t>
      </w:r>
      <w:r w:rsidRPr="003A49E3">
        <w:rPr>
          <w:rStyle w:val="Emphasis"/>
        </w:rPr>
        <w:t>turn schools around before they proceed past the needs-improvement stage.</w:t>
      </w:r>
      <w:r w:rsidRPr="003A49E3">
        <w:rPr>
          <w:rStyle w:val="StyleUnderline"/>
        </w:rPr>
        <w:t xml:space="preserve"> Yet </w:t>
      </w:r>
      <w:r w:rsidRPr="003A49E3">
        <w:rPr>
          <w:rStyle w:val="Emphasis"/>
        </w:rPr>
        <w:t>the way the School Improvement Program is funded ensures neither.</w:t>
      </w:r>
      <w:r w:rsidRPr="003A49E3">
        <w:rPr>
          <w:sz w:val="16"/>
        </w:rPr>
        <w:t xml:space="preserve"> The primary way that this program is funded is through a mandatory set-aside of regularly allocated Title I funds: starting in 2004, states have had to reserve 4 percent of all Title I funds and distribute them to schools in need of improvement.220 To limit the adverse effects of such a set-aside, a hold-harmless provision prevents the state from reserving funds from a district under the School Improvement Program if it would result in the district’s receiving less Title I funding than the district received the previous year.221 The mandatory reservation coupled with the hold-harmless provision would not be a problem if Title I funds were increasing. But in 2005-2006, the 3 percent increase in Title I funding was offset by the 6 percent increase in the number of students eligible to receive such funding, and in 2006-2007, Title I funding actually decreased slightly.222 Moreover, </w:t>
      </w:r>
      <w:r w:rsidRPr="003A49E3">
        <w:rPr>
          <w:rStyle w:val="StyleUnderline"/>
        </w:rPr>
        <w:t xml:space="preserve">the few districts that received a Title I increase high enough to support the 4 percent setaside are the districts with the largest numbers of low-income children, so </w:t>
      </w:r>
      <w:r w:rsidRPr="003A49E3">
        <w:rPr>
          <w:rStyle w:val="Emphasis"/>
        </w:rPr>
        <w:t>the school improvement funds are being taken from the neediest districts and transferred elsewhere.</w:t>
      </w:r>
      <w:r w:rsidRPr="003A49E3">
        <w:rPr>
          <w:sz w:val="16"/>
        </w:rPr>
        <w:t xml:space="preserve">223 The CEP calls this a “shell game,” where </w:t>
      </w:r>
      <w:r w:rsidRPr="003A49E3">
        <w:rPr>
          <w:rStyle w:val="StyleUnderline"/>
        </w:rPr>
        <w:t>federal funding is simply shifted around without good reason to the detriment of low-income districts</w:t>
      </w:r>
      <w:r w:rsidRPr="003A49E3">
        <w:rPr>
          <w:sz w:val="16"/>
        </w:rPr>
        <w:t xml:space="preserve">.224 According to CEP’s analysis, </w:t>
      </w:r>
      <w:r w:rsidRPr="003A49E3">
        <w:rPr>
          <w:rStyle w:val="StyleUnderline"/>
        </w:rPr>
        <w:t>ten states received so little increase in Title I funding</w:t>
      </w:r>
      <w:r w:rsidRPr="003A49E3">
        <w:rPr>
          <w:sz w:val="16"/>
        </w:rPr>
        <w:t xml:space="preserve"> in the 2005-2006 school year </w:t>
      </w:r>
      <w:r w:rsidRPr="003A49E3">
        <w:rPr>
          <w:rStyle w:val="StyleUnderline"/>
        </w:rPr>
        <w:t>that they could not meet the full 4 percent set-aside</w:t>
      </w:r>
      <w:r w:rsidRPr="003A49E3">
        <w:rPr>
          <w:sz w:val="16"/>
        </w:rPr>
        <w:t xml:space="preserve">, protected as they are by the hold-harmless provision.225 Five other states were able to meet the set-aside only by using most of their Title I increase on the school improvement program.226 Further, the amount available under the school improvement program under these funding conditions is minimal. In 2005 in Oregon, for example, the entire amount available to support the school improvement program was only about $169,000, yet forty-four Title I schools were identified as being in need of improvement.227 </w:t>
      </w:r>
      <w:r w:rsidRPr="003A49E3">
        <w:rPr>
          <w:rStyle w:val="StyleUnderline"/>
        </w:rPr>
        <w:t>Divided equally among those schools, the set-aside would translate into $3,834 – hardly enough to do anything meaningful in the way of school improvement. Not only did essentially all of the Title I increase that these states were slated to receive end up going to the school improvement program, but the amount available for school improvement money was itself negligible as well.</w:t>
      </w:r>
      <w:r w:rsidRPr="003A49E3">
        <w:rPr>
          <w:sz w:val="16"/>
        </w:rPr>
        <w:t xml:space="preserve"> For the 2006-2007 school year, the situation worsened: after the hold-harmless provision took effect, thirtysix states with districts that were supposed to gain Title I funds had less than 4 percent available for the school improvement fund.228 Therefore, none of the districts in these states that should have received an increase in Title I funds due to an increase in low-income children were actually slated to receive it. Four other states could reach the set-aside only by using almost all of their supposed increase.229 Although Department of Education statistics show that about 38 percent of districts were to receive funding increases in the 2006-2007 year, only about 10 percent of districts were to receive funding increases after the four percent set-aside is accounted for.230 And since funding increases are only available because the numbers of eligible children have gone up, the real effect is negative. </w:t>
      </w:r>
      <w:r w:rsidRPr="003A49E3">
        <w:rPr>
          <w:rStyle w:val="StyleUnderline"/>
        </w:rPr>
        <w:t xml:space="preserve">An examination of the impact of the set-aside on individual districts reveals an even greater problem. Those </w:t>
      </w:r>
      <w:r w:rsidRPr="003A49E3">
        <w:rPr>
          <w:rStyle w:val="Emphasis"/>
        </w:rPr>
        <w:t>districts that receive an increase in Title I funds do so because of increased numbers of eligible children</w:t>
      </w:r>
      <w:r w:rsidRPr="003A49E3">
        <w:rPr>
          <w:sz w:val="16"/>
        </w:rPr>
        <w:t xml:space="preserve">.231 </w:t>
      </w:r>
      <w:r w:rsidRPr="003A49E3">
        <w:rPr>
          <w:rStyle w:val="StyleUnderline"/>
        </w:rPr>
        <w:t>Yet the 4 percent set-aside is calculated after adding up each state’s combined district allocation, and the school improvement funds must be used to support school improvement activities in any school identified as in need of improvement, regardless of whether the school is in a district with large numbers of at-risk children</w:t>
      </w:r>
      <w:r w:rsidRPr="003A49E3">
        <w:rPr>
          <w:sz w:val="16"/>
        </w:rPr>
        <w:t xml:space="preserve">.232 For example, 60 percent of Pennsylvania’s expected Title I increase for the 2006-2007 school year was because of the increase in Philadelphia’s eligible children.233 But despite its growing number of poor children, Philadelphia will have to give up much of that increase to support state-wide programs, making the burden of the 4 percent setaside fall disproportionately on Philadelphia.234 Philadelphia and the other large districts in this category may, of course, get some of the funds back through school improvement programs, but that funding will generally be less than their formula increases and must be spent on different purposes.235 </w:t>
      </w:r>
      <w:r w:rsidRPr="003A49E3">
        <w:rPr>
          <w:rStyle w:val="StyleUnderline"/>
        </w:rPr>
        <w:t>Because of the set-aside, needy schools are effectively losing regularly-allocated federal dollars – on which they could have counted to fund ongoing programs to improve learning – in order to fund the school improvement program, through which they may receive fewer dollars in the form of one-year grants covering non-recurrent costs.</w:t>
      </w:r>
      <w:r w:rsidRPr="003A49E3">
        <w:rPr>
          <w:sz w:val="16"/>
        </w:rPr>
        <w:t xml:space="preserve">236 As for the impact of the set-aside provision on the state, </w:t>
      </w:r>
      <w:r w:rsidRPr="003A49E3">
        <w:rPr>
          <w:rStyle w:val="StyleUnderline"/>
        </w:rPr>
        <w:t>NCLB authorizes the state to use 5 percent of the 4 percent set-aside to fund school improvement activities at a state-wide level</w:t>
      </w:r>
      <w:r w:rsidRPr="003A49E3">
        <w:rPr>
          <w:sz w:val="16"/>
        </w:rPr>
        <w:t xml:space="preserve">.237 </w:t>
      </w:r>
      <w:r w:rsidRPr="003A49E3">
        <w:rPr>
          <w:rStyle w:val="StyleUnderline"/>
        </w:rPr>
        <w:t>But the minimal amount of money available means that there is very little funding left for these activities.</w:t>
      </w:r>
      <w:r w:rsidRPr="003A49E3">
        <w:rPr>
          <w:sz w:val="16"/>
        </w:rPr>
        <w:t xml:space="preserve"> With the $169,000 that was available for the school improvement fund in Oregon in 2005-2006, for example, </w:t>
      </w:r>
      <w:r w:rsidRPr="003A49E3">
        <w:rPr>
          <w:rStyle w:val="StyleUnderline"/>
        </w:rPr>
        <w:t>the state could retain only $8,450, a negligibly small sum for any state-wide school improvement effort.</w:t>
      </w:r>
      <w:r w:rsidRPr="003A49E3">
        <w:rPr>
          <w:sz w:val="16"/>
        </w:rPr>
        <w:t xml:space="preserve">238 A separate problem in the way the school improvement fund is structured is that it bears no connection to the numbers of schools identified as needing improvement in any given state. Contrast the situations in Minnesota and Georgia in 2004-2005, as examined by the Center for American Progress in a recent study of the NCLB school improvement structure.239 In 2004-2005, Minnesota’s school improvement fund was only $628,335, instead of the $4.2 million that would have been available had the state been able to retain the full 4 percent, as the state lost Title I funds.240 In the meantime, an additional ten schools in Minnesota gained the status of being in need of improvement.241 During this same year, Georgia’s school improvement fund more than doubled because of an increase in overall Title I funds – yet ninety fewer schools were identified as being in need of improvement than in the previous year.242 </w:t>
      </w:r>
      <w:r w:rsidRPr="003A49E3">
        <w:rPr>
          <w:rStyle w:val="Emphasis"/>
        </w:rPr>
        <w:t>It is difficult to see how a system intending to encourage school improvement nationwide can rationally support such disparate treatment.</w:t>
      </w:r>
    </w:p>
    <w:p w:rsidR="00876D91" w:rsidRPr="003A49E3" w:rsidRDefault="00876D91" w:rsidP="00876D91">
      <w:pPr>
        <w:pStyle w:val="Heading4"/>
      </w:pPr>
      <w:r w:rsidRPr="003A49E3">
        <w:t>Education inequality is the main driver of income inequality.</w:t>
      </w:r>
    </w:p>
    <w:p w:rsidR="00876D91" w:rsidRPr="003A49E3" w:rsidRDefault="00876D91" w:rsidP="00876D91">
      <w:r w:rsidRPr="003A49E3">
        <w:rPr>
          <w:rStyle w:val="Style13ptBold"/>
        </w:rPr>
        <w:t xml:space="preserve">Baker 12 </w:t>
      </w:r>
      <w:r w:rsidRPr="003A49E3">
        <w:t>[Celia R. Baker, 12-27-2012, "Evidence says educational inequality is hurting the U.S. economy," DeseretNews, http://www.deseretnews.com/article/865569511/Evidence-says-educational-inequality-is-hurting-the-US-economy.html]</w:t>
      </w:r>
    </w:p>
    <w:p w:rsidR="00876D91" w:rsidRPr="003A49E3" w:rsidRDefault="00876D91" w:rsidP="00876D91">
      <w:pPr>
        <w:rPr>
          <w:sz w:val="16"/>
        </w:rPr>
      </w:pPr>
      <w:r w:rsidRPr="003A49E3">
        <w:rPr>
          <w:sz w:val="16"/>
        </w:rPr>
        <w:t xml:space="preserve">An expanding earnings gap in the United States is creating a chasm between the nation's wealthy few and its cash-strapped majority. And, it feeds off </w:t>
      </w:r>
      <w:r w:rsidRPr="003A49E3">
        <w:rPr>
          <w:rStyle w:val="StyleUnderline"/>
        </w:rPr>
        <w:t xml:space="preserve">a </w:t>
      </w:r>
      <w:r w:rsidRPr="003A49E3">
        <w:rPr>
          <w:rStyle w:val="Emphasis"/>
        </w:rPr>
        <w:t>growing divide in educational opportunities</w:t>
      </w:r>
      <w:r w:rsidRPr="003A49E3">
        <w:rPr>
          <w:rStyle w:val="StyleUnderline"/>
        </w:rPr>
        <w:t xml:space="preserve"> afforded to rich and poor kids</w:t>
      </w:r>
      <w:r w:rsidRPr="003A49E3">
        <w:rPr>
          <w:sz w:val="16"/>
        </w:rPr>
        <w:t xml:space="preserve">, according to stories in The Atlantic magazine and The New York Times. The parallel expansion of those gaps </w:t>
      </w:r>
      <w:r w:rsidRPr="003A49E3">
        <w:rPr>
          <w:rStyle w:val="StyleUnderline"/>
        </w:rPr>
        <w:t>could hobble U.S. economic growth, say studies by the Organisation for Economic Co-operation and Development and the Brookings Institution.</w:t>
      </w:r>
      <w:r w:rsidRPr="003A49E3">
        <w:rPr>
          <w:sz w:val="16"/>
        </w:rPr>
        <w:t xml:space="preserve"> Mind the gaps An analysis of U.S. Census Bureau data shows that </w:t>
      </w:r>
      <w:r w:rsidRPr="003A49E3">
        <w:rPr>
          <w:rStyle w:val="StyleUnderline"/>
        </w:rPr>
        <w:t>income inequality has grown in most parts of the United States since the late 1970s</w:t>
      </w:r>
      <w:r w:rsidRPr="003A49E3">
        <w:rPr>
          <w:sz w:val="16"/>
        </w:rPr>
        <w:t xml:space="preserve">. On average, incomes fell by close to 6 percent among the bottom fifth of households between the late 1990s and the mid-2000s, while rising by 8.6 percent among the top fifth. And, incomes grew even faster — by 14 percent — among the top 5 percent of households. </w:t>
      </w:r>
      <w:r w:rsidRPr="003A49E3">
        <w:rPr>
          <w:rStyle w:val="StyleUnderline"/>
        </w:rPr>
        <w:t>During the same period, the educational achievement gap between rich kids and poor kids widened</w:t>
      </w:r>
      <w:r w:rsidRPr="003A49E3">
        <w:rPr>
          <w:sz w:val="16"/>
        </w:rPr>
        <w:t xml:space="preserve">, too. That gap was 30 to 40 percent larger among children born in 2001 than among those born in 1976, according to a Stanford University study. The achievement gap between rich and poor students is twice as wide as the more well-known achievement gap between black and white students, the Stanford study showed. As the American Dream’s promise of upward mobility through personal effort drifts out of reach for growing throngs of young people, hope in a prosperous future dims for everyone. A new book by the Brookings Institution Press, “Inequality in America,” states that </w:t>
      </w:r>
      <w:r w:rsidRPr="003A49E3">
        <w:rPr>
          <w:rStyle w:val="StyleUnderline"/>
        </w:rPr>
        <w:t>a growing number of economists “suspect that once inequality passes a certain point it may jeopardize economic stability and economic growth</w:t>
      </w:r>
      <w:r w:rsidRPr="003A49E3">
        <w:rPr>
          <w:sz w:val="16"/>
        </w:rPr>
        <w:t xml:space="preserve">,” according to The New York Times. </w:t>
      </w:r>
      <w:r w:rsidRPr="003A49E3">
        <w:rPr>
          <w:rStyle w:val="StyleUnderline"/>
        </w:rPr>
        <w:t>The U.S. is one of the major countries in which rising income inequality creates economic conditions that stifle upward mobility</w:t>
      </w:r>
      <w:r w:rsidRPr="003A49E3">
        <w:rPr>
          <w:sz w:val="16"/>
        </w:rPr>
        <w:t xml:space="preserve"> and make it harder for hard-working people to get the rewards they deserve, </w:t>
      </w:r>
      <w:r w:rsidRPr="003A49E3">
        <w:rPr>
          <w:rStyle w:val="StyleUnderline"/>
        </w:rPr>
        <w:t>said a report for the OECD, a Paris-based international study group.</w:t>
      </w:r>
      <w:r w:rsidRPr="003A49E3">
        <w:rPr>
          <w:sz w:val="16"/>
        </w:rPr>
        <w:t xml:space="preserve"> While the U.S. spends more on education per pupil than many other countries, </w:t>
      </w:r>
      <w:r w:rsidRPr="003A49E3">
        <w:rPr>
          <w:rStyle w:val="Emphasis"/>
        </w:rPr>
        <w:t>inequalities in school financing and disparities in parental resources create an uneven playing field for American students</w:t>
      </w:r>
      <w:r w:rsidRPr="003A49E3">
        <w:rPr>
          <w:sz w:val="16"/>
        </w:rPr>
        <w:t xml:space="preserve">, according to an analysis of the OECD report by the Center for American Progress. Better rich than smart More than ever before, </w:t>
      </w:r>
      <w:r w:rsidRPr="003A49E3">
        <w:rPr>
          <w:rStyle w:val="StyleUnderline"/>
        </w:rPr>
        <w:t>getting the kind of education that leads to a well-paying job and secure future in the United States is dependent on already having the advantages of wealth. It’s getting harder and harder for low- and middle-income kids</w:t>
      </w:r>
      <w:r w:rsidRPr="003A49E3">
        <w:rPr>
          <w:sz w:val="16"/>
        </w:rPr>
        <w:t xml:space="preserve"> — even those who test smarter than their wealthier peers — </w:t>
      </w:r>
      <w:r w:rsidRPr="003A49E3">
        <w:rPr>
          <w:rStyle w:val="StyleUnderline"/>
        </w:rPr>
        <w:t>to tap into the learning opportunities they need</w:t>
      </w:r>
      <w:r w:rsidRPr="003A49E3">
        <w:rPr>
          <w:sz w:val="16"/>
        </w:rPr>
        <w:t xml:space="preserve"> to get ahead in life. Low-income students with above-average scores on eighth-grade tests have a college graduation rate of just 26 percent. That’s 4 percentage points lower than the college graduation rate for wealthy students with below-average test scores, according to data from The New York Times. Thirty years ago, a 31 percentage point spread separated the share of rich and poor students earning college degrees. That gap has since widened to 45 points. Poverty isn’t the only disadvantage faced by bright kids from poor backgrounds, The New York Times story said. At college, low</w:t>
      </w:r>
      <w:r w:rsidRPr="003A49E3">
        <w:rPr>
          <w:rStyle w:val="StyleUnderline"/>
        </w:rPr>
        <w:t>-income students face competition from peers who grew up with perquisites many poor kids lack,</w:t>
      </w:r>
      <w:r w:rsidRPr="003A49E3">
        <w:rPr>
          <w:sz w:val="16"/>
        </w:rPr>
        <w:t xml:space="preserve"> such as preschools, tutors, summer camps, music lessons and stable, prosperous families. Low-income students often miss out on guidance from family members, can be easily swamped by mounting debts, and might feel pressure to contribute income toward their families. “</w:t>
      </w:r>
      <w:r w:rsidRPr="003A49E3">
        <w:rPr>
          <w:rStyle w:val="StyleUnderline"/>
        </w:rPr>
        <w:t>The story of their lost footing is also the story of</w:t>
      </w:r>
      <w:r w:rsidRPr="003A49E3">
        <w:rPr>
          <w:sz w:val="16"/>
        </w:rPr>
        <w:t xml:space="preserve"> something larger — </w:t>
      </w:r>
      <w:r w:rsidRPr="003A49E3">
        <w:rPr>
          <w:rStyle w:val="Emphasis"/>
        </w:rPr>
        <w:t>the growing role that education plays in preserving class divisions</w:t>
      </w:r>
      <w:r w:rsidRPr="003A49E3">
        <w:rPr>
          <w:sz w:val="16"/>
        </w:rPr>
        <w:t xml:space="preserve">,” the story said. “Poor students have long trailed affluent peers in school performance, but from grade-school tests to college completion, </w:t>
      </w:r>
      <w:r w:rsidRPr="003A49E3">
        <w:rPr>
          <w:rStyle w:val="Emphasis"/>
        </w:rPr>
        <w:t>the gaps are growing</w:t>
      </w:r>
      <w:r w:rsidRPr="003A49E3">
        <w:rPr>
          <w:rStyle w:val="StyleUnderline"/>
        </w:rPr>
        <w:t>. With school success and earning prospects ever more entwined, the consequences carry far: education, a force meant to erode class barriers, appears to be fortifying them.</w:t>
      </w:r>
      <w:r w:rsidRPr="003A49E3">
        <w:rPr>
          <w:sz w:val="16"/>
        </w:rPr>
        <w:t xml:space="preserve">” Massachusetts microcosm </w:t>
      </w:r>
      <w:r w:rsidRPr="003A49E3">
        <w:rPr>
          <w:rStyle w:val="StyleUnderline"/>
        </w:rPr>
        <w:t xml:space="preserve">Massachusetts is home to </w:t>
      </w:r>
      <w:r w:rsidRPr="003A49E3">
        <w:rPr>
          <w:sz w:val="16"/>
        </w:rPr>
        <w:t xml:space="preserve">America’s oldest school, Boston Latin, and oldest college, Harvard, and the state’s </w:t>
      </w:r>
      <w:r w:rsidRPr="003A49E3">
        <w:rPr>
          <w:rStyle w:val="StyleUnderline"/>
        </w:rPr>
        <w:t>students place first in the U.S. Department of Education’s nationwide rankings. But</w:t>
      </w:r>
      <w:r w:rsidRPr="003A49E3">
        <w:rPr>
          <w:sz w:val="16"/>
        </w:rPr>
        <w:t xml:space="preserve">, over the past 20 years, </w:t>
      </w:r>
      <w:r w:rsidRPr="003A49E3">
        <w:rPr>
          <w:rStyle w:val="StyleUnderline"/>
        </w:rPr>
        <w:t xml:space="preserve">Massachusetts has also racked up the nation’s second-biggest increase in income inequality, </w:t>
      </w:r>
      <w:r w:rsidRPr="003A49E3">
        <w:rPr>
          <w:sz w:val="16"/>
        </w:rPr>
        <w:t xml:space="preserve">according to the story in The Atlantic magazine. This, in a state that gave birth to education pioneer Horace Mann, who said in 1848 that “education, beyond all other devices of human origin, is a great equalizer of the conditions of men.” Median incomes of families in Boston’s poorer suburbs have tumbled as factory jobs gave way to service industry jobs. Meanwhile, in the town's wealthy enclaves, hedge-fund managers tear down modest homes to build mansions supported by incomes that rose by 161 percent over the past two decades. </w:t>
      </w:r>
      <w:r w:rsidRPr="003A49E3">
        <w:rPr>
          <w:rStyle w:val="StyleUnderline"/>
        </w:rPr>
        <w:t>The wealth and education of Massachusetts’ upper 20 percent hasn’t translated to overall economic health. The Massachusetts economy fared even worse than the national economy over the past decade, according to a report by the think tank MassINC, which cites inequality issues as integral to the problem.</w:t>
      </w:r>
      <w:r w:rsidRPr="003A49E3">
        <w:rPr>
          <w:sz w:val="16"/>
        </w:rPr>
        <w:t xml:space="preserve"> “A key component of the American Dream is to be able to secure and maintain a stable, good paying job that can support a family and be accompanied by health and retirement benefits,” said the MassINC report. “</w:t>
      </w:r>
      <w:r w:rsidRPr="003A49E3">
        <w:rPr>
          <w:rStyle w:val="StyleUnderline"/>
        </w:rPr>
        <w:t>The poor job creation performance of the U.S. and Massachusetts economies over the past decade has led to fewer jobs that provide a middle-class standard of living</w:t>
      </w:r>
      <w:r w:rsidRPr="003A49E3">
        <w:rPr>
          <w:sz w:val="16"/>
        </w:rPr>
        <w:t>, especially for men and women with no post-secondary degree.”</w:t>
      </w:r>
    </w:p>
    <w:p w:rsidR="00876D91" w:rsidRPr="003A49E3" w:rsidRDefault="00876D91" w:rsidP="00876D91">
      <w:pPr>
        <w:pStyle w:val="Heading4"/>
      </w:pPr>
      <w:r w:rsidRPr="003A49E3">
        <w:t>Economic inequality causes biodiversity loss.</w:t>
      </w:r>
    </w:p>
    <w:p w:rsidR="00876D91" w:rsidRPr="003A49E3" w:rsidRDefault="00876D91" w:rsidP="00876D91">
      <w:pPr>
        <w:rPr>
          <w:rStyle w:val="Style13ptBold"/>
          <w:b w:val="0"/>
        </w:rPr>
      </w:pPr>
      <w:r w:rsidRPr="003A49E3">
        <w:rPr>
          <w:rStyle w:val="Style13ptBold"/>
        </w:rPr>
        <w:t>Mikkelson et al 7</w:t>
      </w:r>
      <w:r w:rsidRPr="003A49E3">
        <w:t xml:space="preserve"> [Gregory M. Mikkleson (Professor at McGill School of Environment &amp; Department of Philosophy), Andrew Gonzales (Biology associate at McGill School of Environment &amp; Department of Philosophy), and Gary D. Peterson (Professor of Environmental Science, Stockholm Resilience Centre, Stockholm University), “Economic Inequality Predicts Biodiversity Loss”, May 16, 2007, http://journals.plos.org/plosone/article/file?id=10.1371/journal.pone.0000444&amp;type=printable] SJ</w:t>
      </w:r>
    </w:p>
    <w:p w:rsidR="00876D91" w:rsidRPr="003A49E3" w:rsidRDefault="00876D91" w:rsidP="00876D91">
      <w:pPr>
        <w:rPr>
          <w:sz w:val="16"/>
        </w:rPr>
      </w:pPr>
      <w:r w:rsidRPr="003A49E3">
        <w:rPr>
          <w:rStyle w:val="StyleUnderline"/>
        </w:rPr>
        <w:t>Human activities have</w:t>
      </w:r>
      <w:r w:rsidRPr="003A49E3">
        <w:rPr>
          <w:sz w:val="16"/>
        </w:rPr>
        <w:t xml:space="preserve"> dramatically </w:t>
      </w:r>
      <w:r w:rsidRPr="003A49E3">
        <w:rPr>
          <w:rStyle w:val="StyleUnderline"/>
        </w:rPr>
        <w:t>increased</w:t>
      </w:r>
      <w:r w:rsidRPr="003A49E3">
        <w:rPr>
          <w:sz w:val="16"/>
        </w:rPr>
        <w:t xml:space="preserve"> the rates of </w:t>
      </w:r>
      <w:r w:rsidRPr="003A49E3">
        <w:rPr>
          <w:rStyle w:val="StyleUnderline"/>
        </w:rPr>
        <w:t>species</w:t>
      </w:r>
      <w:r w:rsidRPr="003A49E3">
        <w:rPr>
          <w:sz w:val="16"/>
        </w:rPr>
        <w:t xml:space="preserve"> and population </w:t>
      </w:r>
      <w:r w:rsidRPr="003A49E3">
        <w:rPr>
          <w:rStyle w:val="StyleUnderline"/>
        </w:rPr>
        <w:t>extinction</w:t>
      </w:r>
      <w:r w:rsidRPr="003A49E3">
        <w:rPr>
          <w:sz w:val="16"/>
        </w:rPr>
        <w:t xml:space="preserve"> [1]. </w:t>
      </w:r>
      <w:r w:rsidRPr="003A49E3">
        <w:rPr>
          <w:rStyle w:val="StyleUnderline"/>
        </w:rPr>
        <w:t>This</w:t>
      </w:r>
      <w:r w:rsidRPr="003A49E3">
        <w:rPr>
          <w:sz w:val="16"/>
        </w:rPr>
        <w:t xml:space="preserve"> directly </w:t>
      </w:r>
      <w:r w:rsidRPr="003A49E3">
        <w:rPr>
          <w:rStyle w:val="StyleUnderline"/>
        </w:rPr>
        <w:t>undermines the</w:t>
      </w:r>
      <w:r w:rsidRPr="003A49E3">
        <w:rPr>
          <w:sz w:val="16"/>
        </w:rPr>
        <w:t xml:space="preserve"> richness and </w:t>
      </w:r>
      <w:r w:rsidRPr="003A49E3">
        <w:rPr>
          <w:rStyle w:val="StyleUnderline"/>
        </w:rPr>
        <w:t xml:space="preserve">diversity of life </w:t>
      </w:r>
      <w:r w:rsidRPr="003A49E3">
        <w:rPr>
          <w:sz w:val="16"/>
        </w:rPr>
        <w:t xml:space="preserve">on Earth [2,3], and indirectly threatens human welfare, e.g., </w:t>
      </w:r>
      <w:r w:rsidRPr="003A49E3">
        <w:rPr>
          <w:rStyle w:val="StyleUnderline"/>
        </w:rPr>
        <w:t xml:space="preserve">through negative effects of species loss on ecosystem services </w:t>
      </w:r>
      <w:r w:rsidRPr="003A49E3">
        <w:rPr>
          <w:sz w:val="16"/>
        </w:rPr>
        <w:t xml:space="preserve">[4,5]. The proximate causes of biodiversity loss are relatively well understood, with habitat destruction, climate change, biotic homogenization, resource extraction, and pollution the major factors [6,7]. However, the socioeconomic forces behind these biophysical drivers are poorly known [8]. While the sheer size of a country’s economy predicts its overall environmental impact reasonably well [9], little is known about how the distribution of wealth or income within an economy affects the environment. Olson [10] suggested that small groups with considerable inequality might favor the provision of a public good. The idea is that when the majority of the wealth is held by a few resource-users, it is in their interest to conserve regardless of what the poorer members of the group do. Some more recent theoretical analyses also support this perspective [11,12]. However, others suggest that </w:t>
      </w:r>
      <w:r w:rsidRPr="003A49E3">
        <w:rPr>
          <w:rStyle w:val="StyleUnderline"/>
        </w:rPr>
        <w:t>inequality may hinder conservation</w:t>
      </w:r>
      <w:r w:rsidRPr="003A49E3">
        <w:rPr>
          <w:sz w:val="16"/>
        </w:rPr>
        <w:t xml:space="preserve"> [13,14], </w:t>
      </w:r>
      <w:r w:rsidRPr="003A49E3">
        <w:rPr>
          <w:rStyle w:val="StyleUnderline"/>
        </w:rPr>
        <w:t xml:space="preserve">and </w:t>
      </w:r>
      <w:r w:rsidRPr="003A49E3">
        <w:rPr>
          <w:rStyle w:val="Emphasis"/>
        </w:rPr>
        <w:t>empirical work has shown that inequality can thwart the collective action required for environmental protection</w:t>
      </w:r>
      <w:r w:rsidRPr="003A49E3">
        <w:rPr>
          <w:sz w:val="16"/>
        </w:rPr>
        <w:t xml:space="preserve"> [15] and public health [16]. Although these studies suggest a connection between inequality and environmental degradation, the sign and strength of the relationship with biodiversity remains unknown. </w:t>
      </w:r>
      <w:r w:rsidRPr="003A49E3">
        <w:rPr>
          <w:rStyle w:val="StyleUnderline"/>
        </w:rPr>
        <w:t xml:space="preserve">We therefore used new high-quality data to test whether and how strongly inequality is linked to biodiversity loss. We examined </w:t>
      </w:r>
      <w:r w:rsidRPr="003A49E3">
        <w:rPr>
          <w:sz w:val="16"/>
        </w:rPr>
        <w:t xml:space="preserve">two different spatial scales – entire countries, and </w:t>
      </w:r>
      <w:r w:rsidRPr="003A49E3">
        <w:rPr>
          <w:rStyle w:val="StyleUnderline"/>
        </w:rPr>
        <w:t xml:space="preserve">states within the US </w:t>
      </w:r>
      <w:r w:rsidRPr="003A49E3">
        <w:rPr>
          <w:sz w:val="16"/>
        </w:rPr>
        <w:t xml:space="preserve">– and used the Gini ratio of income inequality as our measure of economic inequality. This statistic, applied to households at the country scale and families at the state scale, can theoretically vary between 0 and 1. 0 would indicate that all of the households or families in a given society have exactly the same income, while 1 would mean that a single household or family earns all of the income, with no one else receiving any. Actual Gini ratios have ranged from 0.16 to 0.68 among different countries and years between 1960 and 1999 [17], and from 0.31 to 0.53 among different US states and years between 1969 and 1999 [18]. Our measure of biodiversity loss in countries is the number of plant and vertebrate species known to be threatened in 2004 [19]. </w:t>
      </w:r>
      <w:r w:rsidRPr="003A49E3">
        <w:rPr>
          <w:rStyle w:val="StyleUnderline"/>
        </w:rPr>
        <w:t>We</w:t>
      </w:r>
      <w:r w:rsidRPr="003A49E3">
        <w:rPr>
          <w:sz w:val="16"/>
        </w:rPr>
        <w:t xml:space="preserve"> implicitly </w:t>
      </w:r>
      <w:r w:rsidRPr="003A49E3">
        <w:rPr>
          <w:rStyle w:val="StyleUnderline"/>
        </w:rPr>
        <w:t>controlled for biophysical variables</w:t>
      </w:r>
      <w:r w:rsidRPr="003A49E3">
        <w:rPr>
          <w:sz w:val="16"/>
        </w:rPr>
        <w:t xml:space="preserve">, such as area and climate, by including a variable that is highly correlated with them, namely the total number of plant and vertebrate species (again, in 2004). We explicitly controlled for two socioeconomic variables, human population size [20] and gross domestic product purchasing power parity (GDP PPP) per capita. GDP PPP is an adjusted version of the GDP, ensuring that each dollar ‘‘buys an equivalent amount of goods or services irrespective of the country.’’ [21] We also included the square of GDP PPP per capita in our analysis, to permit detection of the non-linear ‘‘environmental Kuznets’’ relationships that some have proposed for environmental impacts – first increasing, but then decreasing, with per capita GDP [22]. Finally, </w:t>
      </w:r>
      <w:r w:rsidRPr="003A49E3">
        <w:rPr>
          <w:rStyle w:val="StyleUnderline"/>
        </w:rPr>
        <w:t>we allowed for a time lag between socioeconomic causes and biological effects</w:t>
      </w:r>
      <w:r w:rsidRPr="003A49E3">
        <w:rPr>
          <w:sz w:val="16"/>
        </w:rPr>
        <w:t xml:space="preserve">, </w:t>
      </w:r>
      <w:r w:rsidRPr="003A49E3">
        <w:rPr>
          <w:sz w:val="12"/>
          <w:szCs w:val="12"/>
        </w:rPr>
        <w:t xml:space="preserve">rather than using contemporary data for all variables. We chose 1989 for our socioeconomic data, since that is the year for which Gini ratios are available for the largest number of countries: 61 [17]. Missing information about variables other than inequality limited our final sample size to 45 countries. Together these countries cover 51% of the Earth’s land surface excluding Antarctica, and currently contain 62% of the world population and generate 71% of the gross world product [20,21]. As an indicator of biodiversity loss within US states, we used the number of permanent resident bird species with statistically significant declines in abundance (P-value,0.10) over the period covered in the breeding bird survey, 1966–2005 [23]. Permanent residents are presumably the species most affected by within-state socioeconomic conditions. We also controlled for the total number of permanent resident bird species in 2005, and human population size [24] and per capita income [25]. Again allowing for a time lag between socioeconomic causes and biological effects, our state inequality and per capita income data are for 1969, and population data for 1970 – the years for which these socioeconomic statistics are available and that are closest to the start of the bird monitoring period in 1966. For five states, our sources lack information about one or more of the variables in our analysis. So our sample size at this scale is also 45, with these 45 states collectively extending over 91% of the US land surface, containing 97% of its human population, and accounting for 97% of its total income [24,25]. We used multiple regression to analyze the data described above. Analysis of residuals warranted the use of a power model at the country scale. This accords with previous studies finding power relationships between countries’ biophysical and socioeconomic characteristics and their environmental impacts [9,26]. For US states, residual analysis warranted a linear model. See Materials and methods for more detail. RESULTS </w:t>
      </w:r>
      <w:r w:rsidRPr="003A49E3">
        <w:rPr>
          <w:rStyle w:val="StyleUnderline"/>
        </w:rPr>
        <w:t xml:space="preserve">Among both countries and states, we found </w:t>
      </w:r>
      <w:r w:rsidRPr="003A49E3">
        <w:rPr>
          <w:rStyle w:val="Emphasis"/>
        </w:rPr>
        <w:t>striking relationships between income inequality and biodiversity loss</w:t>
      </w:r>
      <w:r w:rsidRPr="003A49E3">
        <w:rPr>
          <w:rStyle w:val="StyleUnderline"/>
        </w:rPr>
        <w:t>.</w:t>
      </w:r>
      <w:r w:rsidRPr="003A49E3">
        <w:rPr>
          <w:sz w:val="16"/>
        </w:rPr>
        <w:t xml:space="preserve"> As Figure 1 shows, </w:t>
      </w:r>
      <w:r w:rsidRPr="003A49E3">
        <w:rPr>
          <w:rStyle w:val="Emphasis"/>
        </w:rPr>
        <w:t>societies with more unequal distributions of income experience greater losses of biodiversity</w:t>
      </w:r>
      <w:r w:rsidRPr="003A49E3">
        <w:rPr>
          <w:rStyle w:val="StyleUnderline"/>
        </w:rPr>
        <w:t>. After other variables have been taken into account, the</w:t>
      </w:r>
      <w:r w:rsidRPr="003A49E3">
        <w:rPr>
          <w:sz w:val="16"/>
        </w:rPr>
        <w:t xml:space="preserve"> country-level Gini </w:t>
      </w:r>
      <w:r w:rsidRPr="003A49E3">
        <w:rPr>
          <w:rStyle w:val="StyleUnderline"/>
        </w:rPr>
        <w:t>ratio of household income inequality</w:t>
      </w:r>
      <w:r w:rsidRPr="003A49E3">
        <w:rPr>
          <w:sz w:val="16"/>
        </w:rPr>
        <w:t xml:space="preserve"> in 1989 </w:t>
      </w:r>
      <w:r w:rsidRPr="003A49E3">
        <w:rPr>
          <w:rStyle w:val="StyleUnderline"/>
        </w:rPr>
        <w:t>has a highly significant power relationship with the number of threatened plant and vertebrate species</w:t>
      </w:r>
      <w:r w:rsidRPr="003A49E3">
        <w:rPr>
          <w:sz w:val="16"/>
        </w:rPr>
        <w:t xml:space="preserve"> in 2004 (P = 6.461026 ). The estimated inequality exponent is 1.76, which means that a 1% increase in the Gini ratio is associated with an almost 2% rise in the number of threatened species. </w:t>
      </w:r>
      <w:r w:rsidRPr="003A49E3">
        <w:rPr>
          <w:rStyle w:val="StyleUnderline"/>
        </w:rPr>
        <w:t>Inequality is even more significant</w:t>
      </w:r>
      <w:r w:rsidRPr="003A49E3">
        <w:rPr>
          <w:sz w:val="16"/>
        </w:rPr>
        <w:t xml:space="preserve"> (P = 1.161026 ) </w:t>
      </w:r>
      <w:r w:rsidRPr="003A49E3">
        <w:rPr>
          <w:rStyle w:val="StyleUnderline"/>
        </w:rPr>
        <w:t>after removing statistical outliers</w:t>
      </w:r>
      <w:r w:rsidRPr="003A49E3">
        <w:rPr>
          <w:sz w:val="16"/>
        </w:rPr>
        <w:t xml:space="preserve"> (Brazil, Jamaica, Kyrgyzstan, Malaysia, and New Zealand). </w:t>
      </w:r>
      <w:r w:rsidRPr="003A49E3">
        <w:rPr>
          <w:rStyle w:val="Emphasis"/>
        </w:rPr>
        <w:t>Alternative models confirm this link between economic inequality and biodiversity loss</w:t>
      </w:r>
      <w:r w:rsidRPr="003A49E3">
        <w:rPr>
          <w:rStyle w:val="StyleUnderline"/>
        </w:rPr>
        <w:t xml:space="preserve"> </w:t>
      </w:r>
      <w:r w:rsidRPr="003A49E3">
        <w:rPr>
          <w:sz w:val="16"/>
        </w:rPr>
        <w:t xml:space="preserve">(see Table 1 and Materials and methods). </w:t>
      </w:r>
      <w:r w:rsidRPr="003A49E3">
        <w:rPr>
          <w:rStyle w:val="StyleUnderline"/>
        </w:rPr>
        <w:t>Among US states, the</w:t>
      </w:r>
      <w:r w:rsidRPr="003A49E3">
        <w:rPr>
          <w:sz w:val="16"/>
        </w:rPr>
        <w:t xml:space="preserve"> Gini </w:t>
      </w:r>
      <w:r w:rsidRPr="003A49E3">
        <w:rPr>
          <w:rStyle w:val="StyleUnderline"/>
        </w:rPr>
        <w:t>ratio of family income inequality</w:t>
      </w:r>
      <w:r w:rsidRPr="003A49E3">
        <w:rPr>
          <w:sz w:val="16"/>
        </w:rPr>
        <w:t xml:space="preserve"> in 1969 </w:t>
      </w:r>
      <w:r w:rsidRPr="003A49E3">
        <w:rPr>
          <w:rStyle w:val="StyleUnderline"/>
        </w:rPr>
        <w:t>has a significant linear relationship</w:t>
      </w:r>
      <w:r w:rsidRPr="003A49E3">
        <w:rPr>
          <w:sz w:val="16"/>
        </w:rPr>
        <w:t xml:space="preserve">, after controlling for other variables, with the number of permanent resident bird species that experienced significant declines in abundance between 1966 and 2005 (P = 0.02 for inequality). Once again, this result is robust to the exclusion of outliers (California, Maryland, New York, South Carolina, Texas, and Washington; P-value of inequality = 4.061023 ), and confirmed by alternative models. </w:t>
      </w:r>
      <w:r w:rsidRPr="003A49E3">
        <w:rPr>
          <w:rStyle w:val="StyleUnderline"/>
        </w:rPr>
        <w:t xml:space="preserve">Among both countries and states, inequality remains significant if the percentage of extant species that are threatened or declining, </w:t>
      </w:r>
      <w:r w:rsidRPr="003A49E3">
        <w:rPr>
          <w:sz w:val="16"/>
        </w:rPr>
        <w:t xml:space="preserve">rather than the raw number of threatened or declining species, </w:t>
      </w:r>
      <w:r w:rsidRPr="003A49E3">
        <w:rPr>
          <w:rStyle w:val="StyleUnderline"/>
        </w:rPr>
        <w:t>is used as the dependent variable</w:t>
      </w:r>
      <w:r w:rsidRPr="003A49E3">
        <w:rPr>
          <w:sz w:val="16"/>
        </w:rPr>
        <w:t xml:space="preserve"> (P = 6.461026 and 0.02, respectively). We tested the appropriateness of our socioeconomic variables in two ways. First, </w:t>
      </w:r>
      <w:r w:rsidRPr="003A49E3">
        <w:rPr>
          <w:rStyle w:val="StyleUnderline"/>
        </w:rPr>
        <w:t>we tried all possible time lags</w:t>
      </w:r>
      <w:r w:rsidRPr="003A49E3">
        <w:rPr>
          <w:sz w:val="16"/>
        </w:rPr>
        <w:t xml:space="preserve"> for which our data allow a sample size of at least 20. The results support our original choices of time lag, and indicate how the strength of the relationship between economic inequality and biodiversity loss varies across different time lags. </w:t>
      </w:r>
      <w:r w:rsidRPr="003A49E3">
        <w:rPr>
          <w:rStyle w:val="StyleUnderline"/>
        </w:rPr>
        <w:t>For most time lags, this relationship is stronger than those found between biodiversity loss and either human population size or affluence.</w:t>
      </w:r>
      <w:r w:rsidRPr="003A49E3">
        <w:rPr>
          <w:sz w:val="16"/>
        </w:rPr>
        <w:t xml:space="preserve"> See Table S1 in the supplementary information for more information. Second, we checked how well changes over time in socioeconomic variables, rather than values at a single time, explain biodiversity loss. Except for the change in per capita GDP at the country level, such changes do not correlate significantly with threatened or declining species (P-value of change in inequality = 0.16 for countries and 0.98 for US states). Finally, we did one more check on the robustness of our results at the country scale, and one more on the appropriateness of our dependent variable at the US state scale. For countries, </w:t>
      </w:r>
      <w:r w:rsidRPr="003A49E3">
        <w:rPr>
          <w:rStyle w:val="StyleUnderline"/>
        </w:rPr>
        <w:t>we tested whether inequality remains significant after controlling for geography</w:t>
      </w:r>
      <w:r w:rsidRPr="003A49E3">
        <w:rPr>
          <w:sz w:val="16"/>
        </w:rPr>
        <w:t xml:space="preserve">, and for the demise of communist regimes. Dummy variables were used to indicate whether a country is in Africa, Asia, Australasia, Europe, or Latin America; and whether it is excommunist or not. (An additional dummy variable for North America was not required, since only one country in our analysis – the US – is in that continent.) In a power model with the biophysical and socioeconomic variables used in the main analysis, plus the five geographic and one historical dummy variable just mentioned, the Gini ratio in 1989 still has a statistically significant, positive relationship with the number of threatened species in 2004 (P = 0.03). For states, </w:t>
      </w:r>
      <w:r w:rsidRPr="003A49E3">
        <w:rPr>
          <w:rStyle w:val="StyleUnderline"/>
        </w:rPr>
        <w:t xml:space="preserve">we tested whether a measure of biodiversity gain, rather than loss, has any relationship with economic inequality. </w:t>
      </w:r>
      <w:r w:rsidRPr="003A49E3">
        <w:rPr>
          <w:sz w:val="16"/>
        </w:rPr>
        <w:t xml:space="preserve">(No comparable statistics on biodiversity gain are available at the country scale.) After controlling for other variables, the Gini ratio in 1969 has a negative linear relationship with the number of permanent resident bird species that experienced significantly positive trends in abundance 1966–2005. Although this negative relationship is not statistically significant (P = 0.19), </w:t>
      </w:r>
      <w:r w:rsidRPr="003A49E3">
        <w:rPr>
          <w:rStyle w:val="StyleUnderline"/>
        </w:rPr>
        <w:t xml:space="preserve">it rules out the possibility that unequal states might simply have greater species turnover than more equal states. </w:t>
      </w:r>
      <w:r w:rsidRPr="003A49E3">
        <w:rPr>
          <w:sz w:val="16"/>
        </w:rPr>
        <w:t xml:space="preserve">If inequality only increased gross turnover, rather than net biodiversity loss, then both declining and increasing species would be positively correlated with inequality. DISCUSSION </w:t>
      </w:r>
      <w:r w:rsidRPr="003A49E3">
        <w:rPr>
          <w:rStyle w:val="StyleUnderline"/>
        </w:rPr>
        <w:t xml:space="preserve">We have thus demonstrated </w:t>
      </w:r>
      <w:r w:rsidRPr="003A49E3">
        <w:rPr>
          <w:rStyle w:val="Emphasis"/>
        </w:rPr>
        <w:t>a striking correlation</w:t>
      </w:r>
      <w:r w:rsidRPr="003A49E3">
        <w:rPr>
          <w:rStyle w:val="StyleUnderline"/>
        </w:rPr>
        <w:t xml:space="preserve"> between economic inequality and biodiversity loss.</w:t>
      </w:r>
      <w:r w:rsidRPr="003A49E3">
        <w:rPr>
          <w:sz w:val="16"/>
        </w:rPr>
        <w:t xml:space="preserve"> While </w:t>
      </w:r>
      <w:r w:rsidRPr="003A49E3">
        <w:rPr>
          <w:rStyle w:val="Emphasis"/>
        </w:rPr>
        <w:t>our findings cohere with previous wo</w:t>
      </w:r>
      <w:r w:rsidRPr="003A49E3">
        <w:rPr>
          <w:rStyle w:val="StyleUnderline"/>
        </w:rPr>
        <w:t>rk showing links between inequality and human health</w:t>
      </w:r>
      <w:r w:rsidRPr="003A49E3">
        <w:rPr>
          <w:sz w:val="16"/>
        </w:rPr>
        <w:t xml:space="preserve"> [16], </w:t>
      </w:r>
      <w:r w:rsidRPr="003A49E3">
        <w:rPr>
          <w:sz w:val="12"/>
          <w:szCs w:val="12"/>
        </w:rPr>
        <w:t>they contrast with previous research suggesting that the overall size of an economy (i.e., population times per capita GDP or income) is the primary driver of environmental impacts [9,26]. According to one cross-country analysis of per capita GDP and threatened species, the numbers of threatened species in most taxa follow a U-shaped pattern: first falling, but then rising, with increasing per capita GDP [26]. This is the opposite of the hump-shaped ‘‘environmental Kuznets’’ relationship expected by many economists between affluence and its environmental impacts. We used very similar data on threatened and total species; and we also allowed for detection of monotonic, U- shaped, and hump-shaped relationships; by adding a quadratic term for GDP PPP per capita. Nevertheless, we did not find any such patterns. This may be partly due to sample size (45 countries in our analysis, as opposed to more than 100 [26]). But the previous study also did not include inequality, or allow for a time lag between socioeconomic causes and biological effects, as we have. Future research could test the generality of the link between economic equality and biological diversity, e.g., by examining states or provinces in countries other than the US. Further studies are also needed to establish the degree to which this link arises from common influences on both variables vs. direct effects of equality on biodiversity</w:t>
      </w:r>
      <w:r w:rsidRPr="003A49E3">
        <w:rPr>
          <w:sz w:val="16"/>
        </w:rPr>
        <w:t xml:space="preserve">. </w:t>
      </w:r>
      <w:r w:rsidRPr="003A49E3">
        <w:rPr>
          <w:rStyle w:val="StyleUnderline"/>
        </w:rPr>
        <w:t>In this analysis, we took</w:t>
      </w:r>
      <w:r w:rsidRPr="003A49E3">
        <w:rPr>
          <w:sz w:val="16"/>
        </w:rPr>
        <w:t xml:space="preserve"> two </w:t>
      </w:r>
      <w:r w:rsidRPr="003A49E3">
        <w:rPr>
          <w:rStyle w:val="StyleUnderline"/>
        </w:rPr>
        <w:t xml:space="preserve">steps toward </w:t>
      </w:r>
      <w:r w:rsidRPr="003A49E3">
        <w:rPr>
          <w:rStyle w:val="Emphasis"/>
        </w:rPr>
        <w:t>proving a direct causal relationship</w:t>
      </w:r>
      <w:r w:rsidRPr="003A49E3">
        <w:rPr>
          <w:rStyle w:val="StyleUnderline"/>
        </w:rPr>
        <w:t>.</w:t>
      </w:r>
      <w:r w:rsidRPr="003A49E3">
        <w:rPr>
          <w:sz w:val="16"/>
        </w:rPr>
        <w:t xml:space="preserve"> First, </w:t>
      </w:r>
      <w:r w:rsidRPr="003A49E3">
        <w:rPr>
          <w:rStyle w:val="StyleUnderline"/>
        </w:rPr>
        <w:t xml:space="preserve">we controlled for several likely common causes, and </w:t>
      </w:r>
      <w:r w:rsidRPr="003A49E3">
        <w:rPr>
          <w:sz w:val="16"/>
        </w:rPr>
        <w:t xml:space="preserve">second, </w:t>
      </w:r>
      <w:r w:rsidRPr="003A49E3">
        <w:rPr>
          <w:rStyle w:val="StyleUnderline"/>
        </w:rPr>
        <w:t>we incorporated time lags that are more realistic than any instantaneous effect of equality on biodiversity would be.</w:t>
      </w:r>
      <w:r w:rsidRPr="003A49E3">
        <w:rPr>
          <w:sz w:val="16"/>
        </w:rPr>
        <w:t xml:space="preserve"> Controlling for other potentially confounding variables – e.g., the degree to which different societies are governed democratically – could further test the extent to which this relationship is causal. But perhaps most importantly, future studies should explore possible mechanisms</w:t>
      </w:r>
    </w:p>
    <w:p w:rsidR="00876D91" w:rsidRPr="003A49E3" w:rsidRDefault="00876D91" w:rsidP="00876D91">
      <w:pPr>
        <w:pStyle w:val="Heading4"/>
      </w:pPr>
      <w:r w:rsidRPr="003A49E3">
        <w:t>Biodiversity loss causes extinction.</w:t>
      </w:r>
    </w:p>
    <w:p w:rsidR="00876D91" w:rsidRPr="003A49E3" w:rsidRDefault="00876D91" w:rsidP="00876D91">
      <w:r w:rsidRPr="003A49E3">
        <w:rPr>
          <w:rStyle w:val="Style13ptBold"/>
        </w:rPr>
        <w:t>Jackson 12</w:t>
      </w:r>
      <w:r w:rsidRPr="003A49E3">
        <w:t xml:space="preserve"> [Ross, PhD in operations research at Case Western, Masters in Industrial management at Purdue, Chairman of GAIA Trust, Ex-Independent IT consultant and software designer specializing in international finance. “Occupy World Street” </w:t>
      </w:r>
      <w:hyperlink r:id="rId6" w:history="1">
        <w:r w:rsidRPr="003A49E3">
          <w:rPr>
            <w:rStyle w:val="Hyperlink"/>
          </w:rPr>
          <w:t>http://books.google.com/books?hl=en&amp;lr=&amp;id=YfpyNxdvu4IC&amp;oi=fnd&amp;pg=PR8&amp;dq=occupy+wall+street+marxism+criticism&amp;ots=VgS8nTrZ1B&amp;sig=-ZkZnlymqND7x5Lb8UecwY1fcjM]</w:t>
        </w:r>
      </w:hyperlink>
    </w:p>
    <w:p w:rsidR="00876D91" w:rsidRPr="003A49E3" w:rsidRDefault="00876D91" w:rsidP="00876D91">
      <w:pPr>
        <w:pStyle w:val="evidencetext"/>
        <w:ind w:left="0"/>
        <w:rPr>
          <w:u w:val="single"/>
        </w:rPr>
      </w:pPr>
      <w:r w:rsidRPr="003A49E3">
        <w:rPr>
          <w:sz w:val="16"/>
        </w:rPr>
        <w:t xml:space="preserve">A substantial majority of scientists agree </w:t>
      </w:r>
      <w:r w:rsidRPr="003A49E3">
        <w:rPr>
          <w:sz w:val="16"/>
          <w:lang w:val="en-US" w:eastAsia="en-US"/>
        </w:rPr>
        <w:t>that the world is currently undergoing the sixth known extinction of species, the most recent being when the dinosaurs were wiped out by a meteor crashing into the earth.' While the previous five extinctions were spurred by volcanic eruptions, meteor impacts, and other exogenous causes, the current one has been brought on by human actions</w:t>
      </w:r>
      <w:r w:rsidRPr="003A49E3">
        <w:rPr>
          <w:rStyle w:val="StyleUnderline"/>
        </w:rPr>
        <w:t>. Species extinction is another example of ecosystem reaction to overload, and is</w:t>
      </w:r>
      <w:r w:rsidRPr="003A49E3">
        <w:rPr>
          <w:sz w:val="16"/>
        </w:rPr>
        <w:t xml:space="preserve"> potentially </w:t>
      </w:r>
      <w:r w:rsidRPr="003A49E3">
        <w:rPr>
          <w:rStyle w:val="Emphasis"/>
        </w:rPr>
        <w:t>fatal for humankind</w:t>
      </w:r>
      <w:r w:rsidRPr="003A49E3">
        <w:rPr>
          <w:sz w:val="16"/>
        </w:rPr>
        <w:t xml:space="preserve">, </w:t>
      </w:r>
      <w:r w:rsidRPr="003A49E3">
        <w:rPr>
          <w:rStyle w:val="StyleUnderline"/>
        </w:rPr>
        <w:t>as we are dependent on other plant and animal species for our own survival</w:t>
      </w:r>
      <w:r w:rsidRPr="003A49E3">
        <w:rPr>
          <w:sz w:val="16"/>
        </w:rPr>
        <w:t xml:space="preserve">. A number of biologists have predicted that up to one-fifth of all living species could disappear within 30 years, </w:t>
      </w:r>
      <w:r w:rsidRPr="003A49E3">
        <w:rPr>
          <w:sz w:val="16"/>
          <w:lang w:val="en-US" w:eastAsia="en-US"/>
        </w:rPr>
        <w:t>and that if present trends continue, one-half of all species of life on earth will be extinct in less than 100 years, including one-third of the mammal population as a result of habitat destruction, pollution, invasive species, and climate change. Daniel Simberloff.a University of Tennessee ecologist and prominent expert in biological diversity, says, "The speed at which species are being lost is much faster than any we've seen in the past— including those [extinctions) related</w:t>
      </w:r>
      <w:r w:rsidRPr="003A49E3">
        <w:rPr>
          <w:sz w:val="16"/>
        </w:rPr>
        <w:t xml:space="preserve"> to meteor collisions." One of the major direct causes is loss of habitat as humans take over more and more of the space previously occupied by other species as population grows. Hunting, logging, overfishing, and pollution have also caused significant losses. Many species of birds, frogs, and other animals sensitive to toxins have fallen to pollution. Other life-forms can be very sensitive to subtle changes caused by increasing CO, levels. For example, coral reefs are dying on account of a complex of factors, including small temperature and acidity changes in the oceans, while the polar bear's time is running out as the arctic ice melts. Many plants and insects are disappearing without us even noticing, as are many microorganisms in </w:t>
      </w:r>
      <w:r w:rsidRPr="003A49E3">
        <w:rPr>
          <w:sz w:val="16"/>
          <w:lang w:val="en-US" w:eastAsia="en-US"/>
        </w:rPr>
        <w:t>soils that are depleted by chemical agriculture. These extinctions are going to have serious consequences for humanity. It is impossible to predict specifically how this ongoing mass-extinction event will affect the human population other than to say that it will be severely negative. The problem is that natural systems</w:t>
      </w:r>
      <w:r w:rsidRPr="003A49E3">
        <w:rPr>
          <w:sz w:val="16"/>
        </w:rPr>
        <w:t xml:space="preserve"> are complex, deeply interconnected, and far beyond our capability to understand</w:t>
      </w:r>
      <w:r w:rsidRPr="003A49E3">
        <w:rPr>
          <w:rStyle w:val="Emphasis"/>
        </w:rPr>
        <w:t>. A species that disappears may have unpredictable effects on the whole food chain, all the way up to humans at the top</w:t>
      </w:r>
      <w:r w:rsidRPr="003A49E3">
        <w:rPr>
          <w:sz w:val="16"/>
        </w:rPr>
        <w:t xml:space="preserve">. </w:t>
      </w:r>
      <w:r w:rsidRPr="003A49E3">
        <w:rPr>
          <w:rStyle w:val="StyleUnderline"/>
        </w:rPr>
        <w:t>Biodiversity is</w:t>
      </w:r>
      <w:r w:rsidRPr="003A49E3">
        <w:rPr>
          <w:sz w:val="16"/>
        </w:rPr>
        <w:t xml:space="preserve"> not just about pleasant experiences of humankind in nature, but is </w:t>
      </w:r>
      <w:r w:rsidRPr="003A49E3">
        <w:rPr>
          <w:rStyle w:val="StyleUnderline"/>
        </w:rPr>
        <w:t xml:space="preserve">about </w:t>
      </w:r>
      <w:r w:rsidRPr="003A49E3">
        <w:rPr>
          <w:rStyle w:val="Emphasis"/>
        </w:rPr>
        <w:t>resilience, robustness, and redundancy in the face of change</w:t>
      </w:r>
      <w:r w:rsidRPr="003A49E3">
        <w:rPr>
          <w:sz w:val="16"/>
        </w:rPr>
        <w:t xml:space="preserve">—it is </w:t>
      </w:r>
      <w:r w:rsidRPr="003A49E3">
        <w:rPr>
          <w:rStyle w:val="Emphasis"/>
        </w:rPr>
        <w:t>nature's immune system</w:t>
      </w:r>
      <w:r w:rsidRPr="003A49E3">
        <w:rPr>
          <w:sz w:val="16"/>
        </w:rPr>
        <w:t xml:space="preserve">. </w:t>
      </w:r>
      <w:r w:rsidRPr="003A49E3">
        <w:rPr>
          <w:rStyle w:val="StyleUnderline"/>
        </w:rPr>
        <w:t xml:space="preserve">When we weaken biodiversity, we increase the likelihood of some aspect of nature going off in an entirely unexpected direction that is potentially </w:t>
      </w:r>
      <w:r w:rsidRPr="003A49E3">
        <w:rPr>
          <w:rStyle w:val="Emphasis"/>
        </w:rPr>
        <w:t>fatal for humankind</w:t>
      </w:r>
      <w:r w:rsidRPr="003A49E3">
        <w:rPr>
          <w:rStyle w:val="StyleUnderline"/>
        </w:rPr>
        <w:t>, for example, mutations and cell crossovers leading to new kinds of dangerous bacteria and viruses, or perhaps fatal attacks on crops or domesticated animals that we are dependent upon for food.</w:t>
      </w:r>
    </w:p>
    <w:p w:rsidR="00876D91" w:rsidRPr="003A49E3" w:rsidRDefault="00876D91" w:rsidP="00876D91">
      <w:pPr>
        <w:pStyle w:val="Heading4"/>
      </w:pPr>
      <w:r w:rsidRPr="003A49E3">
        <w:t>Educational inequality destroys democracy – it’s the foundation of effective political citizenry.</w:t>
      </w:r>
    </w:p>
    <w:p w:rsidR="00876D91" w:rsidRPr="003A49E3" w:rsidRDefault="00876D91" w:rsidP="00876D91">
      <w:pPr>
        <w:rPr>
          <w:rStyle w:val="Style13ptBold"/>
        </w:rPr>
      </w:pPr>
      <w:r w:rsidRPr="003A49E3">
        <w:rPr>
          <w:rStyle w:val="Style13ptBold"/>
        </w:rPr>
        <w:t xml:space="preserve">Chen 15 </w:t>
      </w:r>
      <w:r w:rsidRPr="003A49E3">
        <w:t>[Amy Yun­Ping Chen (Visiting Faculty in the Department of Education at Lindenwood University, PhD, St. Louis University), “Educational Inequality: An Impediment to True Democracy in the United States”, Sociology Study, May 2015, Vol. 5, No. 5, 382‐390, http://www.davidpublisher.org/Public/uploads/Contribute/55f62bc2bf7b8.pdf]</w:t>
      </w:r>
    </w:p>
    <w:p w:rsidR="00876D91" w:rsidRPr="003A49E3" w:rsidRDefault="00876D91" w:rsidP="00876D91">
      <w:pPr>
        <w:rPr>
          <w:rStyle w:val="StyleUnderline"/>
        </w:rPr>
      </w:pPr>
      <w:r w:rsidRPr="003A49E3">
        <w:rPr>
          <w:sz w:val="16"/>
        </w:rPr>
        <w:t xml:space="preserve">EDUCATIONAL INEQUALITY AND FAILURE OF DEMOCRACY The Collapse of Equal Opportunity </w:t>
      </w:r>
      <w:r w:rsidRPr="003A49E3">
        <w:rPr>
          <w:rStyle w:val="StyleUnderline"/>
        </w:rPr>
        <w:t>The ultimate aim of democracy and education is</w:t>
      </w:r>
      <w:r w:rsidRPr="003A49E3">
        <w:rPr>
          <w:sz w:val="16"/>
        </w:rPr>
        <w:t xml:space="preserve"> to meet the need for freedom, liberty, and </w:t>
      </w:r>
      <w:r w:rsidRPr="003A49E3">
        <w:rPr>
          <w:rStyle w:val="StyleUnderline"/>
        </w:rPr>
        <w:t xml:space="preserve">equality for all </w:t>
      </w:r>
      <w:r w:rsidRPr="003A49E3">
        <w:rPr>
          <w:sz w:val="16"/>
        </w:rPr>
        <w:t xml:space="preserve">(Allen and Reich 2013; Barber 2001; Dewey 1916; Gutmann 1999; Gutmann 2001; Noddings 2013). </w:t>
      </w:r>
      <w:r w:rsidRPr="003A49E3">
        <w:rPr>
          <w:rStyle w:val="StyleUnderline"/>
        </w:rPr>
        <w:t xml:space="preserve">A true democracy never advocates </w:t>
      </w:r>
      <w:r w:rsidRPr="003A49E3">
        <w:rPr>
          <w:sz w:val="16"/>
        </w:rPr>
        <w:t xml:space="preserve">segregation and </w:t>
      </w:r>
      <w:r w:rsidRPr="003A49E3">
        <w:rPr>
          <w:rStyle w:val="StyleUnderline"/>
        </w:rPr>
        <w:t>inequality</w:t>
      </w:r>
      <w:r w:rsidRPr="003A49E3">
        <w:rPr>
          <w:sz w:val="16"/>
        </w:rPr>
        <w:t xml:space="preserve"> with regard to race and class. On the contrary, many American children grow up without the skills and knowledge they need to thrive in the contemporary era due to relentless inequalities. </w:t>
      </w:r>
      <w:r w:rsidRPr="003A49E3">
        <w:rPr>
          <w:rStyle w:val="StyleUnderline"/>
        </w:rPr>
        <w:t xml:space="preserve">Racial and socioeconomic discrimination has the ability to distinguish two types of citizens, privileged and unprivileged, which contradicts the core notion of democratic education. </w:t>
      </w:r>
      <w:r w:rsidRPr="003A49E3">
        <w:rPr>
          <w:rStyle w:val="Emphasis"/>
        </w:rPr>
        <w:t>Education is the major pillar upon which the future of the United States rests</w:t>
      </w:r>
      <w:r w:rsidRPr="003A49E3">
        <w:rPr>
          <w:sz w:val="16"/>
        </w:rPr>
        <w:t xml:space="preserve"> (Allen and Reich 2013; Dewey 1916; Gutmann 1999). It is constructed for the public good, and everyone should share in it equally. </w:t>
      </w:r>
      <w:r w:rsidRPr="003A49E3">
        <w:rPr>
          <w:rStyle w:val="StyleUnderline"/>
        </w:rPr>
        <w:t xml:space="preserve">Schools should produce educated citizens who are capable of changing the destiny of a country </w:t>
      </w:r>
      <w:r w:rsidRPr="003A49E3">
        <w:rPr>
          <w:sz w:val="16"/>
        </w:rPr>
        <w:t xml:space="preserve">and creating better opportunities for future generations. </w:t>
      </w:r>
      <w:r w:rsidRPr="003A49E3">
        <w:rPr>
          <w:rStyle w:val="StyleUnderline"/>
        </w:rPr>
        <w:t>In order to help schools deliver high-quality education to every child</w:t>
      </w:r>
      <w:r w:rsidRPr="003A49E3">
        <w:rPr>
          <w:sz w:val="16"/>
        </w:rPr>
        <w:t xml:space="preserve">, state governments and civic </w:t>
      </w:r>
      <w:r w:rsidRPr="003A49E3">
        <w:rPr>
          <w:rStyle w:val="StyleUnderline"/>
        </w:rPr>
        <w:t>society must provide sufficient educational resources, equal public funding appropriations, and equal educational opportunities. With the aid of such support, schools will be able to help children develop their knowledge of democracy, prepare them for citizenship</w:t>
      </w:r>
      <w:r w:rsidRPr="003A49E3">
        <w:rPr>
          <w:sz w:val="16"/>
        </w:rPr>
        <w:t xml:space="preserve">, and gain professional skills. However, </w:t>
      </w:r>
      <w:r w:rsidRPr="003A49E3">
        <w:rPr>
          <w:rStyle w:val="StyleUnderline"/>
        </w:rPr>
        <w:t xml:space="preserve">the persistent failures of urban education and repeated efforts to change the problematic situations have shaped many of the educational policies and reforms over time. </w:t>
      </w:r>
      <w:r w:rsidRPr="003A49E3">
        <w:rPr>
          <w:sz w:val="16"/>
        </w:rPr>
        <w:t xml:space="preserve">Unfortunately, </w:t>
      </w:r>
      <w:r w:rsidRPr="003A49E3">
        <w:rPr>
          <w:rStyle w:val="StyleUnderline"/>
        </w:rPr>
        <w:t>the realities of</w:t>
      </w:r>
      <w:r w:rsidRPr="003A49E3">
        <w:rPr>
          <w:sz w:val="16"/>
        </w:rPr>
        <w:t xml:space="preserve"> racial segregation, </w:t>
      </w:r>
      <w:r w:rsidRPr="003A49E3">
        <w:rPr>
          <w:rStyle w:val="StyleUnderline"/>
        </w:rPr>
        <w:t>educational inequalities</w:t>
      </w:r>
      <w:r w:rsidRPr="003A49E3">
        <w:rPr>
          <w:sz w:val="16"/>
        </w:rPr>
        <w:t xml:space="preserve">, high dropout rates, low academic achievement, and insufficient resources </w:t>
      </w:r>
      <w:r w:rsidRPr="003A49E3">
        <w:rPr>
          <w:rStyle w:val="StyleUnderline"/>
        </w:rPr>
        <w:t>have remained constant and have become complex challenges</w:t>
      </w:r>
      <w:r w:rsidRPr="003A49E3">
        <w:rPr>
          <w:sz w:val="16"/>
        </w:rPr>
        <w:t xml:space="preserve"> (Duncan and Murnane 2014; Lipman 2003; Ravitch 2010). </w:t>
      </w:r>
      <w:r w:rsidRPr="003A49E3">
        <w:rPr>
          <w:rStyle w:val="StyleUnderline"/>
        </w:rPr>
        <w:t>These crises are deeply embedded in the intersection of racial oppression and socioeconomic inequality. Public school funding comes from state and local sources, and nearly half of the money is derived from local taxes. This generates a large gap between wealthy and poor communities</w:t>
      </w:r>
      <w:r w:rsidRPr="003A49E3">
        <w:rPr>
          <w:sz w:val="16"/>
        </w:rPr>
        <w:t xml:space="preserve">. The subject of poverty is often associated with race; hence, low-income minority students are the most affected by social and educational inequalities and face severe discrimination in their daily lives (Nieto 2005; Nieto and Bode 2008; Ravitch 2010; Ravitch 2013; Sleeter 2007). Take an in-depth instance, the current state of educational inequity in the Saint Louis Region, as represented by the Normandy School District which exemplifies the failure of urban education in regard to poverty and race. In the 2014 demographic profile of Normandy School District, nearly 98% of the student population was Black, and 91.5% of the students received free and reduced lunch plans (Department of Elementary &amp; Secondary Education Missouri [DESE] 2014). Many city residents invest in the outcomes of students in high-income and White-dominated areas. Numerous educational resources and sufficient funding bolster the schools in these high-property districts. In contrast, the Normandy School District usually faces limited educational support which negatively impacts student performance. Loss of accreditation also forces the district to close schools, which takes away from students’ educational opportunities. And the gap between low-income minority students and students of other racial and class groups becomes wider. Since the early 1970s, the public has resisted the idea of racial integration and presently individual and parental choices in education increase the gap between racial and socioeconomic groups (Bartlett et al. 2002; Ravitch 2010; Ravitch 2013). </w:t>
      </w:r>
      <w:r w:rsidRPr="003A49E3">
        <w:rPr>
          <w:rStyle w:val="StyleUnderline"/>
        </w:rPr>
        <w:t>Many low-income minority students have lost equal access for quality education. Citizens neglect the notion of public good and the goal of democracy</w:t>
      </w:r>
      <w:r w:rsidRPr="003A49E3">
        <w:rPr>
          <w:sz w:val="16"/>
        </w:rPr>
        <w:t xml:space="preserve"> (Barber 1993). </w:t>
      </w:r>
      <w:r w:rsidRPr="003A49E3">
        <w:rPr>
          <w:rStyle w:val="StyleUnderline"/>
        </w:rPr>
        <w:t>Such ignorance and egotistical behavior among residents of urban areas destroy the progress of democratic education in inner-city public schools</w:t>
      </w:r>
      <w:r w:rsidRPr="003A49E3">
        <w:rPr>
          <w:sz w:val="16"/>
        </w:rPr>
        <w:t xml:space="preserve"> (Bartlett et al. 2002; Beal and Hendry 2012; Lipman 2003; Nieto 2005; Ravitch 2010; Ravitch 2013). </w:t>
      </w:r>
      <w:r w:rsidRPr="003A49E3">
        <w:rPr>
          <w:rStyle w:val="StyleUnderline"/>
        </w:rPr>
        <w:t>The fundamental concept of democracy aims to offer equal access to all members of society</w:t>
      </w:r>
      <w:r w:rsidRPr="003A49E3">
        <w:rPr>
          <w:sz w:val="16"/>
        </w:rPr>
        <w:t xml:space="preserve"> and to ensure that they are empowered to make a good life for themselves and establish the public good for the country. </w:t>
      </w:r>
      <w:r w:rsidRPr="003A49E3">
        <w:rPr>
          <w:rStyle w:val="StyleUnderline"/>
        </w:rPr>
        <w:t>Quality education is a method to eliminate poverty and encourage the engine of shared prosperity</w:t>
      </w:r>
      <w:r w:rsidRPr="003A49E3">
        <w:rPr>
          <w:sz w:val="16"/>
        </w:rPr>
        <w:t xml:space="preserve"> for generations of Americans. When education improves the preparation and productivity of young members of the community, it increases the wealth of the country and leads many people to their American dreams. Nevertheless, </w:t>
      </w:r>
      <w:r w:rsidRPr="003A49E3">
        <w:rPr>
          <w:rStyle w:val="Emphasis"/>
        </w:rPr>
        <w:t>the persistent and long-standing educational inequalities are an obstacle for the United States becoming a nation with true democracy</w:t>
      </w:r>
      <w:r w:rsidRPr="003A49E3">
        <w:rPr>
          <w:sz w:val="16"/>
        </w:rPr>
        <w:t xml:space="preserve"> and equal liberty. </w:t>
      </w:r>
      <w:r w:rsidRPr="003A49E3">
        <w:rPr>
          <w:rStyle w:val="StyleUnderline"/>
        </w:rPr>
        <w:t xml:space="preserve">Thus, democracy becomes a superficial aspect and a beautiful bubble, and it is not realized in practice. </w:t>
      </w:r>
      <w:r w:rsidRPr="003A49E3">
        <w:rPr>
          <w:sz w:val="16"/>
        </w:rPr>
        <w:t>The Collapse of Political Responsibility Hochschild and Scovronick (2003) stated, “</w:t>
      </w:r>
      <w:r w:rsidRPr="003A49E3">
        <w:rPr>
          <w:rStyle w:val="StyleUnderline"/>
        </w:rPr>
        <w:t xml:space="preserve">Education </w:t>
      </w:r>
      <w:r w:rsidRPr="003A49E3">
        <w:rPr>
          <w:sz w:val="16"/>
        </w:rPr>
        <w:t>also</w:t>
      </w:r>
      <w:r w:rsidRPr="003A49E3">
        <w:rPr>
          <w:rStyle w:val="StyleUnderline"/>
        </w:rPr>
        <w:t xml:space="preserve"> powerfully affects people’s involvement with politics</w:t>
      </w:r>
      <w:r w:rsidRPr="003A49E3">
        <w:rPr>
          <w:sz w:val="16"/>
        </w:rPr>
        <w:t xml:space="preserve"> and their community, thereby creating another link between the nested structure of inequalities in schooling and the American dream” (Hochschild and Scovronick 2003: 24). </w:t>
      </w:r>
      <w:r w:rsidRPr="003A49E3">
        <w:rPr>
          <w:rStyle w:val="StyleUnderline"/>
        </w:rPr>
        <w:t>Well-educated members of the community</w:t>
      </w:r>
      <w:r w:rsidRPr="003A49E3">
        <w:rPr>
          <w:sz w:val="16"/>
        </w:rPr>
        <w:t xml:space="preserve"> largely </w:t>
      </w:r>
      <w:r w:rsidRPr="003A49E3">
        <w:rPr>
          <w:rStyle w:val="StyleUnderline"/>
        </w:rPr>
        <w:t xml:space="preserve">understand their obligation as participants in a democratic society, and they likely know current political facts and participate in political activities. </w:t>
      </w:r>
      <w:r w:rsidRPr="003A49E3">
        <w:rPr>
          <w:rStyle w:val="Emphasis"/>
        </w:rPr>
        <w:t>The virtue of education in a democracy is that it tends to prepare children for citizenship</w:t>
      </w:r>
      <w:r w:rsidRPr="003A49E3">
        <w:rPr>
          <w:rStyle w:val="StyleUnderline"/>
        </w:rPr>
        <w:t xml:space="preserve"> and to foster in them the knowledge necessary for them to function in a civic society. But today in the United States, only some Americans fully exercise their political rights, and these are often citizens with high incomes, high socioeconomic statuses, and high levels of formal education.</w:t>
      </w:r>
      <w:r w:rsidRPr="003A49E3">
        <w:rPr>
          <w:sz w:val="16"/>
        </w:rPr>
        <w:t xml:space="preserve"> According to the American Political Science Association Taskforce (2005): In 1990, </w:t>
      </w:r>
      <w:r w:rsidRPr="003A49E3">
        <w:rPr>
          <w:rStyle w:val="StyleUnderline"/>
        </w:rPr>
        <w:t>nearly nine out of 10 individuals in families with incomes over $75,000 reported voting in presidential elections, while only half of those in families with incomes under $15,000 reported voting. Fifty-six percent (56%) of those with incomes of at least $75,000 reported participating in political campaign activities, compared with a mere 6% among Americans with incomes under $15,000.</w:t>
      </w:r>
      <w:r w:rsidRPr="003A49E3">
        <w:rPr>
          <w:sz w:val="16"/>
        </w:rPr>
        <w:t xml:space="preserve"> (American Political Science Association Taskforce 2005: 80-81) The evidence indicates that </w:t>
      </w:r>
      <w:r w:rsidRPr="003A49E3">
        <w:rPr>
          <w:rStyle w:val="Emphasis"/>
        </w:rPr>
        <w:t xml:space="preserve">there is a significant correlation between income status and the practice of citizenship. </w:t>
      </w:r>
      <w:r w:rsidRPr="003A49E3">
        <w:rPr>
          <w:rStyle w:val="StyleUnderline"/>
        </w:rPr>
        <w:t xml:space="preserve">Americans with higher socioeconomic status </w:t>
      </w:r>
      <w:r w:rsidRPr="003A49E3">
        <w:rPr>
          <w:sz w:val="16"/>
        </w:rPr>
        <w:t xml:space="preserve">usually enjoy not only higher educational achievement and salaries, but also </w:t>
      </w:r>
      <w:r w:rsidRPr="003A49E3">
        <w:rPr>
          <w:rStyle w:val="StyleUnderline"/>
        </w:rPr>
        <w:t>have greater resources and skills to engage in politics and organizations. Education provides opportunities for Americans to acquire knowledge of democracy and to recognize their duty as members of a democratic society.</w:t>
      </w:r>
      <w:r w:rsidRPr="003A49E3">
        <w:rPr>
          <w:sz w:val="16"/>
        </w:rPr>
        <w:t xml:space="preserve"> Nevertheless, </w:t>
      </w:r>
      <w:r w:rsidRPr="003A49E3">
        <w:rPr>
          <w:rStyle w:val="StyleUnderline"/>
        </w:rPr>
        <w:t xml:space="preserve">educational inequalities can lead to disparities in resources and skills between privileged and unprivileged people. The situation </w:t>
      </w:r>
      <w:r w:rsidRPr="003A49E3">
        <w:rPr>
          <w:rStyle w:val="Emphasis"/>
        </w:rPr>
        <w:t>demolishes the goal of promoting democracy</w:t>
      </w:r>
      <w:r w:rsidRPr="003A49E3">
        <w:rPr>
          <w:rStyle w:val="StyleUnderline"/>
        </w:rPr>
        <w:t>.</w:t>
      </w:r>
      <w:r w:rsidRPr="003A49E3">
        <w:rPr>
          <w:sz w:val="16"/>
        </w:rPr>
        <w:t xml:space="preserve"> </w:t>
      </w:r>
      <w:r w:rsidRPr="003A49E3">
        <w:rPr>
          <w:rStyle w:val="StyleUnderline"/>
        </w:rPr>
        <w:t xml:space="preserve">The voices of U.S. citizens are heard unequally, and collective decisions respond much more to the privileged than to people of average means. </w:t>
      </w:r>
      <w:r w:rsidRPr="003A49E3">
        <w:rPr>
          <w:sz w:val="16"/>
        </w:rPr>
        <w:t xml:space="preserve">The gap of inequality will increase. </w:t>
      </w:r>
      <w:r w:rsidRPr="003A49E3">
        <w:rPr>
          <w:rStyle w:val="StyleUnderline"/>
        </w:rPr>
        <w:t xml:space="preserve">Instead of making progress, U.S. politics will continue to involve exclusion and unfairness, which </w:t>
      </w:r>
      <w:r w:rsidRPr="003A49E3">
        <w:rPr>
          <w:rStyle w:val="Emphasis"/>
        </w:rPr>
        <w:t>strongly distorts the primary framework of democracy</w:t>
      </w:r>
      <w:r w:rsidRPr="003A49E3">
        <w:rPr>
          <w:rStyle w:val="StyleUnderline"/>
        </w:rPr>
        <w:t xml:space="preserve">. </w:t>
      </w:r>
      <w:r w:rsidRPr="003A49E3">
        <w:rPr>
          <w:sz w:val="16"/>
        </w:rPr>
        <w:t xml:space="preserve">The Collapse of Common Good Hochschild and Scovronick (2003) stated, “Achieving one’s dream would not be possible past one generation, or for many even within the first generation, if the ideology of the American dream did not include prescriptions for pursuing collective goals” (Hochschild and Scovronick 2003: 13). Achieving the American dream and </w:t>
      </w:r>
      <w:r w:rsidRPr="003A49E3">
        <w:rPr>
          <w:rStyle w:val="StyleUnderline"/>
        </w:rPr>
        <w:t xml:space="preserve">establishing a successful democratic nation require the transmission of knowledge, resources, and skills with great frequency </w:t>
      </w:r>
      <w:r w:rsidRPr="003A49E3">
        <w:rPr>
          <w:sz w:val="16"/>
        </w:rPr>
        <w:t xml:space="preserve">(Allen and Reich 2013; Noddlings 2013). All members of the society should have an intellectually challenging education, including the necessary human and material resources. </w:t>
      </w:r>
      <w:r w:rsidRPr="003A49E3">
        <w:rPr>
          <w:rStyle w:val="StyleUnderline"/>
        </w:rPr>
        <w:t>Schools must provide equal opportunity for all children and cultivate them to be effective contributors to their communities</w:t>
      </w:r>
      <w:r w:rsidRPr="003A49E3">
        <w:rPr>
          <w:sz w:val="16"/>
        </w:rPr>
        <w:t xml:space="preserve"> and should promote collaboration for the common good. Sadly, racial segregation and socioeconomic differentiation in schools push away the practices of equal opportunity and integration (Carter and Welner 2013; Duncan and Murnane 2014; Kozol 2006; Nieto 2005). Children from poor or minority families struggle with more problems related to socioeconomic constraints and racial discrimination. The current social, educational, and economic conditions are making wealthy people wealthier and poor people poorer and widening wage gaps between classes. Also, </w:t>
      </w:r>
      <w:r w:rsidRPr="003A49E3">
        <w:rPr>
          <w:rStyle w:val="StyleUnderline"/>
        </w:rPr>
        <w:t>employment still largely depends on the levels of education and skills acquired</w:t>
      </w:r>
      <w:r w:rsidRPr="003A49E3">
        <w:rPr>
          <w:sz w:val="16"/>
        </w:rPr>
        <w:t xml:space="preserve"> (Lareau 2003; Lipman 2003). This causes many low-income people to be unable to meet their expenses even if they are working day and night. </w:t>
      </w:r>
      <w:r w:rsidRPr="003A49E3">
        <w:rPr>
          <w:rStyle w:val="StyleUnderline"/>
        </w:rPr>
        <w:t xml:space="preserve">The power of this reality </w:t>
      </w:r>
      <w:r w:rsidRPr="003A49E3">
        <w:rPr>
          <w:rStyle w:val="Emphasis"/>
        </w:rPr>
        <w:t>destroys the goal of U.S. democracy</w:t>
      </w:r>
      <w:r w:rsidRPr="003A49E3">
        <w:rPr>
          <w:sz w:val="16"/>
        </w:rPr>
        <w:t xml:space="preserve"> and the creation of common good. </w:t>
      </w:r>
      <w:r w:rsidRPr="003A49E3">
        <w:rPr>
          <w:rStyle w:val="StyleUnderline"/>
        </w:rPr>
        <w:t>Individual and parental choices in education increase the rate of segregation</w:t>
      </w:r>
      <w:r w:rsidRPr="003A49E3">
        <w:rPr>
          <w:sz w:val="16"/>
        </w:rPr>
        <w:t xml:space="preserve"> and reduce the spirit of integration and collaboration (Beal and Hendry 2012; Ravitch 2013). Upper- and middle-class parents opt to send their children to schools that match their social status or are dominated by their racial groups (Holme 2002; Lareau 2000; Lee and Bowen 2006). This makes it difficult for the government to prepare future generations for diversity and collaboration. Homogenous environments cannot help children to open themselves up and understand the notion of collaboration and the respect of individual differences (Holme 2002; Lareau 2003; Nieto and Bode 2008). Furthermore, </w:t>
      </w:r>
      <w:r w:rsidRPr="003A49E3">
        <w:rPr>
          <w:rStyle w:val="StyleUnderline"/>
        </w:rPr>
        <w:t xml:space="preserve">choice allows the government to allocate educational resources unequally and encourages negative perceptions of selection to certain school districts. This leaves many low-income minority students behind and deprives them of educational opportunities. </w:t>
      </w:r>
      <w:r w:rsidRPr="003A49E3">
        <w:rPr>
          <w:sz w:val="16"/>
        </w:rPr>
        <w:t>The United States is a nation composed of diverse racial and ethnic populations. Everyone in the nation should be proud to reflect that through establishing equal opportunity and harmonious collaboration. Benjamin Franklin stated, “</w:t>
      </w:r>
      <w:r w:rsidRPr="003A49E3">
        <w:rPr>
          <w:rStyle w:val="StyleUnderline"/>
        </w:rPr>
        <w:t>Younger people (should be) equipped to function as</w:t>
      </w:r>
      <w:r w:rsidRPr="003A49E3">
        <w:rPr>
          <w:sz w:val="16"/>
        </w:rPr>
        <w:t xml:space="preserve"> economically independent and </w:t>
      </w:r>
      <w:r w:rsidRPr="003A49E3">
        <w:rPr>
          <w:rStyle w:val="StyleUnderline"/>
        </w:rPr>
        <w:t>politically sophisticated citizens</w:t>
      </w:r>
      <w:r w:rsidRPr="003A49E3">
        <w:rPr>
          <w:sz w:val="16"/>
        </w:rPr>
        <w:t xml:space="preserve">” (as cited in L. Pangle and T. Pangle 2000: 29). Harmony, integration, and common interests are the major elements needed for a democratic society to flourish. </w:t>
      </w:r>
      <w:r w:rsidRPr="003A49E3">
        <w:rPr>
          <w:rStyle w:val="StyleUnderline"/>
        </w:rPr>
        <w:t xml:space="preserve">The purpose of U.S. education is to prepare our children to reach common goals with adequate skills and knowledge, </w:t>
      </w:r>
      <w:r w:rsidRPr="003A49E3">
        <w:rPr>
          <w:sz w:val="16"/>
        </w:rPr>
        <w:t xml:space="preserve">which assist them in developing a better future and nation (Allen and Reich 2013; Barber 2001; Goodland et al. 2004; Gutmann 1999; Gutmann 2001). However, racial segregation in schools, class discrimination, and </w:t>
      </w:r>
      <w:r w:rsidRPr="003A49E3">
        <w:rPr>
          <w:rStyle w:val="StyleUnderline"/>
        </w:rPr>
        <w:t>growing educational inequality</w:t>
      </w:r>
      <w:r w:rsidRPr="003A49E3">
        <w:rPr>
          <w:sz w:val="16"/>
        </w:rPr>
        <w:t xml:space="preserve"> and inequity </w:t>
      </w:r>
      <w:r w:rsidRPr="003A49E3">
        <w:rPr>
          <w:rStyle w:val="StyleUnderline"/>
        </w:rPr>
        <w:t>not only widen the gap between different racial and class groups, but also deepen the prejudiced attitudes</w:t>
      </w:r>
      <w:r w:rsidRPr="003A49E3">
        <w:rPr>
          <w:sz w:val="16"/>
        </w:rPr>
        <w:t xml:space="preserve"> and negative biases </w:t>
      </w:r>
      <w:r w:rsidRPr="003A49E3">
        <w:rPr>
          <w:rStyle w:val="StyleUnderline"/>
        </w:rPr>
        <w:t>that work to further such situations in the first place.</w:t>
      </w:r>
      <w:r w:rsidRPr="003A49E3">
        <w:rPr>
          <w:sz w:val="16"/>
        </w:rPr>
        <w:t xml:space="preserve"> In essence, they threaten the goals of democracy, demolish collaborative opportunity, and ruin the aims of the common interest. CONCLUSIONS </w:t>
      </w:r>
      <w:r w:rsidRPr="003A49E3">
        <w:rPr>
          <w:rStyle w:val="StyleUnderline"/>
        </w:rPr>
        <w:t>The core principles of U.S. education are supposed to include quality of educational opportunity</w:t>
      </w:r>
      <w:r w:rsidRPr="003A49E3">
        <w:rPr>
          <w:sz w:val="16"/>
        </w:rPr>
        <w:t xml:space="preserve"> and establishment of an equitable outcome. The principles should not advocate for a Race to the Top, a competition, or be a matter of individual choice with privileged sectors. </w:t>
      </w:r>
      <w:r w:rsidRPr="003A49E3">
        <w:rPr>
          <w:rStyle w:val="StyleUnderline"/>
        </w:rPr>
        <w:t>U.S. education consistently needs to ensure the delivery of reliable, dependable, and equitable public services. The goal of the United States as a democratic society should be to provide an equal quality education to all children</w:t>
      </w:r>
      <w:r w:rsidRPr="003A49E3">
        <w:rPr>
          <w:sz w:val="16"/>
        </w:rPr>
        <w:t xml:space="preserve">, so each of them has an equal chance to succeed in the world and promote the common good for the country. Current educational reforms emphasize only high-stakes testing, test-based accountability, individual competition, and school choice, which all create a sense of crisis for racial segregation and class discrimination and lead to growing injustice in regard to educational opportunity. U.S. democracy is an ideal dream that offers possibilities for each citizen according to achievement and ability, free from racism, classism, and discrimination. </w:t>
      </w:r>
      <w:r w:rsidRPr="003A49E3">
        <w:rPr>
          <w:rStyle w:val="Emphasis"/>
        </w:rPr>
        <w:t>Public education has been a primary mechanism for U.S. democracy</w:t>
      </w:r>
      <w:r w:rsidRPr="003A49E3">
        <w:rPr>
          <w:sz w:val="16"/>
        </w:rPr>
        <w:t xml:space="preserve">, and it is also a reflection of society. </w:t>
      </w:r>
      <w:r w:rsidRPr="003A49E3">
        <w:rPr>
          <w:rStyle w:val="StyleUnderline"/>
        </w:rPr>
        <w:t xml:space="preserve">Inferior education will </w:t>
      </w:r>
      <w:r w:rsidRPr="003A49E3">
        <w:rPr>
          <w:sz w:val="16"/>
        </w:rPr>
        <w:t>eventually</w:t>
      </w:r>
      <w:r w:rsidRPr="003A49E3">
        <w:rPr>
          <w:rStyle w:val="StyleUnderline"/>
        </w:rPr>
        <w:t xml:space="preserve"> ruin our</w:t>
      </w:r>
      <w:r w:rsidRPr="003A49E3">
        <w:rPr>
          <w:sz w:val="16"/>
        </w:rPr>
        <w:t xml:space="preserve"> children, society, and </w:t>
      </w:r>
      <w:r w:rsidRPr="003A49E3">
        <w:rPr>
          <w:rStyle w:val="StyleUnderline"/>
        </w:rPr>
        <w:t>nation</w:t>
      </w:r>
      <w:r w:rsidRPr="003A49E3">
        <w:rPr>
          <w:sz w:val="16"/>
        </w:rPr>
        <w:t xml:space="preserve">. Nevertheless, </w:t>
      </w:r>
      <w:r w:rsidRPr="003A49E3">
        <w:rPr>
          <w:rStyle w:val="StyleUnderline"/>
        </w:rPr>
        <w:t xml:space="preserve">education is the long-term solution for </w:t>
      </w:r>
      <w:r w:rsidRPr="003A49E3">
        <w:rPr>
          <w:sz w:val="16"/>
        </w:rPr>
        <w:t xml:space="preserve">supporting social justice and </w:t>
      </w:r>
      <w:r w:rsidRPr="003A49E3">
        <w:rPr>
          <w:rStyle w:val="StyleUnderline"/>
        </w:rPr>
        <w:t xml:space="preserve">fighting inequality. </w:t>
      </w:r>
      <w:r w:rsidRPr="003A49E3">
        <w:rPr>
          <w:sz w:val="16"/>
        </w:rPr>
        <w:t xml:space="preserve">Children need to be equipped with adequate knowledge, critical thinking and judgment skills, and a sense of obligation and ethics. Both the government and the people share responsibility to give an equal chance and quality education to future generations, regardless of whether the child is from a wealthy or poor family or whether the child is White or Black. </w:t>
      </w:r>
      <w:r w:rsidRPr="003A49E3">
        <w:rPr>
          <w:rStyle w:val="StyleUnderline"/>
        </w:rPr>
        <w:t>Education is a universal means of achieving other relative human rights, the protection of which is a core element of democracy.</w:t>
      </w:r>
      <w:r w:rsidRPr="003A49E3">
        <w:rPr>
          <w:sz w:val="16"/>
        </w:rPr>
        <w:t xml:space="preserve"> It can empower a country’s economy and society. </w:t>
      </w:r>
      <w:r w:rsidRPr="003A49E3">
        <w:rPr>
          <w:rStyle w:val="StyleUnderline"/>
        </w:rPr>
        <w:t>Preventing racial and class inequality in</w:t>
      </w:r>
      <w:r w:rsidRPr="003A49E3">
        <w:rPr>
          <w:sz w:val="16"/>
        </w:rPr>
        <w:t xml:space="preserve"> social and </w:t>
      </w:r>
      <w:r w:rsidRPr="003A49E3">
        <w:rPr>
          <w:rStyle w:val="StyleUnderline"/>
        </w:rPr>
        <w:t xml:space="preserve">educational sectors is of utmost importance. True democracy always opposes educational inequality. </w:t>
      </w:r>
    </w:p>
    <w:p w:rsidR="00876D91" w:rsidRPr="003A49E3" w:rsidRDefault="00F80782" w:rsidP="00876D91">
      <w:pPr>
        <w:pStyle w:val="Heading4"/>
      </w:pPr>
      <w:r w:rsidRPr="003A49E3">
        <w:t xml:space="preserve">U.S. democratic decline spills over globally </w:t>
      </w:r>
      <w:r w:rsidR="00672B13" w:rsidRPr="003A49E3">
        <w:t>– it’s fragile now.</w:t>
      </w:r>
    </w:p>
    <w:p w:rsidR="00672B13" w:rsidRPr="003A49E3" w:rsidRDefault="00672B13" w:rsidP="00672B13">
      <w:r w:rsidRPr="003A49E3">
        <w:rPr>
          <w:rStyle w:val="Style13ptBold"/>
        </w:rPr>
        <w:t xml:space="preserve">Gallagher 16 </w:t>
      </w:r>
      <w:r w:rsidRPr="003A49E3">
        <w:t>[Adam Gallagher, 12-11-2016, "Global Democracy in the Trump Era: Will the U.S. Abandon Its Leadership Role?," American Prospect, http://prospect.org/article/global-democracy-trump-era-will-us-abandon-its-leadership-role]</w:t>
      </w:r>
    </w:p>
    <w:p w:rsidR="00672B13" w:rsidRPr="003A49E3" w:rsidRDefault="00672B13" w:rsidP="00672B13">
      <w:pPr>
        <w:rPr>
          <w:sz w:val="16"/>
        </w:rPr>
      </w:pPr>
      <w:r w:rsidRPr="003A49E3">
        <w:rPr>
          <w:rStyle w:val="StyleUnderline"/>
        </w:rPr>
        <w:t>Troubling as democratic backsliding may be</w:t>
      </w:r>
      <w:r w:rsidRPr="003A49E3">
        <w:rPr>
          <w:sz w:val="16"/>
        </w:rPr>
        <w:t xml:space="preserve"> in these parts of the world, </w:t>
      </w:r>
      <w:r w:rsidRPr="003A49E3">
        <w:rPr>
          <w:rStyle w:val="StyleUnderline"/>
        </w:rPr>
        <w:t>the erosion of basic freedoms in</w:t>
      </w:r>
      <w:r w:rsidRPr="003A49E3">
        <w:rPr>
          <w:sz w:val="16"/>
        </w:rPr>
        <w:t xml:space="preserve"> Europe and </w:t>
      </w:r>
      <w:r w:rsidRPr="003A49E3">
        <w:rPr>
          <w:rStyle w:val="StyleUnderline"/>
        </w:rPr>
        <w:t>the United States is arguably even more dangerous. Trump’s election</w:t>
      </w:r>
      <w:r w:rsidRPr="003A49E3">
        <w:rPr>
          <w:sz w:val="16"/>
        </w:rPr>
        <w:t xml:space="preserve"> and the emergence of the nationalist far-right in Europe </w:t>
      </w:r>
      <w:r w:rsidRPr="003A49E3">
        <w:rPr>
          <w:rStyle w:val="StyleUnderline"/>
        </w:rPr>
        <w:t>should disabuse us of the notion that once a liberal democracy has been “consolidated,”</w:t>
      </w:r>
      <w:r w:rsidRPr="003A49E3">
        <w:rPr>
          <w:sz w:val="16"/>
        </w:rPr>
        <w:t xml:space="preserve"> as political scientists put it, i</w:t>
      </w:r>
      <w:r w:rsidRPr="003A49E3">
        <w:rPr>
          <w:rStyle w:val="StyleUnderline"/>
        </w:rPr>
        <w:t>t is here to stay. It no longer holds that once democratic institutions</w:t>
      </w:r>
      <w:r w:rsidRPr="003A49E3">
        <w:rPr>
          <w:sz w:val="16"/>
        </w:rPr>
        <w:t xml:space="preserve">, a vibrant civil society, and certain level of wealth </w:t>
      </w:r>
      <w:r w:rsidRPr="003A49E3">
        <w:rPr>
          <w:rStyle w:val="StyleUnderline"/>
        </w:rPr>
        <w:t>are established, democracy is secure</w:t>
      </w:r>
      <w:r w:rsidRPr="003A49E3">
        <w:rPr>
          <w:sz w:val="16"/>
        </w:rPr>
        <w:t xml:space="preserve">. If anything, </w:t>
      </w:r>
      <w:r w:rsidRPr="003A49E3">
        <w:rPr>
          <w:rStyle w:val="Emphasis"/>
        </w:rPr>
        <w:t>liberal democracies around the world are in a more precarious position than is often believed</w:t>
      </w:r>
      <w:r w:rsidRPr="003A49E3">
        <w:rPr>
          <w:rStyle w:val="StyleUnderline"/>
        </w:rPr>
        <w:t>,</w:t>
      </w:r>
      <w:r w:rsidRPr="003A49E3">
        <w:rPr>
          <w:sz w:val="16"/>
        </w:rPr>
        <w:t xml:space="preserve"> argue Harvard University Lecturer Yascha Mounk and University of Melbourne political scientist Roberto Stefan Foa in a forthcoming paper in the Journal of Democracy. Their research demonstrates that </w:t>
      </w:r>
      <w:r w:rsidRPr="003A49E3">
        <w:rPr>
          <w:rStyle w:val="StyleUnderline"/>
        </w:rPr>
        <w:t>the U.S. and Europe are exhibiting the same declines in public support for democracy</w:t>
      </w:r>
      <w:r w:rsidRPr="003A49E3">
        <w:rPr>
          <w:sz w:val="16"/>
        </w:rPr>
        <w:t xml:space="preserve">, public openness to nondemocratic forms of government, and the same growing support for “antisystem” parties and movements, as newer emerging democracies. </w:t>
      </w:r>
      <w:r w:rsidRPr="003A49E3">
        <w:rPr>
          <w:rStyle w:val="Emphasis"/>
        </w:rPr>
        <w:t>Democratic backsliding in the U.S.,</w:t>
      </w:r>
      <w:r w:rsidRPr="003A49E3">
        <w:rPr>
          <w:sz w:val="16"/>
        </w:rPr>
        <w:t xml:space="preserve"> aggravated by the president-elect’s own inflammatory and unsubstantiated claims about what actually occurred on Election Day, </w:t>
      </w:r>
      <w:r w:rsidRPr="003A49E3">
        <w:rPr>
          <w:rStyle w:val="Emphasis"/>
        </w:rPr>
        <w:t>presents a special hazard to democratic norms internationally</w:t>
      </w:r>
      <w:r w:rsidRPr="003A49E3">
        <w:rPr>
          <w:rStyle w:val="StyleUnderline"/>
        </w:rPr>
        <w:t xml:space="preserve">. The U.S. has historically played </w:t>
      </w:r>
      <w:r w:rsidRPr="003A49E3">
        <w:rPr>
          <w:rStyle w:val="Emphasis"/>
        </w:rPr>
        <w:t>a vital role in advancing global democracy</w:t>
      </w:r>
      <w:r w:rsidRPr="003A49E3">
        <w:rPr>
          <w:rStyle w:val="StyleUnderline"/>
        </w:rPr>
        <w:t>.</w:t>
      </w:r>
      <w:r w:rsidRPr="003A49E3">
        <w:rPr>
          <w:sz w:val="16"/>
        </w:rPr>
        <w:t xml:space="preserve"> To be sure, American democracy faces its own serious problems—for example, economic inequality is worse in the United States than in Turkmenistan, host to one of the most repressive regimes in the world. Nevertheless, in the 1980s and ‘90s, as the Soviet Union crumbled, </w:t>
      </w:r>
      <w:r w:rsidRPr="003A49E3">
        <w:rPr>
          <w:rStyle w:val="StyleUnderline"/>
        </w:rPr>
        <w:t>many in the world looked to the American system as a model of prosperity and liberty.</w:t>
      </w:r>
      <w:r w:rsidRPr="003A49E3">
        <w:rPr>
          <w:sz w:val="16"/>
        </w:rPr>
        <w:t xml:space="preserve"> In the 1980s, </w:t>
      </w:r>
      <w:r w:rsidRPr="003A49E3">
        <w:rPr>
          <w:rStyle w:val="StyleUnderline"/>
        </w:rPr>
        <w:t>the U.S. founded organizations like the National Endowment for Democracy to promote democracy internationally. The political and financial support of the United States</w:t>
      </w:r>
      <w:r w:rsidRPr="003A49E3">
        <w:rPr>
          <w:sz w:val="16"/>
        </w:rPr>
        <w:t xml:space="preserve"> and its European allies </w:t>
      </w:r>
      <w:r w:rsidRPr="003A49E3">
        <w:rPr>
          <w:rStyle w:val="StyleUnderline"/>
        </w:rPr>
        <w:t>played a decisive role in the “Third Wave”</w:t>
      </w:r>
      <w:r w:rsidRPr="003A49E3">
        <w:rPr>
          <w:sz w:val="16"/>
        </w:rPr>
        <w:t xml:space="preserve"> described by Huntington.</w:t>
      </w:r>
    </w:p>
    <w:p w:rsidR="005F4969" w:rsidRPr="003A49E3" w:rsidRDefault="007A12AC" w:rsidP="005F4969">
      <w:pPr>
        <w:pStyle w:val="Heading4"/>
      </w:pPr>
      <w:r w:rsidRPr="003A49E3">
        <w:t>Global d</w:t>
      </w:r>
      <w:r w:rsidR="005F4969" w:rsidRPr="003A49E3">
        <w:t>emocracy solves nuclear war</w:t>
      </w:r>
      <w:r w:rsidR="00CA5340" w:rsidRPr="003A49E3">
        <w:t xml:space="preserve"> – it’s the greatest force for peace</w:t>
      </w:r>
      <w:r w:rsidR="005F4969" w:rsidRPr="003A49E3">
        <w:t>.</w:t>
      </w:r>
    </w:p>
    <w:p w:rsidR="005F4969" w:rsidRPr="003A49E3" w:rsidRDefault="007B0B9F" w:rsidP="007B0B9F">
      <w:r w:rsidRPr="003A49E3">
        <w:rPr>
          <w:rStyle w:val="Style13ptBold"/>
        </w:rPr>
        <w:t xml:space="preserve">Muravchik 1 </w:t>
      </w:r>
      <w:r w:rsidRPr="003A49E3">
        <w:t>[J</w:t>
      </w:r>
      <w:r w:rsidR="005F4969" w:rsidRPr="003A49E3">
        <w:t xml:space="preserve">oshua Muravchik, resident scholar The American Enterprise Institute, July 11-14, 2001 </w:t>
      </w:r>
      <w:r w:rsidR="005F4969" w:rsidRPr="003A49E3">
        <w:br/>
        <w:t xml:space="preserve"> http://www.npec-web.org/syllabi/muravchik.htm</w:t>
      </w:r>
      <w:r w:rsidRPr="003A49E3">
        <w:t>]</w:t>
      </w:r>
    </w:p>
    <w:p w:rsidR="005F4969" w:rsidRPr="003A49E3" w:rsidRDefault="005F4969" w:rsidP="005F4969">
      <w:pPr>
        <w:pStyle w:val="card"/>
        <w:ind w:left="0"/>
        <w:rPr>
          <w:rStyle w:val="StyleUnderline"/>
          <w:rFonts w:asciiTheme="minorHAnsi" w:hAnsiTheme="minorHAnsi" w:cstheme="minorHAnsi"/>
        </w:rPr>
      </w:pPr>
      <w:r w:rsidRPr="003A49E3">
        <w:rPr>
          <w:rStyle w:val="Emphasis"/>
        </w:rPr>
        <w:t>The greatest impetus for world peace -- and perforce of nuclear peace -- is the spread of democracy</w:t>
      </w:r>
      <w:r w:rsidRPr="003A49E3">
        <w:rPr>
          <w:rStyle w:val="StyleUnderline"/>
          <w:rFonts w:asciiTheme="minorHAnsi" w:hAnsiTheme="minorHAnsi" w:cstheme="minorHAnsi"/>
        </w:rPr>
        <w:t xml:space="preserve">. </w:t>
      </w:r>
      <w:r w:rsidRPr="003A49E3">
        <w:rPr>
          <w:rFonts w:asciiTheme="minorHAnsi" w:hAnsiTheme="minorHAnsi" w:cstheme="minorHAnsi"/>
          <w:sz w:val="16"/>
        </w:rPr>
        <w:t xml:space="preserve">In a famous article, and subsequent book, Francis Fukuyama argued that democracy's extension was leading to "the end of history." By this he meant the conclusion of man's quest for the right social order, but he also meant the "diminution of the likelihood of large-scale conflict between states." (1) Fukuyama's phrase was intentionally provocative, even tongue-in-cheek, but he was pointing to two down-to-earth historical observations: that </w:t>
      </w:r>
      <w:r w:rsidRPr="003A49E3">
        <w:rPr>
          <w:rStyle w:val="Emphasis"/>
        </w:rPr>
        <w:t>democracies are more peaceful than other kinds of government</w:t>
      </w:r>
      <w:r w:rsidRPr="003A49E3">
        <w:rPr>
          <w:rStyle w:val="StyleUnderline"/>
          <w:rFonts w:asciiTheme="minorHAnsi" w:hAnsiTheme="minorHAnsi" w:cstheme="minorHAnsi"/>
        </w:rPr>
        <w:t xml:space="preserve"> </w:t>
      </w:r>
      <w:r w:rsidRPr="003A49E3">
        <w:rPr>
          <w:rFonts w:asciiTheme="minorHAnsi" w:hAnsiTheme="minorHAnsi" w:cstheme="minorHAnsi"/>
          <w:sz w:val="16"/>
        </w:rPr>
        <w:t xml:space="preserve">and that the world is growing more democratic. Neither point has gone unchallenged.  Only a few decades ago, as distinguished an observer of international relations as George Kennan made a claim quite contrary to the first of these assertions. Democracies, he said, were slow to anger, but once aroused "a democracy . . . . fights in anger . . . . to the bitter end." (2) Kennan's view was strongly influenced by the policy of "unconditional surrender" pursued in World War II. But subsequent experience, such as the negotiated settlements America sought in Korea and Vietnam proved him wrong. Democracies are not only slow to anger but also quick to compromise. And to forgive. Notwithstanding the insistence on unconditional surrender, America treated Japan and that part of Germany that it occupied with extraordinary generosity.  In recent years a burgeoning literature has discussed the peacefulness of democracies. Indeed </w:t>
      </w:r>
      <w:r w:rsidRPr="003A49E3">
        <w:rPr>
          <w:rStyle w:val="StyleUnderline"/>
          <w:rFonts w:asciiTheme="minorHAnsi" w:hAnsiTheme="minorHAnsi" w:cstheme="minorHAnsi"/>
        </w:rPr>
        <w:t>the proposition that democracies do not go to war with one another has been described by one political scientist as being "</w:t>
      </w:r>
      <w:r w:rsidRPr="003A49E3">
        <w:rPr>
          <w:rStyle w:val="Emphasis"/>
        </w:rPr>
        <w:t>as close as anything we have to an empirical law in international relations."</w:t>
      </w:r>
      <w:r w:rsidRPr="003A49E3">
        <w:rPr>
          <w:rStyle w:val="StyleUnderline"/>
          <w:rFonts w:asciiTheme="minorHAnsi" w:hAnsiTheme="minorHAnsi" w:cstheme="minorHAnsi"/>
        </w:rPr>
        <w:t xml:space="preserve"> (</w:t>
      </w:r>
      <w:r w:rsidRPr="003A49E3">
        <w:rPr>
          <w:rFonts w:asciiTheme="minorHAnsi" w:hAnsiTheme="minorHAnsi" w:cstheme="minorHAnsi"/>
          <w:sz w:val="16"/>
        </w:rPr>
        <w:t xml:space="preserve">3) Some of those who find enthusiasm for democracy off-putting have challenged this proposition, but their </w:t>
      </w:r>
      <w:r w:rsidRPr="003A49E3">
        <w:rPr>
          <w:rStyle w:val="StyleUnderline"/>
          <w:rFonts w:ascii="Calibri" w:hAnsi="Calibri" w:cs="Calibri"/>
        </w:rPr>
        <w:t xml:space="preserve">challenges have only served as empirical tests that have confirmed its robustness. </w:t>
      </w:r>
      <w:r w:rsidRPr="003A49E3">
        <w:rPr>
          <w:rFonts w:ascii="Calibri" w:hAnsi="Calibri" w:cs="Calibri"/>
          <w:sz w:val="16"/>
        </w:rPr>
        <w:t>For example, th</w:t>
      </w:r>
      <w:r w:rsidRPr="003A49E3">
        <w:rPr>
          <w:rFonts w:asciiTheme="minorHAnsi" w:hAnsiTheme="minorHAnsi" w:cstheme="minorHAnsi"/>
          <w:sz w:val="16"/>
        </w:rPr>
        <w:t xml:space="preserve">e academic Paul Gottfried and the columnist-turned-politician Patrick J. Buchanan have both instanced democratic England's declaration of war against democratic Finland during World War II. (4) In fact, after much procrastination, England did accede to the pressure of its Soviet ally to declare war against Finland which was allied with Germany. But the declaration was purely formal: no fighting ensued between England and Finland. Surely this is an exception that proves the rule. </w:t>
      </w:r>
      <w:r w:rsidRPr="003A49E3">
        <w:rPr>
          <w:rStyle w:val="StyleUnderline"/>
          <w:rFonts w:asciiTheme="minorHAnsi" w:hAnsiTheme="minorHAnsi" w:cstheme="minorHAnsi"/>
        </w:rPr>
        <w:t xml:space="preserve">That Freedom House could count 120 freely elected governments by early 2001 (out of a total of 192 independent states) bespeaks a vast transformation in human governance within the span of 225 years. In 1775, the number of democracies was zero. </w:t>
      </w:r>
      <w:r w:rsidRPr="003A49E3">
        <w:rPr>
          <w:rFonts w:asciiTheme="minorHAnsi" w:hAnsiTheme="minorHAnsi" w:cstheme="minorHAnsi"/>
          <w:sz w:val="16"/>
        </w:rPr>
        <w:t xml:space="preserve">In 1776, the birth of the United States of America brought the total up to one. </w:t>
      </w:r>
      <w:r w:rsidRPr="003A49E3">
        <w:rPr>
          <w:rStyle w:val="StyleUnderline"/>
          <w:rFonts w:asciiTheme="minorHAnsi" w:hAnsiTheme="minorHAnsi" w:cstheme="minorHAnsi"/>
        </w:rPr>
        <w:t xml:space="preserve">Since then, democracy has spread at an accelerating pace, most of the growth having occurred within the twentieth century, with greatest momentum since 1974. That this momentum has slackened somewhat since its pinnacle in 1989, destined to be remembered as one of the most revolutionary years in all history, was inevitable. </w:t>
      </w:r>
      <w:r w:rsidRPr="003A49E3">
        <w:rPr>
          <w:rFonts w:asciiTheme="minorHAnsi" w:hAnsiTheme="minorHAnsi" w:cstheme="minorHAnsi"/>
          <w:sz w:val="16"/>
        </w:rPr>
        <w:t xml:space="preserve">So many peoples were swept up in the democratic tide that there was certain to be some backsliding. </w:t>
      </w:r>
      <w:r w:rsidRPr="003A49E3">
        <w:rPr>
          <w:rStyle w:val="StyleUnderline"/>
          <w:rFonts w:asciiTheme="minorHAnsi" w:hAnsiTheme="minorHAnsi" w:cstheme="minorHAnsi"/>
        </w:rPr>
        <w:t>Most countries' democratic evolution has included some fits and starts rather than a smooth progression. So it must be for the world as a whole. Nonetheless, the overall trend remains powerful and clear. Despite the backsliding, the number and proportion of democracies stands higher today than ever before</w:t>
      </w:r>
      <w:r w:rsidRPr="003A49E3">
        <w:rPr>
          <w:rFonts w:asciiTheme="minorHAnsi" w:hAnsiTheme="minorHAnsi" w:cstheme="minorHAnsi"/>
          <w:sz w:val="16"/>
        </w:rPr>
        <w:t xml:space="preserve">. </w:t>
      </w:r>
      <w:r w:rsidRPr="003A49E3">
        <w:rPr>
          <w:rStyle w:val="StyleUnderline"/>
          <w:rFonts w:asciiTheme="minorHAnsi" w:hAnsiTheme="minorHAnsi" w:cstheme="minorHAnsi"/>
        </w:rPr>
        <w:t xml:space="preserve">This progress offers a source of hope for enduring nuclear peace. </w:t>
      </w:r>
      <w:r w:rsidRPr="003A49E3">
        <w:rPr>
          <w:rStyle w:val="Emphasis"/>
        </w:rPr>
        <w:t>The danger of nuclear war was radically reduced almost overnight when Russia abandoned Communism and turned to democracy</w:t>
      </w:r>
      <w:r w:rsidRPr="003A49E3">
        <w:rPr>
          <w:rStyle w:val="StyleUnderline"/>
          <w:rFonts w:asciiTheme="minorHAnsi" w:hAnsiTheme="minorHAnsi" w:cstheme="minorHAnsi"/>
        </w:rPr>
        <w:t xml:space="preserve">. For other ominous corners of the world, we may be in a kind of race between the emergence or growth of nuclear arsenals and the advent of democratization. If this is so, the greatest cause for worry may rest with the Moslem Middle East where nuclear arsenals do not yet exist but where the prospects for democracy may be still more remote. </w:t>
      </w:r>
    </w:p>
    <w:p w:rsidR="00876D91" w:rsidRPr="003A49E3" w:rsidRDefault="00876D91" w:rsidP="00876D91">
      <w:pPr>
        <w:pStyle w:val="Heading3"/>
      </w:pPr>
      <w:r w:rsidRPr="003A49E3">
        <w:t>Advantage – Disruptive Federalism</w:t>
      </w:r>
    </w:p>
    <w:p w:rsidR="00876D91" w:rsidRPr="003A49E3" w:rsidRDefault="00876D91" w:rsidP="00876D91">
      <w:pPr>
        <w:pStyle w:val="Heading4"/>
      </w:pPr>
      <w:r w:rsidRPr="003A49E3">
        <w:t>Advantage Two is Disruptive Federalism:</w:t>
      </w:r>
    </w:p>
    <w:p w:rsidR="00876D91" w:rsidRPr="003A49E3" w:rsidRDefault="00876D91" w:rsidP="00876D91">
      <w:pPr>
        <w:pStyle w:val="Heading4"/>
      </w:pPr>
      <w:r w:rsidRPr="003A49E3">
        <w:t>Trump dramatically cuts the federal role in education – the plan’s key to protect a strong federal influence.</w:t>
      </w:r>
    </w:p>
    <w:p w:rsidR="00876D91" w:rsidRPr="003A49E3" w:rsidRDefault="00876D91" w:rsidP="00876D91">
      <w:r w:rsidRPr="003A49E3">
        <w:rPr>
          <w:rStyle w:val="Style13ptBold"/>
        </w:rPr>
        <w:t xml:space="preserve">Wong 17 </w:t>
      </w:r>
      <w:r w:rsidRPr="003A49E3">
        <w:t>[Kenneth K. Wong, Professor of Education Policy at Brown University, 3-27-2017, "Redefining the federal role in public education: The 1st quarter of the Trump “insurgent” presidency," Brookings, https://www.brookings.edu/blog/brown-center-chalkboard/2017/03/27/redefining-the-federal-role-in-public-education-the-1st-quarter-of-the-trump-insurgent-presidency/]</w:t>
      </w:r>
    </w:p>
    <w:p w:rsidR="00876D91" w:rsidRPr="003A49E3" w:rsidRDefault="00876D91" w:rsidP="00876D91">
      <w:pPr>
        <w:rPr>
          <w:u w:val="single"/>
        </w:rPr>
      </w:pPr>
      <w:r w:rsidRPr="003A49E3">
        <w:rPr>
          <w:rStyle w:val="Emphasis"/>
          <w:b w:val="0"/>
        </w:rPr>
        <w:t xml:space="preserve">Trump’s White House aims to </w:t>
      </w:r>
      <w:r w:rsidRPr="003A49E3">
        <w:rPr>
          <w:rStyle w:val="Emphasis"/>
        </w:rPr>
        <w:t>significantly repurpose the federal role in K-12 education</w:t>
      </w:r>
      <w:r w:rsidRPr="003A49E3">
        <w:rPr>
          <w:rStyle w:val="Emphasis"/>
          <w:b w:val="0"/>
        </w:rPr>
        <w:t>.</w:t>
      </w:r>
      <w:r w:rsidRPr="003A49E3">
        <w:rPr>
          <w:b/>
          <w:iCs/>
          <w:sz w:val="16"/>
        </w:rPr>
        <w:t xml:space="preserve"> </w:t>
      </w:r>
      <w:r w:rsidRPr="003A49E3">
        <w:rPr>
          <w:rStyle w:val="Emphasis"/>
          <w:b w:val="0"/>
        </w:rPr>
        <w:t>The administration has dismantled key initiatives</w:t>
      </w:r>
      <w:r w:rsidRPr="003A49E3">
        <w:rPr>
          <w:b/>
          <w:iCs/>
          <w:sz w:val="16"/>
        </w:rPr>
        <w:t xml:space="preserve"> </w:t>
      </w:r>
      <w:r w:rsidRPr="003A49E3">
        <w:rPr>
          <w:sz w:val="16"/>
          <w:szCs w:val="16"/>
        </w:rPr>
        <w:t>that were associated with the Obama administration. At this point, Trump’s proposed initiatives constitute a critical reassessment, but do not yet amount to an all-out dismantling of the federal role in K-12 as embedded in the long-established “marble cake” federalism. In the FY18 budget proposal, for example, the Trump administration maintains federal funding for major categorical programs for high-needs students, such as Title I and the Individuals with Disabilities Education Act. The Every Student Succeeds Act (ESSA) reporting requirement on performance among student subgroups remains a central federal focus.</w:t>
      </w:r>
      <w:r w:rsidRPr="003A49E3">
        <w:rPr>
          <w:b/>
          <w:iCs/>
          <w:sz w:val="16"/>
        </w:rPr>
        <w:t xml:space="preserve"> </w:t>
      </w:r>
      <w:r w:rsidRPr="003A49E3">
        <w:rPr>
          <w:sz w:val="16"/>
        </w:rPr>
        <w:t xml:space="preserve">It is too early to tell whether the Trump administration plans to fundamentally reconstruct the terms of federal engagement in public education, which have been largely framed since the Great Society era of the Lyndon Johnson administration. But the administration could be headed in that direction, considering that </w:t>
      </w:r>
      <w:r w:rsidRPr="003A49E3">
        <w:rPr>
          <w:rStyle w:val="StyleUnderline"/>
        </w:rPr>
        <w:t>the first quarter of the Trump presidency has included</w:t>
      </w:r>
      <w:r w:rsidRPr="003A49E3">
        <w:rPr>
          <w:sz w:val="16"/>
        </w:rPr>
        <w:t xml:space="preserve"> the following education policy initiatives: </w:t>
      </w:r>
      <w:r w:rsidRPr="003A49E3">
        <w:rPr>
          <w:rStyle w:val="Emphasis"/>
        </w:rPr>
        <w:t>Scaling back federal direction</w:t>
      </w:r>
      <w:r w:rsidRPr="003A49E3">
        <w:rPr>
          <w:rStyle w:val="StyleUnderline"/>
        </w:rPr>
        <w:t xml:space="preserve"> and shifting substantial decisionmaking to state and local government</w:t>
      </w:r>
      <w:r w:rsidRPr="003A49E3">
        <w:rPr>
          <w:sz w:val="16"/>
        </w:rPr>
        <w:t xml:space="preserve">; </w:t>
      </w:r>
      <w:r w:rsidRPr="003A49E3">
        <w:rPr>
          <w:rStyle w:val="StyleUnderline"/>
        </w:rPr>
        <w:t xml:space="preserve">Proposing </w:t>
      </w:r>
      <w:r w:rsidRPr="003A49E3">
        <w:rPr>
          <w:rStyle w:val="Emphasis"/>
        </w:rPr>
        <w:t>substantial budgetary reduction</w:t>
      </w:r>
      <w:r w:rsidRPr="003A49E3">
        <w:rPr>
          <w:rStyle w:val="StyleUnderline"/>
        </w:rPr>
        <w:t xml:space="preserve"> of the U.S. Department of Education</w:t>
      </w:r>
      <w:r w:rsidRPr="003A49E3">
        <w:rPr>
          <w:sz w:val="16"/>
        </w:rPr>
        <w:t xml:space="preserve">, such as programs in college and career access, arts, health, after-school programs, teacher education, and technology; Expanding federal support for a broad portfolio of school choice, including charter schools, vouchers for parents to enroll their children in public and private schools, federal tax credit scholarship program, and magnet programs; Easing possible entry of for-profit providers in K-12 education; </w:t>
      </w:r>
      <w:r w:rsidRPr="003A49E3">
        <w:rPr>
          <w:rStyle w:val="Emphasis"/>
        </w:rPr>
        <w:t>Placing limits on federal capacity to promote equal education access</w:t>
      </w:r>
      <w:r w:rsidRPr="003A49E3">
        <w:rPr>
          <w:sz w:val="16"/>
        </w:rPr>
        <w:t xml:space="preserve">, such as limiting the scope of Title IX enforcement; </w:t>
      </w:r>
      <w:r w:rsidRPr="003A49E3">
        <w:rPr>
          <w:rStyle w:val="StyleUnderline"/>
        </w:rPr>
        <w:t xml:space="preserve">and Reducing investment in data and research infrastructure. </w:t>
      </w:r>
      <w:r w:rsidRPr="003A49E3">
        <w:rPr>
          <w:sz w:val="16"/>
        </w:rPr>
        <w:t xml:space="preserve">SCHOOL CHOICE AS A FEDERAL PRIORITY The appointment of U.S. Secretary of Education Betsy DeVos signals a strong commitment to school choice from the Trump administration. To be sure, this is not the first time a U.S. president advocated for school choice: Ronald Reagan was a strong proponent of school choice, but was unable to gain much congressional support. President George H. Bush was receptive to the notion of charter schooling, when AFT President Albert Shanker first proposed it in the 1980s. Further, President Bill Clinton popularized charter schools with federal startup funding, a position endorsed by both presidents George W. Bush and Barack Obama. But unlike his predecessors, Trump hopes to scale up his school choice initiatives with a large infusion of federal funds. He first made this promise on the campaign trail, pledging $20 billion in federal funding. In his first presidential appearance before a joint session of Congress on Feb. 28, 2017, Trump echoed his campaign promise, proposing a bill that provides federal funding for school choice. The new governing landscape seems supportive of school choice expansion. First, the administration can rely on the state policymaking authority under ESSA. Second, with two-thirds of the states under one-party Republican control in both houses, Trump’s school choice initiative has received favorable response in several state houses. Third, charter schools have continued to receive steady, favorable preference among parents in minority communities (though some minority groups, including the NAACP, have grown more critical). It was a calculated move on Trump’s part to mention that school choice will benefit African-Americans in his joint session address last month. POSSIBLE ROLLBACK ON THE FEDERAL ROLE IN EQUITY AND ACCOUNTABILITY Historically, </w:t>
      </w:r>
      <w:r w:rsidRPr="003A49E3">
        <w:rPr>
          <w:rStyle w:val="StyleUnderline"/>
        </w:rPr>
        <w:t>equity has been a key justification for federal involvement in K-12 education.</w:t>
      </w:r>
      <w:r w:rsidRPr="003A49E3">
        <w:rPr>
          <w:sz w:val="16"/>
        </w:rPr>
        <w:t xml:space="preserve"> Since the civil rights movement and the Great Society agenda, </w:t>
      </w:r>
      <w:r w:rsidRPr="003A49E3">
        <w:rPr>
          <w:rStyle w:val="StyleUnderline"/>
        </w:rPr>
        <w:t xml:space="preserve">federal education programs have been designed to promote equal educational opportunities for all students. </w:t>
      </w:r>
      <w:r w:rsidRPr="003A49E3">
        <w:rPr>
          <w:sz w:val="16"/>
        </w:rPr>
        <w:t xml:space="preserve">Title I of the Elementary and Secondary Education Act of 1965 was part of the president’s War on Poverty. Since the presidency of Reagan, the federal government has broadened its focus to include performance-based accountability. The </w:t>
      </w:r>
      <w:r w:rsidRPr="003A49E3">
        <w:rPr>
          <w:rStyle w:val="StyleUnderline"/>
        </w:rPr>
        <w:t>Trump</w:t>
      </w:r>
      <w:r w:rsidRPr="003A49E3">
        <w:rPr>
          <w:sz w:val="16"/>
        </w:rPr>
        <w:t xml:space="preserve"> administration </w:t>
      </w:r>
      <w:r w:rsidRPr="003A49E3">
        <w:rPr>
          <w:rStyle w:val="StyleUnderline"/>
        </w:rPr>
        <w:t xml:space="preserve">is ready </w:t>
      </w:r>
      <w:r w:rsidRPr="003A49E3">
        <w:rPr>
          <w:rStyle w:val="Emphasis"/>
        </w:rPr>
        <w:t>to reverse the federal-state dynamic on both equity and accountability</w:t>
      </w:r>
      <w:r w:rsidRPr="003A49E3">
        <w:rPr>
          <w:rStyle w:val="StyleUnderline"/>
        </w:rPr>
        <w:t xml:space="preserve">, and </w:t>
      </w:r>
      <w:r w:rsidRPr="003A49E3">
        <w:rPr>
          <w:sz w:val="16"/>
        </w:rPr>
        <w:t>the Trump White House</w:t>
      </w:r>
      <w:r w:rsidRPr="003A49E3">
        <w:rPr>
          <w:rStyle w:val="StyleUnderline"/>
        </w:rPr>
        <w:t xml:space="preserve"> has an opportunity to do so in the current political climate.</w:t>
      </w:r>
      <w:r w:rsidRPr="003A49E3">
        <w:rPr>
          <w:sz w:val="16"/>
        </w:rPr>
        <w:t xml:space="preserve"> First, </w:t>
      </w:r>
      <w:r w:rsidRPr="003A49E3">
        <w:rPr>
          <w:rStyle w:val="StyleUnderline"/>
        </w:rPr>
        <w:t>the 2015 iteration of ESSA rebalanced federal-state relations by granting states much more control over school accountability and improvement strategies</w:t>
      </w:r>
      <w:r w:rsidRPr="003A49E3">
        <w:rPr>
          <w:sz w:val="16"/>
        </w:rPr>
        <w:t xml:space="preserve"> compared to the No Child Left Behind era. Second, the Republican-controlled Congress recently used the Congressional Review Act to further reduce federal authority under ESSA by repealing the “Accountability and State Plans” regulation published by the Obama administration. </w:t>
      </w:r>
      <w:r w:rsidRPr="003A49E3">
        <w:rPr>
          <w:rStyle w:val="StyleUnderline"/>
        </w:rPr>
        <w:t xml:space="preserve">DeVos now has the opportunity to grant even more power to states as they implement ESSA. </w:t>
      </w:r>
      <w:r w:rsidRPr="003A49E3">
        <w:rPr>
          <w:sz w:val="16"/>
        </w:rPr>
        <w:t xml:space="preserve">Third, </w:t>
      </w:r>
      <w:r w:rsidRPr="003A49E3">
        <w:rPr>
          <w:rStyle w:val="StyleUnderline"/>
        </w:rPr>
        <w:t>the federal government may also choose to withdraw from some of the equity-oriented practices</w:t>
      </w:r>
      <w:r w:rsidRPr="003A49E3">
        <w:rPr>
          <w:sz w:val="16"/>
        </w:rPr>
        <w:t xml:space="preserve">. DeVos is reviewing whether the Department of Education’s Office for Civil Rights will continue an effort that began in 1968 to collect biennial data on schooling opportunities and quality in public schools throughout the country. CHALLENGES AND OPPORTUNITIES AHEAD The Trump administration has embarked on an ambitious agenda in K-12 education. While the new governing landscape may facilitate the president’s disruptive agenda, the administration’s effectiveness depends on several conditions. First, the Trump White House has to reorganize the federal administrative capacity behind a coherent set of policy goals. Failure to do so limits any president’s ability to accomplish their goals. Second, the president leads within the framework of separation of powers. One central implication is that the executive branch has to work with Congress on the budget. It remains to be seen whether Trump’s education initiatives will be hindered by inter-branch rivalry or intra-party disagreement, or fostered by Republican unity behind his education agenda. Further, </w:t>
      </w:r>
      <w:r w:rsidRPr="003A49E3">
        <w:rPr>
          <w:rStyle w:val="StyleUnderline"/>
        </w:rPr>
        <w:t>federalism often takes on its own dynamics. While states and districts engage in competition and innovation, the federal government must address disparity and inequity.</w:t>
      </w:r>
      <w:r w:rsidRPr="003A49E3">
        <w:rPr>
          <w:sz w:val="16"/>
        </w:rPr>
        <w:t xml:space="preserve"> These policy challenges await the insurgent presidency to demonstrate its governing effectiveness. Looking forward, </w:t>
      </w:r>
      <w:r w:rsidRPr="003A49E3">
        <w:rPr>
          <w:rStyle w:val="StyleUnderline"/>
        </w:rPr>
        <w:t>ESSA implementation will evolve across the states during the Trump presidency.</w:t>
      </w:r>
      <w:r w:rsidRPr="003A49E3">
        <w:rPr>
          <w:sz w:val="16"/>
        </w:rPr>
        <w:t xml:space="preserve"> States may utilize their ESSA authority to advance innovative practices and turn states into “laboratories of democracies.” On the other hand, </w:t>
      </w:r>
      <w:r w:rsidRPr="003A49E3">
        <w:rPr>
          <w:rStyle w:val="Emphasis"/>
        </w:rPr>
        <w:t>the gap in reform capacity among states may widen, creating the need for a more assertive federal role</w:t>
      </w:r>
      <w:r w:rsidRPr="003A49E3">
        <w:rPr>
          <w:rStyle w:val="StyleUnderline"/>
        </w:rPr>
        <w:t>.</w:t>
      </w:r>
      <w:r w:rsidRPr="003A49E3">
        <w:rPr>
          <w:sz w:val="16"/>
        </w:rPr>
        <w:t xml:space="preserve"> Another possibility is that states may devolve accountability responsibility to local districts, which may create implementation tension between states and districts. Given differences in capacity and culture, </w:t>
      </w:r>
      <w:r w:rsidRPr="003A49E3">
        <w:rPr>
          <w:rStyle w:val="StyleUnderline"/>
        </w:rPr>
        <w:t>states will likely chart a variety of reform paths that will inform the next phase of state-federal relations in the context of the Trump presidency.</w:t>
      </w:r>
    </w:p>
    <w:p w:rsidR="00876D91" w:rsidRPr="003A49E3" w:rsidRDefault="00876D91" w:rsidP="00876D91">
      <w:pPr>
        <w:pStyle w:val="Heading4"/>
      </w:pPr>
      <w:r w:rsidRPr="003A49E3">
        <w:t>Establishing an interstate foundation cements federal control and resolves state-by-state inequity – that’s key to effective education policies.</w:t>
      </w:r>
    </w:p>
    <w:p w:rsidR="00876D91" w:rsidRPr="003A49E3" w:rsidRDefault="00876D91" w:rsidP="00876D91">
      <w:r w:rsidRPr="003A49E3">
        <w:rPr>
          <w:rStyle w:val="Style13ptBold"/>
        </w:rPr>
        <w:t xml:space="preserve">Pasachoff 8 </w:t>
      </w:r>
      <w:r w:rsidRPr="003A49E3">
        <w:t>[Eloise Pasachoff (Professor of Law at Georgetown University, serves on the executive committee of the Education Law Section of the Association of American Law Schools, recipient of the Education Law Association's Steven S. Goldberg Award for Distinguished Scholarship in Education Law, M.P.A. from Harvard's Kennedy School of Government, and J.D. magna cum laude from Harvard Law School), “How the Federal Government Can Improve School Financing Systems”, The Brookings Institute, Center on Children &amp; Families, January 2008, https://www.brookings.edu/wp-content/uploads/2016/06/01_education_pasachoff.pdf]</w:t>
      </w:r>
    </w:p>
    <w:p w:rsidR="00876D91" w:rsidRPr="003A49E3" w:rsidRDefault="00876D91" w:rsidP="00876D91">
      <w:pPr>
        <w:rPr>
          <w:rStyle w:val="StyleUnderline"/>
        </w:rPr>
      </w:pPr>
      <w:r w:rsidRPr="003A49E3">
        <w:rPr>
          <w:sz w:val="16"/>
        </w:rPr>
        <w:t xml:space="preserve">Because the Rodriguez decision left decisions about school finance equity to the states, </w:t>
      </w:r>
      <w:r w:rsidRPr="003A49E3">
        <w:rPr>
          <w:rStyle w:val="StyleUnderline"/>
        </w:rPr>
        <w:t>most efforts</w:t>
      </w:r>
      <w:r w:rsidRPr="003A49E3">
        <w:rPr>
          <w:sz w:val="16"/>
        </w:rPr>
        <w:t xml:space="preserve"> towards reducing resource disparities between poor and rich districts </w:t>
      </w:r>
      <w:r w:rsidRPr="003A49E3">
        <w:rPr>
          <w:rStyle w:val="StyleUnderline"/>
        </w:rPr>
        <w:t>have been implemented at the state level</w:t>
      </w:r>
      <w:r w:rsidRPr="003A49E3">
        <w:rPr>
          <w:sz w:val="16"/>
        </w:rPr>
        <w:t xml:space="preserve">. As should be clear by now, </w:t>
      </w:r>
      <w:r w:rsidRPr="003A49E3">
        <w:rPr>
          <w:rStyle w:val="StyleUnderline"/>
        </w:rPr>
        <w:t>this does not mean that interstate disparities are insignificant.</w:t>
      </w:r>
      <w:r w:rsidRPr="003A49E3">
        <w:rPr>
          <w:sz w:val="16"/>
        </w:rPr>
        <w:t xml:space="preserve"> To the contrary, </w:t>
      </w:r>
      <w:r w:rsidRPr="003A49E3">
        <w:rPr>
          <w:rStyle w:val="StyleUnderline"/>
        </w:rPr>
        <w:t>between-state inequity is much larger than within-state inequity</w:t>
      </w:r>
      <w:r w:rsidRPr="003A49E3">
        <w:rPr>
          <w:sz w:val="16"/>
        </w:rPr>
        <w:t xml:space="preserve">; spending differences across states account for two-thirds of the variations in perpupil spending, while intra-state spending differences account for only one-third.325 There is a limit, then, to the effect that intra-state equalization reforms can have. Moreover, </w:t>
      </w:r>
      <w:r w:rsidRPr="003A49E3">
        <w:rPr>
          <w:rStyle w:val="StyleUnderline"/>
        </w:rPr>
        <w:t xml:space="preserve">between-state spending differences are significant </w:t>
      </w:r>
      <w:r w:rsidRPr="003A49E3">
        <w:rPr>
          <w:sz w:val="16"/>
        </w:rPr>
        <w:t xml:space="preserve">and have changed very little over the last several decades. Per-pupil spending in the lowest-spending states is on average only half of per-pupil spending in the highest-spending states, and the highest-spending districts in the lowest-spending states still provide less than the lowest-spending districts in the highest-spending states.326 Even adjusting for geographic differences in purchasing power and student poverty measures, the variation in spending is striking.327 </w:t>
      </w:r>
      <w:r w:rsidRPr="003A49E3">
        <w:rPr>
          <w:rStyle w:val="Emphasis"/>
        </w:rPr>
        <w:t>These variations take on growing importance in a time of heightened expectations of school systems</w:t>
      </w:r>
      <w:r w:rsidRPr="003A49E3">
        <w:rPr>
          <w:rStyle w:val="StyleUnderline"/>
        </w:rPr>
        <w:t>.</w:t>
      </w:r>
      <w:r w:rsidRPr="003A49E3">
        <w:rPr>
          <w:sz w:val="16"/>
        </w:rPr>
        <w:t xml:space="preserve"> As described above, while fights in Congress about the extent to which funding for NCLB is adequate take on a partisan tone, at the state level </w:t>
      </w:r>
      <w:r w:rsidRPr="003A49E3">
        <w:rPr>
          <w:rStyle w:val="StyleUnderline"/>
        </w:rPr>
        <w:t>there is a fairly unified feeling across political lines that no state has adequate resources</w:t>
      </w:r>
      <w:r w:rsidRPr="003A49E3">
        <w:rPr>
          <w:sz w:val="16"/>
        </w:rPr>
        <w:t xml:space="preserve"> to achieve the high goals of NCLB. A widely-cited review by William Mathis of all of the studies addressing the cost to the states of complying with NCLB suggests that the </w:t>
      </w:r>
      <w:r w:rsidRPr="003A49E3">
        <w:rPr>
          <w:rStyle w:val="StyleUnderline"/>
        </w:rPr>
        <w:t>additional administrative costs (such as addressing systems for measuring adequate yearly progress and for imposing mechanisms to ensure highly qualified teachers) result in an average increase of $11.3 billion, while the costs of teaching all students to proficiency add an estimated $137.8 billion.</w:t>
      </w:r>
      <w:r w:rsidRPr="003A49E3">
        <w:rPr>
          <w:sz w:val="16"/>
        </w:rPr>
        <w:t xml:space="preserve">328 </w:t>
      </w:r>
      <w:r w:rsidRPr="003A49E3">
        <w:rPr>
          <w:rStyle w:val="StyleUnderline"/>
        </w:rPr>
        <w:t xml:space="preserve">Subtracting from these new costs the added federal dollars, mostly in the form of increased Title I funding at approximately $4 billion, reveals </w:t>
      </w:r>
      <w:r w:rsidRPr="003A49E3">
        <w:rPr>
          <w:rStyle w:val="Emphasis"/>
        </w:rPr>
        <w:t>an obviously significant shortfall</w:t>
      </w:r>
      <w:r w:rsidRPr="003A49E3">
        <w:rPr>
          <w:rStyle w:val="StyleUnderline"/>
        </w:rPr>
        <w:t>.</w:t>
      </w:r>
      <w:r w:rsidRPr="003A49E3">
        <w:rPr>
          <w:sz w:val="16"/>
        </w:rPr>
        <w:t xml:space="preserve">329 To be sure, these figures have not gone unquestioned. Eric Hanushek, in particular, has critiqued the methodologies and assumptions behind the so-called “costing-out studies” underlying Mathis’s review.330 Even one of the nation’s greatest proponents of increased education funding, Michael Rebell, agrees that the costing-out studies have shortcomings, but he argues that these shortcomings can be fixed.331 Rebell also acknowledges that no one actually believes that NCLB’s goal of 100 percent proficiency by 2014 is realistic and that this goal nonetheless drives many of the costing-out studies. He notes that a slightly lowered but still ambitious goal of 90 percent proficiency would profoundly lower cost expectations.332 But </w:t>
      </w:r>
      <w:r w:rsidRPr="003A49E3">
        <w:rPr>
          <w:rStyle w:val="Emphasis"/>
        </w:rPr>
        <w:t>current federal funding is insufficient</w:t>
      </w:r>
      <w:r w:rsidRPr="003A49E3">
        <w:rPr>
          <w:rStyle w:val="StyleUnderline"/>
        </w:rPr>
        <w:t xml:space="preserve"> to meet even</w:t>
      </w:r>
      <w:r w:rsidRPr="003A49E3">
        <w:rPr>
          <w:sz w:val="16"/>
        </w:rPr>
        <w:t xml:space="preserve"> these </w:t>
      </w:r>
      <w:r w:rsidRPr="003A49E3">
        <w:rPr>
          <w:rStyle w:val="StyleUnderline"/>
        </w:rPr>
        <w:t>lower cost expectations</w:t>
      </w:r>
      <w:r w:rsidRPr="003A49E3">
        <w:rPr>
          <w:sz w:val="16"/>
        </w:rPr>
        <w:t xml:space="preserve"> driven by lower proficiency goals. Indeed, a recent study of funding and proficiency rates in Kansas and Missouri found that </w:t>
      </w:r>
      <w:r w:rsidRPr="003A49E3">
        <w:rPr>
          <w:rStyle w:val="StyleUnderline"/>
        </w:rPr>
        <w:t>federal aid comes nowhere close to providing the funding increases needed for those states to achieve their intermediate proficiency goals</w:t>
      </w:r>
      <w:r w:rsidRPr="003A49E3">
        <w:rPr>
          <w:sz w:val="16"/>
        </w:rPr>
        <w:t xml:space="preserve"> for 2007, 2009, and 2011 under NCLB.333 The study emphasized what some observers have been saying since NCLB was passed: minimal funding increases combined with sanctions for failing to meet proficiency provide an incentive for states to set low thresholds for proficiency.334 Thus, without providing more funding, NCLB works against its own goals. Moreover, </w:t>
      </w:r>
      <w:r w:rsidRPr="003A49E3">
        <w:rPr>
          <w:rStyle w:val="StyleUnderline"/>
        </w:rPr>
        <w:t xml:space="preserve">because of their varying fiscal capacities, states shoulder unequal burdens in attempting to meet the shortfall prompted by NCLB. </w:t>
      </w:r>
      <w:r w:rsidRPr="003A49E3">
        <w:rPr>
          <w:sz w:val="16"/>
        </w:rPr>
        <w:t xml:space="preserve">One measurement of each state’s cost-adjusted Total Taxable Resources per weighted pupil – including a geographic cost-adjustment factor and adjusting for varying needs of different types of students – found that in 2001 the average fiscal capacity of the top 20 percent of states was more than 50 percent greater than the average fiscal capacity of the bottom 20 percent of states: the top 20 percent had cost-adjusted Total Taxable Resources per weighed pupil of $238,000, compared to $151,000 for the bottom 20 percent.335 Another measurement of interest in a comparison of available state resources for education is average personal income per student. This measurement, too, reveals great differences among the states. For example, in 1996, the average cost-adjusted personal income per enrolled student in New Jersey was $247,000, compared to only $62,000 in Mississippi.336 Under either measure of comparison, if Mississippi wanted to raise its education spending significantly, it would be hard-pressed to match the financing capabilities of a richer state like New Jersey. 2. The Solution </w:t>
      </w:r>
      <w:r w:rsidRPr="003A49E3">
        <w:rPr>
          <w:rStyle w:val="Emphasis"/>
        </w:rPr>
        <w:t>A federal foundation program with additional funding</w:t>
      </w:r>
      <w:r w:rsidRPr="003A49E3">
        <w:rPr>
          <w:sz w:val="16"/>
        </w:rPr>
        <w:t xml:space="preserve"> to support some of the added costs of NCLB </w:t>
      </w:r>
      <w:r w:rsidRPr="003A49E3">
        <w:rPr>
          <w:rStyle w:val="Emphasis"/>
        </w:rPr>
        <w:t>would address both concerns about inadequate resources as well as states’ different abilities to increase education funding.</w:t>
      </w:r>
      <w:r w:rsidRPr="003A49E3">
        <w:rPr>
          <w:rStyle w:val="StyleUnderline"/>
        </w:rPr>
        <w:t xml:space="preserve"> </w:t>
      </w:r>
      <w:r w:rsidRPr="003A49E3">
        <w:rPr>
          <w:sz w:val="16"/>
        </w:rPr>
        <w:t xml:space="preserve">As envisioned by the Committee on Education Finance, </w:t>
      </w:r>
      <w:r w:rsidRPr="003A49E3">
        <w:rPr>
          <w:rStyle w:val="StyleUnderline"/>
        </w:rPr>
        <w:t>the program would first determine some level of per-pupil spending that it deemed adequate for a state</w:t>
      </w:r>
      <w:r w:rsidRPr="003A49E3">
        <w:rPr>
          <w:sz w:val="16"/>
        </w:rPr>
        <w:t xml:space="preserve"> or district with the typical student.337 </w:t>
      </w:r>
      <w:r w:rsidRPr="003A49E3">
        <w:rPr>
          <w:rStyle w:val="StyleUnderline"/>
        </w:rPr>
        <w:t>The program would then adjust this per-pupil spending for geographic cost variations and variations by student need</w:t>
      </w:r>
      <w:r w:rsidRPr="003A49E3">
        <w:rPr>
          <w:sz w:val="16"/>
        </w:rPr>
        <w:t xml:space="preserve">.338 Next, the program would call for each state to apply a minimum tax effort to its own resources and would provide federal funding to make up the difference between what each state is able to raise and what the federal government deems an adequate funding level.339 </w:t>
      </w:r>
      <w:r w:rsidRPr="003A49E3">
        <w:rPr>
          <w:rStyle w:val="StyleUnderline"/>
        </w:rPr>
        <w:t xml:space="preserve">This structure would target more federal funding to high-need states. Finally, the program would </w:t>
      </w:r>
      <w:r w:rsidRPr="003A49E3">
        <w:rPr>
          <w:rStyle w:val="Emphasis"/>
        </w:rPr>
        <w:t>ensure that states equitably distribute resources</w:t>
      </w:r>
      <w:r w:rsidRPr="003A49E3">
        <w:rPr>
          <w:rStyle w:val="StyleUnderline"/>
        </w:rPr>
        <w:t xml:space="preserve"> to districts and schools, again varying by geographic cost differences</w:t>
      </w:r>
      <w:r w:rsidRPr="003A49E3">
        <w:rPr>
          <w:sz w:val="16"/>
        </w:rPr>
        <w:t xml:space="preserve">, student need, and local spending power.340 Of course, </w:t>
      </w:r>
      <w:r w:rsidRPr="003A49E3">
        <w:rPr>
          <w:rStyle w:val="StyleUnderline"/>
        </w:rPr>
        <w:t>there would have to be some provision limiting the supplantation of state and local spending with the influx of federal dollars.</w:t>
      </w:r>
    </w:p>
    <w:p w:rsidR="00876D91" w:rsidRPr="003A49E3" w:rsidRDefault="00876D91" w:rsidP="00876D91">
      <w:pPr>
        <w:pStyle w:val="Heading4"/>
      </w:pPr>
      <w:r w:rsidRPr="003A49E3">
        <w:t>Federal education funding is key to economic growth and competitiveness.</w:t>
      </w:r>
    </w:p>
    <w:p w:rsidR="00876D91" w:rsidRPr="003A49E3" w:rsidRDefault="00876D91" w:rsidP="00876D91">
      <w:r w:rsidRPr="003A49E3">
        <w:rPr>
          <w:rStyle w:val="Style13ptBold"/>
        </w:rPr>
        <w:t xml:space="preserve">Epstein 12 </w:t>
      </w:r>
      <w:r w:rsidRPr="003A49E3">
        <w:t>[Diana Epstein (Evidence Team Lead at the U.S. Office of Management and Budget, PhD in Policy Analysis from the Pardee RAND Graduate School, MPP in Public Policy from UC Berkeley), “Investing in Education Powers U.S. Competitiveness”, Center for American Progress, 2012, http://files.eric.ed.gov/fulltext/ED535994.pdf]</w:t>
      </w:r>
    </w:p>
    <w:p w:rsidR="00876D91" w:rsidRPr="003A49E3" w:rsidRDefault="00876D91" w:rsidP="00876D91">
      <w:pPr>
        <w:rPr>
          <w:rStyle w:val="StyleUnderline"/>
        </w:rPr>
      </w:pPr>
      <w:r w:rsidRPr="003A49E3">
        <w:rPr>
          <w:rStyle w:val="Emphasis"/>
        </w:rPr>
        <w:t>Education is the key to American competitiveness and a strong economy, and continued federal investment in education is needed</w:t>
      </w:r>
      <w:r w:rsidRPr="003A49E3">
        <w:rPr>
          <w:sz w:val="16"/>
        </w:rPr>
        <w:t xml:space="preserve"> in order </w:t>
      </w:r>
      <w:r w:rsidRPr="003A49E3">
        <w:rPr>
          <w:rStyle w:val="StyleUnderline"/>
        </w:rPr>
        <w:t>to</w:t>
      </w:r>
      <w:r w:rsidRPr="003A49E3">
        <w:rPr>
          <w:sz w:val="16"/>
        </w:rPr>
        <w:t xml:space="preserve"> support improvements in student achievement and </w:t>
      </w:r>
      <w:r w:rsidRPr="003A49E3">
        <w:rPr>
          <w:rStyle w:val="StyleUnderline"/>
        </w:rPr>
        <w:t>put our economy on the path to sustained growth.</w:t>
      </w:r>
      <w:r w:rsidRPr="003A49E3">
        <w:rPr>
          <w:sz w:val="16"/>
        </w:rPr>
        <w:t xml:space="preserve"> The United States suffers from persistent differences in achievement between groups of students defined by race/ethnicity or family income, and our students also rank well behind those in economically competitive countries on international tests. </w:t>
      </w:r>
      <w:r w:rsidRPr="003A49E3">
        <w:rPr>
          <w:rStyle w:val="StyleUnderline"/>
        </w:rPr>
        <w:t>We must continue to invest in education in order to create a system that is</w:t>
      </w:r>
      <w:r w:rsidRPr="003A49E3">
        <w:rPr>
          <w:sz w:val="16"/>
        </w:rPr>
        <w:t xml:space="preserve"> more equitable and that produces American students who are more </w:t>
      </w:r>
      <w:r w:rsidRPr="003A49E3">
        <w:rPr>
          <w:rStyle w:val="StyleUnderline"/>
        </w:rPr>
        <w:t>competitive in the global marketplace for talent. Federal education spending needs to be protected</w:t>
      </w:r>
      <w:r w:rsidRPr="003A49E3">
        <w:rPr>
          <w:sz w:val="16"/>
        </w:rPr>
        <w:t xml:space="preserve"> in the congressional super committee negotiations this fall. The super committee is charged with coming up with at least $1.2 trillion in deficit reduction, which comes on top of additional caps that were imposed on future discretionary appropriations as part of the debt-ceiling deal. Federal education spending is included in the pot of discretionary money subject to deficit-reducing cuts. If the committee can’t reach agreement and the automatic sequestration kicks in, </w:t>
      </w:r>
      <w:r w:rsidRPr="003A49E3">
        <w:rPr>
          <w:rStyle w:val="StyleUnderline"/>
        </w:rPr>
        <w:t>education programs are projected to be cut</w:t>
      </w:r>
      <w:r w:rsidRPr="003A49E3">
        <w:rPr>
          <w:sz w:val="16"/>
        </w:rPr>
        <w:t xml:space="preserve"> by about 9 percent.1 That translates to about $4 billion worth of cuts to the education system. </w:t>
      </w:r>
      <w:r w:rsidRPr="003A49E3">
        <w:rPr>
          <w:rStyle w:val="StyleUnderline"/>
        </w:rPr>
        <w:t xml:space="preserve">This would be a devastating blow to children across the country, especially during a time when </w:t>
      </w:r>
      <w:r w:rsidRPr="003A49E3">
        <w:rPr>
          <w:rStyle w:val="Emphasis"/>
        </w:rPr>
        <w:t>almost half the states have slashed their education budgets.</w:t>
      </w:r>
      <w:r w:rsidRPr="003A49E3">
        <w:rPr>
          <w:sz w:val="16"/>
        </w:rPr>
        <w:t xml:space="preserve">2 Education has already taken a hit in this year’s budget battle. The spring continuing resolution cut about $1.3 billion from the Department of Education, excluding Pell Grants—the federal program for qualified low-income college students.3 While President Barack Obama’s budget wisely proposed consolidating some education programs into new funding streams, the complete elimination of funding means fewer resources available to advance important education priorities. Of course, it matters how money is spent—education funding needs to be efficient and effective, and targeted to where it is needed most. In addition, innovations in federal funding such as the competitive Race to the Top program have demonstrated that federal funds can be used as a powerful lever to prompt important reforms in longstanding state policies. Cutting education spending would be shortsighted and harmful to our country’s future. Education spending makes up only 3 percent of the total federal budget,4 and cuts in this area would put a miniscule dent in the deficit. Not only would education cuts fail to contribute meaningfully to deficit reduction, but </w:t>
      </w:r>
      <w:r w:rsidRPr="003A49E3">
        <w:rPr>
          <w:rStyle w:val="StyleUnderline"/>
        </w:rPr>
        <w:t>every cut now is a missed opportunity to lay the necessary foundation for future economic growth</w:t>
      </w:r>
      <w:r w:rsidRPr="003A49E3">
        <w:rPr>
          <w:sz w:val="16"/>
        </w:rPr>
        <w:t xml:space="preserve"> and a strong middle class. Education is one of those areas where spending now may not pay off right away because it takes years for school-age children to become working adults. This means it can be difficult for policymakers concerned with short-term election cycles to effectively make the case for this kind of long-term investment. Nonetheless, </w:t>
      </w:r>
      <w:r w:rsidRPr="003A49E3">
        <w:rPr>
          <w:rStyle w:val="Emphasis"/>
        </w:rPr>
        <w:t>the strength of the American economy depends on a well-educated workforce</w:t>
      </w:r>
      <w:r w:rsidRPr="003A49E3">
        <w:rPr>
          <w:rStyle w:val="StyleUnderline"/>
        </w:rPr>
        <w:t>. Smart and efficient federal investments in education can</w:t>
      </w:r>
      <w:r w:rsidRPr="003A49E3">
        <w:rPr>
          <w:sz w:val="16"/>
        </w:rPr>
        <w:t xml:space="preserve"> improve student achievement and </w:t>
      </w:r>
      <w:r w:rsidRPr="003A49E3">
        <w:rPr>
          <w:rStyle w:val="StyleUnderline"/>
        </w:rPr>
        <w:t xml:space="preserve">put our economy on the path to </w:t>
      </w:r>
      <w:r w:rsidRPr="003A49E3">
        <w:rPr>
          <w:rStyle w:val="Emphasis"/>
        </w:rPr>
        <w:t>sustained and robust growth</w:t>
      </w:r>
      <w:r w:rsidRPr="003A49E3">
        <w:rPr>
          <w:rStyle w:val="StyleUnderline"/>
        </w:rPr>
        <w:t xml:space="preserve">. </w:t>
      </w:r>
      <w:r w:rsidRPr="003A49E3">
        <w:rPr>
          <w:sz w:val="16"/>
        </w:rPr>
        <w:t xml:space="preserve">The public supports a strong education system The American people understand the critical importance of investing in education. The public has clearly expressed in nine different public opinion polls since January that it does not support cuts in education.5 In a January USA Today/Gallup poll, two-thirds of Americans opposed cuts in education—more than opposed cuts to any other area including Social Security, Medicare, and national defense.6 Similarly, when asked whether it was more important to reduce the deficit or prevent cuts in education, respondents to a January CNN poll chose to preserve education by a margin of 75 percent to 25 percent.7 In fact, lack of funding and financial support was cited as the biggest problem facing local schools, according to a new poll of the public’s attitudes toward public schools.8 People appear to be less supportive of increasing education spending, however, if it means they would have to pay more taxes. When asked about the level of government funding for public schools in their district, about 90 percent of respondents to a 2011 Education Next poll felt that funding should either increase or stay the same. Only 28 percent, though, felt that local taxes should increase to fund their district schools while 35 percent felt that local taxes should increase to fund schools across the nation.9 The American people are right to want to protect education funding. The United States suffers from persistent achievement gaps between groups of students defined by race/ ethnicity or family income. For example, on the National Assessment of Educational Progress exam, black students scored 27 points below white students in fourth-grade reading and Hispanic students scored 26 points below white students in eighth-grade mathematics.10 Racial/ethnic and income achievement gaps run counter to America’s commitment to an equal and just society, and lower levels of achievement are also associated with poorer health, lower earnings, and higher levels of incarceration.11 </w:t>
      </w:r>
      <w:r w:rsidRPr="003A49E3">
        <w:rPr>
          <w:rStyle w:val="StyleUnderline"/>
        </w:rPr>
        <w:t xml:space="preserve">Federal education programs provide more equitable resources for students who need it most—without federal support, many hard-fought gains would erode for children living in poverty. </w:t>
      </w:r>
      <w:r w:rsidRPr="003A49E3">
        <w:rPr>
          <w:sz w:val="16"/>
        </w:rPr>
        <w:t xml:space="preserve">International tests demonstrate that U.S. students have fallen behind many of their international peers. The Program for International Student Assessment, or PISA, assesses reading, math, and science literacy among 15-year-olds in the 34 member nations of the Organisation for Economic Co-operation and Development, or OECD, and 31 other countries and education systems. On the 2009 PISA exam in mathematics, the average score for U.S. students was below the OECD average, and 17 OECD countries had higher average scores than the United States. On the 2009 science exam, the U.S. average score was similar to the OECD average, and 12 OECD countries had higher average scores than the United States. The U.S. students scored at the OECD average in reading, though six other OECD countries scored higher than the United States.12 </w:t>
      </w:r>
      <w:r w:rsidRPr="003A49E3">
        <w:rPr>
          <w:rStyle w:val="StyleUnderline"/>
        </w:rPr>
        <w:t>To achieve desired levels of economic growth</w:t>
      </w:r>
      <w:r w:rsidRPr="003A49E3">
        <w:rPr>
          <w:sz w:val="16"/>
        </w:rPr>
        <w:t xml:space="preserve"> and live up to our founding ideals, </w:t>
      </w:r>
      <w:r w:rsidRPr="003A49E3">
        <w:rPr>
          <w:rStyle w:val="StyleUnderline"/>
        </w:rPr>
        <w:t>the United States must increase the overall level of achievement of students in the K-12 education system</w:t>
      </w:r>
      <w:r w:rsidRPr="003A49E3">
        <w:rPr>
          <w:sz w:val="16"/>
        </w:rPr>
        <w:t xml:space="preserve"> and close both international achievement gaps and the persistent achievement gaps between groups of American children defined by ethnicity or family income. Six reasons to support continued federal investment in education Investment in education makes intuitive sense to the American people, but in this tough budgetary climate, it seems that every public investment is on the table to be cut. Let’s look at six reasons why continued federal investment in education should be a nobrainer as the super committee negotiates this fall. Global competitiveness </w:t>
      </w:r>
      <w:r w:rsidRPr="003A49E3">
        <w:rPr>
          <w:rStyle w:val="StyleUnderline"/>
        </w:rPr>
        <w:t xml:space="preserve">Too few of our students are performing at the levels needed to compete for the </w:t>
      </w:r>
      <w:r w:rsidRPr="003A49E3">
        <w:rPr>
          <w:rStyle w:val="Emphasis"/>
        </w:rPr>
        <w:t>high-skill jobs that allow us to maintain global competitiveness.</w:t>
      </w:r>
      <w:r w:rsidRPr="003A49E3">
        <w:rPr>
          <w:sz w:val="16"/>
        </w:rPr>
        <w:t xml:space="preserve"> Only 33 percent of fourth graders and 33 percent of eighth graders scored at or above proficient in reading on the 2009 NAEP exam; only 39 percent of fourth graders and 34 percent of eighth graders were at or above proficient in mathematics.13 Furthermore, </w:t>
      </w:r>
      <w:r w:rsidRPr="003A49E3">
        <w:rPr>
          <w:rStyle w:val="StyleUnderline"/>
        </w:rPr>
        <w:t>achievement tests demonstrate that international competitors are performing better than U.S. students</w:t>
      </w:r>
      <w:r w:rsidRPr="003A49E3">
        <w:rPr>
          <w:sz w:val="16"/>
        </w:rPr>
        <w:t xml:space="preserve">, and </w:t>
      </w:r>
      <w:r w:rsidRPr="003A49E3">
        <w:rPr>
          <w:rStyle w:val="StyleUnderline"/>
        </w:rPr>
        <w:t xml:space="preserve">in a globalized economy we cannot afford to fall any further behind. </w:t>
      </w:r>
      <w:r w:rsidRPr="003A49E3">
        <w:rPr>
          <w:sz w:val="16"/>
        </w:rPr>
        <w:t xml:space="preserve">Research shows that </w:t>
      </w:r>
      <w:r w:rsidRPr="003A49E3">
        <w:rPr>
          <w:rStyle w:val="StyleUnderline"/>
        </w:rPr>
        <w:t>investment in education is essential for our country’s short- and long-term economic growth.</w:t>
      </w:r>
      <w:r w:rsidRPr="003A49E3">
        <w:rPr>
          <w:sz w:val="16"/>
        </w:rPr>
        <w:t xml:space="preserve"> A recent report by McKinsey &amp; Company estimates that </w:t>
      </w:r>
      <w:r w:rsidRPr="003A49E3">
        <w:rPr>
          <w:rStyle w:val="StyleUnderline"/>
        </w:rPr>
        <w:t>bringing lower-performing states up to the national average</w:t>
      </w:r>
      <w:r w:rsidRPr="003A49E3">
        <w:rPr>
          <w:sz w:val="16"/>
        </w:rPr>
        <w:t xml:space="preserve"> between 1983 and 1998 </w:t>
      </w:r>
      <w:r w:rsidRPr="003A49E3">
        <w:rPr>
          <w:rStyle w:val="StyleUnderline"/>
        </w:rPr>
        <w:t>would have added</w:t>
      </w:r>
      <w:r w:rsidRPr="003A49E3">
        <w:rPr>
          <w:sz w:val="16"/>
        </w:rPr>
        <w:t xml:space="preserve"> $425 billion to </w:t>
      </w:r>
      <w:r w:rsidRPr="003A49E3">
        <w:rPr>
          <w:rStyle w:val="StyleUnderline"/>
        </w:rPr>
        <w:t>$710 billion to our 2008 GDP</w:t>
      </w:r>
      <w:r w:rsidRPr="003A49E3">
        <w:rPr>
          <w:sz w:val="16"/>
        </w:rPr>
        <w:t xml:space="preserve">.14 Closing the racial/ ethnic and income achievement gaps between 1983 and 1998 would have also added to our GDP. The estimates are that closing the racial/ethnic gap would have added $310 billion to $525 billion by 2008 and closing the income achievement gap would have added between $400 billion and $670 billion to our 2008 GDP.15 Continuing to tolerate these achievement gaps is tantamount to accepting a chronic, self-induced economic recession. Closing the international achievement gap between 1983 and 1998 would have added $1.3 trillion to $2.3 trillion to our 2008 GDP. Another study found that increasing students’ scores on the PISA test by 25 points—one-fourth of a standard deviation— between 2010 and 2030 would result in economic gains for OECD countries. U.S. students currently rank below the students from many OECD countries on this test, but if the United States and other countries improved by this amount, the payoff to the United States would be more than $40 trillion by 2090.16 Ensuring all students reach high standards of achievement </w:t>
      </w:r>
      <w:r w:rsidRPr="003A49E3">
        <w:rPr>
          <w:rStyle w:val="StyleUnderline"/>
        </w:rPr>
        <w:t>It is critically important that we close achievement gaps</w:t>
      </w:r>
      <w:r w:rsidRPr="003A49E3">
        <w:rPr>
          <w:sz w:val="16"/>
        </w:rPr>
        <w:t xml:space="preserve"> between groups of students defined by race/ethnicity and family income. As our population continues to become more diverse and as income inequality continues to increase, </w:t>
      </w:r>
      <w:r w:rsidRPr="003A49E3">
        <w:rPr>
          <w:rStyle w:val="Emphasis"/>
        </w:rPr>
        <w:t>the federal government plays an essential role</w:t>
      </w:r>
      <w:r w:rsidRPr="003A49E3">
        <w:rPr>
          <w:rStyle w:val="StyleUnderline"/>
        </w:rPr>
        <w:t xml:space="preserve"> in funding schools so all children have the resources they need to achieve high standards.</w:t>
      </w:r>
      <w:r w:rsidRPr="003A49E3">
        <w:rPr>
          <w:sz w:val="16"/>
        </w:rPr>
        <w:t xml:space="preserve"> These types of achievement gaps run counter to America’s commitment to an equal and just society. Economic returns </w:t>
      </w:r>
      <w:r w:rsidRPr="003A49E3">
        <w:rPr>
          <w:rStyle w:val="StyleUnderline"/>
        </w:rPr>
        <w:t>There are large economic returns to increasing</w:t>
      </w:r>
      <w:r w:rsidRPr="003A49E3">
        <w:rPr>
          <w:sz w:val="16"/>
        </w:rPr>
        <w:t xml:space="preserve"> our country’s high school and college </w:t>
      </w:r>
      <w:r w:rsidRPr="003A49E3">
        <w:rPr>
          <w:rStyle w:val="StyleUnderline"/>
        </w:rPr>
        <w:t>graduation rates.</w:t>
      </w:r>
      <w:r w:rsidRPr="003A49E3">
        <w:rPr>
          <w:sz w:val="16"/>
        </w:rPr>
        <w:t xml:space="preserve"> Approximately 1.3 million students dropped out of the class of 2010; if half of those students had graduated from high school, the class of 2010 alone would earn $7.6 billion more per year and generate an additional $5.6 billion in increased spending and $2 billion in increased investing per year.17 Economic returns would be even higher if the dropout rate were cut further. Looking back to the beginning of the education pipeline, research shows that investing in early childhood has huge payoffs. Studies of the highly regarded Perry Preschool and Chicago Parent-Child Centers estimated a positive 9-to-1 benefit-cost ratio for Perry and 8-to-1 for CPC, with Perry’s annual return on investment estimated to be 4 percent for participants and 12 percent for society.18 The United States is one of only a handful of advanced countries that does not provide universal early childhood education—there are currently 5 million children ages 3 to 5 who are not attending preschool or kindergarten.19 Even if universal access is not possible in this budget climate, continued federal spending in this area is a prudent investment in terms of both long-term economic outcomes and future student achievement.20 Jobs The American Recovery and Reinvestment Act, otherwise known as the stimulus, saved between 250,000 and 350,000 jobs in education.21 Now those ARRA funds are drying up and states and local governments are cutting education budgets right and left. </w:t>
      </w:r>
      <w:r w:rsidRPr="003A49E3">
        <w:rPr>
          <w:rStyle w:val="StyleUnderline"/>
        </w:rPr>
        <w:t xml:space="preserve">Cutting education further would mean eliminating more educator jobs, whereas investing in education could translate directly to </w:t>
      </w:r>
      <w:r w:rsidRPr="003A49E3">
        <w:rPr>
          <w:rStyle w:val="Emphasis"/>
        </w:rPr>
        <w:t>job preservation and employment growth</w:t>
      </w:r>
      <w:r w:rsidRPr="003A49E3">
        <w:rPr>
          <w:rStyle w:val="StyleUnderline"/>
        </w:rPr>
        <w:t xml:space="preserve">. </w:t>
      </w:r>
      <w:r w:rsidRPr="003A49E3">
        <w:rPr>
          <w:sz w:val="16"/>
        </w:rPr>
        <w:t xml:space="preserve">Furthermore, the </w:t>
      </w:r>
      <w:r w:rsidRPr="003A49E3">
        <w:rPr>
          <w:rStyle w:val="StyleUnderline"/>
        </w:rPr>
        <w:t>additional spending and investment gained by producing more high school graduates would lead to more job creation</w:t>
      </w:r>
      <w:r w:rsidRPr="003A49E3">
        <w:rPr>
          <w:sz w:val="16"/>
        </w:rPr>
        <w:t xml:space="preserve">. Cutting the class of 2010’s dropout rate in half would have added up to 54,000 new jobs to the economy.22 Savings elsewhere </w:t>
      </w:r>
      <w:r w:rsidRPr="003A49E3">
        <w:rPr>
          <w:rStyle w:val="StyleUnderline"/>
        </w:rPr>
        <w:t xml:space="preserve">Taxpayers are spared up to $13 for every $1 invested in </w:t>
      </w:r>
      <w:r w:rsidRPr="003A49E3">
        <w:rPr>
          <w:sz w:val="16"/>
        </w:rPr>
        <w:t xml:space="preserve">quality </w:t>
      </w:r>
      <w:r w:rsidRPr="003A49E3">
        <w:rPr>
          <w:rStyle w:val="StyleUnderline"/>
        </w:rPr>
        <w:t>early education</w:t>
      </w:r>
      <w:r w:rsidRPr="003A49E3">
        <w:rPr>
          <w:sz w:val="16"/>
        </w:rPr>
        <w:t xml:space="preserve">, according to estimates.23 A key goal of early childhood education is to ensure children enter the K-12 system with the pre-literacy skills and vocabulary necessary to learn to read. Children who fail to learn to read by the third grade are far more likely than their peers to wind up receiving special education and related services.24 Investment in early childhood education reduces spending on K-12 special education as fewer children need to be classified as learning disabled. </w:t>
      </w:r>
      <w:r w:rsidRPr="003A49E3">
        <w:rPr>
          <w:rStyle w:val="StyleUnderline"/>
        </w:rPr>
        <w:t>Continuing to invest federal resources</w:t>
      </w:r>
      <w:r w:rsidRPr="003A49E3">
        <w:rPr>
          <w:sz w:val="16"/>
        </w:rPr>
        <w:t xml:space="preserve"> in K-12 and early childhood education </w:t>
      </w:r>
      <w:r w:rsidRPr="003A49E3">
        <w:rPr>
          <w:rStyle w:val="StyleUnderline"/>
        </w:rPr>
        <w:t>produces cost savings in other areas</w:t>
      </w:r>
      <w:r w:rsidRPr="003A49E3">
        <w:rPr>
          <w:sz w:val="16"/>
        </w:rPr>
        <w:t xml:space="preserve"> as well, </w:t>
      </w:r>
      <w:r w:rsidRPr="003A49E3">
        <w:rPr>
          <w:rStyle w:val="StyleUnderline"/>
        </w:rPr>
        <w:t xml:space="preserve">including savings in higher education due to a decrease in the resources that must be spent on remediation. Higher graduation rates and generally greater skill levels among graduates may help reduce the rate of incarceration and lower participation in poverty-related programs, both of which result in future cost savings. </w:t>
      </w:r>
      <w:r w:rsidRPr="003A49E3">
        <w:rPr>
          <w:sz w:val="16"/>
        </w:rPr>
        <w:t xml:space="preserve">Path to the middle class A recent article in The Atlantic Monthly by Don Peck discussed the decline of the middle class in America and how it might be restored.25 The richest 1 percent of Americans command an increasingly huge share of national income and wealth, while median incomes have declined. The Great Recession exacerbated this trend due to job losses concentrated in traditionally middle-class sectors compared to either high-level white-collar or low-skill blue-collar sectors. As the article points out, many of the manufacturing jobs the United States lost in recent years were available to workers without advanced education, but many of the middle-class jobs of the future will require at least some education beyond high school.26 Fields such as health care will grow, and many of these jobs require some level of postsecondary training though not necessarily a college degree. In addition to educating workers for these expanding fields, </w:t>
      </w:r>
      <w:r w:rsidRPr="003A49E3">
        <w:rPr>
          <w:rStyle w:val="StyleUnderline"/>
        </w:rPr>
        <w:t xml:space="preserve">the United States will also need to create high-skill jobs requiring high levels of education in order to </w:t>
      </w:r>
      <w:r w:rsidRPr="003A49E3">
        <w:rPr>
          <w:rStyle w:val="Emphasis"/>
        </w:rPr>
        <w:t>produce the continuing innovation that is necessary for economic growth.</w:t>
      </w:r>
      <w:r w:rsidRPr="003A49E3">
        <w:rPr>
          <w:rStyle w:val="StyleUnderline"/>
        </w:rPr>
        <w:t xml:space="preserve"> Improving our education system and increasing educational attainment is</w:t>
      </w:r>
      <w:r w:rsidRPr="003A49E3">
        <w:rPr>
          <w:sz w:val="16"/>
        </w:rPr>
        <w:t xml:space="preserve"> clearly </w:t>
      </w:r>
      <w:r w:rsidRPr="003A49E3">
        <w:rPr>
          <w:rStyle w:val="StyleUnderline"/>
        </w:rPr>
        <w:t>one of the most important paths to restoring a strong and vibrant middle class.</w:t>
      </w:r>
    </w:p>
    <w:p w:rsidR="00876D91" w:rsidRPr="003A49E3" w:rsidRDefault="00876D91" w:rsidP="00876D91">
      <w:pPr>
        <w:pStyle w:val="Heading4"/>
        <w:rPr>
          <w:rFonts w:cs="Arial"/>
        </w:rPr>
      </w:pPr>
      <w:r w:rsidRPr="003A49E3">
        <w:rPr>
          <w:rFonts w:cs="Arial"/>
        </w:rPr>
        <w:t>Growth solves war — robust statistical research proves it’s the most important factor.</w:t>
      </w:r>
    </w:p>
    <w:p w:rsidR="00876D91" w:rsidRPr="003A49E3" w:rsidRDefault="00876D91" w:rsidP="00876D91">
      <w:r w:rsidRPr="003A49E3">
        <w:rPr>
          <w:rStyle w:val="Style13ptBold"/>
        </w:rPr>
        <w:t>Cortright 15</w:t>
      </w:r>
      <w:r w:rsidRPr="003A49E3">
        <w:t>, (Director of Policy Studies at the Kroc Institute for International Peace Studies, Linking Development and Peace: The Empirical Evidence, https://peacepolicy.nd.edu/2016/05/18/linking-development-and-peace-the-empirical-evidence/)</w:t>
      </w:r>
    </w:p>
    <w:p w:rsidR="00876D91" w:rsidRPr="003A49E3" w:rsidRDefault="00876D91" w:rsidP="00876D91">
      <w:pPr>
        <w:rPr>
          <w:u w:val="single"/>
        </w:rPr>
      </w:pPr>
      <w:r w:rsidRPr="003A49E3">
        <w:rPr>
          <w:sz w:val="16"/>
        </w:rPr>
        <w:t xml:space="preserve">The </w:t>
      </w:r>
      <w:r w:rsidRPr="003A49E3">
        <w:rPr>
          <w:rStyle w:val="StyleUnderline"/>
        </w:rPr>
        <w:t>connections between development and peace are firmly supported by social science research</w:t>
      </w:r>
      <w:r w:rsidRPr="003A49E3">
        <w:rPr>
          <w:sz w:val="16"/>
        </w:rPr>
        <w:t xml:space="preserve">. </w:t>
      </w:r>
      <w:r w:rsidRPr="003A49E3">
        <w:rPr>
          <w:rStyle w:val="StyleUnderline"/>
        </w:rPr>
        <w:t>All</w:t>
      </w:r>
      <w:r w:rsidRPr="003A49E3">
        <w:rPr>
          <w:sz w:val="16"/>
        </w:rPr>
        <w:t xml:space="preserve"> the </w:t>
      </w:r>
      <w:r w:rsidRPr="003A49E3">
        <w:rPr>
          <w:rStyle w:val="StyleUnderline"/>
        </w:rPr>
        <w:t>standard indicators of economic development</w:t>
      </w:r>
      <w:r w:rsidRPr="003A49E3">
        <w:rPr>
          <w:sz w:val="16"/>
        </w:rPr>
        <w:t xml:space="preserve">, including per capita income, economic growth rates, levels of trade and investment, and degree of market openness, </w:t>
      </w:r>
      <w:r w:rsidRPr="003A49E3">
        <w:rPr>
          <w:rStyle w:val="StyleUnderline"/>
        </w:rPr>
        <w:t>are</w:t>
      </w:r>
      <w:r w:rsidRPr="003A49E3">
        <w:rPr>
          <w:sz w:val="16"/>
        </w:rPr>
        <w:t xml:space="preserve"> </w:t>
      </w:r>
      <w:r w:rsidRPr="003A49E3">
        <w:rPr>
          <w:rStyle w:val="Emphasis"/>
        </w:rPr>
        <w:t>significantly correlated with peace</w:t>
      </w:r>
      <w:r w:rsidRPr="003A49E3">
        <w:rPr>
          <w:sz w:val="16"/>
        </w:rPr>
        <w:t xml:space="preserve">. </w:t>
      </w:r>
      <w:r w:rsidRPr="003A49E3">
        <w:rPr>
          <w:rStyle w:val="Emphasis"/>
        </w:rPr>
        <w:t>Virtually every study on the causes of war finds a strong connection between low income and the likelihood of armed conflict</w:t>
      </w:r>
      <w:r w:rsidRPr="003A49E3">
        <w:rPr>
          <w:sz w:val="16"/>
        </w:rPr>
        <w:t xml:space="preserve">. </w:t>
      </w:r>
      <w:r w:rsidRPr="003A49E3">
        <w:rPr>
          <w:rStyle w:val="StyleUnderline"/>
        </w:rPr>
        <w:t>Economist</w:t>
      </w:r>
      <w:r w:rsidRPr="003A49E3">
        <w:rPr>
          <w:sz w:val="16"/>
        </w:rPr>
        <w:t xml:space="preserve"> Edward </w:t>
      </w:r>
      <w:r w:rsidRPr="003A49E3">
        <w:rPr>
          <w:rStyle w:val="StyleUnderline"/>
        </w:rPr>
        <w:t>Miguel describes this link as “one of the most robust empirical relationships in the economic literature.” Irrespective of all other variables</w:t>
      </w:r>
      <w:r w:rsidRPr="003A49E3">
        <w:rPr>
          <w:sz w:val="16"/>
        </w:rPr>
        <w:t xml:space="preserve"> and indicators, </w:t>
      </w:r>
      <w:r w:rsidRPr="003A49E3">
        <w:rPr>
          <w:rStyle w:val="StyleUnderline"/>
        </w:rPr>
        <w:t>poverty</w:t>
      </w:r>
      <w:r w:rsidRPr="003A49E3">
        <w:rPr>
          <w:sz w:val="16"/>
        </w:rPr>
        <w:t xml:space="preserve"> as measured by low income </w:t>
      </w:r>
      <w:r w:rsidRPr="003A49E3">
        <w:rPr>
          <w:rStyle w:val="StyleUnderline"/>
        </w:rPr>
        <w:t xml:space="preserve">bears a </w:t>
      </w:r>
      <w:r w:rsidRPr="003A49E3">
        <w:rPr>
          <w:rStyle w:val="Emphasis"/>
        </w:rPr>
        <w:t>strong</w:t>
      </w:r>
      <w:r w:rsidRPr="003A49E3">
        <w:rPr>
          <w:sz w:val="16"/>
        </w:rPr>
        <w:t xml:space="preserve"> and </w:t>
      </w:r>
      <w:r w:rsidRPr="003A49E3">
        <w:rPr>
          <w:rStyle w:val="Emphasis"/>
        </w:rPr>
        <w:t>statistically significant relationship to increased risk of civil conflict.</w:t>
      </w:r>
      <w:r w:rsidRPr="003A49E3">
        <w:rPr>
          <w:sz w:val="16"/>
        </w:rPr>
        <w:t xml:space="preserve"> No one has made this point more convincingly over the years than Paul Collier. He and his colleagues have shown that </w:t>
      </w:r>
      <w:r w:rsidRPr="003A49E3">
        <w:rPr>
          <w:rStyle w:val="StyleUnderline"/>
        </w:rPr>
        <w:t>civil conflict is heavily concentrated in the poorest countries</w:t>
      </w:r>
      <w:r w:rsidRPr="003A49E3">
        <w:rPr>
          <w:sz w:val="16"/>
        </w:rPr>
        <w:t>. The risk of civil war is strongly associated with joblessness, poverty and a general lack of development. They famously conclude, “</w:t>
      </w:r>
      <w:r w:rsidRPr="003A49E3">
        <w:rPr>
          <w:rStyle w:val="StyleUnderline"/>
        </w:rPr>
        <w:t xml:space="preserve">The </w:t>
      </w:r>
      <w:r w:rsidRPr="003A49E3">
        <w:rPr>
          <w:rStyle w:val="Emphasis"/>
        </w:rPr>
        <w:t>key root cause of conflict is</w:t>
      </w:r>
      <w:r w:rsidRPr="003A49E3">
        <w:rPr>
          <w:sz w:val="16"/>
        </w:rPr>
        <w:t xml:space="preserve"> the </w:t>
      </w:r>
      <w:r w:rsidRPr="003A49E3">
        <w:rPr>
          <w:rStyle w:val="Emphasis"/>
        </w:rPr>
        <w:t>failure of economic development</w:t>
      </w:r>
      <w:r w:rsidRPr="003A49E3">
        <w:rPr>
          <w:rStyle w:val="StyleUnderline"/>
        </w:rPr>
        <w:t xml:space="preserve">.” They </w:t>
      </w:r>
      <w:r w:rsidRPr="003A49E3">
        <w:rPr>
          <w:sz w:val="16"/>
        </w:rPr>
        <w:t xml:space="preserve">also </w:t>
      </w:r>
      <w:r w:rsidRPr="003A49E3">
        <w:rPr>
          <w:rStyle w:val="StyleUnderline"/>
        </w:rPr>
        <w:t>make the reverse point. Raising economic growth</w:t>
      </w:r>
      <w:r w:rsidRPr="003A49E3">
        <w:rPr>
          <w:sz w:val="16"/>
        </w:rPr>
        <w:t xml:space="preserve"> rates and levels of per capita income </w:t>
      </w:r>
      <w:r w:rsidRPr="003A49E3">
        <w:rPr>
          <w:rStyle w:val="StyleUnderline"/>
        </w:rPr>
        <w:t xml:space="preserve">may be “the </w:t>
      </w:r>
      <w:r w:rsidRPr="003A49E3">
        <w:rPr>
          <w:rStyle w:val="Emphasis"/>
        </w:rPr>
        <w:t>single most important step that can be taken</w:t>
      </w:r>
      <w:r w:rsidRPr="003A49E3">
        <w:rPr>
          <w:rStyle w:val="StyleUnderline"/>
        </w:rPr>
        <w:t>” to reduce</w:t>
      </w:r>
      <w:r w:rsidRPr="003A49E3">
        <w:rPr>
          <w:sz w:val="16"/>
        </w:rPr>
        <w:t xml:space="preserve"> the </w:t>
      </w:r>
      <w:r w:rsidRPr="003A49E3">
        <w:rPr>
          <w:rStyle w:val="StyleUnderline"/>
        </w:rPr>
        <w:t>likelihood of armed conflict.</w:t>
      </w:r>
    </w:p>
    <w:p w:rsidR="00876D91" w:rsidRPr="003A49E3" w:rsidRDefault="00876D91" w:rsidP="00876D91">
      <w:pPr>
        <w:pStyle w:val="Heading4"/>
        <w:rPr>
          <w:lang w:eastAsia="zh-TW"/>
        </w:rPr>
      </w:pPr>
      <w:r w:rsidRPr="003A49E3">
        <w:rPr>
          <w:lang w:eastAsia="zh-TW"/>
        </w:rPr>
        <w:t>Economic competitiveness key to international stability – deters challengers.</w:t>
      </w:r>
    </w:p>
    <w:p w:rsidR="00876D91" w:rsidRPr="003A49E3" w:rsidRDefault="00876D91" w:rsidP="00876D91">
      <w:r w:rsidRPr="003A49E3">
        <w:rPr>
          <w:rStyle w:val="Style13ptBold"/>
        </w:rPr>
        <w:t>Hubbard 10</w:t>
      </w:r>
      <w:r w:rsidRPr="003A49E3">
        <w:t xml:space="preserve"> (Jesse Hubbard Program Assistant at Open Society Foundations Washington, District Of Columbia International Affairs Previous National Democratic Institute (NDI), National Defense University, Office of Congressman Jim Himes Education PPE at University of Oxford, 2010 “Hegemonic Stability Theory: An Empirical Analysis”</w:t>
      </w:r>
    </w:p>
    <w:p w:rsidR="00876D91" w:rsidRPr="003A49E3" w:rsidRDefault="00876D91" w:rsidP="00876D91">
      <w:pPr>
        <w:rPr>
          <w:sz w:val="16"/>
          <w:lang w:eastAsia="zh-TW"/>
        </w:rPr>
      </w:pPr>
      <w:r w:rsidRPr="003A49E3">
        <w:rPr>
          <w:rStyle w:val="StyleUnderline"/>
        </w:rPr>
        <w:t>Regression analysis</w:t>
      </w:r>
      <w:r w:rsidRPr="003A49E3">
        <w:rPr>
          <w:sz w:val="16"/>
          <w:lang w:eastAsia="zh-TW"/>
        </w:rPr>
        <w:t xml:space="preserve"> of this data </w:t>
      </w:r>
      <w:r w:rsidRPr="003A49E3">
        <w:rPr>
          <w:rStyle w:val="StyleUnderline"/>
        </w:rPr>
        <w:t>shows</w:t>
      </w:r>
      <w:r w:rsidRPr="003A49E3">
        <w:rPr>
          <w:sz w:val="16"/>
          <w:lang w:eastAsia="zh-TW"/>
        </w:rPr>
        <w:t xml:space="preserve"> that Pearson’s r-value is -.836. </w:t>
      </w:r>
      <w:r w:rsidRPr="003A49E3">
        <w:rPr>
          <w:rStyle w:val="Emphasis"/>
        </w:rPr>
        <w:t>In the case of American hegemony, economic strength is a better predictor of violent conflict than even overall national power</w:t>
      </w:r>
      <w:r w:rsidRPr="003A49E3">
        <w:rPr>
          <w:sz w:val="16"/>
          <w:lang w:eastAsia="zh-TW"/>
        </w:rPr>
        <w:t xml:space="preserve">, </w:t>
      </w:r>
      <w:r w:rsidRPr="003A49E3">
        <w:rPr>
          <w:sz w:val="12"/>
          <w:szCs w:val="12"/>
          <w:lang w:eastAsia="zh-TW"/>
        </w:rPr>
        <w:t xml:space="preserve">which had an r-value of -.819. The data is also well within the realm of statistical significance, with a p-value of .0014. While the data for British hegemony was not as striking, the same overall pattern holds true in both cases. During both periods of hegemony, hegemonic strength was negatively related with violent conflict, and yet use of force by the hegemon was positively correlated with violent conflict in both cases. Finally, in both cases, </w:t>
      </w:r>
      <w:r w:rsidRPr="003A49E3">
        <w:rPr>
          <w:rStyle w:val="StyleUnderline"/>
        </w:rPr>
        <w:t>economic power was more closely associated with conflict levels than military power</w:t>
      </w:r>
      <w:r w:rsidRPr="003A49E3">
        <w:rPr>
          <w:sz w:val="12"/>
          <w:szCs w:val="12"/>
          <w:lang w:eastAsia="zh-TW"/>
        </w:rPr>
        <w:t>. Statistical analysis created a more complicated picture of the hegemon’s role in fostering stability than initially anticipated. VI. Conclusions and Implications for Theory and Policy To elucidate some answers regarding the complexities my analysis unearthed, I turned first to the existing theoretical literature on hegemonic stability theory. The existing literature provides some potential frameworks for understanding these results. Since economic strength proved to be of such crucial importance, reexamining the literature that focuses on hegemonic stability theory’s economic implications was the logical first step. As explained above, the literature on hegemonic stability theory can be broadly divided into two camps – that which focuses on the international economic system, and that which focuses on armed conflict and instability. This research falls squarely into the second camp, but insights from the first camp are still of relevance. Even Kindleberger’s early work on this question is of relevance. Kindleberger posited that the economic</w:t>
      </w:r>
      <w:r w:rsidRPr="003A49E3">
        <w:rPr>
          <w:sz w:val="16"/>
          <w:lang w:eastAsia="zh-TW"/>
        </w:rPr>
        <w:t xml:space="preserve"> </w:t>
      </w:r>
      <w:r w:rsidRPr="003A49E3">
        <w:rPr>
          <w:rStyle w:val="StyleUnderline"/>
        </w:rPr>
        <w:t>instability between the First and Second World Wars could be attributed to the lack of an economic hegemon</w:t>
      </w:r>
      <w:r w:rsidRPr="003A49E3">
        <w:rPr>
          <w:sz w:val="16"/>
          <w:lang w:eastAsia="zh-TW"/>
        </w:rPr>
        <w:t xml:space="preserve"> (</w:t>
      </w:r>
      <w:r w:rsidRPr="003A49E3">
        <w:rPr>
          <w:sz w:val="12"/>
          <w:szCs w:val="12"/>
          <w:lang w:eastAsia="zh-TW"/>
        </w:rPr>
        <w:t>Kindleberger 1973). But economic instability obviously has spillover effects into the international political arena. Keynes, writing after WWI, warned in his seminal tract The Economic Consequences of the Peace that Germany’s economic humiliation could have a radicalizing effect on the nation’s political culture (Keynes 1919). Given later events, his warning seems prescient. In the years since the Second World War, however, the European continent has not relapsed into armed conflict. What was different after the second global conflagration? Crucially, the United States was in a far more powerful position than Britain was after WWI. As the tables above show, Britain’s economic strength after the First World War was about 13% of the total in strength in the international system. In contrast, the United States possessed about 53% of relative economic power in the international system in the years immediately following WWII. The U.S. helped rebuild Europe’s economic strength with billions of dollars in investment through the Marshall Plan, assistance that was never available to the defeated powers after the First World War (Kindleberger 1973). The interwar years were also marked by a series of debilitating trade wars that likely worsened the Great Depression (Ibid.). In contrast, when Britain was more powerful, it was able to facilitate greater free trade, and after World War II, the United States played a leading role in creating institutions like the GATT that had an essential role in facilitating global trade (Organski 1958). The possibility that economic stability is an important factor in the overall security environment should not be discounted, especially given the results of my statistical analysis. Another theory that could provide insight into the patterns observed in this research is that of preponderance of power. Gilpin theorized that</w:t>
      </w:r>
      <w:r w:rsidRPr="003A49E3">
        <w:rPr>
          <w:sz w:val="16"/>
          <w:lang w:eastAsia="zh-TW"/>
        </w:rPr>
        <w:t xml:space="preserve"> </w:t>
      </w:r>
      <w:r w:rsidRPr="003A49E3">
        <w:rPr>
          <w:rStyle w:val="StyleUnderline"/>
        </w:rPr>
        <w:t>when a state has the preponderance of power in the international system, rivals are more likely to resolve their disagreements without resorting to armed conflict</w:t>
      </w:r>
      <w:r w:rsidRPr="003A49E3">
        <w:rPr>
          <w:sz w:val="16"/>
          <w:lang w:eastAsia="zh-TW"/>
        </w:rPr>
        <w:t xml:space="preserve"> (Gilpin 1983). The logic behind this claim is simple – it makes more sense to challenge a weaker hegemon than a stronger one. This simple yet powerful theory can help explain the puzzlingly strong positive correlation between military conflicts engaged in by the hegemon and conflict overall. It is not necessarily that military involvement by the hegemon instigates further conflict in the international system. Rather, this military involvement could be a function of </w:t>
      </w:r>
      <w:r w:rsidRPr="003A49E3">
        <w:rPr>
          <w:rStyle w:val="StyleUnderline"/>
        </w:rPr>
        <w:t>the hegemon’s weaker position</w:t>
      </w:r>
      <w:r w:rsidRPr="003A49E3">
        <w:rPr>
          <w:sz w:val="16"/>
          <w:lang w:eastAsia="zh-TW"/>
        </w:rPr>
        <w:t xml:space="preserve">, which </w:t>
      </w:r>
      <w:r w:rsidRPr="003A49E3">
        <w:rPr>
          <w:rStyle w:val="StyleUnderline"/>
        </w:rPr>
        <w:t>is the true cause of the higher levels of conflict in the international system.</w:t>
      </w:r>
      <w:r w:rsidRPr="003A49E3">
        <w:rPr>
          <w:sz w:val="16"/>
          <w:lang w:eastAsia="zh-TW"/>
        </w:rPr>
        <w:t xml:space="preserve"> Additionally, it is important to note that </w:t>
      </w:r>
      <w:r w:rsidRPr="003A49E3">
        <w:rPr>
          <w:rStyle w:val="StyleUnderline"/>
        </w:rPr>
        <w:t xml:space="preserve">military power is, </w:t>
      </w:r>
      <w:r w:rsidRPr="003A49E3">
        <w:t>in</w:t>
      </w:r>
      <w:r w:rsidRPr="003A49E3">
        <w:rPr>
          <w:sz w:val="16"/>
          <w:lang w:eastAsia="zh-TW"/>
        </w:rPr>
        <w:t xml:space="preserve"> the long run, </w:t>
      </w:r>
      <w:r w:rsidRPr="003A49E3">
        <w:rPr>
          <w:rStyle w:val="Emphasis"/>
        </w:rPr>
        <w:t>dependent on economic strength</w:t>
      </w:r>
      <w:r w:rsidRPr="003A49E3">
        <w:rPr>
          <w:sz w:val="16"/>
          <w:lang w:eastAsia="zh-TW"/>
        </w:rPr>
        <w:t>. Thus, it i</w:t>
      </w:r>
      <w:r w:rsidRPr="003A49E3">
        <w:rPr>
          <w:rStyle w:val="StyleUnderline"/>
        </w:rPr>
        <w:t>s possible that as hegemons lose relative economic power, other nations are tempted to</w:t>
      </w:r>
      <w:r w:rsidRPr="003A49E3">
        <w:rPr>
          <w:sz w:val="16"/>
          <w:lang w:eastAsia="zh-TW"/>
        </w:rPr>
        <w:t xml:space="preserve"> </w:t>
      </w:r>
      <w:r w:rsidRPr="003A49E3">
        <w:rPr>
          <w:rStyle w:val="Emphasis"/>
        </w:rPr>
        <w:t>challenge them even if their short-term military capabilities are still strong</w:t>
      </w:r>
      <w:r w:rsidRPr="003A49E3">
        <w:rPr>
          <w:sz w:val="16"/>
          <w:lang w:eastAsia="zh-TW"/>
        </w:rPr>
        <w:t xml:space="preserve">. This would help explain some of the variation found between the economic and military data. The results of this analysis are of clear importance beyond the realm of theory. As the debate rages over the role of the United States in the world, hegemonic stability theory has some useful insights to bring to the table. What this research makes clear is that a strong hegemon can exert a positive influence on stability in the international system. However, this should not give policymakers a justification to engage in conflict or escalate military budgets purely for the sake of international stability. If anything, </w:t>
      </w:r>
      <w:r w:rsidRPr="003A49E3">
        <w:rPr>
          <w:rStyle w:val="Emphasis"/>
        </w:rPr>
        <w:t>this research points to the central importance of economic influence in fostering international stability</w:t>
      </w:r>
      <w:r w:rsidRPr="003A49E3">
        <w:rPr>
          <w:sz w:val="16"/>
          <w:lang w:eastAsia="zh-TW"/>
        </w:rPr>
        <w:t xml:space="preserve">. To misconstrue these findings to justify anything else would be a grave error indeed. Hegemons may play a stabilizing role in the international system, but this role is complicated. </w:t>
      </w:r>
      <w:r w:rsidRPr="003A49E3">
        <w:rPr>
          <w:rStyle w:val="StyleUnderline"/>
        </w:rPr>
        <w:t>It is economic strength, not military dominance that is the</w:t>
      </w:r>
      <w:r w:rsidRPr="003A49E3">
        <w:rPr>
          <w:sz w:val="16"/>
          <w:lang w:eastAsia="zh-TW"/>
        </w:rPr>
        <w:t xml:space="preserve"> </w:t>
      </w:r>
      <w:r w:rsidRPr="003A49E3">
        <w:rPr>
          <w:rStyle w:val="Emphasis"/>
        </w:rPr>
        <w:t>true test</w:t>
      </w:r>
      <w:r w:rsidRPr="003A49E3">
        <w:rPr>
          <w:sz w:val="16"/>
          <w:lang w:eastAsia="zh-TW"/>
        </w:rPr>
        <w:t xml:space="preserve"> </w:t>
      </w:r>
      <w:r w:rsidRPr="003A49E3">
        <w:rPr>
          <w:rStyle w:val="StyleUnderline"/>
        </w:rPr>
        <w:t xml:space="preserve">of hegemony. A weak state with a strong military is a </w:t>
      </w:r>
      <w:r w:rsidRPr="003A49E3">
        <w:rPr>
          <w:rStyle w:val="Emphasis"/>
        </w:rPr>
        <w:t>paper tiger</w:t>
      </w:r>
      <w:r w:rsidRPr="003A49E3">
        <w:rPr>
          <w:sz w:val="16"/>
          <w:lang w:eastAsia="zh-TW"/>
        </w:rPr>
        <w:t xml:space="preserve"> – it may appear fearsome, but it is vulnerable to even a short blast of wind.</w:t>
      </w:r>
    </w:p>
    <w:p w:rsidR="00876D91" w:rsidRPr="003A49E3" w:rsidRDefault="00876D91" w:rsidP="00876D91">
      <w:pPr>
        <w:pStyle w:val="Heading4"/>
      </w:pPr>
      <w:r w:rsidRPr="003A49E3">
        <w:t>The plan’s focus on low-income equality disrupts education federalism, solidifying strong federal leadership and oversight.</w:t>
      </w:r>
    </w:p>
    <w:p w:rsidR="00876D91" w:rsidRPr="003A49E3" w:rsidRDefault="00876D91" w:rsidP="00876D91">
      <w:pPr>
        <w:rPr>
          <w:bCs/>
          <w:sz w:val="26"/>
        </w:rPr>
      </w:pPr>
      <w:r w:rsidRPr="003A49E3">
        <w:rPr>
          <w:rStyle w:val="Style13ptBold"/>
        </w:rPr>
        <w:t xml:space="preserve">Robinson 15 </w:t>
      </w:r>
      <w:r w:rsidRPr="003A49E3">
        <w:t>[Kimberly J. Robinson (Professor of Law @ University of Richmond, J.D., Harvard Law School), “Disrupting Education Federalism”, Washington University Law Review Volume 92 Number 4 2015]</w:t>
      </w:r>
    </w:p>
    <w:p w:rsidR="00876D91" w:rsidRDefault="00876D91" w:rsidP="00876D91">
      <w:pPr>
        <w:rPr>
          <w:sz w:val="16"/>
        </w:rPr>
      </w:pPr>
      <w:r w:rsidRPr="003A49E3">
        <w:rPr>
          <w:rStyle w:val="StyleUnderline"/>
        </w:rPr>
        <w:t xml:space="preserve">Education federalism should be </w:t>
      </w:r>
      <w:r w:rsidRPr="003A49E3">
        <w:rPr>
          <w:rStyle w:val="Emphasis"/>
        </w:rPr>
        <w:t>restructured to embrace greater federal leadership</w:t>
      </w:r>
      <w:r w:rsidRPr="003A49E3">
        <w:rPr>
          <w:sz w:val="16"/>
        </w:rPr>
        <w:t xml:space="preserve"> and responsibility </w:t>
      </w:r>
      <w:r w:rsidRPr="003A49E3">
        <w:rPr>
          <w:rStyle w:val="StyleUnderline"/>
        </w:rPr>
        <w:t>for a national effort to provide equal access to</w:t>
      </w:r>
      <w:r w:rsidRPr="003A49E3">
        <w:rPr>
          <w:sz w:val="16"/>
        </w:rPr>
        <w:t xml:space="preserve"> an excellent </w:t>
      </w:r>
      <w:r w:rsidRPr="003A49E3">
        <w:rPr>
          <w:rStyle w:val="StyleUnderline"/>
        </w:rPr>
        <w:t>education</w:t>
      </w:r>
      <w:r w:rsidRPr="003A49E3">
        <w:rPr>
          <w:sz w:val="16"/>
        </w:rPr>
        <w:t xml:space="preserve">. This Part recommends the key elements for strengthening the federal role in education to accomplish this goal. It identifies new federal responsibilities that should be undertaken and recommends reforms of existing federal education policy that would facilitate this goal. Any </w:t>
      </w:r>
      <w:r w:rsidRPr="003A49E3">
        <w:rPr>
          <w:rStyle w:val="StyleUnderline"/>
        </w:rPr>
        <w:t xml:space="preserve">substantial strengthening and </w:t>
      </w:r>
      <w:r w:rsidRPr="003A49E3">
        <w:rPr>
          <w:rStyle w:val="Emphasis"/>
        </w:rPr>
        <w:t>reform of the federal role in education will transform the nature of education federalism</w:t>
      </w:r>
      <w:r w:rsidRPr="003A49E3">
        <w:rPr>
          <w:rStyle w:val="StyleUnderline"/>
        </w:rPr>
        <w:t xml:space="preserve"> because substantive changes to federal authority over education directly affect the scope of state and local authority over education. </w:t>
      </w:r>
      <w:r w:rsidRPr="003A49E3">
        <w:rPr>
          <w:sz w:val="16"/>
        </w:rPr>
        <w:t xml:space="preserve">These shifts in education federalism have occurred throughout U.S. history, including federally mandated school desegregation,1 46 NCLB,1 47 and, most recently, waivers to NCLB.148 In proposing the essential elements for a national effort to ensure equal access to an excellent education, I offer a broad theory to guide future reform by Congress, the executive branch, or both. </w:t>
      </w:r>
      <w:r w:rsidRPr="003A49E3">
        <w:rPr>
          <w:rStyle w:val="StyleUnderline"/>
        </w:rPr>
        <w:t>The theory could be used to guide development of federal legislation</w:t>
      </w:r>
      <w:r w:rsidRPr="003A49E3">
        <w:rPr>
          <w:sz w:val="16"/>
        </w:rPr>
        <w:t xml:space="preserve">, new initiatives by the Department of Education, or-most likely-a combination of the two. This theory is intentionally broad and does not propose a specific statute or federal initiative because a wide variety of federal statutes and initiatives could incorporate the elements identified here. Instead, this theory provides research and ideas that could inform a variety of federal reforms for many years to come. As Part III.B explains, I focus on future action by Congress and the executive branch, rather than doctrinal reform through the courts, because the legislative and executive branch enjoy numerous policymaking strengths over courts.1 49 The following six policymaking areas identify how </w:t>
      </w:r>
      <w:r w:rsidRPr="003A49E3">
        <w:rPr>
          <w:rStyle w:val="StyleUnderline"/>
        </w:rPr>
        <w:t>the federal government's role in education should be expanded to ensure</w:t>
      </w:r>
      <w:r w:rsidRPr="003A49E3">
        <w:rPr>
          <w:sz w:val="16"/>
        </w:rPr>
        <w:t xml:space="preserve"> equal access to an excellent education: (1) </w:t>
      </w:r>
      <w:r w:rsidRPr="003A49E3">
        <w:rPr>
          <w:rStyle w:val="StyleUnderline"/>
        </w:rPr>
        <w:t>Prioritizing a national goal of ensuring all children have equal access to an excellent education</w:t>
      </w:r>
      <w:r w:rsidRPr="003A49E3">
        <w:rPr>
          <w:sz w:val="16"/>
        </w:rPr>
        <w:t xml:space="preserve"> and acknowledging that </w:t>
      </w:r>
      <w:r w:rsidRPr="003A49E3">
        <w:rPr>
          <w:rStyle w:val="StyleUnderline"/>
        </w:rPr>
        <w:t xml:space="preserve">achieving </w:t>
      </w:r>
      <w:r w:rsidRPr="003A49E3">
        <w:rPr>
          <w:rStyle w:val="Emphasis"/>
        </w:rPr>
        <w:t>this goal will require disrupting education federalism</w:t>
      </w:r>
      <w:r w:rsidRPr="003A49E3">
        <w:rPr>
          <w:rStyle w:val="StyleUnderline"/>
        </w:rPr>
        <w:t>;</w:t>
      </w:r>
      <w:r w:rsidRPr="003A49E3">
        <w:rPr>
          <w:sz w:val="16"/>
        </w:rPr>
        <w:t xml:space="preserve">5 o (2) Incentivizing development of common opportunity-to-learn standards that identify the education resources that states must provide; '5 (3) Focusing rigorous research and technical assistance on the most effective approaches to ensuring equal access to an excellent education;1 52 (4) </w:t>
      </w:r>
      <w:r w:rsidRPr="003A49E3">
        <w:rPr>
          <w:rStyle w:val="StyleUnderline"/>
        </w:rPr>
        <w:t>Distributing financial assistance with the goal of closing the opportunity and achievement gaps</w:t>
      </w:r>
      <w:r w:rsidRPr="003A49E3">
        <w:rPr>
          <w:sz w:val="16"/>
        </w:rPr>
        <w:t xml:space="preserve">;1 (5) </w:t>
      </w:r>
      <w:r w:rsidRPr="003A49E3">
        <w:rPr>
          <w:rStyle w:val="StyleUnderline"/>
        </w:rPr>
        <w:t xml:space="preserve">Demanding continuous improvement from states to ensure equal access to an excellent education </w:t>
      </w:r>
      <w:r w:rsidRPr="003A49E3">
        <w:rPr>
          <w:rStyle w:val="Emphasis"/>
        </w:rPr>
        <w:t>through federal oversight</w:t>
      </w:r>
      <w:r w:rsidRPr="003A49E3">
        <w:rPr>
          <w:sz w:val="16"/>
        </w:rPr>
        <w:t xml:space="preserve"> that utilizes a collaborative enforcement model; 154 and (6) </w:t>
      </w:r>
      <w:r w:rsidRPr="003A49E3">
        <w:rPr>
          <w:rStyle w:val="StyleUnderline"/>
        </w:rPr>
        <w:t xml:space="preserve">Establishing the federal government as </w:t>
      </w:r>
      <w:r w:rsidRPr="003A49E3">
        <w:rPr>
          <w:rStyle w:val="Emphasis"/>
        </w:rPr>
        <w:t>the final guarantor</w:t>
      </w:r>
      <w:r w:rsidRPr="003A49E3">
        <w:rPr>
          <w:rStyle w:val="StyleUnderline"/>
        </w:rPr>
        <w:t xml:space="preserve"> of equal access to an excellent education'</w:t>
      </w:r>
      <w:r w:rsidRPr="003A49E3">
        <w:rPr>
          <w:sz w:val="16"/>
        </w:rPr>
        <w:t xml:space="preserve">55 </w:t>
      </w:r>
      <w:r w:rsidRPr="003A49E3">
        <w:rPr>
          <w:rStyle w:val="StyleUnderline"/>
        </w:rPr>
        <w:t xml:space="preserve">by strengthening the relationship between federal influence and responsibility. </w:t>
      </w:r>
      <w:r w:rsidRPr="003A49E3">
        <w:rPr>
          <w:sz w:val="16"/>
        </w:rPr>
        <w:t xml:space="preserve">As the analysis below will show, each of these elements either suggests how to leverage existing strengths of federal policymaking more effectively or fills in important gaps of federal policymaking and enforcement.5 6 </w:t>
      </w:r>
      <w:r w:rsidRPr="003A49E3">
        <w:rPr>
          <w:rStyle w:val="StyleUnderline"/>
        </w:rPr>
        <w:t>Federal education</w:t>
      </w:r>
      <w:r w:rsidRPr="003A49E3">
        <w:rPr>
          <w:sz w:val="16"/>
        </w:rPr>
        <w:t xml:space="preserve"> law and </w:t>
      </w:r>
      <w:r w:rsidRPr="003A49E3">
        <w:rPr>
          <w:rStyle w:val="StyleUnderline"/>
        </w:rPr>
        <w:t>policy</w:t>
      </w:r>
      <w:r w:rsidRPr="003A49E3">
        <w:rPr>
          <w:sz w:val="16"/>
        </w:rPr>
        <w:t xml:space="preserve"> that encompasses these elements </w:t>
      </w:r>
      <w:r w:rsidRPr="003A49E3">
        <w:rPr>
          <w:rStyle w:val="StyleUnderline"/>
        </w:rPr>
        <w:t>would greatly increase federal responsibility as part of a national effort to ensure equal access to an excellent education while setting the foundation for a shoulder-to-shoulder working relationship with the states to achieve this goal.</w:t>
      </w:r>
      <w:r w:rsidRPr="003A49E3">
        <w:rPr>
          <w:sz w:val="16"/>
        </w:rPr>
        <w:t xml:space="preserve"> In contrast to existing federal education policy that too often demands much from the states but gives them relatively little,' </w:t>
      </w:r>
      <w:r w:rsidRPr="003A49E3">
        <w:rPr>
          <w:rStyle w:val="StyleUnderline"/>
        </w:rPr>
        <w:t>my</w:t>
      </w:r>
      <w:r w:rsidRPr="003A49E3">
        <w:rPr>
          <w:sz w:val="16"/>
        </w:rPr>
        <w:t xml:space="preserve"> proposed </w:t>
      </w:r>
      <w:r w:rsidRPr="003A49E3">
        <w:rPr>
          <w:rStyle w:val="StyleUnderline"/>
        </w:rPr>
        <w:t xml:space="preserve">theory would strengthen the relationship between increasing federal demands for reform and greater federal responsibility for accomplishing those reforms. If federal education law and policymaking embraced each of these elements, collectively </w:t>
      </w:r>
      <w:r w:rsidRPr="003A49E3">
        <w:rPr>
          <w:rStyle w:val="Emphasis"/>
        </w:rPr>
        <w:t>these reforms would place primary responsibility on the federal government for establishing a national framework</w:t>
      </w:r>
      <w:r w:rsidRPr="003A49E3">
        <w:rPr>
          <w:rStyle w:val="StyleUnderline"/>
        </w:rPr>
        <w:t xml:space="preserve"> for ensuring equal access to an excellent education. </w:t>
      </w:r>
      <w:r w:rsidRPr="003A49E3">
        <w:rPr>
          <w:sz w:val="16"/>
        </w:rPr>
        <w:t xml:space="preserve">A. Prioritizing a National Goal ofEnsuring Equal Access to an Excellent Education </w:t>
      </w:r>
      <w:r w:rsidRPr="003A49E3">
        <w:rPr>
          <w:rStyle w:val="StyleUnderline"/>
        </w:rPr>
        <w:t>The federal government must identify a national goal of ensuring that all children are provided equal access to an excellent education.</w:t>
      </w:r>
      <w:r w:rsidRPr="003A49E3">
        <w:rPr>
          <w:sz w:val="16"/>
        </w:rPr>
        <w:t xml:space="preserve"> Some national leaders already have noted the importance of this goal.' However, some key points are missing from this rhetoric that must be emphasized to support the type of comprehensive reforms envisioned in this Article. For instance, </w:t>
      </w:r>
      <w:r w:rsidRPr="003A49E3">
        <w:rPr>
          <w:rStyle w:val="StyleUnderline"/>
        </w:rPr>
        <w:t>the nation's top education leaders</w:t>
      </w:r>
      <w:r w:rsidRPr="003A49E3">
        <w:rPr>
          <w:sz w:val="16"/>
        </w:rPr>
        <w:t xml:space="preserve">, including the President, the Secretary of Education, and members of Congress, would </w:t>
      </w:r>
      <w:r w:rsidRPr="003A49E3">
        <w:rPr>
          <w:rStyle w:val="StyleUnderline"/>
        </w:rPr>
        <w:t>need to initiate a national conversation on why the United States should no longer tolerate longstanding disparities in educational opportunity and why federal action is needed to address them</w:t>
      </w:r>
      <w:r w:rsidRPr="003A49E3">
        <w:rPr>
          <w:sz w:val="16"/>
        </w:rPr>
        <w:t xml:space="preserve">. 59 Federal and national education leaders also must make the case that </w:t>
      </w:r>
      <w:r w:rsidRPr="003A49E3">
        <w:rPr>
          <w:rStyle w:val="StyleUnderline"/>
        </w:rPr>
        <w:t>the entire nation would benefit from ending inequitable disparities in education</w:t>
      </w:r>
      <w:r w:rsidRPr="003A49E3">
        <w:rPr>
          <w:sz w:val="16"/>
        </w:rPr>
        <w:t xml:space="preserve"> because research reveals that reforms to help those who are disadvantaged typically do not succeed unless they benefit more privileged Americans.1 6 0 Therefore, </w:t>
      </w:r>
      <w:r w:rsidRPr="003A49E3">
        <w:rPr>
          <w:rStyle w:val="StyleUnderline"/>
        </w:rPr>
        <w:t>the federal government must convince the more affluent segments of American society that a more equitable distribution of educational opportunity would inure to their benefit</w:t>
      </w:r>
      <w:r w:rsidRPr="003A49E3">
        <w:rPr>
          <w:sz w:val="16"/>
        </w:rPr>
        <w:t xml:space="preserve">. This could be accomplished in part by publicizing existing research that quantifies the myriad of high costs that the United States pays for offering many schoolchildren a substandard education and that acknowledges that even many advantaged children are not competing effectively with their international peers.' 6' </w:t>
      </w:r>
      <w:r w:rsidRPr="003A49E3">
        <w:rPr>
          <w:rStyle w:val="StyleUnderline"/>
        </w:rPr>
        <w:t xml:space="preserve">Initiating such a conversation also requires the federal government to prioritize equal access to an excellent education among its national policymaking agenda. </w:t>
      </w:r>
      <w:r w:rsidRPr="003A49E3">
        <w:rPr>
          <w:sz w:val="16"/>
        </w:rPr>
        <w:t xml:space="preserve">One way that federal leaders are beginning to identify concrete ways to close the opportunity gap is through President Obama's call to Congress, elected leaders, and business executives to make high-quality preschool education available for all children.' 62 This call to close one element of the opportunity gap builds upon robust research that reveals that investing in preschool education yields substantial educational, societal, and financial benefits for the United States.163 Although closing the prekindergarten gap represents an important component of closing the opportunity gap, it remains only one small element of this gap in the United States. </w:t>
      </w:r>
      <w:r w:rsidRPr="003A49E3">
        <w:rPr>
          <w:rStyle w:val="StyleUnderline"/>
        </w:rPr>
        <w:t xml:space="preserve">A broad call and initiative for closing the full spectrum of the opportunity gap from early childhood education through high school is essential and overdue. Establishing equal access to an excellent education as a national priority would </w:t>
      </w:r>
      <w:r w:rsidRPr="003A49E3">
        <w:rPr>
          <w:rStyle w:val="Emphasis"/>
        </w:rPr>
        <w:t>require federal leadership to explain that a reexamination of the nation's approach to education federalism is warranted</w:t>
      </w:r>
      <w:r w:rsidRPr="003A49E3">
        <w:rPr>
          <w:sz w:val="16"/>
        </w:rPr>
        <w:t xml:space="preserve">. Leaders would explain how </w:t>
      </w:r>
      <w:r w:rsidRPr="003A49E3">
        <w:rPr>
          <w:rStyle w:val="StyleUnderline"/>
        </w:rPr>
        <w:t>education federalism has served as a barrier to past reforms'6</w:t>
      </w:r>
      <w:r w:rsidRPr="003A49E3">
        <w:rPr>
          <w:sz w:val="16"/>
        </w:rPr>
        <w:t xml:space="preserve"> and the reasons that </w:t>
      </w:r>
      <w:r w:rsidRPr="003A49E3">
        <w:rPr>
          <w:rStyle w:val="Emphasis"/>
        </w:rPr>
        <w:t xml:space="preserve">restructuring education federalism must occur if the United States is ever going to ensure equal access to an excellent education. </w:t>
      </w:r>
      <w:r w:rsidRPr="003A49E3">
        <w:rPr>
          <w:sz w:val="16"/>
        </w:rPr>
        <w:t xml:space="preserve">65 </w:t>
      </w:r>
      <w:r w:rsidRPr="003A49E3">
        <w:rPr>
          <w:rStyle w:val="StyleUnderline"/>
        </w:rPr>
        <w:t xml:space="preserve">This discussion should highlight federal willingness to shoulder greater responsibility </w:t>
      </w:r>
      <w:r w:rsidRPr="003A49E3">
        <w:rPr>
          <w:sz w:val="16"/>
        </w:rPr>
        <w:t xml:space="preserve">for leading the national effort to achieve this goal while emphasizing that effective comprehensive reform must involve a shoulder-to-shoulder partnership among the federal, state, and local governments. Fortunately, </w:t>
      </w:r>
      <w:r w:rsidRPr="003A49E3">
        <w:rPr>
          <w:rStyle w:val="StyleUnderline"/>
        </w:rPr>
        <w:t>the federal government has proven its ability to herald the importance of new educational goals</w:t>
      </w:r>
      <w:r w:rsidRPr="003A49E3">
        <w:rPr>
          <w:sz w:val="16"/>
        </w:rPr>
        <w:t xml:space="preserve"> and approaches in the national interest.1 6 6 Research and history confirm that </w:t>
      </w:r>
      <w:r w:rsidRPr="003A49E3">
        <w:rPr>
          <w:rStyle w:val="StyleUnderline"/>
        </w:rPr>
        <w:t>agenda setting serves as one of the strengths of the federal government in education policymaking</w:t>
      </w:r>
      <w:r w:rsidRPr="003A49E3">
        <w:rPr>
          <w:sz w:val="16"/>
        </w:rPr>
        <w:t>. 6</w:t>
      </w:r>
    </w:p>
    <w:p w:rsidR="00A23250" w:rsidRPr="00A23250" w:rsidRDefault="00A23250" w:rsidP="00A23250">
      <w:pPr>
        <w:pStyle w:val="Heading4"/>
        <w:rPr>
          <w:rStyle w:val="Style13ptBold"/>
          <w:b/>
        </w:rPr>
      </w:pPr>
      <w:r w:rsidRPr="00A23250">
        <w:rPr>
          <w:rStyle w:val="Style13ptBold"/>
          <w:b/>
        </w:rPr>
        <w:t>Federal control in education spills over to environmental policy.</w:t>
      </w:r>
    </w:p>
    <w:p w:rsidR="003A49E3" w:rsidRPr="00F641F9" w:rsidRDefault="003A49E3" w:rsidP="003A49E3">
      <w:pPr>
        <w:rPr>
          <w:i/>
          <w:sz w:val="16"/>
        </w:rPr>
      </w:pPr>
      <w:r>
        <w:rPr>
          <w:rStyle w:val="Style13ptBold"/>
        </w:rPr>
        <w:t xml:space="preserve">Kazman et al </w:t>
      </w:r>
      <w:r w:rsidRPr="00F641F9">
        <w:rPr>
          <w:rStyle w:val="Style13ptBold"/>
        </w:rPr>
        <w:t>16</w:t>
      </w:r>
      <w:r w:rsidRPr="003A49E3">
        <w:t xml:space="preserve"> </w:t>
      </w:r>
      <w:r>
        <w:t>[</w:t>
      </w:r>
      <w:r w:rsidRPr="003A49E3">
        <w:t>Sam Kazman</w:t>
      </w:r>
      <w:r>
        <w:t xml:space="preserve"> (Competitive Enterprise Institute's general counsel)</w:t>
      </w:r>
      <w:r w:rsidRPr="003A49E3">
        <w:t>, Ilya Shapiro</w:t>
      </w:r>
      <w:r>
        <w:t xml:space="preserve"> (senior fellow in constitutional studies at the Cato Institute, editor-in-chief of the Cato Supreme Court Review, former special assistant/adviser to the Multi-National Force in Iraq on rule-of-law), Joshua P. Thompson (</w:t>
      </w:r>
      <w:r w:rsidRPr="003A49E3">
        <w:t>a senior attorney at the Pacific Legal Foundation</w:t>
      </w:r>
      <w:r>
        <w:t>),</w:t>
      </w:r>
      <w:r w:rsidRPr="003A49E3">
        <w:t xml:space="preserve"> “Amicus Brief of Pacific Legal Foundation, Competitive Enterprise Institute and Cato Institute in Support of Petitioners”</w:t>
      </w:r>
      <w:r>
        <w:t>,</w:t>
      </w:r>
      <w:r w:rsidRPr="003A49E3">
        <w:t xml:space="preserve"> Christie v. National Collegiate Athletic Association, No. 16-476</w:t>
      </w:r>
      <w:r>
        <w:t>, November 2016, https://object.cato.org/sites/cato.org/files/wp-content/uploads/christie_v_ncaa_cert-stage.pdf]</w:t>
      </w:r>
    </w:p>
    <w:p w:rsidR="003A49E3" w:rsidRPr="003A49E3" w:rsidRDefault="003A49E3" w:rsidP="00876D91">
      <w:pPr>
        <w:rPr>
          <w:sz w:val="16"/>
        </w:rPr>
      </w:pPr>
      <w:r w:rsidRPr="009B3F79">
        <w:rPr>
          <w:sz w:val="16"/>
        </w:rPr>
        <w:t xml:space="preserve">For instance, </w:t>
      </w:r>
      <w:r w:rsidRPr="006B5E5C">
        <w:rPr>
          <w:rStyle w:val="StyleUnderline"/>
        </w:rPr>
        <w:t xml:space="preserve">the federal government </w:t>
      </w:r>
      <w:r w:rsidRPr="003A49E3">
        <w:rPr>
          <w:rStyle w:val="StyleUnderline"/>
        </w:rPr>
        <w:t>could compel states to continue implementing education policies</w:t>
      </w:r>
      <w:r w:rsidRPr="009B3F79">
        <w:rPr>
          <w:sz w:val="16"/>
        </w:rPr>
        <w:t xml:space="preserve"> well </w:t>
      </w:r>
      <w:r w:rsidRPr="006B5E5C">
        <w:rPr>
          <w:rStyle w:val="StyleUnderline"/>
        </w:rPr>
        <w:t>after they have proven unpopular</w:t>
      </w:r>
      <w:r w:rsidRPr="009B3F79">
        <w:rPr>
          <w:sz w:val="16"/>
        </w:rPr>
        <w:t xml:space="preserve">. Previously, the need to convince states to cooperate has given them significant leverage to influence federal policy. See Young, supra at 1074-75 (explaining that state resistence to federal education policy forced a federal agency to change its requirements). </w:t>
      </w:r>
      <w:r w:rsidRPr="009B3F79">
        <w:rPr>
          <w:rStyle w:val="StyleUnderline"/>
        </w:rPr>
        <w:t>If</w:t>
      </w:r>
      <w:r w:rsidRPr="009B3F79">
        <w:rPr>
          <w:sz w:val="16"/>
        </w:rPr>
        <w:t xml:space="preserve">, once adopted, </w:t>
      </w:r>
      <w:r w:rsidRPr="009B3F79">
        <w:rPr>
          <w:rStyle w:val="StyleUnderline"/>
        </w:rPr>
        <w:t>the federal government could compel states to</w:t>
      </w:r>
      <w:r w:rsidRPr="009B3F79">
        <w:rPr>
          <w:sz w:val="16"/>
        </w:rPr>
        <w:t xml:space="preserve"> continue to </w:t>
      </w:r>
      <w:r w:rsidRPr="009B3F79">
        <w:rPr>
          <w:rStyle w:val="StyleUnderline"/>
        </w:rPr>
        <w:t xml:space="preserve">implement particular policies, the </w:t>
      </w:r>
      <w:r w:rsidRPr="009B3F79">
        <w:rPr>
          <w:rStyle w:val="Emphasis"/>
        </w:rPr>
        <w:t>political consequences could be far reaching.</w:t>
      </w:r>
      <w:r w:rsidRPr="009B3F79">
        <w:rPr>
          <w:sz w:val="16"/>
        </w:rPr>
        <w:t xml:space="preserve"> </w:t>
      </w:r>
      <w:r w:rsidRPr="009B3F79">
        <w:rPr>
          <w:rStyle w:val="StyleUnderline"/>
        </w:rPr>
        <w:t>The federal government could dictate curricula or testing requirements</w:t>
      </w:r>
      <w:r w:rsidRPr="009B3F79">
        <w:rPr>
          <w:sz w:val="16"/>
        </w:rPr>
        <w:t xml:space="preserve"> in those states that previously embraced the federal policy. But see Milliken v. Bradley, 418 U.S. 717, 741-42 (1974) (recognizing education as an area of traditional state and local control). </w:t>
      </w:r>
      <w:r w:rsidRPr="003A49E3">
        <w:t>It could also require states to continue enforcing their current bathroom policies</w:t>
      </w:r>
      <w:r w:rsidRPr="009B3F79">
        <w:rPr>
          <w:sz w:val="16"/>
        </w:rPr>
        <w:t xml:space="preserve">, whatever those may be. Cf. G.G. ex rel. Grimm v. Gloucester Cnty. Sch. Bd., 822 F.3d 709 (4th Cir. 2016), cert. granted, No. 16-273 (Oct. 28, 2016). Limiting </w:t>
      </w:r>
      <w:r w:rsidRPr="009B3F79">
        <w:rPr>
          <w:rStyle w:val="StyleUnderline"/>
        </w:rPr>
        <w:t xml:space="preserve">the anti-commandeering doctrine could also have </w:t>
      </w:r>
      <w:r w:rsidRPr="009B3F79">
        <w:rPr>
          <w:rStyle w:val="Emphasis"/>
        </w:rPr>
        <w:t>severe repercussions in environmental policy</w:t>
      </w:r>
      <w:r w:rsidRPr="009B3F79">
        <w:rPr>
          <w:rStyle w:val="StyleUnderline"/>
        </w:rPr>
        <w:t xml:space="preserve">. </w:t>
      </w:r>
      <w:r w:rsidRPr="003A49E3">
        <w:rPr>
          <w:sz w:val="16"/>
          <w:szCs w:val="16"/>
        </w:rPr>
        <w:t>Federal-state cooperation on environmental regulation is particularly useful because states have greater local knowledge and more available enforcement officers.</w:t>
      </w:r>
      <w:r w:rsidRPr="009B3F79">
        <w:rPr>
          <w:rStyle w:val="StyleUnderline"/>
        </w:rPr>
        <w:t xml:space="preserve"> </w:t>
      </w:r>
      <w:r w:rsidRPr="009B3F79">
        <w:rPr>
          <w:sz w:val="16"/>
        </w:rPr>
        <w:t xml:space="preserve">See Richard B. Stewart, Pyramids of Sacrifice? Problems of Federalism in Mandating State Implementation of National Environmental Policy, 86 Yale L.J. 1196, 1243-50 (1977). But </w:t>
      </w:r>
      <w:r w:rsidRPr="003A49E3">
        <w:rPr>
          <w:rStyle w:val="Emphasis"/>
        </w:rPr>
        <w:t>if the federal government could indefinitely impose its will on states</w:t>
      </w:r>
      <w:r w:rsidRPr="009B3F79">
        <w:rPr>
          <w:rStyle w:val="StyleUnderline"/>
        </w:rPr>
        <w:t xml:space="preserve"> </w:t>
      </w:r>
      <w:r w:rsidRPr="009B3F79">
        <w:rPr>
          <w:sz w:val="16"/>
        </w:rPr>
        <w:t xml:space="preserve">after they initially agree, </w:t>
      </w:r>
      <w:r w:rsidRPr="009B3F79">
        <w:rPr>
          <w:rStyle w:val="StyleUnderline"/>
        </w:rPr>
        <w:t xml:space="preserve">that would </w:t>
      </w:r>
      <w:r w:rsidRPr="009B3F79">
        <w:rPr>
          <w:rStyle w:val="Emphasis"/>
        </w:rPr>
        <w:t>threaten</w:t>
      </w:r>
      <w:r w:rsidRPr="009B3F79">
        <w:rPr>
          <w:rStyle w:val="StyleUnderline"/>
        </w:rPr>
        <w:t xml:space="preserve"> </w:t>
      </w:r>
      <w:r w:rsidRPr="009B3F79">
        <w:rPr>
          <w:sz w:val="16"/>
        </w:rPr>
        <w:t xml:space="preserve">these </w:t>
      </w:r>
      <w:r w:rsidRPr="009B3F79">
        <w:rPr>
          <w:rStyle w:val="Emphasis"/>
        </w:rPr>
        <w:t>cooperative federalism</w:t>
      </w:r>
      <w:r w:rsidRPr="009B3F79">
        <w:rPr>
          <w:rStyle w:val="StyleUnderline"/>
        </w:rPr>
        <w:t xml:space="preserve"> </w:t>
      </w:r>
      <w:r w:rsidRPr="009B3F79">
        <w:rPr>
          <w:sz w:val="16"/>
        </w:rPr>
        <w:t xml:space="preserve">arrangements, </w:t>
      </w:r>
      <w:r w:rsidRPr="009B3F79">
        <w:rPr>
          <w:rStyle w:val="StyleUnderline"/>
        </w:rPr>
        <w:t xml:space="preserve">with </w:t>
      </w:r>
      <w:r w:rsidRPr="009B3F79">
        <w:rPr>
          <w:rStyle w:val="Emphasis"/>
        </w:rPr>
        <w:t>far reaching affects</w:t>
      </w:r>
      <w:r w:rsidRPr="009B3F79">
        <w:rPr>
          <w:sz w:val="16"/>
        </w:rPr>
        <w:t>. Cf. Robert V. Percival, Environmental Federalism: Historical Roots and Contemporary Models, 54</w:t>
      </w:r>
      <w:r w:rsidR="00A23250">
        <w:rPr>
          <w:sz w:val="16"/>
        </w:rPr>
        <w:t xml:space="preserve"> Md. L. Rev. 1141, 1174 (1995).</w:t>
      </w:r>
    </w:p>
    <w:p w:rsidR="00FD21E4" w:rsidRDefault="003A49E3" w:rsidP="00876D91">
      <w:pPr>
        <w:pStyle w:val="Heading4"/>
      </w:pPr>
      <w:r>
        <w:t>Specifically, leads to the federalization of disaster management.</w:t>
      </w:r>
    </w:p>
    <w:p w:rsidR="00A23250" w:rsidRPr="00A23250" w:rsidRDefault="00A23250" w:rsidP="00A23250">
      <w:pPr>
        <w:rPr>
          <w:rStyle w:val="Style13ptBold"/>
          <w:b w:val="0"/>
        </w:rPr>
      </w:pPr>
      <w:r>
        <w:rPr>
          <w:rStyle w:val="Style13ptBold"/>
        </w:rPr>
        <w:t xml:space="preserve">Roberts 15 </w:t>
      </w:r>
      <w:r w:rsidRPr="00A23250">
        <w:t>[Patrick S. Roberts (Associate Professor at the Center for Public Administration and Policy in the School of Public and International Affairs at Virginia Polytechnic Institute), "The Centralization Paradox," American Interest, 6-10-2015, https://www.the-american-interest.com/2015/06/10/the-centralization-paradox/]</w:t>
      </w:r>
    </w:p>
    <w:p w:rsidR="003A49E3" w:rsidRPr="003A49E3" w:rsidRDefault="003A49E3" w:rsidP="003A49E3">
      <w:pPr>
        <w:rPr>
          <w:sz w:val="16"/>
        </w:rPr>
      </w:pPr>
      <w:r w:rsidRPr="003A49E3">
        <w:rPr>
          <w:sz w:val="16"/>
        </w:rPr>
        <w:t xml:space="preserve">Derthick did not frame her criticism of American politics in such apocalyptic terms, but she did worry that the rise of a populist presidency could obscure how policy is actually made and put too great a distance between citizens and the policy process. A populist American President appears on television and video daily as a sponsor of grandiose policy proposals: free community college education; a mission to Mars. The populist-style President himself is a product of the cauldron of election contests that demand ambitious proposals but offer hazy details on implementation or any reasonable metric as to how such proposals might be evaluated. This sort of President nowadays invariably gets absorbed into an electronic celebrity culture saturated by advertising language. </w:t>
      </w:r>
      <w:r w:rsidRPr="003A49E3">
        <w:rPr>
          <w:rStyle w:val="StyleUnderline"/>
        </w:rPr>
        <w:t xml:space="preserve">Nowhere is this form of political theater more evident than in recent education policy, </w:t>
      </w:r>
      <w:r w:rsidRPr="003A49E3">
        <w:rPr>
          <w:sz w:val="16"/>
        </w:rPr>
        <w:t xml:space="preserve">where proposals for reform—first charter schools, then school choice and vouchers, then smaller class sizes—appear as “flavors of the month” without enough time having passed to evaluate their effects. Meanwhile, laws emerge behind the scenes from issue networks rather than the minds of lawmakers. </w:t>
      </w:r>
      <w:r w:rsidRPr="003A49E3">
        <w:rPr>
          <w:rStyle w:val="StyleUnderline"/>
        </w:rPr>
        <w:t xml:space="preserve">The presidentialization of everything has </w:t>
      </w:r>
      <w:r w:rsidRPr="003A49E3">
        <w:rPr>
          <w:rStyle w:val="Emphasis"/>
        </w:rPr>
        <w:t>spread beyond</w:t>
      </w:r>
      <w:r w:rsidRPr="003A49E3">
        <w:rPr>
          <w:sz w:val="16"/>
        </w:rPr>
        <w:t xml:space="preserve"> health, welfare, and </w:t>
      </w:r>
      <w:r w:rsidRPr="003A49E3">
        <w:rPr>
          <w:rStyle w:val="Emphasis"/>
        </w:rPr>
        <w:t>education to other domains, including disaster management</w:t>
      </w:r>
      <w:r w:rsidRPr="003A49E3">
        <w:rPr>
          <w:rStyle w:val="StyleUnderline"/>
        </w:rPr>
        <w:t>.</w:t>
      </w:r>
      <w:r w:rsidRPr="003A49E3">
        <w:rPr>
          <w:sz w:val="16"/>
        </w:rPr>
        <w:t xml:space="preserve">10 </w:t>
      </w:r>
      <w:r w:rsidRPr="003A49E3">
        <w:rPr>
          <w:rStyle w:val="StyleUnderline"/>
        </w:rPr>
        <w:t>At the founding, disaster management was a responsibility for states and localities</w:t>
      </w:r>
      <w:r w:rsidRPr="003A49E3">
        <w:rPr>
          <w:sz w:val="16"/>
        </w:rPr>
        <w:t xml:space="preserve">, if for the government at all. </w:t>
      </w:r>
      <w:r w:rsidRPr="003A49E3">
        <w:rPr>
          <w:rStyle w:val="StyleUnderline"/>
        </w:rPr>
        <w:t>Today, the President is the responder-in-chief to any major disaster, from floods to hurricanes to oil spills.</w:t>
      </w:r>
      <w:r w:rsidRPr="003A49E3">
        <w:rPr>
          <w:sz w:val="16"/>
        </w:rPr>
        <w:t xml:space="preserve">11 Disasters make for good news stories, and responding to them is one way in which the President and the Federal government can palpably affect citizens’ lives and deliver benefits. The President cannot issue “waivers” in disaster management, but he does have sufficient discretion to issue “declarations” that trigger Federal resources to flow and pre-planned protocols to spring into action.12 The number of disaster declarations has increased over time. While “no dough for snow” was once a rallying cry at the Federal Emergency Management Agency, it is now routine for the President to declare snow disasters. In emergency management, as in the tobacco settlement, politicians sometimes derive benefits from a social ill. Disaster losses offer politicians an opportunity to come to the rescue. It is too perverse to say that politicians hope for disaster losses, but they do have more incentives to respond ably than to take steps to prevent disaster losses in the first place by, for example, limiting development in flood plains and other risky locations. Questions about how to manage sustainable development, however, depend on context and buy-in rather than on rational planning.13 These decisions are best left to communities, which can draw on expert guidance to come to their own decisions about implementation. </w:t>
      </w:r>
      <w:r w:rsidRPr="003A49E3">
        <w:rPr>
          <w:rStyle w:val="StyleUnderline"/>
        </w:rPr>
        <w:t xml:space="preserve">Making the presidency the locus of policymaking in areas previously reserved for the states, </w:t>
      </w:r>
      <w:r w:rsidRPr="00A23250">
        <w:rPr>
          <w:rStyle w:val="Emphasis"/>
        </w:rPr>
        <w:t>such as education</w:t>
      </w:r>
      <w:r w:rsidRPr="003A49E3">
        <w:rPr>
          <w:sz w:val="16"/>
        </w:rPr>
        <w:t xml:space="preserve"> or welfare, </w:t>
      </w:r>
      <w:r w:rsidRPr="003A49E3">
        <w:rPr>
          <w:rStyle w:val="Emphasis"/>
        </w:rPr>
        <w:t xml:space="preserve">risks closing off avenues for participation </w:t>
      </w:r>
      <w:r w:rsidRPr="00A23250">
        <w:rPr>
          <w:sz w:val="16"/>
          <w:szCs w:val="16"/>
        </w:rPr>
        <w:t>and for creative implementation</w:t>
      </w:r>
      <w:r w:rsidRPr="003A49E3">
        <w:rPr>
          <w:rStyle w:val="Emphasis"/>
        </w:rPr>
        <w:t xml:space="preserve"> in different regions.</w:t>
      </w:r>
      <w:r w:rsidRPr="003A49E3">
        <w:rPr>
          <w:sz w:val="16"/>
        </w:rPr>
        <w:t xml:space="preserve"> Critics of the contemporary Anti-Federalist approach might point out that state legislatures, elected judges, and city councils are even more likely to be captured by special interests than Presidents.14 In reply, a defender of local and state prerogatives would point out that centralization is at best a temporary fix to special-interest control, and often no fix at all. Derthick’s study of the Federal and federalized tobacco settlement shows how mercenary state officials engaged in a “race to the trough” of tobacco settlements.</w:t>
      </w:r>
    </w:p>
    <w:p w:rsidR="00876D91" w:rsidRPr="003A49E3" w:rsidRDefault="00876D91" w:rsidP="00876D91">
      <w:pPr>
        <w:pStyle w:val="Heading4"/>
      </w:pPr>
      <w:r w:rsidRPr="003A49E3">
        <w:t>Disrupting federalism and ensuring strong federal control is key to natural disaster response.</w:t>
      </w:r>
    </w:p>
    <w:p w:rsidR="00876D91" w:rsidRPr="003A49E3" w:rsidRDefault="00876D91" w:rsidP="00876D91">
      <w:r w:rsidRPr="003A49E3">
        <w:rPr>
          <w:rStyle w:val="Style13ptBold"/>
        </w:rPr>
        <w:t xml:space="preserve">Griffin 6 </w:t>
      </w:r>
      <w:r w:rsidRPr="003A49E3">
        <w:t>[Stephen M. Griffin (Professor in Constitutional Law, Tulane Law School), “Stop Federalism Before It Kills Again: Reflections on Hurricane Katrina”, TULANE UNIVERSITY SCHOOL OF LAW Public Law and Legal Theory Research Paper Series Research Paper No. 06-04 March 2006, https://poseidon01.ssrn.com/delivery.php?ID=407026027094103105084097031123004109116084085079093023074102119105026102117064064010048042116060045034000109120112006099087117060029080019010100095077072110089084080024100095102113085116100100087122069077031120067125101029023077090122102027086072&amp;EXT=pdf]</w:t>
      </w:r>
    </w:p>
    <w:p w:rsidR="00876D91" w:rsidRPr="003A49E3" w:rsidRDefault="00876D91" w:rsidP="00876D91">
      <w:pPr>
        <w:rPr>
          <w:rStyle w:val="StyleUnderline"/>
        </w:rPr>
      </w:pPr>
      <w:r w:rsidRPr="003A49E3">
        <w:rPr>
          <w:sz w:val="16"/>
        </w:rPr>
        <w:t xml:space="preserve">Hurricane </w:t>
      </w:r>
      <w:r w:rsidRPr="003A49E3">
        <w:rPr>
          <w:rStyle w:val="StyleUnderline"/>
        </w:rPr>
        <w:t>Katrina operated like a CT</w:t>
      </w:r>
      <w:r w:rsidRPr="003A49E3">
        <w:rPr>
          <w:sz w:val="16"/>
        </w:rPr>
        <w:t xml:space="preserve"> or MRI </w:t>
      </w:r>
      <w:r w:rsidRPr="003A49E3">
        <w:rPr>
          <w:rStyle w:val="StyleUnderline"/>
        </w:rPr>
        <w:t>scan on governance in the United States and the results were not pretty.</w:t>
      </w:r>
      <w:r w:rsidRPr="003A49E3">
        <w:rPr>
          <w:sz w:val="16"/>
        </w:rPr>
        <w:t xml:space="preserve"> It is widely agreed that </w:t>
      </w:r>
      <w:r w:rsidRPr="003A49E3">
        <w:rPr>
          <w:rStyle w:val="Emphasis"/>
        </w:rPr>
        <w:t>our separated system of federal, state, and local jurisdictions did not work together</w:t>
      </w:r>
      <w:r w:rsidRPr="003A49E3">
        <w:rPr>
          <w:rStyle w:val="StyleUnderline"/>
        </w:rPr>
        <w:t xml:space="preserve"> and did not work well</w:t>
      </w:r>
      <w:r w:rsidRPr="003A49E3">
        <w:rPr>
          <w:sz w:val="16"/>
        </w:rPr>
        <w:t xml:space="preserve">. </w:t>
      </w:r>
      <w:r w:rsidRPr="003A49E3">
        <w:rPr>
          <w:sz w:val="12"/>
          <w:szCs w:val="12"/>
        </w:rPr>
        <w:t>In this short article, I will first survey the harm done by our federal system, then offer some historical perspective on what went wrong, and finally try to analyze what, if anything, we can learn from this experience. Before I proceed, it is necessary to offer some caveats. First, although I consider the role of the constitutional system in what happened during Hurricane Katrina, I do not address the role of constitutional law. That is, I am not addressing the role of the Supreme Court, but rather the structure of government originally created by the Constitution. Second, I’m not asserting that the Constitution was the sole or even primary cause of the disaster, but a contributing cause. Third, by attributing some blame to federalism, I am not suggesting that our system of government needs to be replaced with a non-federal system. I am rather trying to think about how and to what extent our federal structure could be reformed consistent with the Constitution. AN ANATOMY OF KATRINA’S FEDERAL FAILURES On Wednesday, August 31, 2005, two days after Hurricane Katrina made landfall on the Gulf Coast, Secretary of Homeland Security Michael Chertoff held a press conference at which he was asked a question about the chain of command and how conflicts among levels of government are worked out during a national disaster. He responded: “‘[W]e come in to assist local and state authorities. Under the constitution, state and local authorities have the principal first line of response obligation . . . . DHS has the coordinating role, or the managing role . . . . [T]he president has, of course, the ultimate responsibility for all the federal effort here . . . . I want to emphasize the federal government does not supersede the state and local government. We fit . . . in a comprehensive response plan.’”2 Secretary Chertoff was reflecting the official policy of the federal government, as embodied in the “National Response Plan,” adopted in late 2004.3 In the plan (a largely technical document authored by the Department of Homeland Security and meant for the bureaucracy), the emphasis was on having the lowest level of government possible handle disaster response. The plan states under “Planning Assumptions &amp; Considerations”:</w:t>
      </w:r>
      <w:r w:rsidRPr="003A49E3">
        <w:rPr>
          <w:sz w:val="16"/>
        </w:rPr>
        <w:t xml:space="preserve"> “</w:t>
      </w:r>
      <w:r w:rsidRPr="003A49E3">
        <w:rPr>
          <w:rStyle w:val="StyleUnderline"/>
        </w:rPr>
        <w:t>Incidents are typically managed at the lowest possible geographic, organizational, and jurisdictional level</w:t>
      </w:r>
      <w:r w:rsidRPr="003A49E3">
        <w:rPr>
          <w:sz w:val="16"/>
        </w:rPr>
        <w:t xml:space="preserve">.”4 One of the most unusual characteristics of Hurricane </w:t>
      </w:r>
      <w:r w:rsidRPr="003A49E3">
        <w:rPr>
          <w:rStyle w:val="StyleUnderline"/>
        </w:rPr>
        <w:t>Katrina</w:t>
      </w:r>
      <w:r w:rsidRPr="003A49E3">
        <w:rPr>
          <w:sz w:val="16"/>
        </w:rPr>
        <w:t xml:space="preserve"> was how it </w:t>
      </w:r>
      <w:r w:rsidRPr="003A49E3">
        <w:rPr>
          <w:rStyle w:val="StyleUnderline"/>
        </w:rPr>
        <w:t>blasted away nearly all of the local government infrastructure</w:t>
      </w:r>
      <w:r w:rsidRPr="003A49E3">
        <w:rPr>
          <w:sz w:val="16"/>
        </w:rPr>
        <w:t xml:space="preserve"> in New Orleans and on the Mississippi Gulf Coast. It therefore removed the basis on which the National Response Plan was built.5 </w:t>
      </w:r>
      <w:r w:rsidRPr="003A49E3">
        <w:rPr>
          <w:rStyle w:val="StyleUnderline"/>
        </w:rPr>
        <w:t>Katrina challenged assumptions going back many decades as to how the federal structure should operate</w:t>
      </w:r>
      <w:r w:rsidRPr="003A49E3">
        <w:rPr>
          <w:sz w:val="16"/>
        </w:rPr>
        <w:t xml:space="preserve">, </w:t>
      </w:r>
      <w:r w:rsidRPr="003A49E3">
        <w:rPr>
          <w:rStyle w:val="StyleUnderline"/>
        </w:rPr>
        <w:t xml:space="preserve">not just during a crisis, but also in preparing for crisis situations. </w:t>
      </w:r>
      <w:r w:rsidRPr="003A49E3">
        <w:rPr>
          <w:sz w:val="12"/>
          <w:szCs w:val="12"/>
        </w:rPr>
        <w:t>In the immediate aftermath of Hurricane Katrina, journalists and the public began asking why the effort to aid the Gulf Coast floundered so badly. A number of news stories, notably by the Newhouse News Service and New York Times, laid part of the blame on a defective system of governance. The Newhouse News Service story stated that the muddled response to Hurricane Katrina exposed something known by Washington insiders: “For reasons that run deep and probably can’t be fixed, Washington has difficulty making long-range plans, coordinating its actions and tackling the tough political decisions required for swift disaster response and other critical responsibilities.”6 A number of factors were cited: (1) power and authority are fragmented as the framers intended; (2) election cycles mean attention spans are short; (3) bureaucracy stifles initiative; and (4) intense partisan conflict.7 “Chief among the federal government’s structure problems is its division of responsibility, said Paul Light, professor of public service at New York University. ‘It’s built into the Constitution that we have a federal system where states and localities have a lot of responsibility,’ he said. ‘Part of this is embedded in the system that we don’t want a strong federal presence . . . . The founders were clear in wanting to protect citizens from the national government.’”8 An important theme here was that the eighteenth-century federal order persists and has certain effects. In this system, there are separate governments that do not ordinarily share power. If coordinated action is required, everyone has a veto over the outcome of the process before the bargaining starts. Washington Post columnist David Broder wrote of Hurricane Katrina: “The failure to respond to that disaster exposed one of the few real structural weaknesses in our Constitution: a mechanism to coordinate the work of local, state and national governments.”9 News reports showed that a week after Katrina made landfall, local, state and federal officials were still arguing over who was in charge. The New York Times also analyzed the breakdown in the government’s response: “As the city [of New Orleans] bec[ame] paralyzed both by water and by lawlessness, so did the response by government. The fractured division of responsibility – Gov. Blanco controlled state agencies and the National Guard, Mayor Nagin directed city workers and Mr. Brown, the head of FEMA, served as the point man for the federal government – meant no one person was in charge. Americans watching on television saw the often-haggard governor, the voluble mayor and the usually upbeat FEMA chief appear at competing daily press briefings and interviews.”11 And: “The power-sharing arrangement was by design, and as the days wore on, it would prove disastrous. Under the Bush administration, FEMA redefined its role, offering assistance but remaining subordinate to state and local governments. ‘Our typical role is to work with the state in support of local and state agencies,’ said David Passey, a FEMA spokesman.”12</w:t>
      </w:r>
      <w:r w:rsidRPr="003A49E3">
        <w:rPr>
          <w:sz w:val="16"/>
        </w:rPr>
        <w:t xml:space="preserve"> </w:t>
      </w:r>
      <w:r w:rsidRPr="003A49E3">
        <w:rPr>
          <w:rStyle w:val="StyleUnderline"/>
        </w:rPr>
        <w:t>The consequences of this governmental paralysis were appalling human suffering</w:t>
      </w:r>
      <w:r w:rsidRPr="003A49E3">
        <w:rPr>
          <w:sz w:val="16"/>
        </w:rPr>
        <w:t xml:space="preserve">, the humiliation of the U.S. government in the eyes of the nation and the world,13 </w:t>
      </w:r>
      <w:r w:rsidRPr="003A49E3">
        <w:rPr>
          <w:rStyle w:val="StyleUnderline"/>
        </w:rPr>
        <w:t>and delay after delay in the rendering of needed aid. The evacuation of tens of thousands of people from the Louisiana Superdome arena was delayed unnecessarily because the</w:t>
      </w:r>
      <w:r w:rsidRPr="003A49E3">
        <w:rPr>
          <w:sz w:val="16"/>
        </w:rPr>
        <w:t xml:space="preserve"> federal and </w:t>
      </w:r>
      <w:r w:rsidRPr="003A49E3">
        <w:rPr>
          <w:rStyle w:val="StyleUnderline"/>
        </w:rPr>
        <w:t>state governments could not communicate effectively</w:t>
      </w:r>
      <w:r w:rsidRPr="003A49E3">
        <w:rPr>
          <w:sz w:val="16"/>
        </w:rPr>
        <w:t xml:space="preserve"> about who was supposed to provide transportation.14 No effective communication meant that officials were unaware that there were thousands of people at the New Orleans Convention Center without food, water, or medicine.15 The New Orleans police were immediately overwhelmed by the storm16 and military help from the National Guard and U.S. Army was delayed by the slowness of the original federal response and fights over jurisdiction.17 As a result, law and order broke down in New Orleans.18 Part of the problem was that the scale of devastation was vast. During hearings held by the House Select Committee to investigate the federal response, former Federal Emergency Management Agency (FEMA) head Michael Brown stated: “‘[Hurricane </w:t>
      </w:r>
      <w:r w:rsidRPr="003A49E3">
        <w:rPr>
          <w:rStyle w:val="StyleUnderline"/>
        </w:rPr>
        <w:t xml:space="preserve">Katrina] was </w:t>
      </w:r>
      <w:r w:rsidRPr="003A49E3">
        <w:rPr>
          <w:rStyle w:val="Emphasis"/>
        </w:rPr>
        <w:t>beyond the capacity of the state and local governments</w:t>
      </w:r>
      <w:r w:rsidRPr="003A49E3">
        <w:rPr>
          <w:sz w:val="16"/>
        </w:rPr>
        <w:t>, and it was beyond the capacity of FEMA,’ . . . ‘It was the largest natural disaster ever to strike the United States – 92,000 square miles. Logistics were falling apart.’”19 Admiral Timothy Keating, Commander, Northern Command, testified: “’During the first four days, no single organization or agency was in charge of providing a coordinated effort for rescue operations.’”20 In its report, the Committee concluded: “</w:t>
      </w:r>
      <w:r w:rsidRPr="003A49E3">
        <w:rPr>
          <w:rStyle w:val="StyleUnderline"/>
        </w:rPr>
        <w:t>The catastrophic nature of Katrina confirmed once again that the standard ‘reactive’ nature of federal assistance</w:t>
      </w:r>
      <w:r w:rsidRPr="003A49E3">
        <w:rPr>
          <w:sz w:val="16"/>
        </w:rPr>
        <w:t xml:space="preserve">, while appropriate for most disasters, </w:t>
      </w:r>
      <w:r w:rsidRPr="003A49E3">
        <w:rPr>
          <w:rStyle w:val="StyleUnderline"/>
        </w:rPr>
        <w:t xml:space="preserve">does not work during disasters of this scale. </w:t>
      </w:r>
      <w:r w:rsidRPr="003A49E3">
        <w:rPr>
          <w:rStyle w:val="Emphasis"/>
        </w:rPr>
        <w:t>When local and state governments are functionally overwhelmed or incapacitated, the federal government must be prepared to respond proactively.”</w:t>
      </w:r>
      <w:r w:rsidRPr="003A49E3">
        <w:rPr>
          <w:sz w:val="16"/>
        </w:rPr>
        <w:t xml:space="preserve">21 The Committee was referring to what is known as </w:t>
      </w:r>
      <w:r w:rsidRPr="003A49E3">
        <w:rPr>
          <w:rStyle w:val="StyleUnderline"/>
        </w:rPr>
        <w:t>a “pull” system, in which federal authorities wait for state authorities (who are supposed to combine local requests) to request resources in an emergency</w:t>
      </w:r>
      <w:r w:rsidRPr="003A49E3">
        <w:rPr>
          <w:sz w:val="16"/>
        </w:rPr>
        <w:t xml:space="preserve">. This </w:t>
      </w:r>
      <w:r w:rsidRPr="003A49E3">
        <w:rPr>
          <w:rStyle w:val="StyleUnderline"/>
        </w:rPr>
        <w:t>was a fundamental assumption of the National Response Plan</w:t>
      </w:r>
      <w:r w:rsidRPr="003A49E3">
        <w:rPr>
          <w:sz w:val="16"/>
        </w:rPr>
        <w:t xml:space="preserve">.22 Hurricane </w:t>
      </w:r>
      <w:r w:rsidRPr="003A49E3">
        <w:rPr>
          <w:rStyle w:val="StyleUnderline"/>
        </w:rPr>
        <w:t>Katrina posed multiple challenges for this philosoph</w:t>
      </w:r>
      <w:r w:rsidRPr="003A49E3">
        <w:rPr>
          <w:sz w:val="16"/>
        </w:rPr>
        <w:t xml:space="preserve">y, ultimately grounded in values of federalism. Because local governments and communications had been wiped out, </w:t>
      </w:r>
      <w:r w:rsidRPr="003A49E3">
        <w:rPr>
          <w:rStyle w:val="StyleUnderline"/>
        </w:rPr>
        <w:t>state authorities did not know what to request. The extent of the crisis meant that state officials were themselves overwhelmed and unable to cope.</w:t>
      </w:r>
      <w:r w:rsidRPr="003A49E3">
        <w:rPr>
          <w:sz w:val="16"/>
        </w:rPr>
        <w:t xml:space="preserve">23 The Committee noted that </w:t>
      </w:r>
      <w:r w:rsidRPr="003A49E3">
        <w:rPr>
          <w:rStyle w:val="StyleUnderline"/>
        </w:rPr>
        <w:t xml:space="preserve">a “push” system, in which federal authorities try to anticipate state needs in advance of a storm, is not a new concept, </w:t>
      </w:r>
      <w:r w:rsidRPr="003A49E3">
        <w:rPr>
          <w:sz w:val="16"/>
        </w:rPr>
        <w:t xml:space="preserve">but it has rarely been tried.24 As these sources indicate, </w:t>
      </w:r>
      <w:r w:rsidRPr="003A49E3">
        <w:rPr>
          <w:rStyle w:val="StyleUnderline"/>
        </w:rPr>
        <w:t>most of the worry over federalism expressed in Katrina’s wake had to do with the response to the immediate aftermath. Less noticed was the role of federalism in the levee and communications failures that led to the drowning of New Orleans</w:t>
      </w:r>
      <w:r w:rsidRPr="003A49E3">
        <w:rPr>
          <w:sz w:val="16"/>
        </w:rPr>
        <w:t>. The levees that failed so spectacularly in New Orleans were the result of a long-term federal project, the Lake Pontchartrain and Vicinity Hurricane Protection Project begun after Hurricane Betsy in 1965.25 This was a joint federal, state, and local effort with shared costs.26 After the U.S. Army Corps of Engineers (USACE) built the levees, they were turned over to local sponsors.27 Different parts of the Pontchartrain project “were turned over to four different local sponsors – to include the Orleans, East Jefferson, Lake Borgne, and Pontchartrain levee districts. In addition, there are separate water and sewer districts that are responsible for maintaining pumping stations.”28 USACE had doubts about this, but fragmentation was what local authorities preferred.29 According to USACE, multiple authorities meant that when different elements of the protection plan came together, “‘the weakest (or lowest) segment or element controlled the overall performance.’”30 Raymond Seed, Professor of Civil and Environmental Engineering at the University of California, Berkeley stated, “</w:t>
      </w:r>
      <w:r w:rsidRPr="003A49E3">
        <w:rPr>
          <w:rStyle w:val="Emphasis"/>
        </w:rPr>
        <w:t>No one is in charge</w:t>
      </w:r>
      <w:r w:rsidRPr="003A49E3">
        <w:rPr>
          <w:rStyle w:val="StyleUnderline"/>
        </w:rPr>
        <w:t>. You have got multiple agencies, multiple organizations, some of whom aren’t on speaking terms with each other, sharing responsibilities for public safety</w:t>
      </w:r>
      <w:r w:rsidRPr="003A49E3">
        <w:rPr>
          <w:sz w:val="16"/>
        </w:rPr>
        <w:t xml:space="preserve">.” 31 This meant that levee boards could oppose measures that could have made the levees safer.32 According to the House Committee, </w:t>
      </w:r>
      <w:r w:rsidRPr="003A49E3">
        <w:rPr>
          <w:rStyle w:val="StyleUnderline"/>
        </w:rPr>
        <w:t>part of the problem with communications was the failure of state and local authorities to use federal dollars effectively to develop interoperable communications. When the crisis hit, different agencies could not communicate with one another due to different types of systems</w:t>
      </w:r>
      <w:r w:rsidRPr="003A49E3">
        <w:rPr>
          <w:sz w:val="16"/>
        </w:rPr>
        <w:t xml:space="preserve">.33 This is a general problem in the United States: “A Conference of Mayors 2004 survey of 192 cities showed 44 percent reported an accident within the preceding year in which the lack of interoperable communications made response difficult; 49 percent of cities are not interoperable with state police; 60 percent are not interoperable with their state emergency operations centers; and 83 percent are not interoperable with the federal law enforcement agencies.”34 But the Committee found that </w:t>
      </w:r>
      <w:r w:rsidRPr="003A49E3">
        <w:rPr>
          <w:rStyle w:val="StyleUnderline"/>
        </w:rPr>
        <w:t>the main problem with achieving interoperability was</w:t>
      </w:r>
      <w:r w:rsidRPr="003A49E3">
        <w:rPr>
          <w:sz w:val="16"/>
        </w:rPr>
        <w:t xml:space="preserve"> not lack of funding, but rather </w:t>
      </w:r>
      <w:r w:rsidRPr="003A49E3">
        <w:rPr>
          <w:rStyle w:val="Emphasis"/>
        </w:rPr>
        <w:t>agreement and planning across state and local jurisdictions.</w:t>
      </w:r>
      <w:r w:rsidRPr="003A49E3">
        <w:rPr>
          <w:sz w:val="16"/>
        </w:rPr>
        <w:t>35</w:t>
      </w:r>
      <w:r w:rsidRPr="003A49E3">
        <w:rPr>
          <w:rStyle w:val="StyleUnderline"/>
        </w:rPr>
        <w:t xml:space="preserve"> Federalism</w:t>
      </w:r>
      <w:r w:rsidRPr="003A49E3">
        <w:rPr>
          <w:sz w:val="16"/>
        </w:rPr>
        <w:t xml:space="preserve"> in terms of local control </w:t>
      </w:r>
      <w:r w:rsidRPr="003A49E3">
        <w:rPr>
          <w:rStyle w:val="StyleUnderline"/>
        </w:rPr>
        <w:t>reared its ugly side soon after the storm passed.</w:t>
      </w:r>
      <w:r w:rsidRPr="003A49E3">
        <w:rPr>
          <w:sz w:val="16"/>
        </w:rPr>
        <w:t xml:space="preserve"> To assist evacuees from New Orleans, particularly those who were renters, </w:t>
      </w:r>
      <w:r w:rsidRPr="003A49E3">
        <w:rPr>
          <w:rStyle w:val="StyleUnderline"/>
        </w:rPr>
        <w:t>FEMA wanted to set up large towns of mobile homes in Louisiana parishes out of the disaster zone</w:t>
      </w:r>
      <w:r w:rsidRPr="003A49E3">
        <w:rPr>
          <w:sz w:val="16"/>
        </w:rPr>
        <w:t xml:space="preserve">. To help meet this goal, FEMA ordered thousands of mobile homes.36 </w:t>
      </w:r>
      <w:r w:rsidRPr="003A49E3">
        <w:rPr>
          <w:rStyle w:val="StyleUnderline"/>
        </w:rPr>
        <w:t>But the parishes refused</w:t>
      </w:r>
      <w:r w:rsidRPr="003A49E3">
        <w:rPr>
          <w:sz w:val="16"/>
        </w:rPr>
        <w:t xml:space="preserve">, often citing concerns about the behavior of the (mostly African-American) former residents of New Orleans.37 Racial stereotypes were not far below the surface in these public debates. </w:t>
      </w:r>
      <w:r w:rsidRPr="003A49E3">
        <w:rPr>
          <w:rStyle w:val="StyleUnderline"/>
        </w:rPr>
        <w:t>So the mobile homes sat empty</w:t>
      </w:r>
      <w:r w:rsidRPr="003A49E3">
        <w:rPr>
          <w:sz w:val="16"/>
        </w:rPr>
        <w:t xml:space="preserve"> in (ironically) Hope, Arkansas.38 </w:t>
      </w:r>
      <w:r w:rsidRPr="003A49E3">
        <w:rPr>
          <w:rStyle w:val="StyleUnderline"/>
        </w:rPr>
        <w:t>All of these melancholy examples of governmental failure tell us something valuable about the nature of federalism.</w:t>
      </w:r>
      <w:r w:rsidRPr="003A49E3">
        <w:rPr>
          <w:sz w:val="16"/>
        </w:rPr>
        <w:t xml:space="preserve"> Federalism is not simply about the sheer fact of the existence of federal and state governments. Federalism is also about localism. Despite being dependent for their legal authority on state governments, local governments have substantial legal and political authority. </w:t>
      </w:r>
      <w:r w:rsidRPr="003A49E3">
        <w:rPr>
          <w:rStyle w:val="StyleUnderline"/>
        </w:rPr>
        <w:t>Federal disaster policy has been based formally on the idea that local governments know local conditions best. Hence, the requirement that t</w:t>
      </w:r>
      <w:r w:rsidRPr="003A49E3">
        <w:rPr>
          <w:rStyle w:val="Emphasis"/>
        </w:rPr>
        <w:t>he federal government wait patiently as state governments collate local requests</w:t>
      </w:r>
      <w:r w:rsidRPr="003A49E3">
        <w:rPr>
          <w:rStyle w:val="StyleUnderline"/>
        </w:rPr>
        <w:t xml:space="preserve"> in time of disaster. </w:t>
      </w:r>
      <w:r w:rsidRPr="003A49E3">
        <w:rPr>
          <w:sz w:val="16"/>
        </w:rPr>
        <w:t xml:space="preserve">Consider also the concealed assumption that the federal system must be a certain way because it has always been that way. From this point of view, we may be struggling with the legacy of an eighteenth century constitutional system, but at least it is a system that the founding generation designed and thought was well-justified. Among other effects, this saves officials from having to fully confront their own responsibility for how the system is run. Finally, consider how these examples suggest that </w:t>
      </w:r>
      <w:r w:rsidRPr="003A49E3">
        <w:rPr>
          <w:rStyle w:val="StyleUnderline"/>
        </w:rPr>
        <w:t>federalism is an instance of the historic American commitment to the near-maximum fragmentation of governmental authority.</w:t>
      </w:r>
      <w:r w:rsidRPr="003A49E3">
        <w:rPr>
          <w:sz w:val="16"/>
        </w:rPr>
        <w:t xml:space="preserve"> There was no inherent reason, for example, why levee board boundaries had to coincide with parish boundaries. Levees and floodwalls extend over city and parish boundaries in order to protect flood plains whose limits are determined by the natural environment, not politics. Similarly, </w:t>
      </w:r>
      <w:r w:rsidRPr="003A49E3">
        <w:rPr>
          <w:rStyle w:val="StyleUnderline"/>
        </w:rPr>
        <w:t>there was no justification for allowing local and state authorities to fight for years over who was going to buy which communications system.</w:t>
      </w:r>
      <w:r w:rsidRPr="003A49E3">
        <w:rPr>
          <w:sz w:val="16"/>
        </w:rPr>
        <w:t xml:space="preserve"> Indeed, </w:t>
      </w:r>
      <w:r w:rsidRPr="003A49E3">
        <w:rPr>
          <w:rStyle w:val="StyleUnderline"/>
        </w:rPr>
        <w:t xml:space="preserve">they would not have been able to fight at all were it not for the federal dollars they were receiving. </w:t>
      </w:r>
      <w:r w:rsidRPr="003A49E3">
        <w:rPr>
          <w:rStyle w:val="Emphasis"/>
        </w:rPr>
        <w:t>This is a national problem and can only be solved by a national mandate</w:t>
      </w:r>
      <w:r w:rsidRPr="003A49E3">
        <w:rPr>
          <w:rStyle w:val="StyleUnderline"/>
        </w:rPr>
        <w:t xml:space="preserve">. </w:t>
      </w:r>
      <w:r w:rsidRPr="003A49E3">
        <w:rPr>
          <w:sz w:val="16"/>
        </w:rPr>
        <w:t xml:space="preserve">NATURAL DISASTERS IN FEDERAL HISTORY If more intergovernmental coordination is the answer to the problems exposed by Hurricane Katrina, the founding generation as well as contemporary constitutional scholars might reply that effective coordination of all levels of government was not the point of the original constitutional plan. From the point of view of the eighteenth century, a “coordinated” response by all levels of government to a policy problem poses a great risk of tyranny. What of </w:t>
      </w:r>
      <w:r w:rsidRPr="003A49E3">
        <w:rPr>
          <w:rStyle w:val="StyleUnderline"/>
        </w:rPr>
        <w:t>natural disasters</w:t>
      </w:r>
      <w:r w:rsidRPr="003A49E3">
        <w:rPr>
          <w:sz w:val="16"/>
        </w:rPr>
        <w:t xml:space="preserve">, events that </w:t>
      </w:r>
      <w:r w:rsidRPr="003A49E3">
        <w:rPr>
          <w:rStyle w:val="StyleUnderline"/>
        </w:rPr>
        <w:t>are</w:t>
      </w:r>
      <w:r w:rsidRPr="003A49E3">
        <w:rPr>
          <w:sz w:val="16"/>
        </w:rPr>
        <w:t xml:space="preserve"> nearly </w:t>
      </w:r>
      <w:r w:rsidRPr="003A49E3">
        <w:rPr>
          <w:rStyle w:val="StyleUnderline"/>
        </w:rPr>
        <w:t>by definition beyond the capacity of state and local governments</w:t>
      </w:r>
      <w:r w:rsidRPr="003A49E3">
        <w:rPr>
          <w:sz w:val="16"/>
        </w:rPr>
        <w:t xml:space="preserve">? Here we encounter a reality that has been made more familiar by works such as John Barry’s Rising Tide, a popular history of the vast flooding unleashed by the Mississippi River in 1927.39 That is, </w:t>
      </w:r>
      <w:r w:rsidRPr="003A49E3">
        <w:rPr>
          <w:rStyle w:val="StyleUnderline"/>
        </w:rPr>
        <w:t>it took many decades and repeated disasters to convince national officials,</w:t>
      </w:r>
      <w:r w:rsidRPr="003A49E3">
        <w:rPr>
          <w:sz w:val="16"/>
        </w:rPr>
        <w:t xml:space="preserve"> including the President, </w:t>
      </w:r>
      <w:r w:rsidRPr="003A49E3">
        <w:rPr>
          <w:rStyle w:val="StyleUnderline"/>
        </w:rPr>
        <w:t>that the federal government had a role to play in alleviating the effects of natural disasters.</w:t>
      </w:r>
      <w:r w:rsidRPr="003A49E3">
        <w:rPr>
          <w:sz w:val="16"/>
        </w:rPr>
        <w:t xml:space="preserve"> </w:t>
      </w:r>
      <w:r w:rsidRPr="003A49E3">
        <w:rPr>
          <w:sz w:val="12"/>
          <w:szCs w:val="12"/>
        </w:rPr>
        <w:t>For much of American history, victims of natural disasters were pretty much on their own.40 Barry notes that in the late nineteenth century, “President Grover Cleveland, a Democrat, had vetoed an emergency appropriation of $10,000 for drought victims in Texas, declaring that the government had no ‘warrant in the Constitution . . . to indulge a benevolent and charitable sentiment through the appropriation of public funds . . . [for] relief of individual suffering which is in no manner properly related to the public service.’”41 As a matter of policy at least, the federal government was not concerned with whether U.S. citizens starved or died from lack of food, water, or medical care after a natural disaster. It was certainly not concerned with providing financial assistance so that they could get back on their feet.42 That was a matter for private relief efforts and whatever local officials had on hand. Part of the point of Barry’s book is that the provision of federal assistance after the 1927 flood and the assumption of federal responsibility for flood control along the Mississippi River represented a great change in the American system of governance.43 Barry might be exaggerating somewhat, but his book does provide evidence for something historians and legal scholars have long emphasized – that the twentieth century saw a major change in the constitutional order, one involving greater federal involvement in matters previously jealously guarded by state and local governments. The change is usually attributed to the Great Depression and the New Deal period, although Barry’s work shows that change was in the air even in the 1920s. Most of us have grown up in a world in which federal assistance in time of disaster is taken for granted. Consider the primary conclusion of the House Select Committee: “Our investigation revealed that Katrina was a national failure, an abdication of the most solemn obligation to provide for the common welfare.”44 This conclusion implies that the nation fell short on a key constitutional commitment. But is this conclusion consistent with historic understandings of federalism? To put this in a more pointed way, when did the national government formally commit itself to having primary responsibility for the welfare of the people of the states? Of course, the Committee could not point to a constitutional amendment or a widely understood legal commitment originating from the Preamble to the Constitution. The Committee report is quite revealing on this score. As noted above, the Committee argued that</w:t>
      </w:r>
      <w:r w:rsidRPr="003A49E3">
        <w:rPr>
          <w:sz w:val="16"/>
        </w:rPr>
        <w:t xml:space="preserve"> </w:t>
      </w:r>
      <w:r w:rsidRPr="003A49E3">
        <w:rPr>
          <w:rStyle w:val="StyleUnderline"/>
        </w:rPr>
        <w:t>the federal government must respond “proactively”</w:t>
      </w:r>
      <w:r w:rsidRPr="003A49E3">
        <w:rPr>
          <w:sz w:val="16"/>
        </w:rPr>
        <w:t xml:space="preserve">45 </w:t>
      </w:r>
      <w:r w:rsidRPr="003A49E3">
        <w:rPr>
          <w:rStyle w:val="StyleUnderline"/>
        </w:rPr>
        <w:t>to a disaster like Katrina</w:t>
      </w:r>
      <w:r w:rsidRPr="003A49E3">
        <w:rPr>
          <w:sz w:val="16"/>
        </w:rPr>
        <w:t xml:space="preserve">. Yet when discussing the military’s role, the Committee made this general remark: “The Select Committee does not believe there is a simple answer to improving state and federal integration. Local control and state sovereignty are important principles rooted in the nation’s birth that cannot be discarded merely to achieve more efficient joint military operations on American soil.”46 Thus, the Committee’s report points ultimately in two directions – both toward greater federal responsibility in time of national catastrophe and toward a continued essential role for state and local governments. How could it be otherwise? </w:t>
      </w:r>
      <w:r w:rsidRPr="003A49E3">
        <w:rPr>
          <w:rStyle w:val="StyleUnderline"/>
        </w:rPr>
        <w:t xml:space="preserve">The Committee could not by itself surmount the conflicts inherent in American federalism. </w:t>
      </w:r>
      <w:r w:rsidRPr="003A49E3">
        <w:rPr>
          <w:sz w:val="16"/>
        </w:rPr>
        <w:t xml:space="preserve">Why was the Committee confused in this way? The answer lies in the process of constitutional change.47 When it criticized the national response, the Committee invoked a value system that was a product of informal twentieth century constitutional change and was not implied by anything in the text of the Constitution. This kind of criticism would not have occurred to anyone in the eighteenth or nineteenth centuries. During the twentieth century and especially during the New Deal, the constitutional order changed in a somewhat helter-skelter unplanned fashion. Certainly no constitutional amendment was approved that might have provided firm legitimacy and guidance to the federal government’s new power. The formal structure of American federalism remained intact. And so </w:t>
      </w:r>
      <w:r w:rsidRPr="003A49E3">
        <w:rPr>
          <w:rStyle w:val="StyleUnderline"/>
        </w:rPr>
        <w:t xml:space="preserve">it is still the case that </w:t>
      </w:r>
      <w:r w:rsidRPr="003A49E3">
        <w:rPr>
          <w:rStyle w:val="Emphasis"/>
        </w:rPr>
        <w:t>when natural disasters strike, the divided power of the federal structure presents a coordination problem.</w:t>
      </w:r>
      <w:r w:rsidRPr="003A49E3">
        <w:rPr>
          <w:rStyle w:val="StyleUnderline"/>
        </w:rPr>
        <w:t xml:space="preserve"> </w:t>
      </w:r>
      <w:r w:rsidRPr="003A49E3">
        <w:rPr>
          <w:sz w:val="16"/>
        </w:rPr>
        <w:t xml:space="preserve">The kind of coordination that had to occur to avoid the Katrina disaster requires long-term planning before the event. </w:t>
      </w:r>
      <w:r w:rsidRPr="003A49E3">
        <w:rPr>
          <w:rStyle w:val="StyleUnderline"/>
        </w:rPr>
        <w:t xml:space="preserve">The American </w:t>
      </w:r>
      <w:r w:rsidRPr="003A49E3">
        <w:rPr>
          <w:sz w:val="16"/>
        </w:rPr>
        <w:t xml:space="preserve">constitutional </w:t>
      </w:r>
      <w:r w:rsidRPr="003A49E3">
        <w:rPr>
          <w:rStyle w:val="StyleUnderline"/>
        </w:rPr>
        <w:t>system makes taking intergovernmental action difficult and complex.</w:t>
      </w:r>
      <w:r w:rsidRPr="003A49E3">
        <w:rPr>
          <w:sz w:val="16"/>
        </w:rPr>
        <w:t xml:space="preserve"> The process of coordinating governments can take years. In many ways, the government was just at the beginning of that process at the time of Katrina,48 although we are now four years distant from the terrorist attacks of September 11, 2001 that set the latest round of disaster coordination in motion. </w:t>
      </w:r>
      <w:r w:rsidRPr="003A49E3">
        <w:rPr>
          <w:rStyle w:val="StyleUnderline"/>
        </w:rPr>
        <w:t>Suppose</w:t>
      </w:r>
      <w:r w:rsidRPr="003A49E3">
        <w:rPr>
          <w:sz w:val="16"/>
        </w:rPr>
        <w:t xml:space="preserve">, however, </w:t>
      </w:r>
      <w:r w:rsidRPr="003A49E3">
        <w:rPr>
          <w:rStyle w:val="StyleUnderline"/>
        </w:rPr>
        <w:t>that we don’t have the luxury of taking the time to satisfy every official with a veto. This is the key point of tension between what contemporary governance demands</w:t>
      </w:r>
      <w:r w:rsidRPr="003A49E3">
        <w:rPr>
          <w:sz w:val="16"/>
        </w:rPr>
        <w:t xml:space="preserve"> and what the Constitution permits. The kind of limited change that occurred in 1927 can take us only so far. </w:t>
      </w:r>
      <w:r w:rsidRPr="003A49E3">
        <w:rPr>
          <w:rStyle w:val="StyleUnderline"/>
        </w:rPr>
        <w:t>What Hurricane Katrina showed was that even after decades of experience with natural disasters, the federal and state governments were still uncoordinated and unprepared.</w:t>
      </w:r>
      <w:r w:rsidRPr="003A49E3">
        <w:rPr>
          <w:sz w:val="16"/>
        </w:rPr>
        <w:t xml:space="preserve"> The reasons they were unprepared go to the heart of the constitutional order. FEDERAL LESSONS </w:t>
      </w:r>
      <w:r w:rsidRPr="003A49E3">
        <w:rPr>
          <w:rStyle w:val="StyleUnderline"/>
        </w:rPr>
        <w:t xml:space="preserve">Unless we learn some lessons, </w:t>
      </w:r>
      <w:r w:rsidRPr="003A49E3">
        <w:rPr>
          <w:rStyle w:val="Emphasis"/>
        </w:rPr>
        <w:t xml:space="preserve">Katrina will happen again. It may be a massive earthquake, an influenza pandemic, a terrorist attack, or even another hurricane, but the same ill-coordinated response </w:t>
      </w:r>
      <w:r w:rsidRPr="003A49E3">
        <w:rPr>
          <w:rStyle w:val="StyleUnderline"/>
        </w:rPr>
        <w:t>will indeed happen again unless some attention is paid to the</w:t>
      </w:r>
      <w:r w:rsidRPr="003A49E3">
        <w:rPr>
          <w:sz w:val="16"/>
        </w:rPr>
        <w:t xml:space="preserve"> constitutional and institutional </w:t>
      </w:r>
      <w:r w:rsidRPr="003A49E3">
        <w:rPr>
          <w:rStyle w:val="StyleUnderline"/>
        </w:rPr>
        <w:t xml:space="preserve">lessons of Katrina. </w:t>
      </w:r>
      <w:r w:rsidRPr="003A49E3">
        <w:rPr>
          <w:rStyle w:val="Emphasis"/>
        </w:rPr>
        <w:t>We need to “stop federalism” before it kills again.</w:t>
      </w:r>
      <w:r w:rsidRPr="003A49E3">
        <w:rPr>
          <w:sz w:val="16"/>
        </w:rPr>
        <w:t xml:space="preserve"> That is, </w:t>
      </w:r>
      <w:r w:rsidRPr="003A49E3">
        <w:rPr>
          <w:rStyle w:val="StyleUnderline"/>
        </w:rPr>
        <w:t xml:space="preserve">we need to stop our customary thinking about what federalism requires in order to prevent another horrific loss of life and property. </w:t>
      </w:r>
      <w:r w:rsidRPr="003A49E3">
        <w:rPr>
          <w:sz w:val="12"/>
          <w:szCs w:val="12"/>
        </w:rPr>
        <w:t>First, let’s approach the difficult questions left by the legacy of decades of informal constitutional change not reflected in the text of the Constitution. These changes mean that there is no real sense in which we can act to preserve and extend eighteenth century federal values. Much of the formal institutional structure is there (but not all – see the Fourteenth and Seventeenth Amendments), but its meaning has been altered by informal constitutional change, most of which occurred in the twentieth century. So if we sound the call, as the House Committee did, for remaining faithful to the values of eighteenth century federalism, we become unthinking believers in an ideology that does not relate to contemporary reality. Moreover, the formal structure that does carry over from the eighteenth century is misleading because it has been supplemented and subtly altered by continuous institutional change. The federal system as it exists today is our system, not that of the founding generation. “We” – generations still alive – created it and we are continuing to change it. The best example during the Bush administration was the No Child Left Behind Act,49 legislation that involved an unprecedented intrusion into a subject, education, that everyone used to agree should be left to the states – at least left to the states for most of American history.50 In any event, if this system is ours, we are responsible for its successful operation and we can decide to change it for good and sufficient reasons.</w:t>
      </w:r>
      <w:r w:rsidRPr="003A49E3">
        <w:rPr>
          <w:sz w:val="16"/>
        </w:rPr>
        <w:t xml:space="preserve"> </w:t>
      </w:r>
      <w:r w:rsidRPr="003A49E3">
        <w:rPr>
          <w:rStyle w:val="StyleUnderline"/>
        </w:rPr>
        <w:t>There is nothing</w:t>
      </w:r>
      <w:r w:rsidRPr="003A49E3">
        <w:rPr>
          <w:sz w:val="16"/>
        </w:rPr>
        <w:t xml:space="preserve"> in the Constitution </w:t>
      </w:r>
      <w:r w:rsidRPr="003A49E3">
        <w:rPr>
          <w:rStyle w:val="StyleUnderline"/>
        </w:rPr>
        <w:t>to prevent us from doing better the next time. We can stop traditional federalist ways of thinking in order to prevent disasters and aid disaster victims when the worst occurs.</w:t>
      </w:r>
      <w:r w:rsidRPr="003A49E3">
        <w:rPr>
          <w:sz w:val="16"/>
        </w:rPr>
        <w:t xml:space="preserve"> An obvious place to start, one that has occurred to both the White House and the House Select Committee, is with the assumption that the initiative should lie with state and local governments and that the federal government should wait until their help is requested. </w:t>
      </w:r>
      <w:r w:rsidRPr="003A49E3">
        <w:rPr>
          <w:rStyle w:val="StyleUnderline"/>
        </w:rPr>
        <w:t>The federal government</w:t>
      </w:r>
      <w:r w:rsidRPr="003A49E3">
        <w:rPr>
          <w:sz w:val="16"/>
        </w:rPr>
        <w:t xml:space="preserve"> already had installations, resources and personnel in the New Orleans area prior to Katrina and </w:t>
      </w:r>
      <w:r w:rsidRPr="003A49E3">
        <w:rPr>
          <w:rStyle w:val="StyleUnderline"/>
        </w:rPr>
        <w:t>could have moved far more aggressively on its own to render assistance. Only previous national policy, based</w:t>
      </w:r>
      <w:r w:rsidRPr="003A49E3">
        <w:rPr>
          <w:sz w:val="16"/>
        </w:rPr>
        <w:t xml:space="preserve"> not on the Constitution itself, but </w:t>
      </w:r>
      <w:r w:rsidRPr="003A49E3">
        <w:rPr>
          <w:rStyle w:val="StyleUnderline"/>
        </w:rPr>
        <w:t xml:space="preserve">on a sense of constitutional protocol, stood in the way. </w:t>
      </w:r>
    </w:p>
    <w:p w:rsidR="00876D91" w:rsidRPr="003A49E3" w:rsidRDefault="00876D91" w:rsidP="00876D91">
      <w:pPr>
        <w:pStyle w:val="Heading4"/>
      </w:pPr>
      <w:r w:rsidRPr="003A49E3">
        <w:t>Natural disasters cause extinction – outweighs war.</w:t>
      </w:r>
    </w:p>
    <w:p w:rsidR="00876D91" w:rsidRPr="003A49E3" w:rsidRDefault="00876D91" w:rsidP="00876D91">
      <w:pPr>
        <w:rPr>
          <w:rFonts w:asciiTheme="minorHAnsi" w:hAnsiTheme="minorHAnsi"/>
          <w:sz w:val="16"/>
        </w:rPr>
      </w:pPr>
      <w:r w:rsidRPr="003A49E3">
        <w:rPr>
          <w:rStyle w:val="Style13ptBold"/>
        </w:rPr>
        <w:t>Sid-Ahmed 5</w:t>
      </w:r>
      <w:r w:rsidRPr="003A49E3">
        <w:rPr>
          <w:rFonts w:asciiTheme="minorHAnsi" w:hAnsiTheme="minorHAnsi"/>
        </w:rPr>
        <w:t xml:space="preserve"> </w:t>
      </w:r>
      <w:r w:rsidRPr="003A49E3">
        <w:t xml:space="preserve">[Mohamed, Al-Ahram Weekly Editor, Jan 6, “The post-earthquake world,” http://weekly.ahram.org.eg/2005/724/op3.htm] </w:t>
      </w:r>
    </w:p>
    <w:p w:rsidR="00876D91" w:rsidRPr="003A49E3" w:rsidRDefault="00876D91" w:rsidP="00876D91">
      <w:pPr>
        <w:rPr>
          <w:rFonts w:cs="Calibri"/>
          <w:sz w:val="16"/>
        </w:rPr>
      </w:pPr>
      <w:r w:rsidRPr="003A49E3">
        <w:rPr>
          <w:rFonts w:cs="Calibri"/>
          <w:sz w:val="16"/>
        </w:rPr>
        <w:t xml:space="preserve">The human species has never been exposed to a natural upheaval of this magnitude within living memory. What happened in South Asia is the ecological equivalent of 9/11. Ecological problems like global warming and </w:t>
      </w:r>
      <w:r w:rsidRPr="003A49E3">
        <w:rPr>
          <w:rStyle w:val="UnderlineChar"/>
          <w:rFonts w:cs="Calibri"/>
        </w:rPr>
        <w:t xml:space="preserve">climatic disturbances in general threaten to make our natural habitat unfit for human life. The </w:t>
      </w:r>
      <w:r w:rsidRPr="003A49E3">
        <w:rPr>
          <w:rStyle w:val="BoldUnderlineChar"/>
          <w:rFonts w:eastAsia="Calibri" w:cs="Calibri"/>
        </w:rPr>
        <w:t>extinction of the species has become a very real possibility</w:t>
      </w:r>
      <w:r w:rsidRPr="003A49E3">
        <w:rPr>
          <w:rFonts w:cs="Calibri"/>
          <w:sz w:val="16"/>
        </w:rPr>
        <w:t xml:space="preserve">, whether by our own hand or </w:t>
      </w:r>
      <w:r w:rsidRPr="003A49E3">
        <w:rPr>
          <w:rStyle w:val="BoldUnderlineChar"/>
          <w:rFonts w:eastAsia="Calibri" w:cs="Calibri"/>
        </w:rPr>
        <w:t>as a result of natural disasters</w:t>
      </w:r>
      <w:r w:rsidRPr="003A49E3">
        <w:rPr>
          <w:rFonts w:cs="Calibri"/>
          <w:sz w:val="16"/>
        </w:rPr>
        <w:t xml:space="preserve"> of a much greater magnitude than the Indian Ocean earthquake and the killer waves it spawned. Human civilisation has developed in the hope that Man will be able to reach welfare and prosperity on earth for everybody. But now things seem to be moving in the opposite direction, exposing planet Earth to the end of its role as a nurturing place for human life. Today, </w:t>
      </w:r>
      <w:r w:rsidRPr="003A49E3">
        <w:rPr>
          <w:rStyle w:val="BoldUnderlineChar"/>
          <w:rFonts w:eastAsia="Calibri" w:cs="Calibri"/>
        </w:rPr>
        <w:t>human conflicts</w:t>
      </w:r>
      <w:r w:rsidRPr="003A49E3">
        <w:rPr>
          <w:rFonts w:cs="Calibri"/>
          <w:sz w:val="16"/>
        </w:rPr>
        <w:t xml:space="preserve"> have become less of a threat than the confrontation between Man and Nature. At least they </w:t>
      </w:r>
      <w:r w:rsidRPr="003A49E3">
        <w:rPr>
          <w:rStyle w:val="BoldUnderlineChar"/>
          <w:rFonts w:eastAsia="Calibri" w:cs="Calibri"/>
        </w:rPr>
        <w:t>are less likely to bring about the end of the human species</w:t>
      </w:r>
      <w:r w:rsidRPr="003A49E3">
        <w:rPr>
          <w:rStyle w:val="UnderlineChar"/>
          <w:rFonts w:cs="Calibri"/>
        </w:rPr>
        <w:t xml:space="preserve">. The reactions of Nature </w:t>
      </w:r>
      <w:r w:rsidRPr="003A49E3">
        <w:rPr>
          <w:rFonts w:cs="Calibri"/>
          <w:sz w:val="16"/>
        </w:rPr>
        <w:t xml:space="preserve">as a result of its exposure to the onslaughts of human societies </w:t>
      </w:r>
      <w:r w:rsidRPr="003A49E3">
        <w:rPr>
          <w:rStyle w:val="UnderlineChar"/>
          <w:rFonts w:cs="Calibri"/>
        </w:rPr>
        <w:t>have become more important in determining the fate of the human species</w:t>
      </w:r>
      <w:r w:rsidRPr="003A49E3">
        <w:rPr>
          <w:rFonts w:cs="Calibri"/>
          <w:sz w:val="16"/>
        </w:rPr>
        <w:t xml:space="preserve"> than any harm it can inflict on itself. </w:t>
      </w:r>
      <w:r w:rsidRPr="003A49E3">
        <w:rPr>
          <w:rStyle w:val="UnderlineChar"/>
          <w:rFonts w:cs="Calibri"/>
        </w:rPr>
        <w:t>Until recently, the threat Nature represented was perceived as likely to arise only in the long run</w:t>
      </w:r>
      <w:r w:rsidRPr="003A49E3">
        <w:rPr>
          <w:rFonts w:cs="Calibri"/>
          <w:sz w:val="16"/>
        </w:rPr>
        <w:t xml:space="preserve">, related for instance to how global warming would affect life on our planet. Such a threat could take decades, even centuries, to reach a critical level. </w:t>
      </w:r>
      <w:r w:rsidRPr="003A49E3">
        <w:rPr>
          <w:rStyle w:val="UnderlineChar"/>
          <w:rFonts w:cs="Calibri"/>
        </w:rPr>
        <w:t>This perception has changed following the devastating earthquake and tsunamis</w:t>
      </w:r>
      <w:r w:rsidRPr="003A49E3">
        <w:rPr>
          <w:rFonts w:cs="Calibri"/>
          <w:sz w:val="16"/>
        </w:rPr>
        <w:t xml:space="preserve"> that hit the coastal regions of South Asia and, less violently, of East Africa, on 26 December. </w:t>
      </w:r>
      <w:r w:rsidRPr="003A49E3">
        <w:rPr>
          <w:rStyle w:val="StyleUnderline"/>
        </w:rPr>
        <w:t>This cataclysmic event has underscored the vulnerability of our world before the wrath of Nature</w:t>
      </w:r>
      <w:r w:rsidRPr="003A49E3">
        <w:rPr>
          <w:rFonts w:cs="Calibri"/>
          <w:sz w:val="16"/>
        </w:rPr>
        <w:t xml:space="preserve"> and shaken the sanguine belief that the end of the world is a long way away. </w:t>
      </w:r>
      <w:r w:rsidRPr="003A49E3">
        <w:rPr>
          <w:rStyle w:val="UnderlineChar"/>
          <w:rFonts w:cs="Calibri"/>
        </w:rPr>
        <w:t>Gone are the days when we could comfort ourselves with the notion that the extinction of the human race will not occur before a long-term future</w:t>
      </w:r>
      <w:r w:rsidRPr="003A49E3">
        <w:rPr>
          <w:rFonts w:cs="Calibri"/>
          <w:sz w:val="16"/>
        </w:rPr>
        <w:t xml:space="preserve"> that will only materialise after millions of years and not affect us directly in any way. </w:t>
      </w:r>
      <w:r w:rsidRPr="003A49E3">
        <w:rPr>
          <w:rStyle w:val="BoldUnderlineChar"/>
          <w:rFonts w:eastAsia="Calibri" w:cs="Calibri"/>
        </w:rPr>
        <w:t>We are now forced to live with the possibility of an imminent demise of humankind.</w:t>
      </w:r>
    </w:p>
    <w:p w:rsidR="00876D91" w:rsidRPr="003A49E3" w:rsidRDefault="00876D91" w:rsidP="00876D91">
      <w:pPr>
        <w:pStyle w:val="Heading3"/>
      </w:pPr>
      <w:r w:rsidRPr="003A49E3">
        <w:t>Plan + Solvency</w:t>
      </w:r>
    </w:p>
    <w:p w:rsidR="00876D91" w:rsidRPr="003A49E3" w:rsidRDefault="00843679" w:rsidP="00876D91">
      <w:pPr>
        <w:pStyle w:val="Heading4"/>
      </w:pPr>
      <w:r>
        <w:t xml:space="preserve">Plan: </w:t>
      </w:r>
      <w:r w:rsidR="00876D91" w:rsidRPr="003A49E3">
        <w:t>The United States federal government should substantially increase its funding and regulation of elementary and secondary education through Title I by eliminating the state expenditure factor in the Title I formula, creating a separate provision of Title I to fund the School Improvement Program, requiring districts to ensure comparability among schools by calculating budgets based on actual costs, and implementing an interstate federal foundation program to oversee state funding distribution.</w:t>
      </w:r>
    </w:p>
    <w:p w:rsidR="00876D91" w:rsidRPr="003A49E3" w:rsidRDefault="00876D91" w:rsidP="00876D91"/>
    <w:p w:rsidR="00876D91" w:rsidRPr="003A49E3" w:rsidRDefault="00876D91" w:rsidP="00876D91">
      <w:pPr>
        <w:pStyle w:val="Heading4"/>
        <w:rPr>
          <w:rStyle w:val="Style13ptBold"/>
          <w:b/>
        </w:rPr>
      </w:pPr>
      <w:r w:rsidRPr="003A49E3">
        <w:rPr>
          <w:rStyle w:val="Style13ptBold"/>
          <w:b/>
        </w:rPr>
        <w:t>That solves – only targeted reforms at the federal level make funding effective.</w:t>
      </w:r>
    </w:p>
    <w:p w:rsidR="00876D91" w:rsidRPr="003A49E3" w:rsidRDefault="00876D91" w:rsidP="00876D91">
      <w:r w:rsidRPr="003A49E3">
        <w:rPr>
          <w:rStyle w:val="Style13ptBold"/>
        </w:rPr>
        <w:t xml:space="preserve">Pasachoff 8 </w:t>
      </w:r>
      <w:r w:rsidRPr="003A49E3">
        <w:t>[Eloise Pasachoff (Professor of Law at Georgetown University, serves on the executive committee of the Education Law Section of the Association of American Law Schools, recipient of the Education Law Association's Steven S. Goldberg Award for Distinguished Scholarship in Education Law, M.P.A. from Harvard's Kennedy School of Government, and J.D. magna cum laude from Harvard Law School), “How the Federal Government Can Improve School Financing Systems”, The Brookings Institute, Center on Children &amp; Families, January 2008, https://www.brookings.edu/wp-content/uploads/2016/06/01_education_pasachoff.pdf]</w:t>
      </w:r>
    </w:p>
    <w:p w:rsidR="00876D91" w:rsidRPr="003A49E3" w:rsidRDefault="00876D91" w:rsidP="00876D91">
      <w:pPr>
        <w:rPr>
          <w:sz w:val="16"/>
        </w:rPr>
      </w:pPr>
      <w:r w:rsidRPr="003A49E3">
        <w:rPr>
          <w:rStyle w:val="StyleUnderline"/>
        </w:rPr>
        <w:t>Decades of interventions into school finance systems around the country have had some success in reducing inequity</w:t>
      </w:r>
      <w:r w:rsidRPr="003A49E3">
        <w:rPr>
          <w:sz w:val="16"/>
        </w:rPr>
        <w:t xml:space="preserve"> and increasing adequacy in the nation’s schools. However, </w:t>
      </w:r>
      <w:r w:rsidRPr="003A49E3">
        <w:rPr>
          <w:rStyle w:val="Emphasis"/>
        </w:rPr>
        <w:t xml:space="preserve">more still needs to be done to ensure equal educational opportunity </w:t>
      </w:r>
      <w:r w:rsidRPr="003A49E3">
        <w:rPr>
          <w:sz w:val="16"/>
        </w:rPr>
        <w:t xml:space="preserve">for all. The central premise of this working paper is that </w:t>
      </w:r>
      <w:r w:rsidRPr="003A49E3">
        <w:rPr>
          <w:rStyle w:val="Emphasis"/>
        </w:rPr>
        <w:t>the federal government has an important role to play in this effort.</w:t>
      </w:r>
      <w:r w:rsidRPr="003A49E3">
        <w:rPr>
          <w:sz w:val="16"/>
        </w:rPr>
        <w:t xml:space="preserve"> In particular, </w:t>
      </w:r>
      <w:r w:rsidRPr="003A49E3">
        <w:rPr>
          <w:rStyle w:val="StyleUnderline"/>
        </w:rPr>
        <w:t>federal education funding should be targeted to best promote equity and adequacy on a nationwide level.</w:t>
      </w:r>
      <w:r w:rsidRPr="003A49E3">
        <w:rPr>
          <w:sz w:val="16"/>
        </w:rPr>
        <w:t xml:space="preserve"> Moreover, especially </w:t>
      </w:r>
      <w:r w:rsidRPr="003A49E3">
        <w:rPr>
          <w:rStyle w:val="StyleUnderline"/>
        </w:rPr>
        <w:t>in light of heightened federal expectations for state and local school systems</w:t>
      </w:r>
      <w:r w:rsidRPr="003A49E3">
        <w:rPr>
          <w:sz w:val="16"/>
        </w:rPr>
        <w:t>, as called for by No Child Left Behind</w:t>
      </w:r>
      <w:r w:rsidRPr="003A49E3">
        <w:rPr>
          <w:rStyle w:val="StyleUnderline"/>
        </w:rPr>
        <w:t>, it is appropriate for the federal government to take on a greater share of education financing.</w:t>
      </w:r>
      <w:r w:rsidRPr="003A49E3">
        <w:rPr>
          <w:sz w:val="16"/>
        </w:rPr>
        <w:t xml:space="preserve"> Accordingly, after reviewing the structure and recent history of American school financing, this working paper presents five recommendations for the federal government to improve school financing systems. </w:t>
      </w:r>
      <w:r w:rsidRPr="003A49E3">
        <w:rPr>
          <w:rStyle w:val="StyleUnderline"/>
        </w:rPr>
        <w:t>The first three recommendations call for reconfiguring Title I to ensure that federal funding to support poor children is directed most sensibly state by state, district by district, and school by school. The fourth recommendation calls for increasing federal funding for special education programs</w:t>
      </w:r>
      <w:r w:rsidRPr="003A49E3">
        <w:rPr>
          <w:sz w:val="16"/>
        </w:rPr>
        <w:t xml:space="preserve"> so that the federal government provides 40 percent of the additional cost of educating children with disabilities, as has been the federal goal for decades. </w:t>
      </w:r>
      <w:r w:rsidRPr="003A49E3">
        <w:rPr>
          <w:rStyle w:val="StyleUnderline"/>
        </w:rPr>
        <w:t>The final recommendation calls for an interstate federal foundation program to reduce disparities between states, as similar programs at the state level have reduced disparities between districts. Equality of educational opportunity</w:t>
      </w:r>
      <w:r w:rsidRPr="003A49E3">
        <w:rPr>
          <w:sz w:val="16"/>
        </w:rPr>
        <w:t xml:space="preserve"> is a widely held value in America, yet its existence in practice </w:t>
      </w:r>
      <w:r w:rsidRPr="003A49E3">
        <w:rPr>
          <w:rStyle w:val="StyleUnderline"/>
        </w:rPr>
        <w:t>is all too lacking.</w:t>
      </w:r>
      <w:r w:rsidRPr="003A49E3">
        <w:rPr>
          <w:sz w:val="16"/>
        </w:rPr>
        <w:t xml:space="preserve"> Even after decades of intervention at the federal and state levels, the </w:t>
      </w:r>
      <w:r w:rsidRPr="003A49E3">
        <w:rPr>
          <w:rStyle w:val="Emphasis"/>
        </w:rPr>
        <w:t>poverty of students and communities is still connected to lower educational achievement. Because educational achievement is strongly associated with success in later life, unequal educational opportunities play a significant role in the continuation of poverty from generation to generation.</w:t>
      </w:r>
      <w:r w:rsidRPr="003A49E3">
        <w:rPr>
          <w:sz w:val="16"/>
        </w:rPr>
        <w:t xml:space="preserve">1 The issue of equal educational opportunity was part of the impetus for No Child Left Behind (NCLB), the 2001 reauthorization of the federal Elementary and Secondary Education Act. Discussion of the issue should feature both in NCLB’s upcoming reauthorization and in the 2008 presidential election campaign. </w:t>
      </w:r>
      <w:r w:rsidRPr="003A49E3">
        <w:rPr>
          <w:rStyle w:val="StyleUnderline"/>
        </w:rPr>
        <w:t xml:space="preserve">In order to address the issue of equal educational opportunity, it is important to understand the problems and possibilities behind America’s school financing system – in particular, the role that the federal government has played in the past and can play in the future with respect to education funding. </w:t>
      </w:r>
      <w:r w:rsidRPr="003A49E3">
        <w:rPr>
          <w:sz w:val="16"/>
        </w:rPr>
        <w:t xml:space="preserve">To that end, this working paper proceeds in two parts. The first part describes the system of school finance in the United States, examining our three-tiered structure of financing, the role of money in student achievement, and the history and results of 40 years of litigation to produce equity and adequacy in school finance. The second part presents </w:t>
      </w:r>
      <w:r w:rsidRPr="003A49E3">
        <w:rPr>
          <w:rStyle w:val="StyleUnderline"/>
        </w:rPr>
        <w:t xml:space="preserve">five recommendations for restructuring the use of federal education dollars to improve equity and increase adequacy: </w:t>
      </w:r>
      <w:r w:rsidRPr="003A49E3">
        <w:rPr>
          <w:rStyle w:val="Emphasis"/>
        </w:rPr>
        <w:t>Eliminate the state expenditure factor in the Title I formula and allocate Title I funds according to a state’s share of poor children,</w:t>
      </w:r>
      <w:r w:rsidRPr="003A49E3">
        <w:rPr>
          <w:rStyle w:val="StyleUnderline"/>
        </w:rPr>
        <w:t xml:space="preserve"> with a geographic cost adjustment. </w:t>
      </w:r>
      <w:r w:rsidRPr="003A49E3">
        <w:rPr>
          <w:rStyle w:val="Emphasis"/>
        </w:rPr>
        <w:t>Fund the School Improvement Program under a separate provision of Title I instead of allowing states to transfer such funds from needy districts to less needy districts</w:t>
      </w:r>
      <w:r w:rsidRPr="003A49E3">
        <w:rPr>
          <w:rStyle w:val="StyleUnderline"/>
        </w:rPr>
        <w:t xml:space="preserve">, and tie school improvement funds at least in part to the numbers of schools in need of improvement in each state. </w:t>
      </w:r>
      <w:r w:rsidRPr="003A49E3">
        <w:rPr>
          <w:rStyle w:val="Emphasis"/>
        </w:rPr>
        <w:t>Require districts to ensure comparability among schools by calculating budgets based on the cost of actual teacher salaries and actual resources</w:t>
      </w:r>
      <w:r w:rsidRPr="003A49E3">
        <w:rPr>
          <w:rStyle w:val="StyleUnderline"/>
        </w:rPr>
        <w:t xml:space="preserve"> at each school before Title I funds are distributed. </w:t>
      </w:r>
      <w:r w:rsidRPr="003A49E3">
        <w:rPr>
          <w:sz w:val="16"/>
          <w:szCs w:val="16"/>
        </w:rPr>
        <w:t>Increase funding for special education grants under Part B of the Individuals with Disabilities Education Act such that the federal government provides the 40 percent of the additional costs of educating students with disabilities that has been its goal since 1975.</w:t>
      </w:r>
      <w:r w:rsidRPr="003A49E3">
        <w:rPr>
          <w:rStyle w:val="StyleUnderline"/>
        </w:rPr>
        <w:t xml:space="preserve"> </w:t>
      </w:r>
      <w:r w:rsidRPr="003A49E3">
        <w:rPr>
          <w:rStyle w:val="Emphasis"/>
        </w:rPr>
        <w:t>Implement an interstate federal foundation program to lessen inequality in spending across states and to ensure adequate funding for states to reach the proficiency standards required by No Child Left Behind.</w:t>
      </w:r>
      <w:r w:rsidRPr="003A49E3">
        <w:rPr>
          <w:rStyle w:val="StyleUnderline"/>
        </w:rPr>
        <w:t xml:space="preserve"> </w:t>
      </w:r>
      <w:r w:rsidRPr="003A49E3">
        <w:rPr>
          <w:sz w:val="16"/>
        </w:rPr>
        <w:t xml:space="preserve">The underlying premise of these recommendations is that </w:t>
      </w:r>
      <w:r w:rsidRPr="003A49E3">
        <w:rPr>
          <w:rStyle w:val="StyleUnderline"/>
        </w:rPr>
        <w:t>so long as the federal government is spending in the education arena, it should use that spending to promote equity and adequacy</w:t>
      </w:r>
      <w:r w:rsidRPr="003A49E3">
        <w:rPr>
          <w:sz w:val="16"/>
        </w:rPr>
        <w:t xml:space="preserve"> insofar as it can, especially since only the federal government can ensure equity and adequacy on a national level. The last two recommendations additionally call for increased federal spending on the theory that it is appropriate for the federal government to take on a greater share of education financing in this time of increased federal expectations of state and local education systems. It is clear, of course, that </w:t>
      </w:r>
      <w:r w:rsidRPr="003A49E3">
        <w:rPr>
          <w:rStyle w:val="StyleUnderline"/>
        </w:rPr>
        <w:t>simply throwing more money into the system is not itself an answer; how that money is spent matters greatly to student success. Decades of research are beginning to provide answers on which education investments provide better payoffs.</w:t>
      </w:r>
      <w:r w:rsidRPr="003A49E3">
        <w:rPr>
          <w:sz w:val="16"/>
        </w:rPr>
        <w:t xml:space="preserve"> An examination of particular education initiatives for the use of this money, however, lies beyond the scope of this paper on the structure of the financing system. Nor does this paper take the position that reforming school finance systems can alone solve the problem of unequal educational opportunity; disparities in access to and quality of health care, housing, and early care and education, as well as other factors, complicate the success of any solution in the sphere of education funding.2 Yet understanding each element of the problem is a necessary component of designing helpful interlocking solutions. As discussions about equal educational opportunity continue as part of both NCLB reauthorization and presidential campaigns, these five recommendations for the federal government to improve school financing systems are worth serious consideration.</w:t>
      </w:r>
    </w:p>
    <w:p w:rsidR="00876D91" w:rsidRPr="003A49E3" w:rsidRDefault="00876D91" w:rsidP="00876D91">
      <w:pPr>
        <w:pStyle w:val="Heading4"/>
      </w:pPr>
      <w:r w:rsidRPr="003A49E3">
        <w:t>Only enhanced federal funding can effectively finance education and solve interstate variation.</w:t>
      </w:r>
    </w:p>
    <w:p w:rsidR="00876D91" w:rsidRPr="003A49E3" w:rsidRDefault="00876D91" w:rsidP="00876D91">
      <w:r w:rsidRPr="003A49E3">
        <w:rPr>
          <w:rStyle w:val="Style13ptBold"/>
        </w:rPr>
        <w:t>Ladd &amp; Hansen 99</w:t>
      </w:r>
      <w:r w:rsidRPr="003A49E3">
        <w:t xml:space="preserve"> [Helen F. Ladd (Susan B. King Professor of Public Policy Studies and professor of economics at Duke University's Sanford School of Public Policy) and Janet S. Hansen, “Making Money Matter: Financing America's Schools”, National Academies Press, November 1999, p. 261]</w:t>
      </w:r>
    </w:p>
    <w:p w:rsidR="00876D91" w:rsidRPr="003A49E3" w:rsidRDefault="00876D91" w:rsidP="00876D91">
      <w:pPr>
        <w:rPr>
          <w:sz w:val="16"/>
        </w:rPr>
      </w:pPr>
      <w:r w:rsidRPr="003A49E3">
        <w:rPr>
          <w:sz w:val="16"/>
        </w:rPr>
        <w:t xml:space="preserve">A second argument for </w:t>
      </w:r>
      <w:r w:rsidRPr="003A49E3">
        <w:rPr>
          <w:rStyle w:val="StyleUnderline"/>
        </w:rPr>
        <w:t>a greater funding role for the federal government emerges directly from analyses of funding inequities</w:t>
      </w:r>
      <w:r w:rsidRPr="003A49E3">
        <w:rPr>
          <w:sz w:val="16"/>
        </w:rPr>
        <w:t xml:space="preserve"> (Chapter 3). In their examination of 16,000 school districts, Evans et al. (1997) found that while within-state inequality fell slightly between 1982 and 1992, between-state inequality rose sharply. </w:t>
      </w:r>
      <w:r w:rsidRPr="003A49E3">
        <w:rPr>
          <w:rStyle w:val="StyleUnderline"/>
        </w:rPr>
        <w:t xml:space="preserve">State government policies that are designed to improve intrastate inequality are </w:t>
      </w:r>
      <w:r w:rsidRPr="003A49E3">
        <w:rPr>
          <w:rStyle w:val="Emphasis"/>
        </w:rPr>
        <w:t>not likely to improve interstate spending inequality</w:t>
      </w:r>
      <w:r w:rsidRPr="003A49E3">
        <w:rPr>
          <w:rStyle w:val="StyleUnderline"/>
        </w:rPr>
        <w:t xml:space="preserve">. Only if education finance reform in states that is intended to reduce intrastate variation also raises the state average spending level and if the states pursuing such policies are those with relatively low per-pupil spending levels, would state-specific reform efforts reduce interstate differences. But these conditions are not always satisfied. </w:t>
      </w:r>
      <w:r w:rsidRPr="003A49E3">
        <w:rPr>
          <w:rStyle w:val="Emphasis"/>
        </w:rPr>
        <w:t>Serious proposals to correct interstate inequality are most likely to require an increased federal role in financing education</w:t>
      </w:r>
      <w:r w:rsidRPr="003A49E3">
        <w:rPr>
          <w:rStyle w:val="StyleUnderline"/>
        </w:rPr>
        <w:t>.</w:t>
      </w:r>
      <w:r w:rsidRPr="003A49E3">
        <w:rPr>
          <w:sz w:val="16"/>
        </w:rPr>
        <w:t xml:space="preserve"> Thus, </w:t>
      </w:r>
      <w:r w:rsidRPr="003A49E3">
        <w:rPr>
          <w:rStyle w:val="StyleUnderline"/>
        </w:rPr>
        <w:t>this</w:t>
      </w:r>
      <w:r w:rsidRPr="003A49E3">
        <w:rPr>
          <w:sz w:val="16"/>
        </w:rPr>
        <w:t xml:space="preserve"> second rationale </w:t>
      </w:r>
      <w:r w:rsidRPr="003A49E3">
        <w:rPr>
          <w:rStyle w:val="StyleUnderline"/>
        </w:rPr>
        <w:t>leads to</w:t>
      </w:r>
      <w:r w:rsidRPr="003A49E3">
        <w:rPr>
          <w:sz w:val="16"/>
        </w:rPr>
        <w:t xml:space="preserve"> an alternative policy option for </w:t>
      </w:r>
      <w:r w:rsidRPr="003A49E3">
        <w:rPr>
          <w:rStyle w:val="StyleUnderline"/>
        </w:rPr>
        <w:t>a larger federal role,</w:t>
      </w:r>
      <w:r w:rsidRPr="003A49E3">
        <w:rPr>
          <w:sz w:val="16"/>
        </w:rPr>
        <w:t xml:space="preserve"> namely </w:t>
      </w:r>
      <w:r w:rsidRPr="003A49E3">
        <w:rPr>
          <w:rStyle w:val="StyleUnderline"/>
        </w:rPr>
        <w:t>ensuring that all states can adequately fund their schools.</w:t>
      </w:r>
      <w:r w:rsidRPr="003A49E3">
        <w:rPr>
          <w:sz w:val="16"/>
        </w:rPr>
        <w:t xml:space="preserve"> The federal government will face the same challenges (described in Chapter 4) in determining an adequate level of per-pupil revenues for a district or school with the typical mix of students. Nevertheless, there are proxy measures that could be used in the meantime. Odden and Busch (1998), for example, suggest the national median level of basic education revenues per pupil. Although whatever measure is used at this point would be imprecise, it would represent an acknowledgement that </w:t>
      </w:r>
      <w:r w:rsidRPr="003A49E3">
        <w:rPr>
          <w:rStyle w:val="Emphasis"/>
        </w:rPr>
        <w:t>only an enhanced federal role can address interstate funding inadequacies</w:t>
      </w:r>
      <w:r w:rsidRPr="003A49E3">
        <w:rPr>
          <w:rStyle w:val="StyleUnderline"/>
        </w:rPr>
        <w:t xml:space="preserve">. Especially in an era when the nationwide education goal is to teach students in all states to high standards, the time may have come to consider a new federal role in education on the basis of educational adequacy. Such an approach would call for </w:t>
      </w:r>
      <w:r w:rsidRPr="003A49E3">
        <w:rPr>
          <w:rStyle w:val="Emphasis"/>
        </w:rPr>
        <w:t>a new federal foundation program</w:t>
      </w:r>
      <w:r w:rsidRPr="003A49E3">
        <w:rPr>
          <w:rStyle w:val="StyleUnderline"/>
        </w:rPr>
        <w:t>.</w:t>
      </w:r>
      <w:r w:rsidRPr="003A49E3">
        <w:rPr>
          <w:sz w:val="16"/>
        </w:rPr>
        <w:t xml:space="preserve"> An adequacy rationale at the state level leads to a foundation type of school finance structure; the state ensures that each district has an adequate level of education revenues so a district can educate an average student to specified performance standards and then would adjust this foundation amount by a factor that accounts for the higher costs of both students with special educational needs and geographic price differences for the educational inputs purchased. Each district would need to contribute financially to such a foundation base by making a required minimum tax effort. Districts that could not generate an adequate level of resources with the required tax effort would receive state aid to subsidize the difference. A new federal role could be similar. First, </w:t>
      </w:r>
      <w:r w:rsidRPr="003A49E3">
        <w:rPr>
          <w:rStyle w:val="StyleUnderline"/>
        </w:rPr>
        <w:t>federal policy makers would have to define a federal foundation level of spending</w:t>
      </w:r>
      <w:r w:rsidRPr="003A49E3">
        <w:rPr>
          <w:sz w:val="16"/>
        </w:rPr>
        <w:t xml:space="preserve"> that would be adequate for the state or district with the typical student. They would then need to adjust this base level by a factor that accounted for differences in pupil needs as well as in educational input prices across states. </w:t>
      </w:r>
      <w:r w:rsidRPr="003A49E3">
        <w:rPr>
          <w:rStyle w:val="StyleUnderline"/>
        </w:rPr>
        <w:t>The federal government could ensure that each state could generate the foundation level of funding by giving each state federal aid equal to the difference between the foundation level and the revenue that the state would generate based on a minimum tax effort</w:t>
      </w:r>
      <w:r w:rsidRPr="003A49E3">
        <w:rPr>
          <w:sz w:val="16"/>
        </w:rPr>
        <w:t>. Provisions would also be needed to ensure that states distributed revenues to districts and schools so that they too had an adequate amount of revenues per pupil. To be sure, considerable analysis would be needed to determine nationwide, costand price-adjusted revenue per-pupil amount for each state and district and how the minimum tax effort would be defined. Nonetheless, the basic approach should be clear. Either of these policy options would require a substantial increase in federal revenues. Because of the existence of large federal surpluses at the current time, these ideas might have arrived at a fortunate time. Nevertheless, the politics for funding such new initiatives can be expected to be contentious.</w:t>
      </w:r>
    </w:p>
    <w:p w:rsidR="00876D91" w:rsidRPr="003A49E3" w:rsidRDefault="00876D91" w:rsidP="00876D91">
      <w:pPr>
        <w:pStyle w:val="Heading4"/>
        <w:rPr>
          <w:rStyle w:val="Style13ptBold"/>
          <w:b/>
        </w:rPr>
      </w:pPr>
      <w:r w:rsidRPr="003A49E3">
        <w:rPr>
          <w:rStyle w:val="Style13ptBold"/>
          <w:b/>
        </w:rPr>
        <w:t>Removing the SIP set-aside and increasing funding preserves equity.</w:t>
      </w:r>
    </w:p>
    <w:p w:rsidR="00876D91" w:rsidRPr="003A49E3" w:rsidRDefault="00876D91" w:rsidP="00876D91">
      <w:pPr>
        <w:rPr>
          <w:rStyle w:val="Emphasis"/>
          <w:b w:val="0"/>
          <w:iCs w:val="0"/>
          <w:u w:val="none"/>
        </w:rPr>
      </w:pPr>
      <w:r w:rsidRPr="003A49E3">
        <w:rPr>
          <w:rStyle w:val="Style13ptBold"/>
        </w:rPr>
        <w:t xml:space="preserve">Pasachoff 8 </w:t>
      </w:r>
      <w:r w:rsidRPr="003A49E3">
        <w:t>[Eloise Pasachoff (Professor of Law at Georgetown University, serves on the executive committee of the Education Law Section of the Association of American Law Schools, recipient of the Education Law Association's Steven S. Goldberg Award for Distinguished Scholarship in Education Law, M.P.A. from Harvard's Kennedy School of Government, and J.D. magna cum laude from Harvard Law School), “How the Federal Government Can Improve School Financing Systems”, The Brookings Institute, Center on Children &amp; Families, January 2008, https://www.brookings.edu/wp-content/uploads/2016/06/01_education_pasachoff.pdf]</w:t>
      </w:r>
    </w:p>
    <w:p w:rsidR="00876D91" w:rsidRPr="003A49E3" w:rsidRDefault="00876D91" w:rsidP="00876D91">
      <w:pPr>
        <w:rPr>
          <w:sz w:val="16"/>
        </w:rPr>
      </w:pPr>
      <w:r w:rsidRPr="003A49E3">
        <w:rPr>
          <w:rStyle w:val="StyleUnderline"/>
        </w:rPr>
        <w:t>The 4 percent set-aside should be repealed.</w:t>
      </w:r>
      <w:r w:rsidRPr="003A49E3">
        <w:rPr>
          <w:sz w:val="16"/>
        </w:rPr>
        <w:t xml:space="preserve"> Instead, </w:t>
      </w:r>
      <w:r w:rsidRPr="003A49E3">
        <w:rPr>
          <w:rStyle w:val="StyleUnderline"/>
        </w:rPr>
        <w:t>a different school improvement program that has been authorized but never fully implemented should be funded. This separate School Improvement Program envisions that states will apply for funds to distribute to districts as grants</w:t>
      </w:r>
      <w:r w:rsidRPr="003A49E3">
        <w:rPr>
          <w:sz w:val="16"/>
        </w:rPr>
        <w:t xml:space="preserve"> of between $50,000 and $500,000, renewable for up to two years.243 While the original authorization for this provision was $500 million for fiscal year 2002 and “such sums as may be necessary for each of the 5 succeeding fiscal years,” </w:t>
      </w:r>
      <w:r w:rsidRPr="003A49E3">
        <w:rPr>
          <w:rStyle w:val="StyleUnderline"/>
        </w:rPr>
        <w:t>no moneys were actually appropriated for the first six years of the program’s existence</w:t>
      </w:r>
      <w:r w:rsidRPr="003A49E3">
        <w:rPr>
          <w:sz w:val="16"/>
        </w:rPr>
        <w:t xml:space="preserve">.244 The first funding under this provision came in the continuing resolution for fiscal year 2007 at $125 million.245 Continuing this positive trend, the president’s fiscal year 2008 request includes $500 million under this provision, which both the House and Senate Appropriations Committees have approved.246 </w:t>
      </w:r>
      <w:r w:rsidRPr="003A49E3">
        <w:rPr>
          <w:rStyle w:val="StyleUnderline"/>
        </w:rPr>
        <w:t xml:space="preserve">While providing funding under this program is an important step forward, </w:t>
      </w:r>
      <w:r w:rsidRPr="003A49E3">
        <w:rPr>
          <w:rStyle w:val="Emphasis"/>
        </w:rPr>
        <w:t>the level proposed is not sufficient</w:t>
      </w:r>
      <w:r w:rsidRPr="003A49E3">
        <w:rPr>
          <w:rStyle w:val="StyleUnderline"/>
        </w:rPr>
        <w:t>.</w:t>
      </w:r>
      <w:r w:rsidRPr="003A49E3">
        <w:rPr>
          <w:sz w:val="16"/>
        </w:rPr>
        <w:t xml:space="preserve"> At the $125 million of the fiscal year 2007 continuing resolution, the program could fund 2,500 schools with $50,000 grants or only 250 schools with $500,000 grants. At the $500 million on the table for fiscal year 2008, the program could fund 10,000 schools with $50,000 grants or only 1,000 schools with $500,000 grants. Yet in 2004-2005, the number of schools designated as in need of improvement was 11,000.247 Funding 11,000 schools with the $50,000 minimum grant envisioned by the program would require $550 million, and funding this number of schools at the $500,000 maximum grant envisioned would require $5.5 billion. Moreover, </w:t>
      </w:r>
      <w:r w:rsidRPr="003A49E3">
        <w:rPr>
          <w:rStyle w:val="StyleUnderline"/>
        </w:rPr>
        <w:t>the calculation that 11,000 schools were in need of improvement was almost double the number of such schools two years earlier, and that figure is now</w:t>
      </w:r>
      <w:r w:rsidRPr="003A49E3">
        <w:rPr>
          <w:sz w:val="16"/>
        </w:rPr>
        <w:t xml:space="preserve"> three </w:t>
      </w:r>
      <w:r w:rsidRPr="003A49E3">
        <w:rPr>
          <w:rStyle w:val="StyleUnderline"/>
        </w:rPr>
        <w:t>years out of date.</w:t>
      </w:r>
      <w:r w:rsidRPr="003A49E3">
        <w:rPr>
          <w:sz w:val="16"/>
        </w:rPr>
        <w:t xml:space="preserve">248 To be sure, the current funding proposals assume that the separate school improvement fund will complement the 4 percent set-aside. Yet for the reasons discussed above, </w:t>
      </w:r>
      <w:r w:rsidRPr="003A49E3">
        <w:rPr>
          <w:rStyle w:val="StyleUnderline"/>
        </w:rPr>
        <w:t xml:space="preserve">that set-aside is </w:t>
      </w:r>
      <w:r w:rsidRPr="003A49E3">
        <w:rPr>
          <w:sz w:val="16"/>
        </w:rPr>
        <w:t xml:space="preserve">problematic, </w:t>
      </w:r>
      <w:r w:rsidRPr="003A49E3">
        <w:rPr>
          <w:rStyle w:val="Emphasis"/>
        </w:rPr>
        <w:t>resulting in the neediest districts giving up the most money and not necessarily getting all of it back</w:t>
      </w:r>
      <w:r w:rsidRPr="003A49E3">
        <w:rPr>
          <w:rStyle w:val="StyleUnderline"/>
        </w:rPr>
        <w:t xml:space="preserve">. The growing attention to funding the School Improvement Program is </w:t>
      </w:r>
      <w:r w:rsidRPr="003A49E3">
        <w:rPr>
          <w:sz w:val="16"/>
        </w:rPr>
        <w:t xml:space="preserve">praiseworthy, then, but </w:t>
      </w:r>
      <w:r w:rsidRPr="003A49E3">
        <w:rPr>
          <w:rStyle w:val="StyleUnderline"/>
        </w:rPr>
        <w:t>not yet sufficient</w:t>
      </w:r>
      <w:r w:rsidRPr="003A49E3">
        <w:rPr>
          <w:sz w:val="16"/>
        </w:rPr>
        <w:t xml:space="preserve">. In addition, </w:t>
      </w:r>
      <w:r w:rsidRPr="003A49E3">
        <w:rPr>
          <w:rStyle w:val="StyleUnderline"/>
        </w:rPr>
        <w:t>NCLB stipulates that funding for school improvement will be allotted in proportion with each state’s Title I money, without regard for the number of schools identified within each state as being in need of improvement.</w:t>
      </w:r>
      <w:r w:rsidRPr="003A49E3">
        <w:rPr>
          <w:sz w:val="16"/>
        </w:rPr>
        <w:t xml:space="preserve">249 Yet </w:t>
      </w:r>
      <w:r w:rsidRPr="003A49E3">
        <w:rPr>
          <w:rStyle w:val="StyleUnderline"/>
        </w:rPr>
        <w:t>as demonstrated by the comparison between Georgia, with increasing school improvement funds and decreasing numbers of schools in need of improvement, and Minnesota, in which just the opposite is true, this allocation is not wisely targeting school improvement funds according to need.</w:t>
      </w:r>
      <w:r w:rsidRPr="003A49E3">
        <w:rPr>
          <w:sz w:val="16"/>
        </w:rPr>
        <w:t xml:space="preserve"> Because of this disparity, </w:t>
      </w:r>
      <w:r w:rsidRPr="003A49E3">
        <w:rPr>
          <w:rStyle w:val="StyleUnderline"/>
        </w:rPr>
        <w:t>state officials</w:t>
      </w:r>
      <w:r w:rsidRPr="003A49E3">
        <w:rPr>
          <w:sz w:val="16"/>
        </w:rPr>
        <w:t xml:space="preserve"> interviewed for the Center for American Progress study </w:t>
      </w:r>
      <w:r w:rsidRPr="003A49E3">
        <w:rPr>
          <w:rStyle w:val="StyleUnderline"/>
        </w:rPr>
        <w:t>suggested that school improvement funds be allocated at least in part with respect to the numbers of schools in need of improvement</w:t>
      </w:r>
      <w:r w:rsidRPr="003A49E3">
        <w:rPr>
          <w:sz w:val="16"/>
        </w:rPr>
        <w:t xml:space="preserve">.250 Of course, any plan to change the allocation of school improvement funds along these lines will need to consider a variety of issues, including the way that different states’ varying standards of accountability might impact the numbers of schools designated in need of improvement in each state, as well as the extent to which providing greater federal funds to states with increasing numbers of schools designated as being in need of improvement might create a harmful incentive structure.251 Such empirical questions need analysis; it is important not to design a system that rewards either low standards or failure. Yet </w:t>
      </w:r>
      <w:r w:rsidRPr="003A49E3">
        <w:rPr>
          <w:rStyle w:val="Emphasis"/>
        </w:rPr>
        <w:t>the current system of allocating school improvement funds in proportion to each state’s share of Title I funds is itself problematic, given the great imbalance in funds available in each state</w:t>
      </w:r>
      <w:r w:rsidRPr="003A49E3">
        <w:rPr>
          <w:rStyle w:val="StyleUnderline"/>
        </w:rPr>
        <w:t xml:space="preserve"> compared with the numbers of schools in need of improvement in each state. </w:t>
      </w:r>
      <w:r w:rsidRPr="003A49E3">
        <w:rPr>
          <w:sz w:val="16"/>
        </w:rPr>
        <w:t>At the very least, tying the allocation of state-by-state school improvement funds in some way to the numbers of schools in need of improvement in each state is an issue for future study.</w:t>
      </w:r>
    </w:p>
    <w:p w:rsidR="004418C0" w:rsidRPr="003A49E3" w:rsidRDefault="004418C0" w:rsidP="00876D91">
      <w:pPr>
        <w:pStyle w:val="Heading2"/>
      </w:pPr>
      <w:r w:rsidRPr="003A49E3">
        <w:t>Case – Inequality Adv</w:t>
      </w:r>
    </w:p>
    <w:p w:rsidR="00983F7E" w:rsidRPr="003A49E3" w:rsidRDefault="006158FD" w:rsidP="00983F7E">
      <w:pPr>
        <w:pStyle w:val="Heading3"/>
      </w:pPr>
      <w:r w:rsidRPr="003A49E3">
        <w:t xml:space="preserve">XT – </w:t>
      </w:r>
      <w:r w:rsidR="00983F7E" w:rsidRPr="003A49E3">
        <w:t>Education = Income Inequality</w:t>
      </w:r>
    </w:p>
    <w:p w:rsidR="00983F7E" w:rsidRPr="003A49E3" w:rsidRDefault="00983F7E" w:rsidP="00983F7E">
      <w:pPr>
        <w:pStyle w:val="Heading4"/>
        <w:rPr>
          <w:rStyle w:val="StyleUnderline"/>
          <w:sz w:val="26"/>
          <w:u w:val="none"/>
        </w:rPr>
      </w:pPr>
      <w:r w:rsidRPr="003A49E3">
        <w:rPr>
          <w:rStyle w:val="StyleUnderline"/>
          <w:sz w:val="26"/>
          <w:u w:val="none"/>
        </w:rPr>
        <w:t>Education level plays a huge role in unemployment rates, leading to even more income inequality.</w:t>
      </w:r>
    </w:p>
    <w:p w:rsidR="00983F7E" w:rsidRPr="003A49E3" w:rsidRDefault="00983F7E" w:rsidP="00983F7E">
      <w:pPr>
        <w:rPr>
          <w:rStyle w:val="Style13ptBold"/>
        </w:rPr>
      </w:pPr>
      <w:r w:rsidRPr="003A49E3">
        <w:rPr>
          <w:rStyle w:val="Style13ptBold"/>
        </w:rPr>
        <w:t xml:space="preserve">Strauss 11 </w:t>
      </w:r>
      <w:r w:rsidRPr="003A49E3">
        <w:t xml:space="preserve">(Steven, founding Managing Director of the Center for Economic Transformation at the New York City Economic Development Corporation, Advanced Leadership Fellow at Harvard University for 2011-2012, “The Connection Between Education, Income Inequality, and Unemployment”, Huffington Post, 2 November 2011, </w:t>
      </w:r>
      <w:hyperlink r:id="rId7" w:history="1">
        <w:r w:rsidRPr="003A49E3">
          <w:t>http://www.huffingtonpost.com/steven-strauss/the-connection-between-ed_b_1066401.html</w:t>
        </w:r>
      </w:hyperlink>
      <w:r w:rsidRPr="003A49E3">
        <w:t>, Accessed 2 July 2017, JY)</w:t>
      </w:r>
    </w:p>
    <w:p w:rsidR="00983F7E" w:rsidRPr="003A49E3" w:rsidRDefault="00983F7E" w:rsidP="00983F7E">
      <w:pPr>
        <w:rPr>
          <w:rStyle w:val="StyleUnderline"/>
          <w:sz w:val="16"/>
          <w:u w:val="none"/>
        </w:rPr>
      </w:pPr>
      <w:r w:rsidRPr="003A49E3">
        <w:rPr>
          <w:rStyle w:val="StyleUnderline"/>
        </w:rPr>
        <w:t>High and rising income inequality in the United States has recently been widely commented upon. What has not been as widely discussed is the role educational attainment has played in these disparities.</w:t>
      </w:r>
      <w:r w:rsidRPr="003A49E3">
        <w:rPr>
          <w:sz w:val="16"/>
        </w:rPr>
        <w:t xml:space="preserve"> Indeed, </w:t>
      </w:r>
      <w:r w:rsidRPr="003A49E3">
        <w:rPr>
          <w:rStyle w:val="StyleUnderline"/>
        </w:rPr>
        <w:t>America is in some ways two different countries economically, segregated by educational achievement.</w:t>
      </w:r>
      <w:r w:rsidRPr="003A49E3">
        <w:rPr>
          <w:sz w:val="16"/>
        </w:rPr>
        <w:t xml:space="preserve"> Table 1 below shows a significant relationship between income levels and educational attainment. Basically</w:t>
      </w:r>
      <w:r w:rsidRPr="003A49E3">
        <w:rPr>
          <w:rStyle w:val="StyleUnderline"/>
        </w:rPr>
        <w:t>, the higher the education level, the higher the income</w:t>
      </w:r>
      <w:r w:rsidRPr="003A49E3">
        <w:rPr>
          <w:sz w:val="16"/>
        </w:rPr>
        <w:t xml:space="preserve">. For example, people with professional degrees earned 6x as much as people who did not graduate from high school (in 2009: $128,000 vs. $20,000). However, this is not just an income effect. Table 2 demonstrates that </w:t>
      </w:r>
      <w:r w:rsidRPr="003A49E3">
        <w:rPr>
          <w:rStyle w:val="StyleUnderline"/>
        </w:rPr>
        <w:t>US unemployment rates and educational attainment are also strongly related to each other.</w:t>
      </w:r>
      <w:r w:rsidRPr="003A49E3">
        <w:rPr>
          <w:sz w:val="16"/>
        </w:rPr>
        <w:t xml:space="preserve"> </w:t>
      </w:r>
      <w:r w:rsidRPr="003A49E3">
        <w:rPr>
          <w:rStyle w:val="StyleUnderline"/>
        </w:rPr>
        <w:t>The better educated the group, the lower the unemployment rate — and this striking result is consistent over a ten-year period and is highly significant.</w:t>
      </w:r>
      <w:r w:rsidRPr="003A49E3">
        <w:rPr>
          <w:sz w:val="16"/>
        </w:rPr>
        <w:t xml:space="preserve"> These figures strongly suggest weak demand in our economy — over a long period — for less educated workers, and greater demand for more educated workers. Even assuming an imperfect labor market, this indicates rising wages for workers in demand (high educational attainment), and weak-to-flat wages for workers not in demand (low educational attainment). At the extremes, if you have less than a high school education, you’ve spent the last 10 years in a recession — with the lowest unemployment rate being 7%, and the highest reaching 15%. If you have a four-year college degree and at least some graduate school, recessions have been mild — with current unemployment rates of 4.5%, compared to an overall rate of 9%. In many ways, our two economies have created two separate societies. </w:t>
      </w:r>
      <w:r w:rsidRPr="003A49E3">
        <w:rPr>
          <w:rStyle w:val="StyleUnderline"/>
        </w:rPr>
        <w:t>Those with low educational attainment drift permanently between recessions and depressions, with little stability. Those with high educational attainment experience increased wealth, only mild recessions, and interesting projects with personal growth.</w:t>
      </w:r>
      <w:r w:rsidRPr="003A49E3">
        <w:rPr>
          <w:sz w:val="16"/>
        </w:rPr>
        <w:t xml:space="preserve"> Additionally, these numbers suggest that our lack of highly-skilled knowledge workers is a major binding constraint on the growth of the American economy. In 2006 and 2007, unemployment rates for the highly-skilled group were as low as 2% — a figure viewed as basically beyond full employment. </w:t>
      </w:r>
      <w:r w:rsidRPr="003A49E3">
        <w:rPr>
          <w:rStyle w:val="StyleUnderline"/>
        </w:rPr>
        <w:t>These results also imply that further economic growth in 2007 would have resulted in even higher wages (and more income inequality) for the more highly educated group.</w:t>
      </w:r>
      <w:r w:rsidRPr="003A49E3">
        <w:rPr>
          <w:sz w:val="16"/>
        </w:rPr>
        <w:t xml:space="preserve"> Interestingly, it appears that high school students are already reacting to these price signals from the market. In 2000, 63% of high school completers enrolled in college. By 2009, this number approached 70% (SAUS, Table 276). Some potential policy implications: Finding employment for older workers with limited educational attainment may be challenging. A significant number of people may prematurely withdraw permanently from the labor force. The next cyclical economic upswing will likely again see shortages of highly-skilled workers. Visa reform allowing increased importation (or retention) of ‘top talent’ would greatly benefit our economy, by reducing a major constraint on economic growth. Most flat tax proposals appear to only increase income inequality (by lowering taxes for higher income groups) without addressing the structural unemployment issues. With due respect to our presidential hopefuls — flat taxes, regulatory reform and fiscal austerity don’t address a major cause underlying income inequality and unemployment. Instead, their proposals might just make things worse.</w:t>
      </w:r>
    </w:p>
    <w:p w:rsidR="00983F7E" w:rsidRPr="003A49E3" w:rsidRDefault="00983F7E" w:rsidP="00983F7E">
      <w:pPr>
        <w:pStyle w:val="Heading4"/>
      </w:pPr>
      <w:r w:rsidRPr="003A49E3">
        <w:t>Poor public education in impoverished communities restricts access to higher education, a key driver of income inequality.</w:t>
      </w:r>
    </w:p>
    <w:p w:rsidR="00983F7E" w:rsidRPr="003A49E3" w:rsidRDefault="00983F7E" w:rsidP="00983F7E">
      <w:pPr>
        <w:rPr>
          <w:rStyle w:val="Style13ptBold"/>
        </w:rPr>
      </w:pPr>
      <w:r w:rsidRPr="003A49E3">
        <w:rPr>
          <w:rStyle w:val="Style13ptBold"/>
        </w:rPr>
        <w:t xml:space="preserve">Porter 15 </w:t>
      </w:r>
      <w:r w:rsidRPr="003A49E3">
        <w:t xml:space="preserve">(Eduardo, member of the Times editorial board, “Education Gap Between Poor and Rich Is Growing Wider”, The New York Times, 22 September 2015, </w:t>
      </w:r>
      <w:hyperlink r:id="rId8" w:history="1">
        <w:r w:rsidRPr="003A49E3">
          <w:t>https://www.nytimes.com/2015/09/23/business/economy/education-gap-between-rich-and-poor-is-growing-wider.html</w:t>
        </w:r>
      </w:hyperlink>
      <w:r w:rsidRPr="003A49E3">
        <w:t>, Accessed 2 July 2017, JY)</w:t>
      </w:r>
    </w:p>
    <w:p w:rsidR="00983F7E" w:rsidRPr="003A49E3" w:rsidRDefault="00983F7E" w:rsidP="00983F7E">
      <w:pPr>
        <w:rPr>
          <w:sz w:val="12"/>
        </w:rPr>
      </w:pPr>
      <w:r w:rsidRPr="003A49E3">
        <w:rPr>
          <w:sz w:val="12"/>
        </w:rPr>
        <w:t xml:space="preserve">The wounds of segregation were still raw in the 1970s. With only rare exceptions, African-American children had nowhere near the same educational opportunities as whites. The civil rights movement, school desegregation and the War on Poverty helped bring a measure of equity to the playing field. Today, </w:t>
      </w:r>
      <w:r w:rsidRPr="003A49E3">
        <w:rPr>
          <w:rStyle w:val="StyleUnderline"/>
        </w:rPr>
        <w:t xml:space="preserve">despite some setbacks along the way, racial disparities in education have narrowed significantly. </w:t>
      </w:r>
      <w:r w:rsidRPr="003A49E3">
        <w:rPr>
          <w:sz w:val="12"/>
        </w:rPr>
        <w:t xml:space="preserve">By 2012, the test-score deficit of black 9-,13- and 17-year-olds in reading and math had been reduced as much as so percent compared with what it was 3o to 4o years before. </w:t>
      </w:r>
      <w:r w:rsidRPr="003A49E3">
        <w:rPr>
          <w:rStyle w:val="StyleUnderline"/>
        </w:rPr>
        <w:t>Achievements like thes</w:t>
      </w:r>
      <w:r w:rsidRPr="003A49E3">
        <w:rPr>
          <w:sz w:val="12"/>
        </w:rPr>
        <w:t xml:space="preserve">e breathe hope into our belief in the Land of Opportunity. They </w:t>
      </w:r>
      <w:r w:rsidRPr="003A49E3">
        <w:rPr>
          <w:rStyle w:val="StyleUnderline"/>
        </w:rPr>
        <w:t>build trust in education as a leveling force powering economic mobility. We do have a track record of reducing these inequalities</w:t>
      </w:r>
      <w:r w:rsidRPr="003A49E3">
        <w:rPr>
          <w:sz w:val="12"/>
        </w:rPr>
        <w:t xml:space="preserve">," said Jane Waldfogel, a professor of social work at Columbia University. But the question remains: </w:t>
      </w:r>
      <w:r w:rsidRPr="003A49E3">
        <w:rPr>
          <w:rStyle w:val="StyleUnderline"/>
        </w:rPr>
        <w:t>Why did we stop there?</w:t>
      </w:r>
      <w:r w:rsidRPr="003A49E3">
        <w:rPr>
          <w:sz w:val="12"/>
        </w:rPr>
        <w:t xml:space="preserve"> </w:t>
      </w:r>
      <w:r w:rsidRPr="003A49E3">
        <w:rPr>
          <w:rStyle w:val="StyleUnderline"/>
        </w:rPr>
        <w:t>For all the progress</w:t>
      </w:r>
      <w:r w:rsidRPr="003A49E3">
        <w:rPr>
          <w:sz w:val="12"/>
        </w:rPr>
        <w:t xml:space="preserve"> in improving educational outcomes among African-American children</w:t>
      </w:r>
      <w:r w:rsidRPr="003A49E3">
        <w:rPr>
          <w:rStyle w:val="StyleUnderline"/>
        </w:rPr>
        <w:t>, the achievement gaps between more affluent and less privileged children is wider than ever</w:t>
      </w:r>
      <w:r w:rsidRPr="003A49E3">
        <w:rPr>
          <w:sz w:val="12"/>
        </w:rPr>
        <w:t xml:space="preserve">, notes Sean Reardon of the Center for Education Policy Analysis at Stanford. Racial disparities are still a stain on American society, but they are no longer the main divider. Today </w:t>
      </w:r>
      <w:r w:rsidRPr="003A49E3">
        <w:rPr>
          <w:rStyle w:val="StyleUnderline"/>
        </w:rPr>
        <w:t>the biggest threat to the American dream is class. Education is today more critical than ever. College has become virtually a precondition for upward mobility</w:t>
      </w:r>
      <w:r w:rsidRPr="003A49E3">
        <w:rPr>
          <w:sz w:val="12"/>
        </w:rPr>
        <w:t xml:space="preserve">. Men with only a high school diploma earn about a fifth less than they did 35 years ago. The rap between the earnings of students with a college degree and those without one is bigger than ever. And </w:t>
      </w:r>
      <w:r w:rsidRPr="003A49E3">
        <w:rPr>
          <w:rStyle w:val="StyleUnderline"/>
        </w:rPr>
        <w:t>yet American higher education is increasingly the preserve of the elite</w:t>
      </w:r>
      <w:r w:rsidRPr="003A49E3">
        <w:rPr>
          <w:sz w:val="12"/>
        </w:rPr>
        <w:t xml:space="preserve">. The sons and daughters of college-educated parents are more than twice as likely to go to college as the children of high school graduates and seven times as likely as those of high school dropouts. Only 5 percent of Americans ages 25 to 34 whose parents didn't finish high school have a college degree. By comparison, the average across 20 rich countries in an analysis by the Organization for Economic Cooperation and Development is almost 20 percent. The problem, of course, doesn't start in college. Earlier this week, Professor Waldfogel and colleagues from Australia, Canada and Britain published a new book titled "Too Many Children Left Behind" (Russell Sage). It traces the story of America's educational disparities across the life cycle of its children, from the day they enter kindergarten to eighth grade. Their story goes sour very early, and it gets worse as it goes along. </w:t>
      </w:r>
      <w:r w:rsidRPr="003A49E3">
        <w:rPr>
          <w:rStyle w:val="StyleUnderline"/>
        </w:rPr>
        <w:t>On the day they start kindergarten, children from families of low socioeconomic status are already more than a year behind the children of college graduates in their grasp of both reading and math.</w:t>
      </w:r>
      <w:r w:rsidRPr="003A49E3">
        <w:rPr>
          <w:sz w:val="12"/>
        </w:rPr>
        <w:t xml:space="preserve"> And despite the efforts deployed by the American public education system, </w:t>
      </w:r>
      <w:r w:rsidRPr="003A49E3">
        <w:rPr>
          <w:rStyle w:val="StyleUnderline"/>
        </w:rPr>
        <w:t>nine years later the achievement ga</w:t>
      </w:r>
      <w:r w:rsidRPr="003A49E3">
        <w:rPr>
          <w:sz w:val="12"/>
        </w:rPr>
        <w:t xml:space="preserve">p, on average, </w:t>
      </w:r>
      <w:r w:rsidRPr="003A49E3">
        <w:rPr>
          <w:rStyle w:val="StyleUnderline"/>
        </w:rPr>
        <w:t>will have widened by somewhere from one-half to two-thirds</w:t>
      </w:r>
      <w:r w:rsidRPr="003A49E3">
        <w:rPr>
          <w:sz w:val="12"/>
        </w:rPr>
        <w:t xml:space="preserve">. Even the best performers from disadvantaged backgrounds, who enter kindergarten reading as well as the smartest rich kids, fall behind over the course of their schooling. </w:t>
      </w:r>
      <w:r w:rsidRPr="003A49E3">
        <w:rPr>
          <w:rStyle w:val="StyleUnderline"/>
        </w:rPr>
        <w:t>The challenges</w:t>
      </w:r>
      <w:r w:rsidRPr="003A49E3">
        <w:rPr>
          <w:sz w:val="12"/>
        </w:rPr>
        <w:t xml:space="preserve"> such </w:t>
      </w:r>
      <w:r w:rsidRPr="003A49E3">
        <w:rPr>
          <w:rStyle w:val="StyleUnderline"/>
        </w:rPr>
        <w:t>children face compared to their more fortunate peers are enormous</w:t>
      </w:r>
      <w:r w:rsidRPr="003A49E3">
        <w:rPr>
          <w:sz w:val="12"/>
        </w:rPr>
        <w:t xml:space="preserve">. Children from low socioeconomic backgrounds are seven times more likely to have been born to a teenage mother. Only half live with both parents, compared with 83 percent of the children of college graduates. The children of less educated parents suffer higher obesity rates, have more social and emotional problems and are more likely to report poor or fair health. And </w:t>
      </w:r>
      <w:r w:rsidRPr="003A49E3">
        <w:rPr>
          <w:rStyle w:val="StyleUnderline"/>
        </w:rPr>
        <w:t>because they are much poorer, they are less likely to afford private preschool or the many enrichment opportunities</w:t>
      </w:r>
      <w:r w:rsidRPr="003A49E3">
        <w:rPr>
          <w:sz w:val="12"/>
        </w:rPr>
        <w:t xml:space="preserve"> — extra lessons, tutors, music and art, elite sports teams — that richer, better-educated parents lavish on their children</w:t>
      </w:r>
      <w:r w:rsidRPr="003A49E3">
        <w:rPr>
          <w:rStyle w:val="Emphasis"/>
        </w:rPr>
        <w:t xml:space="preserve">. When they enter the public education system, they are shortchanged again. </w:t>
      </w:r>
      <w:r w:rsidRPr="003A49E3">
        <w:rPr>
          <w:rStyle w:val="StyleUnderline"/>
        </w:rPr>
        <w:t>Eleven-year-olds from the wrong side of the tracks are about one-third more likely to have a novice teacher</w:t>
      </w:r>
      <w:r w:rsidRPr="003A49E3">
        <w:rPr>
          <w:sz w:val="12"/>
        </w:rPr>
        <w:t>, according to Professor Waldfogel and her colleagues.</w:t>
      </w:r>
      <w:r w:rsidRPr="003A49E3">
        <w:rPr>
          <w:rStyle w:val="StyleUnderline"/>
        </w:rPr>
        <w:t xml:space="preserve"> They are much more likely to be held back a grade, a surefire way to stunt their</w:t>
      </w:r>
      <w:r w:rsidRPr="003A49E3">
        <w:rPr>
          <w:rStyle w:val="Emphasis"/>
        </w:rPr>
        <w:t xml:space="preserve"> development</w:t>
      </w:r>
      <w:r w:rsidRPr="003A49E3">
        <w:rPr>
          <w:sz w:val="12"/>
        </w:rPr>
        <w:t>, the researchers say. Financed mainly by real estate taxes that are more plentiful in neighborhoods with expensive homes, public education is becoming increasingly compartmentalized. Well-funded schools where the children of the affluent can play and learn with each other are cordoned off from the shabbier schools teaching the poor, who are still disproportionally from black or Hispanic backgrounds. Even efforts to lean against inequality backfire. Research by Rachel Valentino, who received her Ph.D. in education policy at Stanford University this year, found that public prekindergarten programs offered minorities and the poor a lower-quality education. Perhaps pre-K programs serving poor and minority children have trouble attracting good teachers. Perhaps classrooms with more disadvantaged children are more difficult to manage. Perhaps teachers offer more basic instruction because disadvantaged children need to catch up. In any event, Ms. Valentino told me, "</w:t>
      </w:r>
      <w:r w:rsidRPr="003A49E3">
        <w:rPr>
          <w:rStyle w:val="StyleUnderline"/>
        </w:rPr>
        <w:t>the gaps are huge." This is arguably education's biggest problem. Narrowing proficiency gaps that emerge way before college would</w:t>
      </w:r>
      <w:r w:rsidRPr="003A49E3">
        <w:rPr>
          <w:sz w:val="12"/>
        </w:rPr>
        <w:t xml:space="preserve"> probably do more </w:t>
      </w:r>
      <w:r w:rsidRPr="003A49E3">
        <w:rPr>
          <w:rStyle w:val="StyleUnderline"/>
        </w:rPr>
        <w:t>to increase the nation's college graduation rate</w:t>
      </w:r>
      <w:r w:rsidRPr="003A49E3">
        <w:rPr>
          <w:sz w:val="12"/>
        </w:rPr>
        <w:t xml:space="preserve"> than offering universal community college, easier terms on student loans or more financial aid. "</w:t>
      </w:r>
      <w:r w:rsidRPr="003A49E3">
        <w:rPr>
          <w:rStyle w:val="StyleUnderline"/>
        </w:rPr>
        <w:t>If we could equalize achievement from age zero to 14,</w:t>
      </w:r>
      <w:r w:rsidRPr="003A49E3">
        <w:rPr>
          <w:sz w:val="12"/>
        </w:rPr>
        <w:t>" Professor Waldfogel told me, "</w:t>
      </w:r>
      <w:r w:rsidRPr="003A49E3">
        <w:rPr>
          <w:rStyle w:val="StyleUnderline"/>
        </w:rPr>
        <w:t>that would go a long way toward closing the college enrollment and completion gaps</w:t>
      </w:r>
      <w:r w:rsidRPr="003A49E3">
        <w:rPr>
          <w:sz w:val="12"/>
        </w:rPr>
        <w:t>." It can be done. Australia, Canada — even the historically class-ridden Britain — show much more equitable outcomes. The policy prescriptions go beyond improving teachers and curriculums, or investing in bringing struggling students up to speed. They include helping parents, too: teaching them best practices in parenting, raising their pay and helping them with the overlapping demands of work and family. And yet the strains from our world of increasing income inequality raise doubts about our ability to narrow the educational divide. Poorer, less educated parents simply can't keep up with the rich, who are spending hand over fist to ensure that their children end at the front of the rat race. Our public school system has proved no match to the forces reproducing inequality across the generations. Fifty years ago, the black-white proficiency gap was one and a half to two times as large as the gap between a child from a family at the top Both percentile of the income distribution and a child from a family at the loth percentile, according to Professor Reardon at Stanford. Today, the proficiency gap between the poor and the rich is nearly twice as large as that between black and white children. In other words, even as one achievement gap narrowWe have all heard the political rhetoric that has been used against unions, painting them as standing in the way of economic growth and as a drag on the freewheeling economics of recent years. However, history portrays a different picture.</w:t>
      </w:r>
    </w:p>
    <w:p w:rsidR="00983F7E" w:rsidRPr="003A49E3" w:rsidRDefault="00983F7E" w:rsidP="00983F7E">
      <w:pPr>
        <w:pStyle w:val="Heading4"/>
      </w:pPr>
      <w:r w:rsidRPr="003A49E3">
        <w:t>Education is key to reducing income inequality.</w:t>
      </w:r>
    </w:p>
    <w:p w:rsidR="00983F7E" w:rsidRPr="003A49E3" w:rsidRDefault="00983F7E" w:rsidP="00983F7E">
      <w:pPr>
        <w:rPr>
          <w:rStyle w:val="Style13ptBold"/>
        </w:rPr>
      </w:pPr>
      <w:r w:rsidRPr="003A49E3">
        <w:rPr>
          <w:rStyle w:val="Style13ptBold"/>
        </w:rPr>
        <w:t xml:space="preserve">Dabla-Norris 14 </w:t>
      </w:r>
      <w:r w:rsidRPr="003A49E3">
        <w:t xml:space="preserve">(Era, deputy chief in the IMF’s Strategy, Policy and Review department, “Why education policies matter for equality”, World Economic Forum, September 2014, </w:t>
      </w:r>
      <w:hyperlink r:id="rId9" w:history="1">
        <w:r w:rsidRPr="003A49E3">
          <w:t>https://forumblog.org/2014/09/education-policies-matter-for-equality/</w:t>
        </w:r>
      </w:hyperlink>
      <w:r w:rsidRPr="003A49E3">
        <w:t>, Accessed 2 July 2017, JY)</w:t>
      </w:r>
    </w:p>
    <w:p w:rsidR="00983F7E" w:rsidRPr="003A49E3" w:rsidRDefault="00983F7E" w:rsidP="00983F7E">
      <w:pPr>
        <w:rPr>
          <w:sz w:val="16"/>
        </w:rPr>
      </w:pPr>
      <w:r w:rsidRPr="003A49E3">
        <w:rPr>
          <w:sz w:val="16"/>
        </w:rPr>
        <w:t xml:space="preserve">Much of the debate on inequality focuses on its deleterious social and political effects and its impact on growth. But an equally important question is which policies play a clear role in reducing income inequality. The results of </w:t>
      </w:r>
      <w:r w:rsidRPr="003A49E3">
        <w:rPr>
          <w:rStyle w:val="StyleUnderline"/>
        </w:rPr>
        <w:t>our new study suggest that improvements in education – even more than factors such as government expenditure or financial-sector development – have contributed in an important way to reducing income inequality</w:t>
      </w:r>
      <w:r w:rsidRPr="003A49E3">
        <w:rPr>
          <w:sz w:val="16"/>
        </w:rPr>
        <w:t xml:space="preserve"> within countries. In our study, we first explore whether a country’s income distribution becomes more equal as it grows richer – a question that has intrigued economists as far back as Simon Kuznets. Is income inequality reduced as countries grow more prosperous? Does this relationship depend on the country’s stage of economic development? Which factors affect it? Examining historical data, we found that </w:t>
      </w:r>
      <w:r w:rsidRPr="003A49E3">
        <w:rPr>
          <w:rStyle w:val="StyleUnderline"/>
        </w:rPr>
        <w:t>increased prosperity, on average, leads to lower inequality</w:t>
      </w:r>
      <w:r w:rsidRPr="003A49E3">
        <w:rPr>
          <w:sz w:val="16"/>
        </w:rPr>
        <w:t xml:space="preserve">. A 1% increase in GDP per capita reduces the Gini coefficient – a measure of income inequality that ranges from 0 for perfect equality to 1 for absolute inequality – by around 0.08 percentage points. Further, we found that growth in a country’s GDP boosts the relative income share of the poor and the middle class at the expense of the richest 20%. In other words, </w:t>
      </w:r>
      <w:r w:rsidRPr="003A49E3">
        <w:rPr>
          <w:rStyle w:val="StyleUnderline"/>
        </w:rPr>
        <w:t>not only do the poor and the middle class benefit from growth, they actually benefit proportionately more than the rich.</w:t>
      </w:r>
      <w:r w:rsidRPr="003A49E3">
        <w:rPr>
          <w:sz w:val="16"/>
        </w:rPr>
        <w:t xml:space="preserve"> These results hold true across regions and across different stages of development. We tried to pinpoint exactly how increased prosperity helps reduce inequality, and discovered that </w:t>
      </w:r>
      <w:r w:rsidRPr="003A49E3">
        <w:rPr>
          <w:rStyle w:val="StyleUnderline"/>
        </w:rPr>
        <w:t>education plays a key role</w:t>
      </w:r>
      <w:r w:rsidRPr="003A49E3">
        <w:rPr>
          <w:sz w:val="16"/>
        </w:rPr>
        <w:t xml:space="preserve">. Indeed, our results suggest that </w:t>
      </w:r>
      <w:r w:rsidRPr="003A49E3">
        <w:rPr>
          <w:rStyle w:val="StyleUnderline"/>
        </w:rPr>
        <w:t>education policies – particularly those that concentrate on equity and skills – can be among the most potent levers that countries possess to reduce income disparities over the longer term.</w:t>
      </w:r>
      <w:r w:rsidRPr="003A49E3">
        <w:rPr>
          <w:sz w:val="16"/>
        </w:rPr>
        <w:t xml:space="preserve"> If growth reduces inequality, how does this square with the increase in labour income and earnings inequality that has been observed in many countries over the past few decades? Technology and globalization are two possible ways to explain this phenomenon. </w:t>
      </w:r>
      <w:r w:rsidRPr="003A49E3">
        <w:rPr>
          <w:rStyle w:val="StyleUnderline"/>
        </w:rPr>
        <w:t>Technological change has conferred an advantage to those adept at working with computers and information technology.</w:t>
      </w:r>
      <w:r w:rsidRPr="003A49E3">
        <w:rPr>
          <w:sz w:val="16"/>
        </w:rPr>
        <w:t xml:space="preserve"> And </w:t>
      </w:r>
      <w:r w:rsidRPr="003A49E3">
        <w:rPr>
          <w:rStyle w:val="StyleUnderline"/>
        </w:rPr>
        <w:t>global supply chains have moved low-skilled jobs out of advanced economies, depressing prospects of workers who previously held these jobs</w:t>
      </w:r>
      <w:r w:rsidRPr="003A49E3">
        <w:rPr>
          <w:sz w:val="16"/>
        </w:rPr>
        <w:t xml:space="preserve">. Even in countries to which these jobs relocate, </w:t>
      </w:r>
      <w:r w:rsidRPr="003A49E3">
        <w:rPr>
          <w:rStyle w:val="StyleUnderline"/>
        </w:rPr>
        <w:t>the initial beneficiaries are often the more skilled workers</w:t>
      </w:r>
      <w:r w:rsidRPr="003A49E3">
        <w:rPr>
          <w:sz w:val="16"/>
        </w:rPr>
        <w:t xml:space="preserve">. Education matters because educated individuals are better able to cope with technological and environmental changes that directly influence productivity levels. Indeed, </w:t>
      </w:r>
      <w:r w:rsidRPr="003A49E3">
        <w:rPr>
          <w:rStyle w:val="StyleUnderline"/>
        </w:rPr>
        <w:t>better education is the best policy to help countries avoid the increase in income inequality</w:t>
      </w:r>
      <w:r w:rsidRPr="003A49E3">
        <w:rPr>
          <w:sz w:val="16"/>
        </w:rPr>
        <w:t xml:space="preserve"> that often results from technological change and globalization. So what can be done? </w:t>
      </w:r>
      <w:r w:rsidRPr="003A49E3">
        <w:rPr>
          <w:rStyle w:val="StyleUnderline"/>
        </w:rPr>
        <w:t>For many advanced economies, including the United States, bringing down inequality in the future means increasing the supply of highly educated workers. Too many young people drop out of high school; too many high-school graduates are not college-ready</w:t>
      </w:r>
      <w:r w:rsidRPr="003A49E3">
        <w:rPr>
          <w:sz w:val="16"/>
        </w:rPr>
        <w:t xml:space="preserve">. Then there is the cost of higher education, which in the US is prohibitively expensive for many families. </w:t>
      </w:r>
      <w:r w:rsidRPr="003A49E3">
        <w:rPr>
          <w:rStyle w:val="StyleUnderline"/>
        </w:rPr>
        <w:t>These are problems that could be solved by better government policies</w:t>
      </w:r>
      <w:r w:rsidRPr="003A49E3">
        <w:rPr>
          <w:sz w:val="16"/>
        </w:rPr>
        <w:t xml:space="preserve">. In many developing countries, levels of educational attainment still remain uncomfortably low, with access to even basic education constrained by market failures and inefficient policies. While the precise focus of policies necessarily varies across countries, a number of broad areas can sketched out. </w:t>
      </w:r>
      <w:r w:rsidRPr="003A49E3">
        <w:rPr>
          <w:rStyle w:val="StyleUnderline"/>
        </w:rPr>
        <w:t>Education policies that help students achieve strong academic outcomes, continue on to higher levels of education and acquire the skills to succeed in a globally competitive economy can foster greater inter-generational earnings mobility and help reduce income inequality over time.</w:t>
      </w:r>
      <w:r w:rsidRPr="003A49E3">
        <w:rPr>
          <w:sz w:val="16"/>
        </w:rPr>
        <w:t xml:space="preserve"> In developing countries, policies that promote equal access to basic education, such as cash transfers aimed at encouraging better attendance at primary schools or spending on public education that benefits the poor, could reduce inequality by helping build human capital and making educational opportunities less dependent on socio-economic circumstances.</w:t>
      </w:r>
    </w:p>
    <w:p w:rsidR="00983F7E" w:rsidRPr="003A49E3" w:rsidRDefault="00983F7E" w:rsidP="00983F7E"/>
    <w:p w:rsidR="00983F7E" w:rsidRPr="003A49E3" w:rsidRDefault="00983F7E" w:rsidP="00983F7E">
      <w:pPr>
        <w:pStyle w:val="Heading3"/>
      </w:pPr>
      <w:r w:rsidRPr="003A49E3">
        <w:t xml:space="preserve">Inequality Impact – Economy </w:t>
      </w:r>
    </w:p>
    <w:p w:rsidR="00983F7E" w:rsidRPr="003A49E3" w:rsidRDefault="00983F7E" w:rsidP="00983F7E">
      <w:pPr>
        <w:pStyle w:val="Heading4"/>
      </w:pPr>
      <w:r w:rsidRPr="003A49E3">
        <w:t>Income inequality leads to economic collapse - wealth is concentrated unproductively and asset bubbles lead to fiscal ossification</w:t>
      </w:r>
    </w:p>
    <w:p w:rsidR="00983F7E" w:rsidRPr="003A49E3" w:rsidRDefault="00983F7E" w:rsidP="00983F7E">
      <w:r w:rsidRPr="003A49E3">
        <w:rPr>
          <w:rStyle w:val="Style13ptBold"/>
        </w:rPr>
        <w:t>Lansley 12</w:t>
      </w:r>
      <w:r w:rsidRPr="003A49E3">
        <w:t xml:space="preserve"> (Stewart Lansley, 2-4-2012, Stewart Lansley is a visiting fellow at the Townsend Centre for International Poverty Research, University of Bristol. He is the author of The Cost of Inequality: Why Economic Equality is Essential for Future Growth and coauthor of Breadline Britain: The Rise of Mass Poverty , among other books., "Why economic inequality leads to collapse," Guardian, https://www.theguardian.com/business/2012/feb/05/inequality-leads-to-economic-collapse)mo</w:t>
      </w:r>
    </w:p>
    <w:p w:rsidR="00983F7E" w:rsidRPr="003A49E3" w:rsidRDefault="00983F7E" w:rsidP="00983F7E">
      <w:pPr>
        <w:rPr>
          <w:rStyle w:val="StyleUnderline"/>
        </w:rPr>
      </w:pPr>
      <w:r w:rsidRPr="003A49E3">
        <w:rPr>
          <w:rStyle w:val="StyleUnderline"/>
        </w:rPr>
        <w:t>During the past 30 years, a growing share of the global economic pie has been taken by the world's wealthiest people</w:t>
      </w:r>
      <w:r w:rsidRPr="003A49E3">
        <w:rPr>
          <w:sz w:val="16"/>
        </w:rPr>
        <w:t xml:space="preserve">. </w:t>
      </w:r>
      <w:r w:rsidRPr="003A49E3">
        <w:rPr>
          <w:rStyle w:val="StyleUnderline"/>
        </w:rPr>
        <w:t xml:space="preserve">In the UK and the US, </w:t>
      </w:r>
      <w:r w:rsidRPr="00E55230">
        <w:rPr>
          <w:rStyle w:val="Emphasis"/>
        </w:rPr>
        <w:t>the share of national income going to the top 1% has doubled,</w:t>
      </w:r>
      <w:r w:rsidRPr="003A49E3">
        <w:rPr>
          <w:sz w:val="16"/>
        </w:rPr>
        <w:t xml:space="preserve"> setting workforces adrift from economic progress. Today, </w:t>
      </w:r>
      <w:r w:rsidRPr="003A49E3">
        <w:rPr>
          <w:rStyle w:val="StyleUnderline"/>
        </w:rPr>
        <w:t xml:space="preserve">the world's </w:t>
      </w:r>
      <w:r w:rsidRPr="00E55230">
        <w:rPr>
          <w:rStyle w:val="Emphasis"/>
        </w:rPr>
        <w:t>1,200 billionaires hold economic firepower that is</w:t>
      </w:r>
      <w:r w:rsidRPr="00E55230">
        <w:rPr>
          <w:rStyle w:val="StyleUnderline"/>
        </w:rPr>
        <w:t xml:space="preserve"> </w:t>
      </w:r>
      <w:r w:rsidRPr="00E55230">
        <w:rPr>
          <w:rStyle w:val="Emphasis"/>
        </w:rPr>
        <w:t>equivalent to a third of the size of the American economy</w:t>
      </w:r>
      <w:r w:rsidRPr="00E55230">
        <w:rPr>
          <w:rStyle w:val="StyleUnderline"/>
        </w:rPr>
        <w:t>.</w:t>
      </w:r>
      <w:r w:rsidRPr="003A49E3">
        <w:rPr>
          <w:sz w:val="16"/>
        </w:rPr>
        <w:t xml:space="preserve"> It is this </w:t>
      </w:r>
      <w:r w:rsidRPr="00E55230">
        <w:rPr>
          <w:rStyle w:val="Emphasis"/>
        </w:rPr>
        <w:t>concentration of income</w:t>
      </w:r>
      <w:r w:rsidRPr="003A49E3">
        <w:rPr>
          <w:rStyle w:val="StyleUnderline"/>
        </w:rPr>
        <w:t xml:space="preserve"> – at levels not seen since the 1920s – that </w:t>
      </w:r>
      <w:r w:rsidRPr="00E55230">
        <w:rPr>
          <w:rStyle w:val="Emphasis"/>
        </w:rPr>
        <w:t>is the real cause of the present crisis</w:t>
      </w:r>
      <w:r w:rsidRPr="003A49E3">
        <w:rPr>
          <w:sz w:val="16"/>
        </w:rPr>
        <w:t xml:space="preserve">. In the UK, the upward transfer of income from wage earners to business and the mega-wealthy amounts to the equivalent of 7% of the economy. UK wage-earners have around £100bn – roughly equivalent to the size of the nation's health budget – less in their pockets today than if the cake were shared as it was in the late 1970s. The Inequality Project: the Guardian's in-depth look at our unequal world Read more In the US, the sum stands at £500bn. There a typical worker would be more than £3,000 better off if the distribution of output between wages and profits had been held at its 1979 level. In the UK, they would earn almost £2,000 more. </w:t>
      </w:r>
      <w:r w:rsidRPr="003A49E3">
        <w:rPr>
          <w:rStyle w:val="StyleUnderline"/>
        </w:rPr>
        <w:t>The effect of this consolidation of economic power is that the two most effective routes out of the crisis have been closed</w:t>
      </w:r>
      <w:r w:rsidRPr="003A49E3">
        <w:rPr>
          <w:sz w:val="16"/>
        </w:rPr>
        <w:t xml:space="preserve">. </w:t>
      </w:r>
      <w:r w:rsidRPr="003A49E3">
        <w:rPr>
          <w:rStyle w:val="StyleUnderline"/>
        </w:rPr>
        <w:t xml:space="preserve">First, </w:t>
      </w:r>
      <w:r w:rsidRPr="00E55230">
        <w:rPr>
          <w:rStyle w:val="Emphasis"/>
        </w:rPr>
        <w:t>consumer demand</w:t>
      </w:r>
      <w:r w:rsidRPr="003A49E3">
        <w:rPr>
          <w:rStyle w:val="StyleUnderline"/>
        </w:rPr>
        <w:t xml:space="preserve"> – the oxygen that makes economies work – </w:t>
      </w:r>
      <w:r w:rsidRPr="00E55230">
        <w:rPr>
          <w:rStyle w:val="Emphasis"/>
        </w:rPr>
        <w:t>has been choked off</w:t>
      </w:r>
      <w:r w:rsidRPr="003A49E3">
        <w:rPr>
          <w:rStyle w:val="Emphasis"/>
        </w:rPr>
        <w:t>.</w:t>
      </w:r>
      <w:r w:rsidRPr="003A49E3">
        <w:rPr>
          <w:rStyle w:val="StyleUnderline"/>
        </w:rPr>
        <w:t xml:space="preserve"> Rich economies have lost billions of pounds of spending power.</w:t>
      </w:r>
      <w:r w:rsidRPr="003A49E3">
        <w:rPr>
          <w:sz w:val="16"/>
        </w:rPr>
        <w:t xml:space="preserve"> Secondly, the slump in demand might be less damaging if the winners from the process of upward redistribution – big business and the top 1% – were playing a more productive role in helping recovery. They are not. Britain's richest 1,000 have accumulated fortunes that are collectively worth £250bn more than a decade ago. The biggest global corporations are also sitting on near-record levels of cash. In the UK, such corporate surpluses stand at over £60bn, around 5% of the size of the economy. This money could be used to kickstart growth. Yet it is mostly standing idle. The result is paralysis. </w:t>
      </w:r>
      <w:r w:rsidRPr="00E55230">
        <w:rPr>
          <w:rStyle w:val="Emphasis"/>
        </w:rPr>
        <w:t>The economic orthodoxy of the past 30 years holds that</w:t>
      </w:r>
      <w:r w:rsidRPr="003A49E3">
        <w:rPr>
          <w:rStyle w:val="Emphasis"/>
        </w:rPr>
        <w:t xml:space="preserve"> </w:t>
      </w:r>
      <w:r w:rsidRPr="003A49E3">
        <w:rPr>
          <w:rStyle w:val="StyleUnderline"/>
        </w:rPr>
        <w:t xml:space="preserve">a stiff dose of inequality brings more efficient and faster-growing economies. It was a theory that captured the New Labour leadership – as long as tackling poverty was made a priority, then </w:t>
      </w:r>
      <w:r w:rsidRPr="00E55230">
        <w:rPr>
          <w:rStyle w:val="Emphasis"/>
        </w:rPr>
        <w:t>the rich should be allowed to flourish.</w:t>
      </w:r>
      <w:r w:rsidRPr="003A49E3">
        <w:rPr>
          <w:rStyle w:val="StyleUnderline"/>
        </w:rPr>
        <w:t xml:space="preserve"> So have the architects of market capitalism been proved right? </w:t>
      </w:r>
      <w:r w:rsidRPr="00E55230">
        <w:rPr>
          <w:rStyle w:val="Emphasis"/>
        </w:rPr>
        <w:t>The evidence says no</w:t>
      </w:r>
      <w:r w:rsidRPr="003A49E3">
        <w:rPr>
          <w:rStyle w:val="StyleUnderline"/>
        </w:rPr>
        <w:t xml:space="preserve">. </w:t>
      </w:r>
      <w:r w:rsidRPr="00E55230">
        <w:rPr>
          <w:rStyle w:val="Emphasis"/>
        </w:rPr>
        <w:t>The wealth gap has soared,</w:t>
      </w:r>
      <w:r w:rsidRPr="003A49E3">
        <w:rPr>
          <w:rStyle w:val="StyleUnderline"/>
        </w:rPr>
        <w:t xml:space="preserve"> but without wider economic progress. </w:t>
      </w:r>
      <w:r w:rsidRPr="00E55230">
        <w:rPr>
          <w:rStyle w:val="Emphasis"/>
        </w:rPr>
        <w:t>Since 1980</w:t>
      </w:r>
      <w:r w:rsidRPr="003A49E3">
        <w:rPr>
          <w:rStyle w:val="StyleUnderline"/>
        </w:rPr>
        <w:t xml:space="preserve">, UK </w:t>
      </w:r>
      <w:r w:rsidRPr="00E55230">
        <w:rPr>
          <w:rStyle w:val="Emphasis"/>
        </w:rPr>
        <w:t>growth and productivity rates have been a third lower and unemployment five times higher</w:t>
      </w:r>
      <w:r w:rsidRPr="003A49E3">
        <w:rPr>
          <w:rStyle w:val="Emphasis"/>
        </w:rPr>
        <w:t xml:space="preserve"> than in the postwar era of "regulated capitalism".</w:t>
      </w:r>
      <w:r w:rsidRPr="003A49E3">
        <w:rPr>
          <w:sz w:val="16"/>
        </w:rPr>
        <w:t xml:space="preserve"> The three post-1980 recessions have been deeper and longer than those of the 1950s and 1960s, culminating in the crisis of the last four years. The main outcome of the post-1980 experiment has been an economy that is much more polarised and much more prone to crisis. </w:t>
      </w:r>
      <w:r w:rsidRPr="00E55230">
        <w:rPr>
          <w:rStyle w:val="Emphasis"/>
        </w:rPr>
        <w:t>History shows a clear link between inequality and instability.</w:t>
      </w:r>
      <w:r w:rsidRPr="003A49E3">
        <w:rPr>
          <w:rStyle w:val="StyleUnderline"/>
        </w:rPr>
        <w:t xml:space="preserve"> </w:t>
      </w:r>
      <w:r w:rsidRPr="00E55230">
        <w:rPr>
          <w:rStyle w:val="Emphasis"/>
        </w:rPr>
        <w:t>The two most damaging crises of the last</w:t>
      </w:r>
      <w:r w:rsidRPr="00E55230">
        <w:rPr>
          <w:rStyle w:val="StyleUnderline"/>
        </w:rPr>
        <w:t xml:space="preserve"> </w:t>
      </w:r>
      <w:r w:rsidRPr="00E55230">
        <w:rPr>
          <w:rStyle w:val="Emphasis"/>
        </w:rPr>
        <w:t>century</w:t>
      </w:r>
      <w:r w:rsidRPr="003A49E3">
        <w:rPr>
          <w:rStyle w:val="StyleUnderline"/>
        </w:rPr>
        <w:t xml:space="preserve"> – </w:t>
      </w:r>
      <w:r w:rsidRPr="003A49E3">
        <w:rPr>
          <w:rStyle w:val="Emphasis"/>
        </w:rPr>
        <w:t>the Great Depression of the 1930s and the Great Crash of 2008</w:t>
      </w:r>
      <w:r w:rsidRPr="00E55230">
        <w:rPr>
          <w:rStyle w:val="Emphasis"/>
        </w:rPr>
        <w:t xml:space="preserve"> – were both preceded by sharp rises in inequality.</w:t>
      </w:r>
      <w:r w:rsidRPr="003A49E3">
        <w:rPr>
          <w:sz w:val="16"/>
        </w:rPr>
        <w:t xml:space="preserve"> The factor linking excessive levels of inequality and economic crisis is to be found in the relationship between wages and productivity. For the two-and-a-half decades from 1945, wages and productivity moved broadly in line across richer nations, with the proceeds of rising prosperity evenly shared. This was also a period of sustained economic stability. Then there have been two periods when wages have seriously lagged behind productivity – in the 1920s and the post-1980s. Both of them culminating in prolonged slumps. Between 1990 and 2007, real wages in the UK rose more slowly than productivity, and at a worsening rate. In the US, the decoupling started earlier and has led to an even larger gap. </w:t>
      </w:r>
      <w:r w:rsidRPr="003A49E3">
        <w:rPr>
          <w:rStyle w:val="StyleUnderline"/>
        </w:rPr>
        <w:t xml:space="preserve">The significance of a </w:t>
      </w:r>
      <w:r w:rsidRPr="00E55230">
        <w:rPr>
          <w:rStyle w:val="Emphasis"/>
        </w:rPr>
        <w:t>growing "wage-productivity gap"</w:t>
      </w:r>
      <w:r w:rsidRPr="003A49E3">
        <w:rPr>
          <w:rStyle w:val="StyleUnderline"/>
        </w:rPr>
        <w:t xml:space="preserve"> is that it </w:t>
      </w:r>
      <w:r w:rsidRPr="00E55230">
        <w:rPr>
          <w:rStyle w:val="Emphasis"/>
        </w:rPr>
        <w:t>upsets the natural mechanisms necessary to achieve economic balance</w:t>
      </w:r>
      <w:r w:rsidRPr="003A49E3">
        <w:rPr>
          <w:rStyle w:val="StyleUnderline"/>
        </w:rPr>
        <w:t xml:space="preserve">. Purchasing power shrinks and </w:t>
      </w:r>
      <w:r w:rsidRPr="00E55230">
        <w:rPr>
          <w:rStyle w:val="Emphasis"/>
        </w:rPr>
        <w:t>consumer societies suddenly lack the capacity to consume</w:t>
      </w:r>
      <w:r w:rsidRPr="003A49E3">
        <w:rPr>
          <w:sz w:val="16"/>
        </w:rPr>
        <w:t>. In both the 1920s and the post-1980s, to prevent economies seizing up, the demand gap was filled by an explosion of private debt. But pumping in debt didn't prevent recession: it merely delayed it</w:t>
      </w:r>
      <w:r w:rsidRPr="003A49E3">
        <w:rPr>
          <w:rStyle w:val="StyleUnderline"/>
        </w:rPr>
        <w:t xml:space="preserve">. </w:t>
      </w:r>
      <w:r w:rsidRPr="00E55230">
        <w:rPr>
          <w:rStyle w:val="Emphasis"/>
        </w:rPr>
        <w:t>Concentrating the proceeds of growth in the hands of a small global financial elite</w:t>
      </w:r>
      <w:r w:rsidRPr="003A49E3">
        <w:rPr>
          <w:rStyle w:val="StyleUnderline"/>
        </w:rPr>
        <w:t xml:space="preserve"> not only </w:t>
      </w:r>
      <w:r w:rsidRPr="00E55230">
        <w:rPr>
          <w:rStyle w:val="Emphasis"/>
        </w:rPr>
        <w:t>brings mass deflation – it also leads to asset bubbles</w:t>
      </w:r>
      <w:r w:rsidRPr="003A49E3">
        <w:rPr>
          <w:sz w:val="16"/>
        </w:rPr>
        <w:t xml:space="preserve">. </w:t>
      </w:r>
      <w:r w:rsidRPr="003A49E3">
        <w:rPr>
          <w:rStyle w:val="StyleUnderline"/>
        </w:rPr>
        <w:t>In 1920s America</w:t>
      </w:r>
      <w:r w:rsidRPr="00E55230">
        <w:rPr>
          <w:rStyle w:val="Emphasis"/>
        </w:rPr>
        <w:t>, a rapid process of enrichment at the top</w:t>
      </w:r>
      <w:r w:rsidRPr="003A49E3">
        <w:rPr>
          <w:rStyle w:val="StyleUnderline"/>
        </w:rPr>
        <w:t xml:space="preserve"> merely </w:t>
      </w:r>
      <w:r w:rsidRPr="00E55230">
        <w:rPr>
          <w:rStyle w:val="Emphasis"/>
        </w:rPr>
        <w:t>fed years of speculative activity in property and the stock market</w:t>
      </w:r>
      <w:r w:rsidRPr="003A49E3">
        <w:rPr>
          <w:rStyle w:val="StyleUnderline"/>
        </w:rPr>
        <w:t xml:space="preserve">. In the build-up to 2008, </w:t>
      </w:r>
      <w:r w:rsidRPr="00E55230">
        <w:rPr>
          <w:rStyle w:val="Emphasis"/>
        </w:rPr>
        <w:t>rising corporate surpluses and burgeoning personal wealth led to a giant mountain of footloose global capital</w:t>
      </w:r>
      <w:r w:rsidRPr="003A49E3">
        <w:rPr>
          <w:sz w:val="16"/>
        </w:rPr>
        <w:t xml:space="preserve">. The cash sums held by the world's rich (those with cash of more than $1m) doubled in the decade to 2008 to a massive $39 trillion. </w:t>
      </w:r>
      <w:r w:rsidRPr="00E55230">
        <w:rPr>
          <w:rStyle w:val="Emphasis"/>
        </w:rPr>
        <w:t>Only a tiny proportion of this sum ended up in productive investment.</w:t>
      </w:r>
      <w:r w:rsidRPr="003A49E3">
        <w:rPr>
          <w:sz w:val="16"/>
        </w:rPr>
        <w:t xml:space="preserve"> In the decade to 2007, bank lending for property development and takeover activity surged while the share going to UK manufacturing shrank. </w:t>
      </w:r>
      <w:r w:rsidRPr="003A49E3">
        <w:rPr>
          <w:rStyle w:val="StyleUnderline"/>
        </w:rPr>
        <w:t>While the contribution to the economy made by financial services more than doubled over this period, manufacturing fell by a quarter</w:t>
      </w:r>
      <w:r w:rsidRPr="003A49E3">
        <w:rPr>
          <w:sz w:val="16"/>
        </w:rPr>
        <w:t xml:space="preserve">. Far from creating new wealth, a tsunami of "hot money" raced around the world in search of faster and faster returns, creating bubbles – in property, commodities and business – lowering economic resilience and amplifying the risk of financial breakdown. New Labour's leaders were right in arguing that the left needed to have a more coherent policy for wealth creation. That is the route to wider prosperity for all. </w:t>
      </w:r>
      <w:r w:rsidRPr="003A49E3">
        <w:rPr>
          <w:rStyle w:val="StyleUnderline"/>
        </w:rPr>
        <w:t xml:space="preserve">But the central lesson of the last 30 years is that </w:t>
      </w:r>
      <w:r w:rsidRPr="00E55230">
        <w:rPr>
          <w:rStyle w:val="Emphasis"/>
        </w:rPr>
        <w:t>a widening income gap and a more productive economy do not go hand in hand.</w:t>
      </w:r>
      <w:r w:rsidRPr="003A49E3">
        <w:rPr>
          <w:rStyle w:val="StyleUnderline"/>
        </w:rPr>
        <w:t xml:space="preserve"> </w:t>
      </w:r>
      <w:r w:rsidRPr="00E55230">
        <w:rPr>
          <w:rStyle w:val="Emphasis"/>
        </w:rPr>
        <w:t xml:space="preserve">An economic model that allows the richest members of society to accumulate a larger and larger share of the cake will </w:t>
      </w:r>
      <w:r w:rsidRPr="003A49E3">
        <w:rPr>
          <w:sz w:val="16"/>
        </w:rPr>
        <w:t>eventually</w:t>
      </w:r>
      <w:r w:rsidRPr="00E55230">
        <w:rPr>
          <w:rStyle w:val="Emphasis"/>
        </w:rPr>
        <w:t xml:space="preserve"> self-destruct</w:t>
      </w:r>
      <w:r w:rsidRPr="003A49E3">
        <w:rPr>
          <w:rStyle w:val="StyleUnderline"/>
        </w:rPr>
        <w:t xml:space="preserve">. It is a lesson that is yet to be learned. </w:t>
      </w:r>
    </w:p>
    <w:p w:rsidR="00983F7E" w:rsidRPr="003A49E3" w:rsidRDefault="00983F7E" w:rsidP="00983F7E"/>
    <w:p w:rsidR="00983F7E" w:rsidRPr="003A49E3" w:rsidRDefault="00983F7E" w:rsidP="00983F7E">
      <w:pPr>
        <w:pStyle w:val="Heading3"/>
      </w:pPr>
      <w:r w:rsidRPr="003A49E3">
        <w:t>Inequality Impact – Civil War</w:t>
      </w:r>
    </w:p>
    <w:p w:rsidR="00983F7E" w:rsidRPr="003A49E3" w:rsidRDefault="00983F7E" w:rsidP="00983F7E">
      <w:pPr>
        <w:pStyle w:val="Heading4"/>
      </w:pPr>
      <w:r w:rsidRPr="003A49E3">
        <w:t>Income inequality leads to increased risk of civil war</w:t>
      </w:r>
    </w:p>
    <w:p w:rsidR="00983F7E" w:rsidRPr="003A49E3" w:rsidRDefault="00983F7E" w:rsidP="00983F7E">
      <w:r w:rsidRPr="003A49E3">
        <w:rPr>
          <w:rStyle w:val="Style13ptBold"/>
        </w:rPr>
        <w:t>Karls 14</w:t>
      </w:r>
      <w:r w:rsidRPr="003A49E3">
        <w:t xml:space="preserve"> (Eberhard Karls, 6-4-2014, Eberhard Karls University, Tübingen (German: Eberhard Karls Universität Tübingen, sometimes called the "Eberhardina Carolina") is a public university located in the city of Tübingen, Baden-Württemberg, Germany. It is one of Germany's oldest universities, internationally noted in medicine, natural sciences and the humanities. In the area of German Studies (German: Germanistik) it has been ranked first among all German universities for many years., "Rich-poor gap and the risk of civil war," https://phys.org/news/2014-06-rich-poor-gap-civil-war.html)mo</w:t>
      </w:r>
    </w:p>
    <w:p w:rsidR="00983F7E" w:rsidRPr="003A49E3" w:rsidRDefault="00983F7E" w:rsidP="00983F7E">
      <w:pPr>
        <w:rPr>
          <w:sz w:val="16"/>
        </w:rPr>
      </w:pPr>
      <w:r w:rsidRPr="003A49E3">
        <w:rPr>
          <w:sz w:val="16"/>
        </w:rPr>
        <w:t xml:space="preserve">Researchers from the University of Tübingen have found that </w:t>
      </w:r>
      <w:r w:rsidRPr="00E55230">
        <w:rPr>
          <w:rStyle w:val="Emphasis"/>
        </w:rPr>
        <w:t>the greater the disparity in wealth, the greater the risk of civil war.</w:t>
      </w:r>
      <w:r w:rsidRPr="003A49E3">
        <w:rPr>
          <w:sz w:val="16"/>
        </w:rPr>
        <w:t xml:space="preserve"> "</w:t>
      </w:r>
      <w:r w:rsidRPr="003A49E3">
        <w:rPr>
          <w:rStyle w:val="StyleUnderline"/>
        </w:rPr>
        <w:t>If unequal division passes a certain level, the effects within a region are enormous,"</w:t>
      </w:r>
      <w:r w:rsidRPr="003A49E3">
        <w:rPr>
          <w:sz w:val="16"/>
        </w:rPr>
        <w:t xml:space="preserve"> say Economic History specialists Professor Jörg Baten and Christina Mumme. </w:t>
      </w:r>
      <w:r w:rsidRPr="00E55230">
        <w:rPr>
          <w:rStyle w:val="Emphasis"/>
        </w:rPr>
        <w:t>Extremes of wealth inequality</w:t>
      </w:r>
      <w:r w:rsidRPr="003A49E3">
        <w:rPr>
          <w:sz w:val="16"/>
        </w:rPr>
        <w:t xml:space="preserve"> could </w:t>
      </w:r>
      <w:r w:rsidRPr="00E55230">
        <w:rPr>
          <w:rStyle w:val="Emphasis"/>
        </w:rPr>
        <w:t>explain the frequency of civil wars in Latin America and Africa</w:t>
      </w:r>
      <w:r w:rsidRPr="003A49E3">
        <w:rPr>
          <w:sz w:val="16"/>
        </w:rPr>
        <w:t xml:space="preserve"> in the past 200 years – and could be contributing to the current situation in eastern Europe. "The gap between rich and poor there has widened significantly in recent years. </w:t>
      </w:r>
      <w:r w:rsidRPr="003A49E3">
        <w:rPr>
          <w:rStyle w:val="StyleUnderline"/>
        </w:rPr>
        <w:t>National and ethnic identities are often dug up to distract attention from discontent over income difference,</w:t>
      </w:r>
      <w:r w:rsidRPr="003A49E3">
        <w:rPr>
          <w:sz w:val="16"/>
        </w:rPr>
        <w:t xml:space="preserve">" Baten says. The economic historians observe </w:t>
      </w:r>
      <w:r w:rsidRPr="00E55230">
        <w:rPr>
          <w:rStyle w:val="Emphasis"/>
        </w:rPr>
        <w:t>a steadily increasing rich-poor gap in many regions around the globe.</w:t>
      </w:r>
      <w:r w:rsidRPr="003A49E3">
        <w:rPr>
          <w:sz w:val="16"/>
        </w:rPr>
        <w:t xml:space="preserve"> In collaboration with Utrecht University in the Netherlands, they compiled a far-reaching study using the first data on the global development of wealth inequality over the past two centuries. The study showed that incomes in Europe and North America had come closer into line in the 1970s ‒ but that since then, the gap between rich and poor has grown, particularly in eastern Europe and the United States. "</w:t>
      </w:r>
      <w:r w:rsidRPr="003A49E3">
        <w:rPr>
          <w:rStyle w:val="StyleUnderline"/>
        </w:rPr>
        <w:t xml:space="preserve">The current debate over rising inequality </w:t>
      </w:r>
      <w:r w:rsidRPr="00E55230">
        <w:rPr>
          <w:rStyle w:val="Emphasis"/>
        </w:rPr>
        <w:t>demonstrates just how central this phenomenon is for the perception of economic development and the survival of the forms of the market economy,</w:t>
      </w:r>
      <w:r w:rsidRPr="003A49E3">
        <w:rPr>
          <w:sz w:val="16"/>
        </w:rPr>
        <w:t>" says Baten. The researchers examined inequality both within regions and between regions, using the Gini coefficient. Zero represents the theoretically possible situation in which everyone has exactly the same income, and 1 represents complete inequality. Many countries have an inequality factor of between 0.30 and 0.60 auf.</w:t>
      </w:r>
    </w:p>
    <w:p w:rsidR="00983F7E" w:rsidRPr="003A49E3" w:rsidRDefault="00983F7E" w:rsidP="00983F7E">
      <w:pPr>
        <w:pStyle w:val="Heading3"/>
      </w:pPr>
      <w:r w:rsidRPr="003A49E3">
        <w:t>Inequality Impact – Health</w:t>
      </w:r>
    </w:p>
    <w:p w:rsidR="00983F7E" w:rsidRPr="003A49E3" w:rsidRDefault="00983F7E" w:rsidP="00983F7E">
      <w:pPr>
        <w:pStyle w:val="Heading4"/>
      </w:pPr>
      <w:r w:rsidRPr="003A49E3">
        <w:t>Income inequality causes increased health problems and mortality rates.</w:t>
      </w:r>
    </w:p>
    <w:p w:rsidR="00983F7E" w:rsidRPr="003A49E3" w:rsidRDefault="00983F7E" w:rsidP="00983F7E">
      <w:r w:rsidRPr="003A49E3">
        <w:rPr>
          <w:rStyle w:val="Style13ptBold"/>
        </w:rPr>
        <w:t>Ross et al 00</w:t>
      </w:r>
      <w:r w:rsidRPr="003A49E3">
        <w:t xml:space="preserve"> Ross, Nancy A., Michael C. Wolfson, James R. Dunn, Jean-Marie Berthelot, George A. Kaplan, and John W. Lynch. "Relation between Income Inequality and Mortality in Canada and in the United States: Cross Sectional Assessment Using Census Data and Vital Statistics." BMJ. British Medical Journal Publishing Group, 01 Apr. 2000. Web. 02 July 2017. &lt;http://www.bmj.com/content/320/7239/898?eaf_=&gt;.</w:t>
      </w:r>
    </w:p>
    <w:p w:rsidR="00983F7E" w:rsidRPr="003A49E3" w:rsidRDefault="00983F7E" w:rsidP="00983F7E">
      <w:pPr>
        <w:rPr>
          <w:rFonts w:cs="Calibri"/>
          <w:sz w:val="16"/>
          <w:szCs w:val="10"/>
        </w:rPr>
      </w:pPr>
      <w:r w:rsidRPr="003A49E3">
        <w:rPr>
          <w:rFonts w:cs="Calibri"/>
          <w:sz w:val="16"/>
          <w:szCs w:val="10"/>
        </w:rPr>
        <w:t>Abstract Objective: To compare the relation between mortality and income inequality in Canada with that in the United States. Design: The degree of income inequality, defined as the percentage of total household income received by the less well off 50% of households, was calculated and these measures were examined in relation to all cause mortality, grouped by and adjusted for age. Setting: The 10 Canadian provinces, the 50 US states, and 53 Canadian and 282 US metropolitan areas.</w:t>
      </w:r>
      <w:r w:rsidRPr="003A49E3">
        <w:rPr>
          <w:rFonts w:cs="Calibri"/>
          <w:sz w:val="16"/>
        </w:rPr>
        <w:t xml:space="preserve"> Results: </w:t>
      </w:r>
      <w:r w:rsidRPr="003A49E3">
        <w:rPr>
          <w:rFonts w:cs="Calibri"/>
          <w:b/>
          <w:u w:val="single"/>
        </w:rPr>
        <w:t>Canadian provinces and metropolitan areas generally had both lower income inequality and lower mortality than US states and metropolitan areas. In age grouped regression models that combined Canadian and US metropolitan areas, income inequality was a significant explanatory variable for all age groupings</w:t>
      </w:r>
      <w:r w:rsidRPr="003A49E3">
        <w:rPr>
          <w:rFonts w:cs="Calibri"/>
          <w:u w:val="single"/>
        </w:rPr>
        <w:t xml:space="preserve"> except for elderly people. The effect was largest for working age populations, in which a hypothetical 1% increase in the share of income to the poorer half of households would reduce mortality by 21 deaths per 100 000.</w:t>
      </w:r>
      <w:r w:rsidRPr="003A49E3">
        <w:rPr>
          <w:rFonts w:cs="Calibri"/>
          <w:sz w:val="16"/>
        </w:rPr>
        <w:t xml:space="preserve"> </w:t>
      </w:r>
      <w:r w:rsidRPr="003A49E3">
        <w:rPr>
          <w:rFonts w:cs="Calibri"/>
          <w:sz w:val="16"/>
          <w:szCs w:val="10"/>
        </w:rPr>
        <w:t xml:space="preserve">Within Canada, however, income inequality was not significantly associated with mortality. Conclusions: Canada seems to counter the increasingly noted association at the societal level between income inequality and mortality. The lack of a significant association between income inequality and mortality in Canada may indicate that the effects of income inequality on health are not automatic and may be blunted by the different ways in which social and economic resources are distributed in Canada and in the United States. Introduction A large body of research reports an association between income distribution and health1–14 and a range of hypotheses articulates possible mechanisms operating between income inequality and poor health outcomes.15 16 Among American states, mortality is more weakly correlated with mean or median state income than it is with various measures of how that income is shared within a state.5 6 </w:t>
      </w:r>
      <w:r w:rsidRPr="003A49E3">
        <w:rPr>
          <w:rFonts w:cs="Calibri"/>
          <w:b/>
          <w:u w:val="single"/>
        </w:rPr>
        <w:t>US metropolitan areas with greater income inequality also have significantly higher mortality than metropolitan areas with more equal income distributions</w:t>
      </w:r>
      <w:r w:rsidRPr="003A49E3">
        <w:rPr>
          <w:rFonts w:cs="Calibri"/>
          <w:sz w:val="16"/>
        </w:rPr>
        <w:t xml:space="preserve">, independent of the median income of the metropolitan area.8 Collectively these </w:t>
      </w:r>
      <w:r w:rsidRPr="003A49E3">
        <w:rPr>
          <w:rFonts w:cs="Calibri"/>
          <w:b/>
          <w:u w:val="single"/>
        </w:rPr>
        <w:t>studies point</w:t>
      </w:r>
      <w:r w:rsidRPr="003A49E3">
        <w:rPr>
          <w:rFonts w:cs="Calibri"/>
          <w:sz w:val="16"/>
        </w:rPr>
        <w:t xml:space="preserve"> to the conclusion </w:t>
      </w:r>
      <w:r w:rsidRPr="003A49E3">
        <w:rPr>
          <w:rFonts w:cs="Calibri"/>
          <w:b/>
          <w:u w:val="single"/>
        </w:rPr>
        <w:t>that populations in areas where there is an unequal income distribution have higher</w:t>
      </w:r>
      <w:r w:rsidRPr="003A49E3">
        <w:rPr>
          <w:rFonts w:cs="Calibri"/>
          <w:sz w:val="16"/>
        </w:rPr>
        <w:t xml:space="preserve"> mortality than populations in more homogeneous areas.</w:t>
      </w:r>
      <w:r w:rsidRPr="003A49E3">
        <w:rPr>
          <w:rFonts w:cs="Calibri"/>
          <w:sz w:val="16"/>
          <w:szCs w:val="10"/>
        </w:rPr>
        <w:t xml:space="preserve"> While some have claimed that the relation between income inequality and mortality is an artefact of the non-linear relation between income and mortality at the individual level,17 Wolfson and colleagues18 and others reporting findings from multilevel analyses19–22 provide substantial evidence for a non-artefactual explanation. We compared income inequality and age grouped mortality in Canada and the United States. We considered two levels of geographic aggregation: state/provincial and metropolitan area. The comparison of states/provinces and US metropolitan areas is compelling in that it has the potential to highlight characteristics and policies specific to particular social contexts that could affect health. While the product of similar economic, social, and cultural forces,23 Canada and the United States also have some major differences, especially with regard to social policy and racial divisions. US metropolitan areas differ greatly from Canadian metropolitan areas in terms of the degree of economic and social inequality they generate and the ways in which unequal material circumstances and social relations are institutionalised through policy and urban political structure.</w:t>
      </w:r>
      <w:r w:rsidRPr="003A49E3">
        <w:rPr>
          <w:rFonts w:cs="Calibri"/>
          <w:sz w:val="16"/>
        </w:rPr>
        <w:t xml:space="preserve">24 25 </w:t>
      </w:r>
      <w:r w:rsidRPr="003A49E3">
        <w:rPr>
          <w:rFonts w:cs="Calibri"/>
          <w:u w:val="single"/>
        </w:rPr>
        <w:t>While economic segregation and social polarisation are less pronounced in Canadian cities, some studies have suggested that they increased in the last decade of the 20th century.26 27 Incomes at the bottom of the distribution are higher in Canada than in the United States, and while inequality in net income rose between 1985 and 1995 in the United States it actually fell slightly in Canada because of the redistributive effects of Canadian taxation and transfer policies.</w:t>
      </w:r>
      <w:r w:rsidRPr="003A49E3">
        <w:rPr>
          <w:rFonts w:cs="Calibri"/>
          <w:sz w:val="8"/>
          <w:szCs w:val="8"/>
        </w:rPr>
        <w:t>28 Furthermore, since the 1980s, pay inequality in Canada has widened much less than in the United States.28 29 In the United States, labour market prospects for low skilled workers have been poor over the past two decades. Hypotheses such as the growing skill requirements of a global economy, deindustrialisation, relocations of employers to suburban areas, and racial discrimination have been offered to explain these trends.30 Methods Associations between income inequality and mortality were studied in the 50 US states and the 10 Canadian provinces, as well as in 282 US and 53 Canadian metropolitan areas with populations greater than 50 000 (as of 1990 in the United States and 1991 in Canada). All mortalities were age standardised to the Canadian population in 1991. The associations were examined separately by the following age and sex groupings for the states and provinces: infants (less than 1 year), children and youth (1 to 24 years), working age men (25 to 64 years), working age women (25 to 64 years), elderly men (65 years and older), and elderly women (65 years and older). Age groupings were the same for metropolitan areas but breakdowns by sex were unavailable. Inequality was operationalised as the proportion of total household income accruing to the less well off 50% of households within an area (that is, the “median share” of income). In a setting of perfect equality, the bottom half of the income distribution receives 50% of the total income and the area then has a median share value of 0.50. The indicator has recently been used in similar studies on inequality and mortality, 5 8 and thus allowed for comparability of results. Moreover, tests with a range of other measures of inequality and polarisation suggested that this choice did not substantially affect the results. US data Mortality data for the 50 US states came from the Centers for Disease Control (CDC) Wonder website. Mortalities by state, sex, and age were averaged over three years (1989-91) to improve the stability of the estimates. State median share proportions and the median income values were generated from the 1990 US census and have appeared in a previous paper by Kaplan and colleagues.5 Metropolitan area mortalities and median share proportions were from the work of Lynch and colleagues.8 Canadian data The income inequality data for Canada came from a micro data file of the 1991 census of Canada. The income definition used in the Canadian calculations, like that for the United States, included income from wages and salaries, net income from self employment, government transfers, and investment income. Canadian mortality data were based on three year averages (1990-2) by province, sex and age group, and by metropolitan area and age group. Model building and general linear testing Multiple regression analyses were conducted only on the metropolitan area data because of the small number of Canadian provinces. Given that the reliability of the estimated mortality is related to the populations of metropolitan areas we used weighted regression with population size as the weight. Use of these weights ensures that the regression line goes through the mean mortality of the entire population under study. Furthermore, the use of such a weighted regression allows for the unobserved differences in mortality between Canada and the United States, potentially because of differences in social structure, to be taken into account through the use of a dummy variable.31 The regression analyses proceeded in four steps. Firstly, models specific for age group were fitted for the 282 US metropolitan areas with median share of total metropolitan area household income as an explanatory variable. Secondly, median income for the US metropolitan areas was added as an explanatory variable. Thirdly, the 53 Canadian metropolitan areas were added. In the combined models, metropolitan median household income for the Canadian cities was adjusted downwards by a factor of 0.8 (this is Statistics Canada's purchasing power parity rate, applied to personal final expenditure, for 199523) to achieve purchasing power parity between the two countries. We also included a dummy variable to indicate whether the metropolitan area was Canadian or American to adjust for the mortality differentials between the two countries.32 Finally, we tested whether the relation between income inequality and mortality in Canada differed significantly from the US relation and whether the coefficients for median share for Canada differed significantly from zero. The approach involved specifying full models, including all two way interactions, and then specifying reduced models with the effect of interest removed (the multicollinearity present in the fully fitted models made it difficult to assess the slope differences; the approach comparing the error sum of squares of the full and reduced models circumvents the problem). The test statistic entailed a comparison of the error sum of squares of each model and followed an F distribution.33 Results States and provinces The median share values ranged from 0.17 (least equal) in Louisiana to 0.23 (most equal) in New Hampshire for the US states, while the range for the Canadian provinces was 0.22 (least equal) for Saskatchewan to 0.24 (most equal) for Prince Edward Island. The median proportion of income received by the less well off half was 0.21 for US states, while for Canadian provinces it was 0.23. There was little overlap between US states and Canadian provinces in regard to income inequality with only Wisconsin, Vermont, Utah, and New Hampshire sharing similar income distributions to the Canadian provinces. Median share of income was correlated (P&lt;0.01) with infants (r =m-0.69), children/youth (r =−0.62), working age men (r =−0.81), working age women (r =−0.81), elderly men (r =−0.44), elderly women (r =−0.42), and all age (r =−0.68) mortality in combined US states and Canadian provinces calculations. Figure 1 shows a weighted linear fit (the areas of the circles are proportional to the population size) between income inequality and mortality for working age men at the state/provincial levels. The strongest relation with inequality was for working age populations. The Canadian provinces seem almost like a more equitable extension of the US data, by having lower mortality and lower inequality. Within Canada, however, the slope of the weighted regression line was in the expected direction but was not significantly different from zero. Mortality in working age men by proportion of income belonging to the less well off half of households, US states (1990) and Canadian provinces (1991). Mortality standardised to Canadian population in 1991. State abbreviations: LA-Louisiana; MS-Mississippi; AL-Alabama; SC-South Carolina; FL-Florida; TX-Texas; CA-California; AR-Arkansas; NH-New Hampshire; MN-Minnesota. Province abbreviations: QC-Quebec; NS-Nova Scotia; NB-New Brunswick; ND-Newfoundland; PE-Prince Edward Island; ON-Ontario; AB-Alberta; BC-British Columbia; MB-Manitoba; SK-Saskatchewan Metropolitan areas The populations of the 282 metropolitan areas in the United States ranged from 56 735 (Enid, Oklahoma) to 18 087 251 (New York city) with a median size of 242 847. The populations of the 53 metropolitan areas in Canada ranged from 50 193 (Saint-Hyacinthe, Quebec) to 3 893 046 (Toronto, Ontario) with a median size of 116 100. The median share values ranged from 0.15 (least equal) in Bryan, Texas, to 0.25 (most equal) in Jacksonville, North Carolina, for the United States while the range in Canada was 0.22 (least equal) for Montreal, Quebec, to 0.26 (most equal) for Barrie, Ontario. The median proportion of income received by the less well off half of households for US metropolitan areas was 0.21 while for the Canadian metropolitan areas it was 0.23. There were significant correlations (P&lt;0.01) between median share and mortality for infants (r =−0.37), children and youth (r =−0.38), the working age population (r =−0.55), the elderly population (r =−0.25), and all ages combined (r =−0.43) for the pooled 335 metropolitan areas in the United States and Canada. Within Canada, however, there was no statistical relation between inequality and mortality at the metropolitan area level as evidenced by the weighted linear fit (dashed line) to the Canadian data points for working age mortality in figure 2. Mortality in all working age people by proportion of income belonging to the less well off half of households, US (1990) and Canadian metropolitan areas (1991). Mortality standardised to Canadian population in 1991. State abbreviations: LA-Louisiana; GA-Georgia; AR-Arkansas; SC-South Carolina; NY-New York; TX-Texas; CA-California; IA-Iowa; NH-New Hampshire; WI-Wisconsin. Province abbreviations: QC-Quebec; ON-Ontario; BC-British Columbia In the first set of multiple regression models, the median share was a significant explanatory variable for all but the model of mortality in elderly people for the 282 US metropolitan areas (table). The largest effect was in mortality in working age people, where a 1% increase in the share of household income to the poorer half of the income distribution was associated with a decline in mortality of nearly 22 deaths per 100 000. In general, the size of the effect of the median share variable changed little with the addition of the median state income variable, the second set of regressions. The inclusion of the 53 Canadian metropolitan areas, the third set of regressions, improved the explanatory significance of the models with, for example, the adjusted R2 (squared multiple correction) increasing from 0.02 to 0.27 for infants and from 0.33 to 0.51 for the working age population. The country dummy variable was significant in each of the models and may be interpreted as the difference in mortality between the two countries after adjustment for the distribution of household income and median household income. Thus there were 91 fewer deaths per 100 000 in Canadian metropolitan areas than in US metropolitan areas after adjustment for median share and median income. Finally, the general linear testing indicated that the slope of the relation between median share and mortality for Canadian metropolitan areas was significantly different than the US slope for children and youth (F 1,329=5.98, P&lt;0.05), working age populations (F 1,329=8.79, P&lt;0.01), and all age groups combined (F 1,329=6.22, P&lt;0.05). In all cases, however, after the three main effects variables (median share, median income, and the dummy country indicator) and all two way interactions in the Canada and US models were accounted for, the slope of the relation between median share and mortality in Canada was not significantly different from zero. Discussion Our analysis of data from Canada and</w:t>
      </w:r>
      <w:r w:rsidRPr="003A49E3">
        <w:rPr>
          <w:rFonts w:cs="Calibri"/>
          <w:sz w:val="16"/>
        </w:rPr>
        <w:t xml:space="preserve"> </w:t>
      </w:r>
      <w:r w:rsidRPr="003A49E3">
        <w:rPr>
          <w:rFonts w:cs="Calibri"/>
          <w:b/>
          <w:u w:val="single"/>
        </w:rPr>
        <w:t>the United States has shown that</w:t>
      </w:r>
      <w:r w:rsidRPr="003A49E3">
        <w:rPr>
          <w:rFonts w:cs="Calibri"/>
          <w:sz w:val="16"/>
        </w:rPr>
        <w:t xml:space="preserve"> variations in </w:t>
      </w:r>
      <w:r w:rsidRPr="003A49E3">
        <w:rPr>
          <w:rFonts w:cs="Calibri"/>
          <w:b/>
          <w:u w:val="single"/>
        </w:rPr>
        <w:t xml:space="preserve">the equality of the income distribution are associated with mortality. </w:t>
      </w:r>
      <w:r w:rsidRPr="003A49E3">
        <w:rPr>
          <w:rFonts w:cs="Calibri"/>
          <w:sz w:val="16"/>
        </w:rPr>
        <w:t xml:space="preserve">The relation was strongest for working age populations but was much weaker in elderly populations. Other research has suggested that differential working age mortality across populations may be a more powerful measure of relative disadvantage than the traditionally studied infant mortality differential.20 34 35 As for the attenuation seen in elderly populations, current household income may not be a useful measure for this group given that income levels before retirement or measures of wealth better reflect their social position.36 </w:t>
      </w:r>
      <w:r w:rsidRPr="003A49E3">
        <w:rPr>
          <w:rFonts w:cs="Calibri"/>
          <w:b/>
          <w:u w:val="single"/>
        </w:rPr>
        <w:t>There</w:t>
      </w:r>
      <w:r w:rsidRPr="003A49E3">
        <w:rPr>
          <w:rFonts w:cs="Calibri"/>
          <w:sz w:val="16"/>
        </w:rPr>
        <w:t xml:space="preserve"> </w:t>
      </w:r>
      <w:r w:rsidRPr="003A49E3">
        <w:rPr>
          <w:rFonts w:cs="Calibri"/>
          <w:b/>
          <w:u w:val="single"/>
        </w:rPr>
        <w:t>were</w:t>
      </w:r>
      <w:r w:rsidRPr="003A49E3">
        <w:rPr>
          <w:rFonts w:cs="Calibri"/>
          <w:sz w:val="16"/>
        </w:rPr>
        <w:t xml:space="preserve"> no </w:t>
      </w:r>
      <w:r w:rsidRPr="003A49E3">
        <w:rPr>
          <w:rFonts w:cs="Calibri"/>
          <w:b/>
          <w:u w:val="single"/>
        </w:rPr>
        <w:t>significant asociations between income inequality and mortality in</w:t>
      </w:r>
      <w:r w:rsidRPr="003A49E3">
        <w:rPr>
          <w:rFonts w:cs="Calibri"/>
          <w:sz w:val="16"/>
        </w:rPr>
        <w:t xml:space="preserve"> Canada at either the provincial or metropolitan area levels, whereas such associations were apparent in </w:t>
      </w:r>
      <w:r w:rsidRPr="003A49E3">
        <w:rPr>
          <w:rFonts w:cs="Calibri"/>
          <w:b/>
          <w:u w:val="single"/>
        </w:rPr>
        <w:t>the United States</w:t>
      </w:r>
      <w:r w:rsidRPr="003A49E3">
        <w:rPr>
          <w:rFonts w:cs="Calibri"/>
          <w:sz w:val="16"/>
        </w:rPr>
        <w:t xml:space="preserve">. </w:t>
      </w:r>
      <w:r w:rsidRPr="003A49E3">
        <w:rPr>
          <w:rFonts w:cs="Calibri"/>
          <w:sz w:val="16"/>
          <w:szCs w:val="10"/>
        </w:rPr>
        <w:t>The absence of an effect within Canada may indicate that the relation between income inequality and mortality is non-linear (that is, at higher levels of equality there is a diminishing effect on health) or that the relation between income inequality and mortality is not universal but instead depends on social and political characteristics specific to place. The first explanation suggests that reducing income inequality would be beneficial for population health. The latter explanation suggests that specific policies can be implemented to buffer the health effects of income inequality.15 The juxtaposition of Canadian and US policies in these analyses raises questions about differences in the social and material conditions of the two countries that mute (in Canada) and exaggerate (in the United States) the relation of inequality to mortality. One plausible difference is the greater degree of economic segregation in large US cities.20 Such segregation can create a spatial mismatch between workers and jobs and large inequalities in provision of public goods and services (for example, schools, transportation, health care, policing, housing, etc) because of concentrations of people with high social needs in municipalities with low tax bases.37 The population health effects of inequalities in provision of these public goods and others like parks, libraries, and recreation facilities need to be the focus of future research.15 38 Another major difference between the two countries is the way in which resources such as health care and high quality education are distributed. In the United States these resources tend to be distributed by the marketplace so their utilisation tends to be associated with ability to pay; in Canada they are publicly funded and universally available. As a consequence, in the United States an individual's income, in both a relative and absolute sense, is a much stronger determinant of life chances and, in turn, “health chances” than in Canada. These comments underscore the point that observations of contexts in which income inequality has health consequences and those in which it does not provide opportunities to examine the role of variations in economic and social policy which structure the availability of resources and demands placed on individuals. Collectively, these resources and demands modify the day to day experiences of individuals thereby creating different patterns of health and disease in different places.</w:t>
      </w:r>
    </w:p>
    <w:p w:rsidR="00983F7E" w:rsidRPr="003A49E3" w:rsidRDefault="00983F7E" w:rsidP="00983F7E">
      <w:pPr>
        <w:pStyle w:val="Heading4"/>
      </w:pPr>
      <w:r w:rsidRPr="003A49E3">
        <w:t>Income inequality causes an increase of health risks</w:t>
      </w:r>
    </w:p>
    <w:p w:rsidR="00983F7E" w:rsidRPr="003A49E3" w:rsidRDefault="00983F7E" w:rsidP="00983F7E">
      <w:r w:rsidRPr="003A49E3">
        <w:rPr>
          <w:rStyle w:val="Style13ptBold"/>
        </w:rPr>
        <w:t>Kondo et al 09</w:t>
      </w:r>
      <w:r w:rsidRPr="003A49E3">
        <w:t xml:space="preserve"> Kondo, Naoki, Grace Sembajwe, Ichiro Kawachi, Rob M. Van Dam, S. V. Subramanian, and Zentaro Yamagata. "Income Inequality, Mortality, and Self Rated Health: Meta-analysis of Multilevel Studies." BMJ. British Medical Journal Publishing Group, 11 Nov. 2009. Web. 02 July 2017. &lt;http://www.bmj.com/content/339/bmj.b4471&gt;.</w:t>
      </w:r>
    </w:p>
    <w:p w:rsidR="00983F7E" w:rsidRPr="003A49E3" w:rsidRDefault="00983F7E" w:rsidP="00983F7E">
      <w:pPr>
        <w:rPr>
          <w:sz w:val="16"/>
        </w:rPr>
      </w:pPr>
      <w:r w:rsidRPr="003A49E3">
        <w:rPr>
          <w:sz w:val="16"/>
        </w:rPr>
        <w:t>Empirical studies have attempted to link income inequality with poor health, but recent systematic reviews have failed to reach a consensus because of mixed findings. The stakes in the debate are high because many developed countries have experienced a surge in income inequality during the era of globalisation, and if economic inequality is truly damaging to health, then even a “modest” association can amount to a considerable population burden. More than three quarters of the countries belonging to the Organisation for Economic Cooperation and Development (OECD) have in fact experienced a growing gap between rich and poor during the past two decades.1</w:t>
      </w:r>
      <w:r w:rsidRPr="003A49E3">
        <w:rPr>
          <w:b/>
          <w:u w:val="single"/>
        </w:rPr>
        <w:t xml:space="preserve"> Income inequality </w:t>
      </w:r>
      <w:r w:rsidRPr="003A49E3">
        <w:rPr>
          <w:u w:val="single"/>
        </w:rPr>
        <w:t>could</w:t>
      </w:r>
      <w:r w:rsidRPr="003A49E3">
        <w:rPr>
          <w:b/>
          <w:u w:val="single"/>
        </w:rPr>
        <w:t xml:space="preserve"> damage health through two pathways</w:t>
      </w:r>
      <w:r w:rsidRPr="003A49E3">
        <w:rPr>
          <w:sz w:val="16"/>
        </w:rPr>
        <w:t xml:space="preserve">. Firstly, a </w:t>
      </w:r>
      <w:r w:rsidRPr="003A49E3">
        <w:rPr>
          <w:u w:val="single"/>
        </w:rPr>
        <w:t>highly</w:t>
      </w:r>
      <w:r w:rsidRPr="003A49E3">
        <w:rPr>
          <w:b/>
          <w:u w:val="single"/>
        </w:rPr>
        <w:t xml:space="preserve"> unequal society implies that </w:t>
      </w:r>
      <w:r w:rsidRPr="003A49E3">
        <w:rPr>
          <w:u w:val="single"/>
        </w:rPr>
        <w:t>a substantial</w:t>
      </w:r>
      <w:r w:rsidRPr="003A49E3">
        <w:rPr>
          <w:b/>
          <w:u w:val="single"/>
        </w:rPr>
        <w:t xml:space="preserve"> segment of the population is impoverished, and poverty is bad for health. </w:t>
      </w:r>
      <w:r w:rsidRPr="003A49E3">
        <w:rPr>
          <w:sz w:val="16"/>
        </w:rPr>
        <w:t xml:space="preserve">Secondly, and more contentiously, </w:t>
      </w:r>
      <w:r w:rsidRPr="003A49E3">
        <w:rPr>
          <w:b/>
          <w:u w:val="single"/>
        </w:rPr>
        <w:t xml:space="preserve">income inequality is </w:t>
      </w:r>
      <w:r w:rsidRPr="003A49E3">
        <w:rPr>
          <w:u w:val="single"/>
        </w:rPr>
        <w:t>thought to</w:t>
      </w:r>
      <w:r w:rsidRPr="003A49E3">
        <w:rPr>
          <w:b/>
          <w:u w:val="single"/>
        </w:rPr>
        <w:t xml:space="preserve"> affect the health of not just </w:t>
      </w:r>
      <w:r w:rsidRPr="003A49E3">
        <w:rPr>
          <w:u w:val="single"/>
        </w:rPr>
        <w:t>the</w:t>
      </w:r>
      <w:r w:rsidRPr="003A49E3">
        <w:rPr>
          <w:b/>
          <w:u w:val="single"/>
        </w:rPr>
        <w:t xml:space="preserve"> poor, but the better off in society </w:t>
      </w:r>
      <w:r w:rsidRPr="003A49E3">
        <w:rPr>
          <w:sz w:val="16"/>
        </w:rPr>
        <w:t xml:space="preserve">as well. The so called spillover (or contextual) </w:t>
      </w:r>
      <w:r w:rsidRPr="003A49E3">
        <w:rPr>
          <w:u w:val="single"/>
        </w:rPr>
        <w:t xml:space="preserve">effects of inequality have in turn been attributed to the psychosocial stress </w:t>
      </w:r>
      <w:r w:rsidRPr="003A49E3">
        <w:rPr>
          <w:sz w:val="16"/>
        </w:rPr>
        <w:t>resulting from invidious social comparisons,2 3 as well as the erosion of social cohesion.4 The public health importance and burden of income inequality are obviously broader under the second scenario.4 5 6 7 8 We sought to provide quantitative evaluations of the income inequality hypothesis by conducting a meta-analysis of prospective cohort studies and cross sectional studies on the association of income inequality with mortality and self rated health. We also quantitatively evaluated the potential factors explaining the differences between studies—for example, the “threshold effect” hypothesis posits the existence of a threshold of income inequality beyond which adverse impacts on health begin to emerge.4</w:t>
      </w:r>
    </w:p>
    <w:p w:rsidR="00983F7E" w:rsidRPr="003A49E3" w:rsidRDefault="00983F7E" w:rsidP="00983F7E">
      <w:pPr>
        <w:pStyle w:val="Heading3"/>
      </w:pPr>
      <w:r w:rsidRPr="003A49E3">
        <w:t>XT – BioD Impact</w:t>
      </w:r>
    </w:p>
    <w:p w:rsidR="00983F7E" w:rsidRPr="003A49E3" w:rsidRDefault="00983F7E" w:rsidP="00983F7E">
      <w:pPr>
        <w:pStyle w:val="Heading4"/>
        <w:rPr>
          <w:lang w:eastAsia="zh-CN"/>
        </w:rPr>
      </w:pPr>
      <w:r w:rsidRPr="003A49E3">
        <w:rPr>
          <w:lang w:eastAsia="zh-CN"/>
        </w:rPr>
        <w:t>Biosphere collapse spills over until complete extinction</w:t>
      </w:r>
    </w:p>
    <w:p w:rsidR="00983F7E" w:rsidRPr="003A49E3" w:rsidRDefault="00983F7E" w:rsidP="00983F7E">
      <w:r w:rsidRPr="003A49E3">
        <w:t xml:space="preserve">Anthony D </w:t>
      </w:r>
      <w:r w:rsidRPr="003A49E3">
        <w:rPr>
          <w:rStyle w:val="Style13ptBold"/>
        </w:rPr>
        <w:t>Barnosky,</w:t>
      </w:r>
      <w:r w:rsidRPr="003A49E3">
        <w:t xml:space="preserve">1 James H Brown,2 Gretchen C Daily,3 Rodolfo Dirzo,3 Anne H Ehrlich,3 Paul R </w:t>
      </w:r>
    </w:p>
    <w:p w:rsidR="00983F7E" w:rsidRPr="003A49E3" w:rsidRDefault="00983F7E" w:rsidP="00983F7E">
      <w:pPr>
        <w:rPr>
          <w:b/>
          <w:bCs/>
          <w:sz w:val="28"/>
        </w:rPr>
      </w:pPr>
      <w:r w:rsidRPr="003A49E3">
        <w:t xml:space="preserve">Ehrlich,3 Jussi T Eronen,4 Mikael Fortelius,4 Elizabeth A Hadly,3 Estella B Leopold,5 Harold A Mooney,3 John Peterson Myers,6 Rosamond L Naylor,3 Stephen Palumbi,3 Nils Chr Stenseth7 and Marvalee H Wake1  </w:t>
      </w:r>
      <w:r w:rsidRPr="003A49E3">
        <w:rPr>
          <w:rStyle w:val="Style13ptBold"/>
        </w:rPr>
        <w:t>2014(</w:t>
      </w:r>
      <w:r w:rsidRPr="003A49E3">
        <w:t>1University of California, USA 2University of New Mexico, USA 3Stanford University, USA 4University of Helsinki, Finland 5University of Washington, USA 6Environmental Health Sciences, USA 7University of Oslo, Norway</w:t>
      </w:r>
      <w:r w:rsidRPr="003A49E3">
        <w:rPr>
          <w:rStyle w:val="Style13ptBold"/>
        </w:rPr>
        <w:t xml:space="preserve"> </w:t>
      </w:r>
      <w:r w:rsidRPr="003A49E3">
        <w:t>"Introducing the Scientific  Consensus on Maintaining  Humanity’s Life Support Systems  in the 21st Century: Information  for Policy Makers", http://anr.sagepub.com/content/1/1/78.full.pdf+html//AKP)</w:t>
      </w:r>
    </w:p>
    <w:p w:rsidR="00983F7E" w:rsidRPr="003A49E3" w:rsidRDefault="00983F7E" w:rsidP="00983F7E">
      <w:pPr>
        <w:rPr>
          <w:sz w:val="16"/>
        </w:rPr>
      </w:pPr>
      <w:r w:rsidRPr="003A49E3">
        <w:rPr>
          <w:sz w:val="16"/>
        </w:rPr>
        <w:t xml:space="preserve">Loss of ecosystem services. </w:t>
      </w:r>
      <w:r w:rsidRPr="00E55230">
        <w:rPr>
          <w:rStyle w:val="StyleUnderline"/>
        </w:rPr>
        <w:t>Extinctions irreversibly decrease biodiversity, which in turn directly</w:t>
      </w:r>
      <w:r w:rsidRPr="003A49E3">
        <w:rPr>
          <w:rStyle w:val="StyleUnderline"/>
        </w:rPr>
        <w:t xml:space="preserve"> </w:t>
      </w:r>
      <w:r w:rsidRPr="00E55230">
        <w:rPr>
          <w:rStyle w:val="StyleUnderline"/>
        </w:rPr>
        <w:t>costs society through loss of ecosystem services</w:t>
      </w:r>
      <w:r w:rsidRPr="003A49E3">
        <w:rPr>
          <w:sz w:val="16"/>
        </w:rPr>
        <w:t xml:space="preserve"> (Cardinale et al., 2012; Daily et al., 2000; Ehrlich et al., 2012). </w:t>
      </w:r>
      <w:r w:rsidRPr="00E55230">
        <w:rPr>
          <w:rStyle w:val="Emphasis"/>
        </w:rPr>
        <w:t>‘Ecosystem services’</w:t>
      </w:r>
      <w:r w:rsidRPr="003A49E3">
        <w:rPr>
          <w:sz w:val="16"/>
        </w:rPr>
        <w:t xml:space="preserve"> (see the quote below) </w:t>
      </w:r>
      <w:r w:rsidRPr="003A49E3">
        <w:rPr>
          <w:rStyle w:val="StyleUnderline"/>
        </w:rPr>
        <w:t>are attributes of eco- logical systems that serve people</w:t>
      </w:r>
      <w:r w:rsidRPr="003A49E3">
        <w:rPr>
          <w:sz w:val="16"/>
        </w:rPr>
        <w:t xml:space="preserve">. Among the ecosystem services </w:t>
      </w:r>
      <w:r w:rsidRPr="003A49E3">
        <w:rPr>
          <w:rStyle w:val="StyleUnderline"/>
        </w:rPr>
        <w:t>that support human life and endeavors are: moderating weather; regulating the water cycle, stabilizing water sup- plies; filtering drinking water; protecting agricultural soils and replenishing their nutrients; disposing of wastes; pollinating crops and wild plants; providing food from wild species (especially seafood); stabilizing fisheries; providing medicines and pharmaceuticals; con- trolling spread of pathogens; and helping to reduce greenhouse gases in the atmosphere</w:t>
      </w:r>
      <w:r w:rsidRPr="003A49E3">
        <w:rPr>
          <w:sz w:val="16"/>
        </w:rPr>
        <w:t xml:space="preserve"> . In contrast to such directly quantifiable benefits promoted by </w:t>
      </w:r>
      <w:r w:rsidRPr="003A49E3">
        <w:rPr>
          <w:rStyle w:val="StyleUnderline"/>
        </w:rPr>
        <w:t xml:space="preserve">high biodiversity, reducing bio- diversity generally reduces the productivity of ecosystems, reduces their stability, </w:t>
      </w:r>
      <w:r w:rsidRPr="00E55230">
        <w:rPr>
          <w:rStyle w:val="StyleUnderline"/>
        </w:rPr>
        <w:t xml:space="preserve">and </w:t>
      </w:r>
      <w:r w:rsidRPr="00E55230">
        <w:rPr>
          <w:rStyle w:val="Emphasis"/>
        </w:rPr>
        <w:t>makes them prone to rapidly changing in ways that are clearly detrimental to humanity</w:t>
      </w:r>
      <w:r w:rsidRPr="003A49E3">
        <w:rPr>
          <w:sz w:val="16"/>
        </w:rPr>
        <w:t xml:space="preserve"> (Cardinale et al., 2012). For example, among other costs, the </w:t>
      </w:r>
      <w:r w:rsidRPr="003A49E3">
        <w:rPr>
          <w:rStyle w:val="StyleUnderline"/>
        </w:rPr>
        <w:t>loss of tropical biodiversity from defor- estation often changes local or regional climate, leading to more frequent floods and droughts and declining productivity of local agricultural systems.</w:t>
      </w:r>
      <w:r w:rsidRPr="003A49E3">
        <w:rPr>
          <w:sz w:val="16"/>
        </w:rPr>
        <w:t xml:space="preserve"> Tropical deforestation </w:t>
      </w:r>
      <w:r w:rsidRPr="00E55230">
        <w:rPr>
          <w:rStyle w:val="StyleUnderline"/>
        </w:rPr>
        <w:t>can also cause new diseases to emerge in humans</w:t>
      </w:r>
      <w:r w:rsidRPr="003A49E3">
        <w:rPr>
          <w:sz w:val="16"/>
        </w:rPr>
        <w:t>, because people more often encounter and disrupt animal vectors of disease (Patz et al., 2004; Quammen, 2012).</w:t>
      </w:r>
    </w:p>
    <w:p w:rsidR="00983F7E" w:rsidRPr="003A49E3" w:rsidRDefault="00983F7E" w:rsidP="00983F7E"/>
    <w:p w:rsidR="00983F7E" w:rsidRPr="003A49E3" w:rsidRDefault="00983F7E" w:rsidP="00983F7E">
      <w:pPr>
        <w:pStyle w:val="Heading4"/>
        <w:rPr>
          <w:rStyle w:val="Style13ptBold"/>
          <w:b/>
        </w:rPr>
      </w:pPr>
      <w:r w:rsidRPr="003A49E3">
        <w:rPr>
          <w:rStyle w:val="Style13ptBold"/>
          <w:b/>
        </w:rPr>
        <w:t>Invisible threshold for species extinction----causes global ecosystem collapse</w:t>
      </w:r>
    </w:p>
    <w:p w:rsidR="00983F7E" w:rsidRPr="003A49E3" w:rsidRDefault="00983F7E" w:rsidP="00983F7E">
      <w:pPr>
        <w:rPr>
          <w:b/>
        </w:rPr>
      </w:pPr>
      <w:r w:rsidRPr="003A49E3">
        <w:rPr>
          <w:rStyle w:val="Style13ptBold"/>
        </w:rPr>
        <w:t>Barnosky et al 12</w:t>
      </w:r>
      <w:r w:rsidRPr="003A49E3">
        <w:rPr>
          <w:b/>
        </w:rPr>
        <w:t xml:space="preserve">  </w:t>
      </w:r>
      <w:r w:rsidRPr="003A49E3">
        <w:t xml:space="preserve">Anthony D. Barnosky, Elizabeth A. Hadly, Jordi Bascompte, Eric L. Berlow, James H. Brown, Mikael Fortelius, Wayne M. Getz, John Harte, Alan Hastings, Pablo A. Marquet, Neo D. Martinez, Arne Mooers, Peter Roopnarine, Geerat Vermeij, John W. Williams, Rosemary Gillespie, Justin Kitzes, Charles Marshall, Nicholas Matzke, David P. Mindell, Eloy Revilla &amp; Adam B. Smith, Nature 486, 52–58 (07 June 2012), “Approaching a state shift in Earth’s biosphere,” </w:t>
      </w:r>
      <w:hyperlink r:id="rId10" w:history="1">
        <w:r w:rsidRPr="003A49E3">
          <w:rPr>
            <w:rStyle w:val="Hyperlink"/>
          </w:rPr>
          <w:t>http://www.nature.com/nature/journal/v486/n7401/full/nature11018.html</w:t>
        </w:r>
      </w:hyperlink>
    </w:p>
    <w:p w:rsidR="00983F7E" w:rsidRPr="003A49E3" w:rsidRDefault="00983F7E" w:rsidP="00983F7E">
      <w:pPr>
        <w:rPr>
          <w:sz w:val="14"/>
        </w:rPr>
      </w:pPr>
      <w:r w:rsidRPr="003A49E3">
        <w:rPr>
          <w:sz w:val="14"/>
        </w:rPr>
        <w:t xml:space="preserve">Localized </w:t>
      </w:r>
      <w:r w:rsidRPr="00E55230">
        <w:rPr>
          <w:rStyle w:val="StyleUnderline"/>
        </w:rPr>
        <w:t xml:space="preserve">ecological systems are known to shift abruptly and irreversibly </w:t>
      </w:r>
      <w:r w:rsidRPr="003A49E3">
        <w:rPr>
          <w:rStyle w:val="StyleUnderline"/>
        </w:rPr>
        <w:t xml:space="preserve">from one state to another </w:t>
      </w:r>
      <w:r w:rsidRPr="00E55230">
        <w:rPr>
          <w:rStyle w:val="StyleUnderline"/>
        </w:rPr>
        <w:t xml:space="preserve">when they </w:t>
      </w:r>
      <w:r w:rsidRPr="003A49E3">
        <w:rPr>
          <w:rStyle w:val="StyleUnderline"/>
        </w:rPr>
        <w:t>are forced a</w:t>
      </w:r>
      <w:r w:rsidRPr="00E55230">
        <w:rPr>
          <w:rStyle w:val="StyleUnderline"/>
        </w:rPr>
        <w:t>cross critical thresholds</w:t>
      </w:r>
      <w:r w:rsidRPr="003A49E3">
        <w:rPr>
          <w:sz w:val="14"/>
        </w:rPr>
        <w:t xml:space="preserve">. Here we review evidence that </w:t>
      </w:r>
      <w:r w:rsidRPr="00E55230">
        <w:rPr>
          <w:rStyle w:val="StyleUnderline"/>
        </w:rPr>
        <w:t>the global ecosystem</w:t>
      </w:r>
      <w:r w:rsidRPr="003A49E3">
        <w:rPr>
          <w:rStyle w:val="StyleUnderline"/>
        </w:rPr>
        <w:t xml:space="preserve"> as a whole </w:t>
      </w:r>
      <w:r w:rsidRPr="00E55230">
        <w:rPr>
          <w:rStyle w:val="StyleUnderline"/>
        </w:rPr>
        <w:t>can react in the same way and is approaching a planetary-scale critical transition</w:t>
      </w:r>
      <w:r w:rsidRPr="00E55230">
        <w:rPr>
          <w:sz w:val="14"/>
        </w:rPr>
        <w:t xml:space="preserve"> </w:t>
      </w:r>
      <w:r w:rsidRPr="00E55230">
        <w:rPr>
          <w:rStyle w:val="StyleUnderline"/>
        </w:rPr>
        <w:t>as a result of human influence</w:t>
      </w:r>
      <w:r w:rsidRPr="00E55230">
        <w:rPr>
          <w:sz w:val="14"/>
        </w:rPr>
        <w:t xml:space="preserve">. </w:t>
      </w:r>
      <w:r w:rsidRPr="003A49E3">
        <w:rPr>
          <w:rStyle w:val="StyleUnderline"/>
        </w:rPr>
        <w:t xml:space="preserve">The plausibility of a </w:t>
      </w:r>
      <w:r w:rsidRPr="00E55230">
        <w:rPr>
          <w:rStyle w:val="StyleUnderline"/>
        </w:rPr>
        <w:t>planetary-scale ‘tipping point’ highlights the need to</w:t>
      </w:r>
      <w:r w:rsidRPr="003A49E3">
        <w:rPr>
          <w:rStyle w:val="StyleUnderline"/>
        </w:rPr>
        <w:t xml:space="preserve"> improve biological forecasting</w:t>
      </w:r>
      <w:r w:rsidRPr="003A49E3">
        <w:rPr>
          <w:sz w:val="14"/>
        </w:rPr>
        <w:t xml:space="preserve"> by detecting early warning signs of critical transitions on global as well as local scales, and by detecting feedbacks that promote such transitions</w:t>
      </w:r>
      <w:r w:rsidRPr="003A49E3">
        <w:rPr>
          <w:rStyle w:val="StyleUnderline"/>
        </w:rPr>
        <w:t>. It is</w:t>
      </w:r>
      <w:r w:rsidRPr="003A49E3">
        <w:rPr>
          <w:sz w:val="14"/>
        </w:rPr>
        <w:t xml:space="preserve"> also </w:t>
      </w:r>
      <w:r w:rsidRPr="003A49E3">
        <w:rPr>
          <w:rStyle w:val="StyleUnderline"/>
        </w:rPr>
        <w:t xml:space="preserve">necessary to </w:t>
      </w:r>
      <w:r w:rsidRPr="00E55230">
        <w:rPr>
          <w:rStyle w:val="StyleUnderline"/>
        </w:rPr>
        <w:t>address</w:t>
      </w:r>
      <w:r w:rsidRPr="003A49E3">
        <w:rPr>
          <w:rStyle w:val="StyleUnderline"/>
        </w:rPr>
        <w:t xml:space="preserve"> </w:t>
      </w:r>
      <w:r w:rsidRPr="003A49E3">
        <w:rPr>
          <w:sz w:val="14"/>
        </w:rPr>
        <w:t xml:space="preserve">root </w:t>
      </w:r>
      <w:r w:rsidRPr="003A49E3">
        <w:rPr>
          <w:rStyle w:val="StyleUnderline"/>
        </w:rPr>
        <w:t xml:space="preserve">causes of </w:t>
      </w:r>
      <w:r w:rsidRPr="00E55230">
        <w:rPr>
          <w:rStyle w:val="StyleUnderline"/>
        </w:rPr>
        <w:t xml:space="preserve">how humans are forcing </w:t>
      </w:r>
      <w:r w:rsidRPr="003A49E3">
        <w:rPr>
          <w:rStyle w:val="StyleUnderline"/>
        </w:rPr>
        <w:t xml:space="preserve">biological </w:t>
      </w:r>
      <w:r w:rsidRPr="00E55230">
        <w:rPr>
          <w:rStyle w:val="StyleUnderline"/>
        </w:rPr>
        <w:t>changes</w:t>
      </w:r>
      <w:r w:rsidRPr="003A49E3">
        <w:rPr>
          <w:rStyle w:val="StyleUnderline"/>
        </w:rPr>
        <w:t xml:space="preserve">. </w:t>
      </w:r>
      <w:r w:rsidRPr="003A49E3">
        <w:rPr>
          <w:sz w:val="12"/>
          <w:szCs w:val="12"/>
        </w:rPr>
        <w:t>Introduction Introduction Basics of state shift theory Hallmarks of global-scale state shifts Present global-scale forcings Expecting the unexpected Towards improved biological forecasting and monitoring Guiding the biotic future References Acknowledgements Author information Comments Humans now dominate Earth, changing it in ways that threaten its ability to sustain us and other species1, 2, 3. This realization has led to a growing interest in forecasting biological responses on all scales from local to global4, 5, 6, 7. However, most biological forecasting now depends on projecting recent trends into the future assuming various environmental pressures5, or on using species distribution models to predict how climatic changes may alter presently observed geographic ranges8, 9. Present work recognizes that relying solely on such approaches will be insufficient to characterize fully the range of likely biological changes in the future, especially because complex interactions, feedbacks and their hard-to-predict effects are not taken into account6, 8, 9, 10, 11. Particularly important are recent demonstrations that ‘critical transitions’ caused by threshold effects are likely12. Critical transitions lead to state shifts, which abruptly override trends and produce unanticipated biotic effects. Although most previous work on threshold-induced state shifts has been theoretical or concerned with critical transitions in localized ecological systems over short time spans12, 13, 14, planetary-scale critical transitions that operate over centuries or millennia have also been postulated3, 12, 15, 16, 17, 18. Here we summarize evidence that such planetary-scale critical transitions have occurred previously in the biosphere, albeit rarely, and that humans are now forcing another such transition, with the potential to transform Earth rapidly and irreversibly into a state unknown in human experience. Two conclusions emerge. First, to minimize biological surprises that would adversely impact humanity, it is essential to improve biological forecasting by anticipating critical transitions that can emerge on a planetary scale and understanding how such global forcings cause local changes. Second, as was also concluded in previous work, to prevent a global-scale state shift, or at least to guide it as best we can, it will be necessary to address the root causes of human-driven global change and to improve our management of biodiversity and ecosystem services3, 15, 16, 17, 19. Basics of state shift theory Introduction Basics of state shift theory Hallmarks of global-scale state shifts Present global-scale forcings Expecting the unexpected Towards improved biological forecasting and monitoring Guiding the biotic future References Acknowledgements Author information Comments It is now well documented that biological systems on many scales can shift rapidly from an existing state to a radically different state12. Biological ‘states’ are neither steady nor in equilibrium; rather, they are characterized by a defined range of deviations from a mean condition over a prescribed period of time. The shift from one state to another can be caused by either a ‘threshold’ or ‘sledgehammer’ effect. State shifts resulting from threshold effects can be difficult to anticipate, because the critical threshold is reached as incremental changes accumulate and the threshold value generally is not known in advance. By contrast, a state shift caused by a sledgehammer effect—for example the clearing of a forest using a bulldozer—comes as no surprise. In both cases, the state shift is relatively abrupt and leads to new mean conditions outside the range of fluctuation evident in the previous state. Threshold-induced state shifts, or critical transitions, can result from ‘fold bifurcations’ and can show hysteresis12. The net effect is that once a critical transition occurs, it is extremely difficult or even impossible for the system to return to its previous state. Critical transitions can also result from more complex bifurcations, which have a different character from fold bifurcations but which also lead to irreversible changes20. Recent theoretical work suggests that state shifts due to fold bifurcations are probably preceded by general phenomena that can be characterized mathematically: a deceleration in recovery from perturbations (‘critical slowing down’), an increase in variance in the pattern of within-state fluctuations, an increase in autocorrelation between fluctuations, an increase in asymmetry of fluctuations and rapid back-and-forth shifts (‘flickering’) between states12, 14, 18. These phenomena can theoretically be assessed within any temporally and spatially bounded system. Although such assessment is not yet straightforward12, 18, 20, critical transitions and in some cases their warning signs have become evident in diverse biological investigations21, for example in assessing the dynamics of disease outbreaks22, 23, populations14 and lake ecosystems12, 13. Impending state shifts can also sometimes be determined by parameterizing relatively simple models20, 21. In the context of forecasting biological change, the realization that critical transitions and state shifts can occur on the global scale3, 12, 15, 16, 17, 18, as well as on smaller scales, is of great importance. One key question is how to recognize a global-scale state shift. Another is whether global-scale state shifts are the cumulative result of many smaller-scale events that originate in local systems or instead require global-level forcings that emerge on the planetary scale and then percolate downwards to cause changes in local systems. Examining past global-scale state shifts provides useful insights into both of these issues. Hallmarks of global-scale state shifts Introduction Basics of state shift theory Hallmarks of global-scale state shifts Present global-scale forcings Expecting the unexpected Towards improved biological forecasting and monitoring Guiding the biotic future References Acknowledgements Author information Comments Earth’s biosphere has undergone state shifts in the past, over various (usually very long) timescales, and therefore can do so in the future (Box</w:t>
      </w:r>
      <w:r w:rsidRPr="003A49E3">
        <w:rPr>
          <w:rFonts w:ascii="Times New Roman" w:hAnsi="Times New Roman" w:cs="Times New Roman"/>
          <w:sz w:val="12"/>
          <w:szCs w:val="12"/>
        </w:rPr>
        <w:t> </w:t>
      </w:r>
      <w:r w:rsidRPr="003A49E3">
        <w:rPr>
          <w:sz w:val="12"/>
          <w:szCs w:val="12"/>
        </w:rPr>
        <w:t>1). One of the fastest planetary state shifts, and the most recent, was the transition from the last glacial into the present interglacial condition12, 18, which occurred over millennia24. Glacial conditions had prevailed for ~100,000</w:t>
      </w:r>
      <w:r w:rsidRPr="003A49E3">
        <w:rPr>
          <w:rFonts w:ascii="Times New Roman" w:hAnsi="Times New Roman" w:cs="Times New Roman"/>
          <w:sz w:val="12"/>
          <w:szCs w:val="12"/>
        </w:rPr>
        <w:t> </w:t>
      </w:r>
      <w:r w:rsidRPr="003A49E3">
        <w:rPr>
          <w:sz w:val="12"/>
          <w:szCs w:val="12"/>
        </w:rPr>
        <w:t>yr. Then, within ~3,300</w:t>
      </w:r>
      <w:r w:rsidRPr="003A49E3">
        <w:rPr>
          <w:rFonts w:ascii="Times New Roman" w:hAnsi="Times New Roman" w:cs="Times New Roman"/>
          <w:sz w:val="12"/>
          <w:szCs w:val="12"/>
        </w:rPr>
        <w:t> </w:t>
      </w:r>
      <w:r w:rsidRPr="003A49E3">
        <w:rPr>
          <w:sz w:val="12"/>
          <w:szCs w:val="12"/>
        </w:rPr>
        <w:t>yr, punctuated by episodes of abrupt, decadal-scale climatic oscillations, full interglacial conditions were attained. Most of the biotic change</w:t>
      </w:r>
      <w:r w:rsidRPr="003A49E3">
        <w:rPr>
          <w:rFonts w:cs="Georgia"/>
          <w:sz w:val="12"/>
          <w:szCs w:val="12"/>
        </w:rPr>
        <w:t>—</w:t>
      </w:r>
      <w:r w:rsidRPr="003A49E3">
        <w:rPr>
          <w:sz w:val="12"/>
          <w:szCs w:val="12"/>
        </w:rPr>
        <w:t>which included extinctions, altered diversity patterns and new community compositions—occurred within a period of 1,600</w:t>
      </w:r>
      <w:r w:rsidRPr="003A49E3">
        <w:rPr>
          <w:rFonts w:ascii="Times New Roman" w:hAnsi="Times New Roman" w:cs="Times New Roman"/>
          <w:sz w:val="12"/>
          <w:szCs w:val="12"/>
        </w:rPr>
        <w:t> </w:t>
      </w:r>
      <w:r w:rsidRPr="003A49E3">
        <w:rPr>
          <w:sz w:val="12"/>
          <w:szCs w:val="12"/>
        </w:rPr>
        <w:t>yr beginning ~12,900</w:t>
      </w:r>
      <w:r w:rsidRPr="003A49E3">
        <w:rPr>
          <w:rFonts w:ascii="Times New Roman" w:hAnsi="Times New Roman" w:cs="Times New Roman"/>
          <w:sz w:val="12"/>
          <w:szCs w:val="12"/>
        </w:rPr>
        <w:t> </w:t>
      </w:r>
      <w:r w:rsidRPr="003A49E3">
        <w:rPr>
          <w:sz w:val="12"/>
          <w:szCs w:val="12"/>
        </w:rPr>
        <w:t>yr ago. The ensuing interglacial state that we live in now has prevailed for the past ~11,000</w:t>
      </w:r>
      <w:r w:rsidRPr="003A49E3">
        <w:rPr>
          <w:rFonts w:ascii="Times New Roman" w:hAnsi="Times New Roman" w:cs="Times New Roman"/>
          <w:sz w:val="12"/>
          <w:szCs w:val="12"/>
        </w:rPr>
        <w:t> </w:t>
      </w:r>
      <w:r w:rsidRPr="003A49E3">
        <w:rPr>
          <w:sz w:val="12"/>
          <w:szCs w:val="12"/>
        </w:rPr>
        <w:t xml:space="preserve">yr. Box 1: Past planetary-scale critical transitions and state shifts Full box </w:t>
      </w:r>
      <w:r w:rsidRPr="003A49E3">
        <w:rPr>
          <w:rStyle w:val="StyleUnderline"/>
        </w:rPr>
        <w:t xml:space="preserve">Occurring on longer timescales are events such as </w:t>
      </w:r>
      <w:r w:rsidRPr="00E55230">
        <w:rPr>
          <w:rStyle w:val="StyleUnderline"/>
        </w:rPr>
        <w:t xml:space="preserve">at least four of the ‘Big Five’ </w:t>
      </w:r>
      <w:r w:rsidRPr="003A49E3">
        <w:rPr>
          <w:rStyle w:val="StyleUnderline"/>
        </w:rPr>
        <w:t xml:space="preserve">mass </w:t>
      </w:r>
      <w:r w:rsidRPr="00E55230">
        <w:rPr>
          <w:rStyle w:val="StyleUnderline"/>
        </w:rPr>
        <w:t xml:space="preserve">extinction </w:t>
      </w:r>
      <w:r w:rsidRPr="003A49E3">
        <w:rPr>
          <w:sz w:val="14"/>
        </w:rPr>
        <w:t xml:space="preserve">s25, </w:t>
      </w:r>
      <w:r w:rsidRPr="003A49E3">
        <w:rPr>
          <w:sz w:val="14"/>
          <w:szCs w:val="8"/>
        </w:rPr>
        <w:t>each of which represents a critical transition that spanned several tens of thousands to 2,000,000</w:t>
      </w:r>
      <w:r w:rsidRPr="003A49E3">
        <w:rPr>
          <w:rFonts w:ascii="Times New Roman" w:hAnsi="Times New Roman" w:cs="Times New Roman"/>
          <w:sz w:val="14"/>
          <w:szCs w:val="8"/>
        </w:rPr>
        <w:t> </w:t>
      </w:r>
      <w:r w:rsidRPr="003A49E3">
        <w:rPr>
          <w:sz w:val="14"/>
          <w:szCs w:val="8"/>
        </w:rPr>
        <w:t>yr and changed the course of life</w:t>
      </w:r>
      <w:r w:rsidRPr="003A49E3">
        <w:rPr>
          <w:rFonts w:cs="Georgia"/>
          <w:sz w:val="14"/>
          <w:szCs w:val="8"/>
        </w:rPr>
        <w:t>’</w:t>
      </w:r>
      <w:r w:rsidRPr="003A49E3">
        <w:rPr>
          <w:sz w:val="14"/>
          <w:szCs w:val="8"/>
        </w:rPr>
        <w:t>s evolution with respect to what had been normal for the previous tens of millions of years. Planetary state shifts can also substantially increase biodiversity, as occurred for example at the ‘Cambrian explosion’26, but such transitions require tens of millions of years, timescales that are not meaningful for forecasting biological changes that may occur over the next few human generations (Box</w:t>
      </w:r>
      <w:r w:rsidRPr="003A49E3">
        <w:rPr>
          <w:rFonts w:ascii="Times New Roman" w:hAnsi="Times New Roman" w:cs="Times New Roman"/>
          <w:sz w:val="14"/>
          <w:szCs w:val="8"/>
        </w:rPr>
        <w:t> </w:t>
      </w:r>
      <w:r w:rsidRPr="003A49E3">
        <w:rPr>
          <w:sz w:val="14"/>
          <w:szCs w:val="8"/>
        </w:rPr>
        <w:t>1). Despite their different timescales, past critical transitions occur very quickly relative to their bracketing states: for the examples discussed here, the transitions took less than ~5% of the time the previous state had lasted (Box</w:t>
      </w:r>
      <w:r w:rsidRPr="003A49E3">
        <w:rPr>
          <w:rFonts w:ascii="Times New Roman" w:hAnsi="Times New Roman" w:cs="Times New Roman"/>
          <w:sz w:val="14"/>
          <w:szCs w:val="8"/>
        </w:rPr>
        <w:t> </w:t>
      </w:r>
      <w:r w:rsidRPr="003A49E3">
        <w:rPr>
          <w:sz w:val="14"/>
          <w:szCs w:val="8"/>
        </w:rPr>
        <w:t>1). The biotic hallmark for each state change was, during the critical transition, pronounced change in global, regional and local assemblages of species. Previously dominant species diminished or went extinct, new consumers became important both locally and globally, formerly rare organisms proliferated, food webs were modified, geographic ranges reconfigured and resulted in new biological communities, and evolution was initiated in new directions. For example, at the Cambrian explosion large, mobile predators became part of the food chain for the first time. Following the K/T extinction, mammalian herbivores replaced large archosaur herbivores. And at the last glacial–interglacial transition, megafaunal biomass switched from being dominated by many species to being dominated by Homo sapiens and our domesticated species27</w:t>
      </w:r>
      <w:r w:rsidRPr="003A49E3">
        <w:rPr>
          <w:sz w:val="14"/>
        </w:rPr>
        <w:t xml:space="preserve">. </w:t>
      </w:r>
      <w:r w:rsidRPr="00E55230">
        <w:rPr>
          <w:rStyle w:val="StyleUnderline"/>
        </w:rPr>
        <w:t>All</w:t>
      </w:r>
      <w:r w:rsidRPr="003A49E3">
        <w:rPr>
          <w:rStyle w:val="StyleUnderline"/>
        </w:rPr>
        <w:t xml:space="preserve"> of the global-scale state shifts noted above </w:t>
      </w:r>
      <w:r w:rsidRPr="00E55230">
        <w:rPr>
          <w:rStyle w:val="StyleUnderline"/>
        </w:rPr>
        <w:t>coincided with global-scale forcings</w:t>
      </w:r>
      <w:r w:rsidRPr="003A49E3">
        <w:rPr>
          <w:rStyle w:val="StyleUnderline"/>
        </w:rPr>
        <w:t xml:space="preserve"> </w:t>
      </w:r>
      <w:r w:rsidRPr="003A49E3">
        <w:rPr>
          <w:sz w:val="14"/>
        </w:rPr>
        <w:t>that modified the atmosphere, oceans and climate (Box</w:t>
      </w:r>
      <w:r w:rsidRPr="003A49E3">
        <w:rPr>
          <w:rFonts w:ascii="Times New Roman" w:hAnsi="Times New Roman" w:cs="Times New Roman"/>
          <w:sz w:val="14"/>
        </w:rPr>
        <w:t> </w:t>
      </w:r>
      <w:r w:rsidRPr="003A49E3">
        <w:rPr>
          <w:sz w:val="14"/>
        </w:rPr>
        <w:t xml:space="preserve">1). These examples suggest that past </w:t>
      </w:r>
      <w:r w:rsidRPr="003A49E3">
        <w:rPr>
          <w:rStyle w:val="StyleUnderline"/>
        </w:rPr>
        <w:t xml:space="preserve">global-scale state shifts required global-scale forcings, </w:t>
      </w:r>
      <w:r w:rsidRPr="00E55230">
        <w:rPr>
          <w:rStyle w:val="StyleUnderline"/>
        </w:rPr>
        <w:t>which</w:t>
      </w:r>
      <w:r w:rsidRPr="003A49E3">
        <w:rPr>
          <w:rStyle w:val="StyleUnderline"/>
        </w:rPr>
        <w:t xml:space="preserve"> in turn </w:t>
      </w:r>
      <w:r w:rsidRPr="00E55230">
        <w:rPr>
          <w:rStyle w:val="StyleUnderline"/>
        </w:rPr>
        <w:t>initiated lower-level state changes</w:t>
      </w:r>
      <w:r w:rsidRPr="003A49E3">
        <w:rPr>
          <w:rStyle w:val="StyleUnderline"/>
        </w:rPr>
        <w:t xml:space="preserve"> </w:t>
      </w:r>
      <w:r w:rsidRPr="00E55230">
        <w:rPr>
          <w:rStyle w:val="StyleUnderline"/>
        </w:rPr>
        <w:t>that local controls do not override</w:t>
      </w:r>
      <w:r w:rsidRPr="003A49E3">
        <w:rPr>
          <w:rStyle w:val="StyleUnderline"/>
        </w:rPr>
        <w:t>. Thus, critical aspects of biological forecasting are to understand whether present global forcings are of a magnitude sufficient to trigger a global-scale critical transition</w:t>
      </w:r>
      <w:r w:rsidRPr="003A49E3">
        <w:rPr>
          <w:sz w:val="14"/>
        </w:rPr>
        <w:t xml:space="preserve">, and to ascertain the extent of lower-level state changes that these global forcings have already caused or are likely to cause. Present global-scale forcings Introduction Basics of state shift theory Hallmarks of global-scale state shifts Present global-scale forcings Expecting the unexpected Towards improved biological forecasting and monitoring Guiding the biotic future References Acknowledgements Author information Comments </w:t>
      </w:r>
      <w:r w:rsidRPr="00E55230">
        <w:rPr>
          <w:rStyle w:val="StyleUnderline"/>
        </w:rPr>
        <w:t>Global-scale forcing mechanisms today are human population</w:t>
      </w:r>
      <w:r w:rsidRPr="003A49E3">
        <w:rPr>
          <w:rStyle w:val="StyleUnderline"/>
        </w:rPr>
        <w:t xml:space="preserve"> growth </w:t>
      </w:r>
      <w:r w:rsidRPr="00E55230">
        <w:rPr>
          <w:rStyle w:val="StyleUnderline"/>
        </w:rPr>
        <w:t>with</w:t>
      </w:r>
      <w:r w:rsidRPr="003A49E3">
        <w:rPr>
          <w:rStyle w:val="StyleUnderline"/>
        </w:rPr>
        <w:t xml:space="preserve"> attendant </w:t>
      </w:r>
      <w:r w:rsidRPr="00E55230">
        <w:rPr>
          <w:rStyle w:val="StyleUnderline"/>
        </w:rPr>
        <w:t xml:space="preserve">resource consumption </w:t>
      </w:r>
      <w:r w:rsidRPr="003A49E3">
        <w:rPr>
          <w:rStyle w:val="StyleUnderline"/>
        </w:rPr>
        <w:t>3</w:t>
      </w:r>
      <w:r w:rsidRPr="003A49E3">
        <w:rPr>
          <w:sz w:val="14"/>
        </w:rPr>
        <w:t xml:space="preserve">, </w:t>
      </w:r>
      <w:r w:rsidRPr="003A49E3">
        <w:rPr>
          <w:rStyle w:val="StyleUnderline"/>
        </w:rPr>
        <w:t>habitat transformation</w:t>
      </w:r>
      <w:r w:rsidRPr="003A49E3">
        <w:rPr>
          <w:sz w:val="14"/>
        </w:rPr>
        <w:t xml:space="preserve"> and fragmentation3, </w:t>
      </w:r>
      <w:r w:rsidRPr="003A49E3">
        <w:rPr>
          <w:rStyle w:val="StyleUnderline"/>
        </w:rPr>
        <w:t>energy production and consumption2</w:t>
      </w:r>
      <w:r w:rsidRPr="003A49E3">
        <w:rPr>
          <w:sz w:val="14"/>
        </w:rPr>
        <w:t xml:space="preserve">8, 29, and </w:t>
      </w:r>
      <w:r w:rsidRPr="003A49E3">
        <w:rPr>
          <w:rStyle w:val="StyleUnderline"/>
        </w:rPr>
        <w:t xml:space="preserve">climate change3, 18. </w:t>
      </w:r>
      <w:r w:rsidRPr="00E55230">
        <w:rPr>
          <w:rStyle w:val="StyleUnderline"/>
        </w:rPr>
        <w:t>All</w:t>
      </w:r>
      <w:r w:rsidRPr="003A49E3">
        <w:rPr>
          <w:rStyle w:val="StyleUnderline"/>
        </w:rPr>
        <w:t xml:space="preserve"> of these far </w:t>
      </w:r>
      <w:r w:rsidRPr="00E55230">
        <w:rPr>
          <w:rStyle w:val="StyleUnderline"/>
        </w:rPr>
        <w:t>exceed</w:t>
      </w:r>
      <w:r w:rsidRPr="003A49E3">
        <w:rPr>
          <w:rStyle w:val="StyleUnderline"/>
        </w:rPr>
        <w:t>,</w:t>
      </w:r>
      <w:r w:rsidRPr="003A49E3">
        <w:rPr>
          <w:sz w:val="14"/>
        </w:rPr>
        <w:t xml:space="preserve"> </w:t>
      </w:r>
      <w:r w:rsidRPr="003A49E3">
        <w:rPr>
          <w:rStyle w:val="StyleUnderline"/>
        </w:rPr>
        <w:t xml:space="preserve">in both rate and magnitude, </w:t>
      </w:r>
      <w:r w:rsidRPr="00E55230">
        <w:rPr>
          <w:rStyle w:val="StyleUnderline"/>
        </w:rPr>
        <w:t>the forcings evident at the most recent</w:t>
      </w:r>
      <w:r w:rsidRPr="003A49E3">
        <w:rPr>
          <w:rStyle w:val="StyleUnderline"/>
        </w:rPr>
        <w:t xml:space="preserve"> global-scale </w:t>
      </w:r>
      <w:r w:rsidRPr="00E55230">
        <w:rPr>
          <w:rStyle w:val="StyleUnderline"/>
        </w:rPr>
        <w:t>state shift</w:t>
      </w:r>
      <w:r w:rsidRPr="00E55230">
        <w:rPr>
          <w:sz w:val="14"/>
        </w:rPr>
        <w:t>,</w:t>
      </w:r>
      <w:r w:rsidRPr="003A49E3">
        <w:rPr>
          <w:sz w:val="14"/>
        </w:rPr>
        <w:t xml:space="preserve"> </w:t>
      </w:r>
      <w:r w:rsidRPr="003A49E3">
        <w:rPr>
          <w:rStyle w:val="StyleUnderline"/>
        </w:rPr>
        <w:t xml:space="preserve">the last glacial–interglacial transition </w:t>
      </w:r>
      <w:r w:rsidRPr="003A49E3">
        <w:rPr>
          <w:sz w:val="14"/>
        </w:rPr>
        <w:t>(Box</w:t>
      </w:r>
      <w:r w:rsidRPr="003A49E3">
        <w:rPr>
          <w:rFonts w:ascii="Times New Roman" w:hAnsi="Times New Roman" w:cs="Times New Roman"/>
          <w:sz w:val="14"/>
        </w:rPr>
        <w:t> </w:t>
      </w:r>
      <w:r w:rsidRPr="003A49E3">
        <w:rPr>
          <w:sz w:val="14"/>
        </w:rPr>
        <w:t>1), which is a particularly relevant benchmark for comparison given that the two global-scale forcings at that time</w:t>
      </w:r>
      <w:r w:rsidRPr="003A49E3">
        <w:rPr>
          <w:rFonts w:cs="Georgia"/>
          <w:sz w:val="14"/>
        </w:rPr>
        <w:t>—</w:t>
      </w:r>
      <w:r w:rsidRPr="003A49E3">
        <w:rPr>
          <w:sz w:val="14"/>
        </w:rPr>
        <w:t>climate change and human population growth27, 30</w:t>
      </w:r>
      <w:r w:rsidRPr="003A49E3">
        <w:rPr>
          <w:rFonts w:cs="Georgia"/>
          <w:sz w:val="14"/>
        </w:rPr>
        <w:t>—</w:t>
      </w:r>
      <w:r w:rsidRPr="003A49E3">
        <w:rPr>
          <w:sz w:val="14"/>
        </w:rPr>
        <w:t>are also primary forcings today. During the last glacial</w:t>
      </w:r>
      <w:r w:rsidRPr="003A49E3">
        <w:rPr>
          <w:rFonts w:cs="Georgia"/>
          <w:sz w:val="14"/>
        </w:rPr>
        <w:t>–</w:t>
      </w:r>
      <w:r w:rsidRPr="003A49E3">
        <w:rPr>
          <w:sz w:val="14"/>
        </w:rPr>
        <w:t xml:space="preserve">interglacial transition, however, these were probably separate, yet coincidental, forcings. Today conditions are very different because global-scale forcings including (but not limited to) climate change have emerged as a direct result of human activities. </w:t>
      </w:r>
      <w:r w:rsidRPr="003A49E3">
        <w:rPr>
          <w:rStyle w:val="StyleUnderline"/>
        </w:rPr>
        <w:t>Human population growth and per-capita consumption rate underlie all of the other present drivers of global change.</w:t>
      </w:r>
      <w:r w:rsidRPr="003A49E3">
        <w:rPr>
          <w:sz w:val="14"/>
        </w:rPr>
        <w:t xml:space="preserve"> The growth in the human population now (~77,000,000 people per year) is three orders of magnitude higher than the average yearly growth from ~10,000–400</w:t>
      </w:r>
      <w:r w:rsidRPr="003A49E3">
        <w:rPr>
          <w:rFonts w:ascii="Times New Roman" w:hAnsi="Times New Roman" w:cs="Times New Roman"/>
          <w:sz w:val="14"/>
        </w:rPr>
        <w:t> </w:t>
      </w:r>
      <w:r w:rsidRPr="003A49E3">
        <w:rPr>
          <w:sz w:val="14"/>
        </w:rPr>
        <w:t xml:space="preserve">yr ago (~67,000 people per year), and the human population has nearly quadrupled just in the past century31, 32, 33. The most conservative estimates suggest that the population will grow from its present value, 7,000,000,000, to 9,000,000,000 by 204531 and to 9,500,000,000 by 205031, 33. As a result of human activities, </w:t>
      </w:r>
      <w:r w:rsidRPr="00E55230">
        <w:rPr>
          <w:rStyle w:val="StyleUnderline"/>
        </w:rPr>
        <w:t>direct local-</w:t>
      </w:r>
      <w:r w:rsidRPr="003A49E3">
        <w:rPr>
          <w:rStyle w:val="StyleUnderline"/>
        </w:rPr>
        <w:t xml:space="preserve">scale </w:t>
      </w:r>
      <w:r w:rsidRPr="00E55230">
        <w:rPr>
          <w:rStyle w:val="StyleUnderline"/>
        </w:rPr>
        <w:t>forcings have accumulated to</w:t>
      </w:r>
      <w:r w:rsidRPr="003A49E3">
        <w:rPr>
          <w:rStyle w:val="StyleUnderline"/>
        </w:rPr>
        <w:t xml:space="preserve"> the extent that </w:t>
      </w:r>
      <w:r w:rsidRPr="00E55230">
        <w:rPr>
          <w:rStyle w:val="StyleUnderline"/>
        </w:rPr>
        <w:t>indirect</w:t>
      </w:r>
      <w:r w:rsidRPr="003A49E3">
        <w:rPr>
          <w:rStyle w:val="StyleUnderline"/>
        </w:rPr>
        <w:t xml:space="preserve">, </w:t>
      </w:r>
      <w:r w:rsidRPr="00E55230">
        <w:rPr>
          <w:rStyle w:val="StyleUnderline"/>
        </w:rPr>
        <w:t>global</w:t>
      </w:r>
      <w:r w:rsidRPr="003A49E3">
        <w:rPr>
          <w:rStyle w:val="StyleUnderline"/>
        </w:rPr>
        <w:t xml:space="preserve">-scale </w:t>
      </w:r>
      <w:r w:rsidRPr="00E55230">
        <w:rPr>
          <w:rStyle w:val="StyleUnderline"/>
        </w:rPr>
        <w:t>forcings</w:t>
      </w:r>
      <w:r w:rsidRPr="003A49E3">
        <w:rPr>
          <w:rStyle w:val="StyleUnderline"/>
        </w:rPr>
        <w:t xml:space="preserve"> of biological change have now emerged</w:t>
      </w:r>
      <w:r w:rsidRPr="003A49E3">
        <w:rPr>
          <w:sz w:val="14"/>
        </w:rPr>
        <w:t xml:space="preserve">. Direct forcing includes the conversion of ~43% of Earth’s land to agricultural or urban landscapes, with much of the remaining natural landscapes networked with roads1, 2, 34, 35. </w:t>
      </w:r>
      <w:r w:rsidRPr="00E55230">
        <w:rPr>
          <w:rStyle w:val="StyleUnderline"/>
        </w:rPr>
        <w:t>This exceeds</w:t>
      </w:r>
      <w:r w:rsidRPr="003A49E3">
        <w:rPr>
          <w:rStyle w:val="StyleUnderline"/>
        </w:rPr>
        <w:t xml:space="preserve"> the physical transformation that occurred at </w:t>
      </w:r>
      <w:r w:rsidRPr="00E55230">
        <w:rPr>
          <w:rStyle w:val="StyleUnderline"/>
        </w:rPr>
        <w:t>the last</w:t>
      </w:r>
      <w:r w:rsidRPr="003A49E3">
        <w:rPr>
          <w:rStyle w:val="StyleUnderline"/>
        </w:rPr>
        <w:t xml:space="preserve"> global-scale critical </w:t>
      </w:r>
      <w:r w:rsidRPr="00E55230">
        <w:rPr>
          <w:rStyle w:val="StyleUnderline"/>
        </w:rPr>
        <w:t>transition</w:t>
      </w:r>
      <w:r w:rsidRPr="003A49E3">
        <w:rPr>
          <w:rStyle w:val="StyleUnderline"/>
        </w:rPr>
        <w:t xml:space="preserve">, </w:t>
      </w:r>
      <w:r w:rsidRPr="00E55230">
        <w:rPr>
          <w:rStyle w:val="StyleUnderline"/>
        </w:rPr>
        <w:t>when ~30% of Earth’s surface went from</w:t>
      </w:r>
      <w:r w:rsidRPr="003A49E3">
        <w:rPr>
          <w:rStyle w:val="StyleUnderline"/>
        </w:rPr>
        <w:t xml:space="preserve"> being </w:t>
      </w:r>
      <w:r w:rsidRPr="00E55230">
        <w:rPr>
          <w:rStyle w:val="StyleUnderline"/>
        </w:rPr>
        <w:t>covered by glacial ice to being ice free</w:t>
      </w:r>
      <w:r w:rsidRPr="003A49E3">
        <w:rPr>
          <w:rStyle w:val="StyleUnderline"/>
        </w:rPr>
        <w:t>. The indirect global-scale forcings that have emerged from human activities include drastic modification of how energy flows through the global ecosystem. An inordinate amount of energy now is routed through one species, Homo sapiens</w:t>
      </w:r>
      <w:r w:rsidRPr="003A49E3">
        <w:rPr>
          <w:sz w:val="14"/>
        </w:rPr>
        <w:t xml:space="preserve">. Humans commandeer ~20–40% of global net primary productivity1, 2, 35 (NPP) and decrease overall NPP through habitat degradation. Increasing NPP regionally through atmospheric and agricultural deposition of nutrients (for example nitrogen and phosphorus) does not make up the shortfall2. Second, through the release of energy formerly stored in fossil fuels, humans have substantially increased the energy ultimately available to power the global ecosystem. That addition does not offset entirely the human appropriation of NPP, because the vast majority of that ‘extra’ energy is used to support humans and their domesticates, the sum of which comprises large-animal biomass that is far beyond that typical of pre-industrial times27. A decrease in this extra energy budget, which is inevitable if alternatives do not compensate for depleted fossil fuels, is likely to impact human health and economies severely28, and also to diminish biodiversity27, the latter because even more NPP would have to be appropriated by humans, leaving less for other species36. </w:t>
      </w:r>
      <w:r w:rsidRPr="003A49E3">
        <w:rPr>
          <w:rStyle w:val="StyleUnderline"/>
        </w:rPr>
        <w:t>By-products of altering the global energy budget are major modifications to the atmosphere and oceans</w:t>
      </w:r>
      <w:r w:rsidRPr="003A49E3">
        <w:rPr>
          <w:sz w:val="14"/>
        </w:rPr>
        <w:t xml:space="preserve">. Burning fossil fuels has increased atmospheric CO2 concentrations by more than a third (~35%) with respect to pre-industrial levels, with consequent climatic disruptions that include a higher rate of global warming than occurred at the last global-scale state shift37. Higher CO2 concentrations have also caused the ocean rapidly to become more acidic, evident as a decrease in pH by ~0.05 in the past two decades38. In addition, pollutants from agricultural run-off and urban areas have radically changed how nutrients cycle through large swaths of marine areas16. Already </w:t>
      </w:r>
      <w:r w:rsidRPr="00E55230">
        <w:rPr>
          <w:rStyle w:val="StyleUnderline"/>
        </w:rPr>
        <w:t>observable</w:t>
      </w:r>
      <w:r w:rsidRPr="003A49E3">
        <w:rPr>
          <w:rStyle w:val="StyleUnderline"/>
        </w:rPr>
        <w:t xml:space="preserve"> biotic </w:t>
      </w:r>
      <w:r w:rsidRPr="00E55230">
        <w:rPr>
          <w:rStyle w:val="StyleUnderline"/>
        </w:rPr>
        <w:t>responses include</w:t>
      </w:r>
      <w:r w:rsidRPr="003A49E3">
        <w:rPr>
          <w:rStyle w:val="StyleUnderline"/>
        </w:rPr>
        <w:t xml:space="preserve"> vast </w:t>
      </w:r>
      <w:r w:rsidRPr="00E55230">
        <w:rPr>
          <w:rStyle w:val="StyleUnderline"/>
        </w:rPr>
        <w:t>‘dead zones’</w:t>
      </w:r>
      <w:r w:rsidRPr="003A49E3">
        <w:rPr>
          <w:rStyle w:val="StyleUnderline"/>
        </w:rPr>
        <w:t xml:space="preserve"> in the near-shore marine realm39</w:t>
      </w:r>
      <w:r w:rsidRPr="003A49E3">
        <w:rPr>
          <w:sz w:val="14"/>
        </w:rPr>
        <w:t xml:space="preserve">, </w:t>
      </w:r>
      <w:r w:rsidRPr="00E55230">
        <w:rPr>
          <w:rStyle w:val="StyleUnderline"/>
        </w:rPr>
        <w:t>as well as</w:t>
      </w:r>
      <w:r w:rsidRPr="00E55230">
        <w:rPr>
          <w:sz w:val="14"/>
        </w:rPr>
        <w:t xml:space="preserve"> </w:t>
      </w:r>
      <w:r w:rsidRPr="00E55230">
        <w:rPr>
          <w:rStyle w:val="StyleUnderline"/>
        </w:rPr>
        <w:t>the replacement of &gt;40% of Earth’s</w:t>
      </w:r>
      <w:r w:rsidRPr="003A49E3">
        <w:rPr>
          <w:rStyle w:val="StyleUnderline"/>
        </w:rPr>
        <w:t xml:space="preserve"> formerly </w:t>
      </w:r>
      <w:r w:rsidRPr="00E55230">
        <w:rPr>
          <w:rStyle w:val="StyleUnderline"/>
        </w:rPr>
        <w:t>biodiverse</w:t>
      </w:r>
      <w:r w:rsidRPr="00E55230">
        <w:rPr>
          <w:sz w:val="14"/>
        </w:rPr>
        <w:t xml:space="preserve"> </w:t>
      </w:r>
      <w:r w:rsidRPr="00E55230">
        <w:rPr>
          <w:rStyle w:val="StyleUnderline"/>
        </w:rPr>
        <w:t>land areas</w:t>
      </w:r>
      <w:r w:rsidRPr="003A49E3">
        <w:rPr>
          <w:sz w:val="14"/>
        </w:rPr>
        <w:t xml:space="preserve"> with landscapes that contain only a few species of crop plants, domestic animals and humans3, 40. Worldwide shifts in species ranges, phenology and abundances are concordant with ongoing climate change and habitat transformation41. Novel communities are becoming widespread as introduced, invasive and agricultural species integrate into many ecosystems42. Not all community modification is leading to species reductions; on local and regional scales, plant diversity has been increasing, owing to anthropogenic introductions42, counter to the overall trend of global species loss5, 43. However, it is unknown whether increased diversity in such locales will persist or will eventually decrease as a result of species interactions that play out over time. </w:t>
      </w:r>
      <w:r w:rsidRPr="003A49E3">
        <w:rPr>
          <w:rStyle w:val="StyleUnderline"/>
        </w:rPr>
        <w:t>Recent and projected5, 44 extinction rates of vertebrates far exceed empirically derived background rates25.</w:t>
      </w:r>
      <w:r w:rsidRPr="003A49E3">
        <w:rPr>
          <w:sz w:val="14"/>
        </w:rPr>
        <w:t xml:space="preserve"> In addition, many plants, vertebrates and invertebrates have markedly reduced their geographic ranges and abundances to the extent that they are at risk of extinction43. </w:t>
      </w:r>
      <w:r w:rsidRPr="00E55230">
        <w:rPr>
          <w:rStyle w:val="StyleUnderline"/>
        </w:rPr>
        <w:t>Removal of keystone species worldwide</w:t>
      </w:r>
      <w:r w:rsidRPr="003A49E3">
        <w:rPr>
          <w:rStyle w:val="StyleUnderline"/>
        </w:rPr>
        <w:t>,</w:t>
      </w:r>
      <w:r w:rsidRPr="003A49E3">
        <w:rPr>
          <w:sz w:val="14"/>
        </w:rPr>
        <w:t xml:space="preserve"> especially large predators at upper trophic levels, </w:t>
      </w:r>
      <w:r w:rsidRPr="003A49E3">
        <w:rPr>
          <w:rStyle w:val="StyleUnderline"/>
        </w:rPr>
        <w:t>has exacerbated changes caused by less direct impacts</w:t>
      </w:r>
      <w:r w:rsidRPr="003A49E3">
        <w:rPr>
          <w:sz w:val="14"/>
        </w:rPr>
        <w:t xml:space="preserve">, leading to increasingly simplified and less stable ecological networks39, 45, 46. Looking towards the year 2100, </w:t>
      </w:r>
      <w:r w:rsidRPr="00E55230">
        <w:rPr>
          <w:rStyle w:val="StyleUnderline"/>
        </w:rPr>
        <w:t>models forecast</w:t>
      </w:r>
      <w:r w:rsidRPr="003A49E3">
        <w:rPr>
          <w:rStyle w:val="StyleUnderline"/>
        </w:rPr>
        <w:t xml:space="preserve"> that </w:t>
      </w:r>
      <w:r w:rsidRPr="00E55230">
        <w:rPr>
          <w:rStyle w:val="StyleUnderline"/>
        </w:rPr>
        <w:t xml:space="preserve">pressures </w:t>
      </w:r>
      <w:r w:rsidRPr="003A49E3">
        <w:rPr>
          <w:rStyle w:val="StyleUnderline"/>
        </w:rPr>
        <w:t xml:space="preserve">on biota </w:t>
      </w:r>
      <w:r w:rsidRPr="00E55230">
        <w:rPr>
          <w:rStyle w:val="StyleUnderline"/>
        </w:rPr>
        <w:t>will continue to increase</w:t>
      </w:r>
      <w:r w:rsidRPr="003A49E3">
        <w:rPr>
          <w:rStyle w:val="StyleUnderline"/>
        </w:rPr>
        <w:t>. The co-opting of resources and energy use by humans will continue to increase</w:t>
      </w:r>
      <w:r w:rsidRPr="003A49E3">
        <w:rPr>
          <w:sz w:val="14"/>
        </w:rPr>
        <w:t xml:space="preserve"> as the global population reaches 9,500,000,000 people (by 2050), and effects will be greatly exacerbated if per capita resource use also increases. Projections for 2100 range from a population low of 6,200,000,000 (requiring a substantial decline in fertility rates) to 10,100,000,000 (requiring continued decline of fertility in countries that still have fertility above replacement level) to 27,000,000,000 (if fertility remains at 2005–2010 levels; this population size is not thought to be supportable; ref. 31). Rapid climate change shows no signs of slowing. Modelling suggests that for ~30% of Earth, the speed at which plant species will have to migrate to keep pace with projected climate change is greater than their dispersal rate when Earth last shifted from a glacial to an interglacial climate47, and that dispersal will be thwarted by highly fragmented landscapes. Climates found at present on 10–48% of the planet are projected to disappear within a century, and climates that contemporary organisms have never experienced are likely to cover 12–39% of Earth48. The mean global temperature by 2070 (or possibly a few decades earlier) will be higher than it has been since the human species evolved. Expecting the unexpected Introduction Basics of state shift theory Hallmarks of global-scale state shifts Present global-scale forcings Expecting the unexpected Towards improved biological forecasting and monitoring Guiding the biotic future References Acknowledgements Author information Comments T</w:t>
      </w:r>
      <w:r w:rsidRPr="003A49E3">
        <w:rPr>
          <w:rStyle w:val="StyleUnderline"/>
        </w:rPr>
        <w:t>he magnitudes of both local-scale direct forcing and emergent global-scale forcing are much greater than those that characterized the last global-scale state shift, a</w:t>
      </w:r>
      <w:r w:rsidRPr="003A49E3">
        <w:rPr>
          <w:sz w:val="14"/>
        </w:rPr>
        <w:t xml:space="preserve">nd are not expected to decline any time soon. Therefore, </w:t>
      </w:r>
      <w:r w:rsidRPr="00E55230">
        <w:rPr>
          <w:rStyle w:val="StyleUnderline"/>
        </w:rPr>
        <w:t xml:space="preserve">the plausibility of a </w:t>
      </w:r>
      <w:r w:rsidRPr="003A49E3">
        <w:rPr>
          <w:rStyle w:val="StyleUnderline"/>
        </w:rPr>
        <w:t xml:space="preserve">future </w:t>
      </w:r>
      <w:r w:rsidRPr="00E55230">
        <w:rPr>
          <w:rStyle w:val="StyleUnderline"/>
        </w:rPr>
        <w:t xml:space="preserve">planetary </w:t>
      </w:r>
      <w:r w:rsidRPr="003A49E3">
        <w:rPr>
          <w:rStyle w:val="StyleUnderline"/>
        </w:rPr>
        <w:t xml:space="preserve">state </w:t>
      </w:r>
      <w:r w:rsidRPr="00E55230">
        <w:rPr>
          <w:rStyle w:val="StyleUnderline"/>
        </w:rPr>
        <w:t>shift seems high</w:t>
      </w:r>
      <w:r w:rsidRPr="003A49E3">
        <w:rPr>
          <w:sz w:val="14"/>
        </w:rPr>
        <w:t xml:space="preserve">, even though considerable uncertainty remains about whether it is inevitable and, if so, how far in the future it may be. The clear potential for a planetary-scale state shift greatly complicates biotic forecasting efforts, because by their nature state shifts contain surprises. Nevertheless, some general expectations can be gleaned from the natural experiments provided by past global-scale state shifts. On the timescale most relevant to biological forecasting today, </w:t>
      </w:r>
      <w:r w:rsidRPr="00E55230">
        <w:rPr>
          <w:rStyle w:val="StyleUnderline"/>
        </w:rPr>
        <w:t xml:space="preserve">biotic effects </w:t>
      </w:r>
      <w:r w:rsidRPr="003A49E3">
        <w:rPr>
          <w:rStyle w:val="StyleUnderline"/>
        </w:rPr>
        <w:t>observed in the shift</w:t>
      </w:r>
      <w:r w:rsidRPr="003A49E3">
        <w:rPr>
          <w:sz w:val="14"/>
        </w:rPr>
        <w:t xml:space="preserve"> from the last glacial to the present interglacial (Box</w:t>
      </w:r>
      <w:r w:rsidRPr="003A49E3">
        <w:rPr>
          <w:rFonts w:ascii="Times New Roman" w:hAnsi="Times New Roman" w:cs="Times New Roman"/>
          <w:sz w:val="14"/>
        </w:rPr>
        <w:t> </w:t>
      </w:r>
      <w:r w:rsidRPr="003A49E3">
        <w:rPr>
          <w:sz w:val="14"/>
        </w:rPr>
        <w:t xml:space="preserve">1) </w:t>
      </w:r>
      <w:r w:rsidRPr="00E55230">
        <w:rPr>
          <w:rStyle w:val="StyleUnderline"/>
        </w:rPr>
        <w:t xml:space="preserve">included many extinctions </w:t>
      </w:r>
      <w:r w:rsidRPr="003A49E3">
        <w:rPr>
          <w:sz w:val="14"/>
        </w:rPr>
        <w:t xml:space="preserve">30, 49, 50, 51; drastic changes in </w:t>
      </w:r>
      <w:r w:rsidRPr="003A49E3">
        <w:rPr>
          <w:rStyle w:val="StyleUnderline"/>
        </w:rPr>
        <w:t>species distributions</w:t>
      </w:r>
      <w:r w:rsidRPr="003A49E3">
        <w:rPr>
          <w:sz w:val="14"/>
        </w:rPr>
        <w:t>, abundances and diversity; and the emergence of novel communities49, 50, 52, 53, 54. New patterns of gene flow triggered new evolutionary trajectories55, 56, 57, 58, but the time since then has not been long enough for evolution to compensate for extinctions. At a minimum, these kinds of effects would be expected from a global-scale state shift forced by present drivers, not only in human-dominated regions but also in remote regions not now heavily occupied by humans (Fig. 1); indeed, such changes are already under way (see above5, 25, 39, 41, 42, 43, 44). Given that it takes hundreds of thousands to millions of years for evolution to build diversity back up to pre-crash levels after major extinction episodes25, increased rates of extinction are of particular concern, especially because global and regional diversity today is generally lower than it was 20,000</w:t>
      </w:r>
      <w:r w:rsidRPr="003A49E3">
        <w:rPr>
          <w:rFonts w:ascii="Times New Roman" w:hAnsi="Times New Roman" w:cs="Times New Roman"/>
          <w:sz w:val="14"/>
        </w:rPr>
        <w:t> </w:t>
      </w:r>
      <w:r w:rsidRPr="003A49E3">
        <w:rPr>
          <w:sz w:val="14"/>
        </w:rPr>
        <w:t xml:space="preserve">yr ago as a result of the last planetary state shift37, 50, 51, 54, 59. This </w:t>
      </w:r>
      <w:r w:rsidRPr="003A49E3">
        <w:rPr>
          <w:rStyle w:val="StyleUnderline"/>
        </w:rPr>
        <w:t>large-scale loss of diversity is not overridden by historical increases in plant species richness</w:t>
      </w:r>
      <w:r w:rsidRPr="003A49E3">
        <w:rPr>
          <w:sz w:val="14"/>
        </w:rPr>
        <w:t xml:space="preserve"> in many locales, owing to human-transported species homogenizing the world’s biota42. </w:t>
      </w:r>
      <w:r w:rsidRPr="00E55230">
        <w:rPr>
          <w:rStyle w:val="StyleUnderline"/>
        </w:rPr>
        <w:t>Possible too are substantial losses of ecosystem services required to sustain the human population</w:t>
      </w:r>
      <w:r w:rsidRPr="003A49E3">
        <w:rPr>
          <w:rStyle w:val="StyleUnderline"/>
        </w:rPr>
        <w:t>60</w:t>
      </w:r>
      <w:r w:rsidRPr="003A49E3">
        <w:rPr>
          <w:sz w:val="14"/>
        </w:rPr>
        <w:t xml:space="preserve">. Still unknown is the extent to which human-caused increases in certain ecosystem services—such as growing food—balances the loss of ‘natural’ ecosystem services, many of which already are trending in dangerous directions as a result of overuse, pollutants and climate change3, 16. Examples include the collapse of cod and other fisheries45, 61, 62; loss of millions of square kilometres of conifer forests due to climate-induced bark-beetle outbreaks;63 loss of carbon sequestration by forest clearing60; and regional losses of agricultural productivity from desertification or detrimental land-use practices1, 35. Although the ultimate effects of changing biodiversity and species compositions are still unknown, </w:t>
      </w:r>
      <w:r w:rsidRPr="003A49E3">
        <w:rPr>
          <w:rStyle w:val="StyleUnderline"/>
        </w:rPr>
        <w:t>if critical thresholds of diminishing returns in ecosystem services were reached over large areas and at the same time global demands increased</w:t>
      </w:r>
      <w:r w:rsidRPr="003A49E3">
        <w:rPr>
          <w:sz w:val="14"/>
        </w:rPr>
        <w:t xml:space="preserve"> (as will happen if the population increases by 2,000,000,000 within about three decades), </w:t>
      </w:r>
      <w:r w:rsidRPr="00E55230">
        <w:rPr>
          <w:rStyle w:val="StyleUnderline"/>
        </w:rPr>
        <w:t>widespread social unrest</w:t>
      </w:r>
      <w:r w:rsidRPr="003A49E3">
        <w:rPr>
          <w:sz w:val="14"/>
        </w:rPr>
        <w:t xml:space="preserve">, economic instability </w:t>
      </w:r>
      <w:r w:rsidRPr="003A49E3">
        <w:rPr>
          <w:rStyle w:val="StyleUnderline"/>
        </w:rPr>
        <w:t xml:space="preserve">and </w:t>
      </w:r>
      <w:r w:rsidRPr="00E55230">
        <w:rPr>
          <w:rStyle w:val="StyleUnderline"/>
        </w:rPr>
        <w:t xml:space="preserve">loss of human life could result </w:t>
      </w:r>
      <w:r w:rsidRPr="003A49E3">
        <w:rPr>
          <w:rStyle w:val="StyleUnderline"/>
        </w:rPr>
        <w:t>64</w:t>
      </w:r>
      <w:r w:rsidRPr="003A49E3">
        <w:rPr>
          <w:sz w:val="14"/>
        </w:rPr>
        <w:t xml:space="preserve">. </w:t>
      </w:r>
    </w:p>
    <w:p w:rsidR="00A369AB" w:rsidRPr="003A49E3" w:rsidRDefault="00A369AB" w:rsidP="00983F7E">
      <w:pPr>
        <w:pStyle w:val="Heading3"/>
      </w:pPr>
      <w:r w:rsidRPr="003A49E3">
        <w:t>XT – Democracy Impact</w:t>
      </w:r>
    </w:p>
    <w:p w:rsidR="00A369AB" w:rsidRPr="003A49E3" w:rsidRDefault="00A369AB" w:rsidP="00A369AB">
      <w:pPr>
        <w:pStyle w:val="Heading4"/>
      </w:pPr>
      <w:r w:rsidRPr="003A49E3">
        <w:t>Prefer our statistics—democracy is the best at stopping war</w:t>
      </w:r>
    </w:p>
    <w:p w:rsidR="00A369AB" w:rsidRPr="003A49E3" w:rsidRDefault="00A369AB" w:rsidP="00A369AB">
      <w:pPr>
        <w:rPr>
          <w:rFonts w:asciiTheme="minorHAnsi" w:hAnsiTheme="minorHAnsi" w:cstheme="minorHAnsi"/>
        </w:rPr>
      </w:pPr>
      <w:r w:rsidRPr="003A49E3">
        <w:rPr>
          <w:rFonts w:asciiTheme="minorHAnsi" w:hAnsiTheme="minorHAnsi" w:cstheme="minorHAnsi"/>
        </w:rPr>
        <w:t xml:space="preserve">Valerie </w:t>
      </w:r>
      <w:r w:rsidRPr="003A49E3">
        <w:rPr>
          <w:rStyle w:val="Heading4Char"/>
        </w:rPr>
        <w:t>Epps</w:t>
      </w:r>
      <w:r w:rsidRPr="003A49E3">
        <w:rPr>
          <w:rFonts w:asciiTheme="minorHAnsi" w:hAnsiTheme="minorHAnsi" w:cstheme="minorHAnsi"/>
        </w:rPr>
        <w:t xml:space="preserve">, Professor of Law, Suffolk University Law School, Boston, Spring, </w:t>
      </w:r>
      <w:r w:rsidRPr="003A49E3">
        <w:rPr>
          <w:rStyle w:val="Heading4Char"/>
        </w:rPr>
        <w:t>’98</w:t>
      </w:r>
      <w:r w:rsidRPr="003A49E3">
        <w:rPr>
          <w:rFonts w:asciiTheme="minorHAnsi" w:hAnsiTheme="minorHAnsi" w:cstheme="minorHAnsi"/>
        </w:rPr>
        <w:br/>
        <w:t>4 ILSA J Int'l &amp; Comp L 347</w:t>
      </w:r>
    </w:p>
    <w:p w:rsidR="00A369AB" w:rsidRPr="003A49E3" w:rsidRDefault="00A369AB" w:rsidP="00A369AB">
      <w:pPr>
        <w:pStyle w:val="card"/>
        <w:ind w:left="0"/>
        <w:rPr>
          <w:rFonts w:asciiTheme="minorHAnsi" w:hAnsiTheme="minorHAnsi" w:cstheme="minorHAnsi"/>
          <w:sz w:val="16"/>
        </w:rPr>
      </w:pPr>
      <w:r w:rsidRPr="003A49E3">
        <w:rPr>
          <w:rFonts w:asciiTheme="minorHAnsi" w:hAnsiTheme="minorHAnsi" w:cstheme="minorHAnsi"/>
          <w:sz w:val="16"/>
        </w:rPr>
        <w:t xml:space="preserve">One scholar who has perhaps tried the hardest to separate out other possible influences on conflict is Professor Bruce </w:t>
      </w:r>
      <w:r w:rsidRPr="00E55230">
        <w:rPr>
          <w:rStyle w:val="StyleUnderline"/>
          <w:rFonts w:asciiTheme="minorHAnsi" w:hAnsiTheme="minorHAnsi" w:cstheme="minorHAnsi"/>
        </w:rPr>
        <w:t>Russett</w:t>
      </w:r>
      <w:r w:rsidRPr="003A49E3">
        <w:rPr>
          <w:rFonts w:asciiTheme="minorHAnsi" w:hAnsiTheme="minorHAnsi" w:cstheme="minorHAnsi"/>
          <w:sz w:val="16"/>
        </w:rPr>
        <w:t xml:space="preserve">. Through a series of calibrated tables he </w:t>
      </w:r>
      <w:r w:rsidRPr="003A49E3">
        <w:rPr>
          <w:rStyle w:val="StyleUnderline"/>
          <w:rFonts w:asciiTheme="minorHAnsi" w:hAnsiTheme="minorHAnsi" w:cstheme="minorHAnsi"/>
        </w:rPr>
        <w:t xml:space="preserve">has looked at the influence of a variety of factors as well as the fact of democracy itself on conflict. He </w:t>
      </w:r>
      <w:r w:rsidRPr="00E55230">
        <w:rPr>
          <w:rStyle w:val="StyleUnderline"/>
          <w:rFonts w:asciiTheme="minorHAnsi" w:hAnsiTheme="minorHAnsi" w:cstheme="minorHAnsi"/>
        </w:rPr>
        <w:t>tests such factors as wealth, economic growth, alliances, contiguity, and military capability ratio.</w:t>
      </w:r>
      <w:r w:rsidRPr="003A49E3">
        <w:rPr>
          <w:rStyle w:val="StyleUnderline"/>
          <w:rFonts w:asciiTheme="minorHAnsi" w:hAnsiTheme="minorHAnsi" w:cstheme="minorHAnsi"/>
        </w:rPr>
        <w:t xml:space="preserve"> What </w:t>
      </w:r>
      <w:r w:rsidRPr="00E55230">
        <w:rPr>
          <w:rStyle w:val="StyleUnderline"/>
          <w:rFonts w:asciiTheme="minorHAnsi" w:hAnsiTheme="minorHAnsi" w:cstheme="minorHAnsi"/>
        </w:rPr>
        <w:t>he finds</w:t>
      </w:r>
      <w:r w:rsidRPr="003A49E3">
        <w:rPr>
          <w:rStyle w:val="StyleUnderline"/>
          <w:rFonts w:asciiTheme="minorHAnsi" w:hAnsiTheme="minorHAnsi" w:cstheme="minorHAnsi"/>
        </w:rPr>
        <w:t xml:space="preserve"> is that "</w:t>
      </w:r>
      <w:r w:rsidRPr="00E55230">
        <w:rPr>
          <w:rStyle w:val="StyleUnderline"/>
          <w:rFonts w:asciiTheme="minorHAnsi" w:hAnsiTheme="minorHAnsi" w:cstheme="minorHAnsi"/>
        </w:rPr>
        <w:t>the effect [of democracy] is continuous, in that the more democratic each member</w:t>
      </w:r>
      <w:r w:rsidRPr="003A49E3">
        <w:rPr>
          <w:rStyle w:val="StyleUnderline"/>
          <w:rFonts w:asciiTheme="minorHAnsi" w:hAnsiTheme="minorHAnsi" w:cstheme="minorHAnsi"/>
        </w:rPr>
        <w:t xml:space="preserve"> of [any two possible warring states] </w:t>
      </w:r>
      <w:r w:rsidRPr="00E55230">
        <w:rPr>
          <w:rStyle w:val="StyleUnderline"/>
          <w:rFonts w:asciiTheme="minorHAnsi" w:hAnsiTheme="minorHAnsi" w:cstheme="minorHAnsi"/>
        </w:rPr>
        <w:t>is, the less likely is conflict between them</w:t>
      </w:r>
      <w:r w:rsidRPr="003A49E3">
        <w:rPr>
          <w:rFonts w:asciiTheme="minorHAnsi" w:hAnsiTheme="minorHAnsi" w:cstheme="minorHAnsi"/>
          <w:sz w:val="16"/>
        </w:rPr>
        <w:t xml:space="preserve">." n32 </w:t>
      </w:r>
      <w:r w:rsidRPr="003A49E3">
        <w:rPr>
          <w:rStyle w:val="StyleUnderline"/>
          <w:rFonts w:asciiTheme="minorHAnsi" w:hAnsiTheme="minorHAnsi" w:cstheme="minorHAnsi"/>
        </w:rPr>
        <w:t xml:space="preserve">He also looks at such variables as political stability, structural/institutional constraints, normative cultural restraints, and even the levels of deaths resulting from political conflict within countries. From his studies he  [*354]  concludes that: </w:t>
      </w:r>
      <w:r w:rsidRPr="00E55230">
        <w:rPr>
          <w:rStyle w:val="StyleUnderline"/>
          <w:rFonts w:asciiTheme="minorHAnsi" w:hAnsiTheme="minorHAnsi" w:cstheme="minorHAnsi"/>
        </w:rPr>
        <w:t>The more democratic</w:t>
      </w:r>
      <w:r w:rsidRPr="003A49E3">
        <w:rPr>
          <w:rStyle w:val="StyleUnderline"/>
          <w:rFonts w:asciiTheme="minorHAnsi" w:hAnsiTheme="minorHAnsi" w:cstheme="minorHAnsi"/>
        </w:rPr>
        <w:t xml:space="preserve"> are </w:t>
      </w:r>
      <w:r w:rsidRPr="00E55230">
        <w:rPr>
          <w:rStyle w:val="StyleUnderline"/>
          <w:rFonts w:asciiTheme="minorHAnsi" w:hAnsiTheme="minorHAnsi" w:cstheme="minorHAnsi"/>
        </w:rPr>
        <w:t>both members of a pair of states, the less likely is it that a militarized dispute will break out between them, and the less likely it is that any disputes that do break out will escalate. This effect will operate independently of other attributes</w:t>
      </w:r>
      <w:r w:rsidRPr="003A49E3">
        <w:rPr>
          <w:rStyle w:val="StyleUnderline"/>
          <w:rFonts w:asciiTheme="minorHAnsi" w:hAnsiTheme="minorHAnsi" w:cstheme="minorHAnsi"/>
        </w:rPr>
        <w:t xml:space="preserve"> such as the wealth, economic growth, contiguity, alliance or capability ratio of the countries. </w:t>
      </w:r>
      <w:r w:rsidRPr="003A49E3">
        <w:rPr>
          <w:rFonts w:asciiTheme="minorHAnsi" w:hAnsiTheme="minorHAnsi" w:cstheme="minorHAnsi"/>
          <w:sz w:val="16"/>
        </w:rPr>
        <w:t xml:space="preserve">n33 </w:t>
      </w:r>
      <w:r w:rsidRPr="003A49E3">
        <w:rPr>
          <w:rStyle w:val="StyleUnderline"/>
          <w:rFonts w:asciiTheme="minorHAnsi" w:hAnsiTheme="minorHAnsi" w:cstheme="minorHAnsi"/>
        </w:rPr>
        <w:t xml:space="preserve">Russett concludes that the "results do suggest that </w:t>
      </w:r>
      <w:r w:rsidRPr="00E55230">
        <w:rPr>
          <w:rStyle w:val="StyleUnderline"/>
          <w:rFonts w:asciiTheme="minorHAnsi" w:hAnsiTheme="minorHAnsi" w:cstheme="minorHAnsi"/>
        </w:rPr>
        <w:t>the spread of democracy in international politics . . . can reduce the frequency of violent conflicts among nations."</w:t>
      </w:r>
      <w:r w:rsidRPr="003A49E3">
        <w:rPr>
          <w:rStyle w:val="StyleUnderline"/>
          <w:rFonts w:asciiTheme="minorHAnsi" w:hAnsiTheme="minorHAnsi" w:cstheme="minorHAnsi"/>
        </w:rPr>
        <w:t xml:space="preserve"> </w:t>
      </w:r>
      <w:r w:rsidRPr="003A49E3">
        <w:rPr>
          <w:rFonts w:asciiTheme="minorHAnsi" w:hAnsiTheme="minorHAnsi" w:cstheme="minorHAnsi"/>
          <w:sz w:val="16"/>
        </w:rPr>
        <w:t>n34</w:t>
      </w:r>
    </w:p>
    <w:p w:rsidR="00A369AB" w:rsidRPr="003A49E3" w:rsidRDefault="00A369AB" w:rsidP="00A369AB"/>
    <w:p w:rsidR="004418C0" w:rsidRPr="003A49E3" w:rsidRDefault="004418C0" w:rsidP="004418C0">
      <w:pPr>
        <w:pStyle w:val="Heading2"/>
      </w:pPr>
      <w:r w:rsidRPr="003A49E3">
        <w:t>Case – Disruptive Federalism Adv</w:t>
      </w:r>
    </w:p>
    <w:p w:rsidR="00BB10A0" w:rsidRDefault="00BB10A0" w:rsidP="004418C0">
      <w:pPr>
        <w:pStyle w:val="Heading3"/>
      </w:pPr>
      <w:r>
        <w:t>XT – Fed Control of Education Good</w:t>
      </w:r>
    </w:p>
    <w:p w:rsidR="00BB10A0" w:rsidRPr="00BB10A0" w:rsidRDefault="00BB10A0" w:rsidP="00BB10A0">
      <w:pPr>
        <w:pStyle w:val="Heading4"/>
      </w:pPr>
      <w:r>
        <w:t>[See the States CP answers]</w:t>
      </w:r>
    </w:p>
    <w:p w:rsidR="00BB10A0" w:rsidRDefault="00BB10A0" w:rsidP="004418C0">
      <w:pPr>
        <w:pStyle w:val="Heading3"/>
      </w:pPr>
      <w:r>
        <w:t>XT – Econ Impact</w:t>
      </w:r>
    </w:p>
    <w:p w:rsidR="00BB10A0" w:rsidRPr="00CB07D4" w:rsidRDefault="00BB10A0" w:rsidP="00BB10A0">
      <w:pPr>
        <w:pStyle w:val="Heading4"/>
      </w:pPr>
      <w:r w:rsidRPr="00CB07D4">
        <w:t>Economic decline in an interconnected world collapses the global economy, results in multiple scenarios for war.</w:t>
      </w:r>
    </w:p>
    <w:p w:rsidR="00BB10A0" w:rsidRPr="00CB07D4" w:rsidRDefault="00BB10A0" w:rsidP="00BB10A0">
      <w:pPr>
        <w:rPr>
          <w:rStyle w:val="Style13ptBold"/>
          <w:b w:val="0"/>
          <w:bCs w:val="0"/>
          <w:sz w:val="16"/>
        </w:rPr>
      </w:pPr>
      <w:r w:rsidRPr="00CB07D4">
        <w:rPr>
          <w:rStyle w:val="Style13ptBold"/>
        </w:rPr>
        <w:t xml:space="preserve">Pamlin and Armstrong 15 </w:t>
      </w:r>
      <w:r w:rsidRPr="00CB07D4">
        <w:t xml:space="preserve">– Dennis Pamlin, Executive Project Manager, Global Challenges Foundation, Stuart Armstrong, James Martin Research Fellow, Future of Humanity Institute, Oxford Martin School &amp; Faculty of Philosophy, University of Oxford, 2015 (“Global Challenges: 12 Risks that Threaten Human Civilization,” </w:t>
      </w:r>
      <w:r w:rsidRPr="00CB07D4">
        <w:rPr>
          <w:i/>
        </w:rPr>
        <w:t>Global Challenges Foundation</w:t>
      </w:r>
      <w:r w:rsidRPr="00CB07D4">
        <w:t>, February 2015, http://www.astro.sunysb.edu/fwalter/HON301/12-Risks-with-infinite-impact-full-report-1.pdf)</w:t>
      </w:r>
    </w:p>
    <w:p w:rsidR="00BB10A0" w:rsidRPr="00DD3601" w:rsidRDefault="00BB10A0" w:rsidP="00BB10A0">
      <w:pPr>
        <w:rPr>
          <w:sz w:val="16"/>
        </w:rPr>
      </w:pPr>
      <w:r w:rsidRPr="00DD3601">
        <w:rPr>
          <w:sz w:val="16"/>
        </w:rPr>
        <w:t xml:space="preserve">Often </w:t>
      </w:r>
      <w:r w:rsidRPr="00B848DD">
        <w:rPr>
          <w:rStyle w:val="StyleUnderline"/>
        </w:rPr>
        <w:t xml:space="preserve">economic collapse is accompanied by </w:t>
      </w:r>
      <w:r w:rsidRPr="00B848DD">
        <w:rPr>
          <w:rStyle w:val="Emphasis"/>
        </w:rPr>
        <w:t>social chaos, civil unrest</w:t>
      </w:r>
      <w:r w:rsidRPr="00DD3601">
        <w:rPr>
          <w:sz w:val="16"/>
        </w:rPr>
        <w:t xml:space="preserve"> </w:t>
      </w:r>
      <w:r w:rsidRPr="00CB07D4">
        <w:rPr>
          <w:rStyle w:val="StyleUnderline"/>
        </w:rPr>
        <w:t>and</w:t>
      </w:r>
      <w:r w:rsidRPr="00DD3601">
        <w:rPr>
          <w:sz w:val="16"/>
        </w:rPr>
        <w:t xml:space="preserve"> sometimes </w:t>
      </w:r>
      <w:r w:rsidRPr="00CB07D4">
        <w:rPr>
          <w:rStyle w:val="StyleUnderline"/>
        </w:rPr>
        <w:t>a breakdown of law and order</w:t>
      </w:r>
      <w:r w:rsidRPr="00DD3601">
        <w:rPr>
          <w:sz w:val="16"/>
        </w:rPr>
        <w:t xml:space="preserve">. </w:t>
      </w:r>
      <w:r w:rsidRPr="00CB07D4">
        <w:rPr>
          <w:rStyle w:val="Emphasis"/>
        </w:rPr>
        <w:t>Societal collapse</w:t>
      </w:r>
      <w:r w:rsidRPr="00DD3601">
        <w:rPr>
          <w:sz w:val="16"/>
        </w:rPr>
        <w:t xml:space="preserve"> </w:t>
      </w:r>
      <w:r w:rsidRPr="00CB07D4">
        <w:rPr>
          <w:rStyle w:val="StyleUnderline"/>
        </w:rPr>
        <w:t>usually refers to the fall or disintegration of human societies</w:t>
      </w:r>
      <w:r w:rsidRPr="00DD3601">
        <w:rPr>
          <w:sz w:val="16"/>
        </w:rPr>
        <w:t xml:space="preserve">, often along with their life support systems. </w:t>
      </w:r>
      <w:r w:rsidRPr="00CB07D4">
        <w:rPr>
          <w:rStyle w:val="StyleUnderline"/>
        </w:rPr>
        <w:t>It broadly includes both</w:t>
      </w:r>
      <w:r w:rsidRPr="00DD3601">
        <w:rPr>
          <w:sz w:val="16"/>
        </w:rPr>
        <w:t xml:space="preserve"> quite </w:t>
      </w:r>
      <w:r w:rsidRPr="00CB07D4">
        <w:rPr>
          <w:rStyle w:val="StyleUnderline"/>
        </w:rPr>
        <w:t xml:space="preserve">abrupt </w:t>
      </w:r>
      <w:r w:rsidRPr="00CB07D4">
        <w:rPr>
          <w:rStyle w:val="Emphasis"/>
        </w:rPr>
        <w:t>societal failures typified by collapses</w:t>
      </w:r>
      <w:r w:rsidRPr="00CB07D4">
        <w:rPr>
          <w:rStyle w:val="StyleUnderline"/>
        </w:rPr>
        <w:t>, and more extended gradual declines of superpowers</w:t>
      </w:r>
      <w:r w:rsidRPr="00DD3601">
        <w:rPr>
          <w:sz w:val="16"/>
        </w:rPr>
        <w:t xml:space="preserve">. Here only the former is included. </w:t>
      </w:r>
      <w:r w:rsidRPr="00B848DD">
        <w:rPr>
          <w:rStyle w:val="StyleUnderline"/>
        </w:rPr>
        <w:t>The world economi</w:t>
      </w:r>
      <w:r w:rsidRPr="00CB07D4">
        <w:rPr>
          <w:rStyle w:val="StyleUnderline"/>
        </w:rPr>
        <w:t xml:space="preserve">c and political </w:t>
      </w:r>
      <w:r w:rsidRPr="00B848DD">
        <w:rPr>
          <w:rStyle w:val="StyleUnderline"/>
        </w:rPr>
        <w:t>system is made up of</w:t>
      </w:r>
      <w:r w:rsidRPr="00CB07D4">
        <w:rPr>
          <w:rStyle w:val="StyleUnderline"/>
        </w:rPr>
        <w:t xml:space="preserve"> many actors with many objectives and </w:t>
      </w:r>
      <w:r w:rsidRPr="00B848DD">
        <w:rPr>
          <w:rStyle w:val="StyleUnderline"/>
        </w:rPr>
        <w:t>many links</w:t>
      </w:r>
      <w:r w:rsidRPr="00DD3601">
        <w:rPr>
          <w:sz w:val="16"/>
        </w:rPr>
        <w:t xml:space="preserve"> between them. </w:t>
      </w:r>
      <w:r w:rsidRPr="00CB07D4">
        <w:rPr>
          <w:rStyle w:val="StyleUnderline"/>
        </w:rPr>
        <w:t>Su</w:t>
      </w:r>
      <w:r w:rsidRPr="00B848DD">
        <w:rPr>
          <w:rStyle w:val="StyleUnderline"/>
        </w:rPr>
        <w:t>ch</w:t>
      </w:r>
      <w:r w:rsidRPr="00DD3601">
        <w:rPr>
          <w:sz w:val="16"/>
        </w:rPr>
        <w:t xml:space="preserve"> </w:t>
      </w:r>
      <w:r w:rsidRPr="00B848DD">
        <w:rPr>
          <w:rStyle w:val="Emphasis"/>
        </w:rPr>
        <w:t>intricate, interconnected systems</w:t>
      </w:r>
      <w:r w:rsidRPr="00DD3601">
        <w:rPr>
          <w:sz w:val="16"/>
        </w:rPr>
        <w:t xml:space="preserve"> </w:t>
      </w:r>
      <w:r w:rsidRPr="00B848DD">
        <w:rPr>
          <w:rStyle w:val="StyleUnderline"/>
        </w:rPr>
        <w:t>are subject to unexpected system-wide failures</w:t>
      </w:r>
      <w:r w:rsidRPr="00DD3601">
        <w:rPr>
          <w:sz w:val="16"/>
        </w:rPr>
        <w:t xml:space="preserve"> due to the structure of the network311 – even if each component of the network is reliable. </w:t>
      </w:r>
      <w:r w:rsidRPr="00CB07D4">
        <w:rPr>
          <w:rStyle w:val="StyleUnderline"/>
        </w:rPr>
        <w:t>This gives rise to systemic risk</w:t>
      </w:r>
      <w:r w:rsidRPr="00DD3601">
        <w:rPr>
          <w:sz w:val="16"/>
        </w:rPr>
        <w:t xml:space="preserve">: systemic risk occurs </w:t>
      </w:r>
      <w:r w:rsidRPr="00CB07D4">
        <w:rPr>
          <w:rStyle w:val="StyleUnderline"/>
        </w:rPr>
        <w:t>when parts that individually may function well become vulnerable when connected as a system to a self-reinforcing joint risk that can spread from part to part</w:t>
      </w:r>
      <w:r w:rsidRPr="00DD3601">
        <w:rPr>
          <w:sz w:val="16"/>
        </w:rPr>
        <w:t xml:space="preserve"> (contagion), potentially affecting the entire system and possibly spilling over to related outside systems.312 Such effects have been observed in such diverse areas as ecology,313 finance314 and critical infrastructure315 (such as power grids). They are characterised by the possibility that </w:t>
      </w:r>
      <w:r w:rsidRPr="00CB07D4">
        <w:rPr>
          <w:rStyle w:val="StyleUnderline"/>
        </w:rPr>
        <w:t xml:space="preserve">a small </w:t>
      </w:r>
      <w:r w:rsidRPr="00B848DD">
        <w:rPr>
          <w:rStyle w:val="Emphasis"/>
        </w:rPr>
        <w:t>internal or external disruption</w:t>
      </w:r>
      <w:r w:rsidRPr="00B848DD">
        <w:rPr>
          <w:rStyle w:val="StyleUnderline"/>
        </w:rPr>
        <w:t xml:space="preserve"> could</w:t>
      </w:r>
      <w:r w:rsidRPr="00CB07D4">
        <w:rPr>
          <w:rStyle w:val="StyleUnderline"/>
        </w:rPr>
        <w:t xml:space="preserve"> cause a highly non-linear effect</w:t>
      </w:r>
      <w:r w:rsidRPr="00DD3601">
        <w:rPr>
          <w:sz w:val="16"/>
        </w:rPr>
        <w:t xml:space="preserve">,316 </w:t>
      </w:r>
      <w:r w:rsidRPr="00CB07D4">
        <w:rPr>
          <w:rStyle w:val="StyleUnderline"/>
        </w:rPr>
        <w:t xml:space="preserve">including </w:t>
      </w:r>
      <w:r w:rsidRPr="00B848DD">
        <w:rPr>
          <w:rStyle w:val="StyleUnderline"/>
        </w:rPr>
        <w:t xml:space="preserve">a </w:t>
      </w:r>
      <w:r w:rsidRPr="00B848DD">
        <w:rPr>
          <w:rStyle w:val="Emphasis"/>
        </w:rPr>
        <w:t>cascading failure that infects the whole system</w:t>
      </w:r>
      <w:r w:rsidRPr="00DD3601">
        <w:rPr>
          <w:sz w:val="16"/>
        </w:rPr>
        <w:t xml:space="preserve">,317 </w:t>
      </w:r>
      <w:r w:rsidRPr="00B848DD">
        <w:rPr>
          <w:rStyle w:val="StyleUnderline"/>
        </w:rPr>
        <w:t xml:space="preserve">as in the </w:t>
      </w:r>
      <w:r w:rsidRPr="00CB07D4">
        <w:rPr>
          <w:rStyle w:val="StyleUnderline"/>
        </w:rPr>
        <w:t xml:space="preserve">2008-2009 </w:t>
      </w:r>
      <w:r w:rsidRPr="00B848DD">
        <w:rPr>
          <w:rStyle w:val="StyleUnderline"/>
        </w:rPr>
        <w:t>financial crisis</w:t>
      </w:r>
      <w:r w:rsidRPr="00DD3601">
        <w:rPr>
          <w:sz w:val="16"/>
        </w:rPr>
        <w:t xml:space="preserve">. </w:t>
      </w:r>
      <w:r w:rsidRPr="00CB07D4">
        <w:rPr>
          <w:rStyle w:val="StyleUnderline"/>
        </w:rPr>
        <w:t>The possibility of collapse becomes more acute when several independent networks depend on each other, as is increasingly the case</w:t>
      </w:r>
      <w:r w:rsidRPr="00DD3601">
        <w:rPr>
          <w:sz w:val="16"/>
        </w:rPr>
        <w:t xml:space="preserve"> (water supply, transport, fuel and power stations are strongly coupled, for instance).318 </w:t>
      </w:r>
      <w:r w:rsidRPr="00CB07D4">
        <w:rPr>
          <w:rStyle w:val="StyleUnderline"/>
        </w:rPr>
        <w:t>This dependence links social and technological systems as well</w:t>
      </w:r>
      <w:r w:rsidRPr="00DD3601">
        <w:rPr>
          <w:sz w:val="16"/>
        </w:rPr>
        <w:t xml:space="preserve">.319 </w:t>
      </w:r>
      <w:r w:rsidRPr="00B848DD">
        <w:rPr>
          <w:rStyle w:val="StyleUnderline"/>
        </w:rPr>
        <w:t xml:space="preserve">This trend is likely to be </w:t>
      </w:r>
      <w:r w:rsidRPr="00B848DD">
        <w:rPr>
          <w:rStyle w:val="Emphasis"/>
        </w:rPr>
        <w:t>intensified</w:t>
      </w:r>
      <w:r w:rsidRPr="00B848DD">
        <w:rPr>
          <w:rStyle w:val="StyleUnderline"/>
        </w:rPr>
        <w:t xml:space="preserve"> by continuing globalisation</w:t>
      </w:r>
      <w:r w:rsidRPr="00DD3601">
        <w:rPr>
          <w:sz w:val="16"/>
        </w:rPr>
        <w:t xml:space="preserve">,320 </w:t>
      </w:r>
      <w:r w:rsidRPr="00CB07D4">
        <w:rPr>
          <w:rStyle w:val="StyleUnderline"/>
        </w:rPr>
        <w:t xml:space="preserve">while global governance and regulatory mechanisms seem </w:t>
      </w:r>
      <w:r w:rsidRPr="00CB07D4">
        <w:rPr>
          <w:rStyle w:val="Emphasis"/>
        </w:rPr>
        <w:t>inadequate</w:t>
      </w:r>
      <w:r w:rsidRPr="00CB07D4">
        <w:rPr>
          <w:rStyle w:val="StyleUnderline"/>
        </w:rPr>
        <w:t xml:space="preserve"> to address the issue</w:t>
      </w:r>
      <w:r w:rsidRPr="00DD3601">
        <w:rPr>
          <w:sz w:val="16"/>
        </w:rPr>
        <w:t xml:space="preserve">.321 This is possibly because the tension between resilience and efficiency322 can even exacerbate the problem.323 Many triggers could start such a failure cascade, such as the infrastructure damage wrought by a coronal mass ejection,324 an ongoing cyber conflict, or a milder form of some of the risks presented in the rest of the paper. Indeed the main risk factor with global systems collapse is as something which may exacerbate some of the other risks in this paper, or as a trigger. But </w:t>
      </w:r>
      <w:r w:rsidRPr="00CB07D4">
        <w:rPr>
          <w:rStyle w:val="StyleUnderline"/>
        </w:rPr>
        <w:t>a simple global systems collapse still poses risks on its own</w:t>
      </w:r>
      <w:r w:rsidRPr="00DD3601">
        <w:rPr>
          <w:sz w:val="16"/>
        </w:rPr>
        <w:t xml:space="preserve">. </w:t>
      </w:r>
      <w:r w:rsidRPr="00CB07D4">
        <w:rPr>
          <w:rStyle w:val="StyleUnderline"/>
        </w:rPr>
        <w:t xml:space="preserve">The </w:t>
      </w:r>
      <w:r w:rsidRPr="00B848DD">
        <w:rPr>
          <w:rStyle w:val="StyleUnderline"/>
        </w:rPr>
        <w:t>productivity</w:t>
      </w:r>
      <w:r w:rsidRPr="00CB07D4">
        <w:rPr>
          <w:rStyle w:val="StyleUnderline"/>
        </w:rPr>
        <w:t xml:space="preserve"> of modern societies </w:t>
      </w:r>
      <w:r w:rsidRPr="00B848DD">
        <w:rPr>
          <w:rStyle w:val="StyleUnderline"/>
        </w:rPr>
        <w:t>is</w:t>
      </w:r>
      <w:r w:rsidRPr="00CB07D4">
        <w:rPr>
          <w:rStyle w:val="StyleUnderline"/>
        </w:rPr>
        <w:t xml:space="preserve"> largely </w:t>
      </w:r>
      <w:r w:rsidRPr="00B848DD">
        <w:rPr>
          <w:rStyle w:val="StyleUnderline"/>
        </w:rPr>
        <w:t xml:space="preserve">dependent on the careful matching of different </w:t>
      </w:r>
      <w:r w:rsidRPr="00B848DD">
        <w:rPr>
          <w:rStyle w:val="Emphasis"/>
        </w:rPr>
        <w:t>types of capital</w:t>
      </w:r>
      <w:r w:rsidRPr="00DD3601">
        <w:rPr>
          <w:sz w:val="16"/>
        </w:rPr>
        <w:t xml:space="preserve">325 (social, technological, natural...) </w:t>
      </w:r>
      <w:r w:rsidRPr="00CB07D4">
        <w:rPr>
          <w:rStyle w:val="StyleUnderline"/>
        </w:rPr>
        <w:t>with each other</w:t>
      </w:r>
      <w:r w:rsidRPr="00DD3601">
        <w:rPr>
          <w:sz w:val="16"/>
        </w:rPr>
        <w:t xml:space="preserve">. </w:t>
      </w:r>
      <w:r w:rsidRPr="00B848DD">
        <w:rPr>
          <w:rStyle w:val="StyleUnderline"/>
        </w:rPr>
        <w:t>If this matching is disrupted, this could trigger a “</w:t>
      </w:r>
      <w:r w:rsidRPr="00B848DD">
        <w:rPr>
          <w:rStyle w:val="Emphasis"/>
        </w:rPr>
        <w:t>social collapse</w:t>
      </w:r>
      <w:r w:rsidRPr="00B848DD">
        <w:rPr>
          <w:rStyle w:val="StyleUnderline"/>
        </w:rPr>
        <w:t>”</w:t>
      </w:r>
      <w:r w:rsidRPr="00CB07D4">
        <w:rPr>
          <w:rStyle w:val="StyleUnderline"/>
        </w:rPr>
        <w:t xml:space="preserve"> far out of proportion to the initial disruption</w:t>
      </w:r>
      <w:r w:rsidRPr="00DD3601">
        <w:rPr>
          <w:sz w:val="16"/>
        </w:rPr>
        <w:t xml:space="preserve">.326 </w:t>
      </w:r>
      <w:r w:rsidRPr="00B848DD">
        <w:rPr>
          <w:rStyle w:val="StyleUnderline"/>
        </w:rPr>
        <w:t>States and institutions have collapsed</w:t>
      </w:r>
      <w:r w:rsidRPr="00CB07D4">
        <w:rPr>
          <w:rStyle w:val="StyleUnderline"/>
        </w:rPr>
        <w:t xml:space="preserve"> in the past for seemingly minor systemic reasons</w:t>
      </w:r>
      <w:r w:rsidRPr="00DD3601">
        <w:rPr>
          <w:sz w:val="16"/>
        </w:rPr>
        <w:t xml:space="preserve">.327 And </w:t>
      </w:r>
      <w:r w:rsidRPr="00B848DD">
        <w:rPr>
          <w:rStyle w:val="StyleUnderline"/>
        </w:rPr>
        <w:t>institutional collapses can create knock-on effects,</w:t>
      </w:r>
      <w:r w:rsidRPr="00CB07D4">
        <w:rPr>
          <w:rStyle w:val="StyleUnderline"/>
        </w:rPr>
        <w:t xml:space="preserve"> such as the descent of formerly prosperous states to much more impoverished and destabilising entities</w:t>
      </w:r>
      <w:r w:rsidRPr="00DD3601">
        <w:rPr>
          <w:sz w:val="16"/>
        </w:rPr>
        <w:t xml:space="preserve">.328 </w:t>
      </w:r>
      <w:r w:rsidRPr="00CB07D4">
        <w:rPr>
          <w:rStyle w:val="StyleUnderline"/>
        </w:rPr>
        <w:t xml:space="preserve">Such processes </w:t>
      </w:r>
      <w:r w:rsidRPr="00B848DD">
        <w:rPr>
          <w:rStyle w:val="StyleUnderline"/>
        </w:rPr>
        <w:t>could trigger damage on a large scale if they weaken global</w:t>
      </w:r>
      <w:r w:rsidRPr="00CB07D4">
        <w:rPr>
          <w:rStyle w:val="StyleUnderline"/>
        </w:rPr>
        <w:t xml:space="preserve"> political and </w:t>
      </w:r>
      <w:r w:rsidRPr="00B848DD">
        <w:rPr>
          <w:rStyle w:val="StyleUnderline"/>
        </w:rPr>
        <w:t>economic systems to such an extent that secondary effects</w:t>
      </w:r>
      <w:r w:rsidRPr="00DD3601">
        <w:rPr>
          <w:sz w:val="16"/>
        </w:rPr>
        <w:t xml:space="preserve"> (</w:t>
      </w:r>
      <w:r w:rsidRPr="00B848DD">
        <w:rPr>
          <w:rStyle w:val="Emphasis"/>
        </w:rPr>
        <w:t>such as conflict or starvation</w:t>
      </w:r>
      <w:r w:rsidRPr="00DD3601">
        <w:rPr>
          <w:sz w:val="16"/>
        </w:rPr>
        <w:t xml:space="preserve">) </w:t>
      </w:r>
      <w:r w:rsidRPr="00B848DD">
        <w:rPr>
          <w:rStyle w:val="StyleUnderline"/>
        </w:rPr>
        <w:t>could cause great death and suffering</w:t>
      </w:r>
      <w:r w:rsidRPr="00DD3601">
        <w:rPr>
          <w:sz w:val="16"/>
        </w:rPr>
        <w:t>.</w:t>
      </w:r>
    </w:p>
    <w:p w:rsidR="00BB10A0" w:rsidRDefault="00BB10A0" w:rsidP="00BB10A0"/>
    <w:p w:rsidR="00BB10A0" w:rsidRPr="00CB07D4" w:rsidRDefault="00BB10A0" w:rsidP="00BB10A0">
      <w:pPr>
        <w:pStyle w:val="Heading4"/>
      </w:pPr>
      <w:r w:rsidRPr="00CB07D4">
        <w:t>Economic decline leads to nuclear war</w:t>
      </w:r>
    </w:p>
    <w:p w:rsidR="00BB10A0" w:rsidRPr="00CB07D4" w:rsidRDefault="00BB10A0" w:rsidP="00BB10A0">
      <w:r w:rsidRPr="00CB07D4">
        <w:t xml:space="preserve">Stein </w:t>
      </w:r>
      <w:r w:rsidRPr="00CB07D4">
        <w:rPr>
          <w:rStyle w:val="Style13ptBold"/>
        </w:rPr>
        <w:t>Tønnesson 15</w:t>
      </w:r>
      <w:r w:rsidRPr="00CB07D4">
        <w:t>, Research Professor, Peace Research Institute Oslo; Leader of East Asia Peace program, Uppsala University, 2015, “Deterrence, interdependence and Sino–US peace,” International Area Studies Review, Vol. 18, No. 3, p. 297-311</w:t>
      </w:r>
    </w:p>
    <w:p w:rsidR="00BB10A0" w:rsidRPr="00BB10A0" w:rsidRDefault="00BB10A0" w:rsidP="00BB10A0">
      <w:pPr>
        <w:rPr>
          <w:sz w:val="16"/>
        </w:rPr>
      </w:pPr>
      <w:r w:rsidRPr="00BB10A0">
        <w:rPr>
          <w:sz w:val="16"/>
        </w:rPr>
        <w:t xml:space="preserve">Several </w:t>
      </w:r>
      <w:r w:rsidRPr="00CB07D4">
        <w:rPr>
          <w:rStyle w:val="StyleUnderline"/>
        </w:rPr>
        <w:t>recent works</w:t>
      </w:r>
      <w:r w:rsidRPr="00BB10A0">
        <w:rPr>
          <w:sz w:val="16"/>
        </w:rPr>
        <w:t xml:space="preserve"> on China and Sino–US relations </w:t>
      </w:r>
      <w:r w:rsidRPr="00CB07D4">
        <w:rPr>
          <w:rStyle w:val="StyleUnderline"/>
        </w:rPr>
        <w:t>have made</w:t>
      </w:r>
      <w:r w:rsidRPr="00BB10A0">
        <w:rPr>
          <w:sz w:val="16"/>
        </w:rPr>
        <w:t xml:space="preserve"> substantial </w:t>
      </w:r>
      <w:r w:rsidRPr="00CB07D4">
        <w:rPr>
          <w:rStyle w:val="StyleUnderline"/>
        </w:rPr>
        <w:t>contributions to the current understanding of how and under what circumstances</w:t>
      </w:r>
      <w:r w:rsidRPr="00BB10A0">
        <w:rPr>
          <w:sz w:val="16"/>
        </w:rPr>
        <w:t xml:space="preserve"> a combination of </w:t>
      </w:r>
      <w:r w:rsidRPr="00CB07D4">
        <w:rPr>
          <w:rStyle w:val="StyleUnderline"/>
        </w:rPr>
        <w:t>nuclear deterrence and economic interdependence may reduce the risk of war between major powers</w:t>
      </w:r>
      <w:r w:rsidRPr="00BB10A0">
        <w:rPr>
          <w:sz w:val="16"/>
        </w:rPr>
        <w:t xml:space="preserve">. At least four conclusions can be drawn from the review above: first, those who say that </w:t>
      </w:r>
      <w:r w:rsidRPr="00CB07D4">
        <w:rPr>
          <w:rStyle w:val="StyleUnderline"/>
        </w:rPr>
        <w:t xml:space="preserve">interdependence may </w:t>
      </w:r>
      <w:r w:rsidRPr="00CB07D4">
        <w:rPr>
          <w:rStyle w:val="Emphasis"/>
        </w:rPr>
        <w:t>both inhibit and drive conflict</w:t>
      </w:r>
      <w:r w:rsidRPr="00BB10A0">
        <w:rPr>
          <w:sz w:val="16"/>
        </w:rPr>
        <w:t xml:space="preserve"> are right. </w:t>
      </w:r>
      <w:r w:rsidRPr="00B848DD">
        <w:rPr>
          <w:rStyle w:val="StyleUnderline"/>
        </w:rPr>
        <w:t>Interdependence raises the cost of conflict</w:t>
      </w:r>
      <w:r w:rsidRPr="00BB10A0">
        <w:rPr>
          <w:sz w:val="16"/>
        </w:rPr>
        <w:t xml:space="preserve"> for all sides </w:t>
      </w:r>
      <w:r w:rsidRPr="00CB07D4">
        <w:rPr>
          <w:rStyle w:val="StyleUnderline"/>
        </w:rPr>
        <w:t>but</w:t>
      </w:r>
      <w:r w:rsidRPr="00BB10A0">
        <w:rPr>
          <w:sz w:val="16"/>
        </w:rPr>
        <w:t xml:space="preserve"> </w:t>
      </w:r>
      <w:r w:rsidRPr="00CB07D4">
        <w:rPr>
          <w:rStyle w:val="StyleUnderline"/>
        </w:rPr>
        <w:t xml:space="preserve">asymmetrical or unbalanced dependencies and </w:t>
      </w:r>
      <w:r w:rsidRPr="00CB07D4">
        <w:rPr>
          <w:rStyle w:val="Emphasis"/>
        </w:rPr>
        <w:t>negative trade expectations</w:t>
      </w:r>
      <w:r w:rsidRPr="00BB10A0">
        <w:rPr>
          <w:sz w:val="16"/>
        </w:rPr>
        <w:t xml:space="preserve"> may </w:t>
      </w:r>
      <w:r w:rsidRPr="00CB07D4">
        <w:rPr>
          <w:rStyle w:val="StyleUnderline"/>
        </w:rPr>
        <w:t>generate tensions leading to trade wars among inter-dependent states that</w:t>
      </w:r>
      <w:r w:rsidRPr="00BB10A0">
        <w:rPr>
          <w:sz w:val="16"/>
        </w:rPr>
        <w:t xml:space="preserve"> in turn </w:t>
      </w:r>
      <w:r w:rsidRPr="00CB07D4">
        <w:rPr>
          <w:rStyle w:val="StyleUnderline"/>
        </w:rPr>
        <w:t>increase the risk of military conflict</w:t>
      </w:r>
      <w:r w:rsidRPr="00BB10A0">
        <w:rPr>
          <w:sz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CB07D4">
        <w:rPr>
          <w:rStyle w:val="StyleUnderline"/>
        </w:rPr>
        <w:t>decisions for war</w:t>
      </w:r>
      <w:r w:rsidRPr="00BB10A0">
        <w:rPr>
          <w:sz w:val="16"/>
        </w:rPr>
        <w:t xml:space="preserve"> and peace </w:t>
      </w:r>
      <w:r w:rsidRPr="00CB07D4">
        <w:rPr>
          <w:rStyle w:val="StyleUnderline"/>
        </w:rPr>
        <w:t>are taken by very few people, who act on the basis of their future expectations</w:t>
      </w:r>
      <w:r w:rsidRPr="00BB10A0">
        <w:rPr>
          <w:sz w:val="16"/>
        </w:rPr>
        <w:t xml:space="preserve">. International relations theory must be supplemented by foreign policy analysis in order to assess the value attributed by national decision-makers to economic development and their assessments of risks and opportunities. </w:t>
      </w:r>
      <w:r w:rsidRPr="00B848DD">
        <w:rPr>
          <w:rStyle w:val="StyleUnderline"/>
        </w:rPr>
        <w:t>If leaders</w:t>
      </w:r>
      <w:r w:rsidRPr="00BB10A0">
        <w:rPr>
          <w:sz w:val="16"/>
        </w:rPr>
        <w:t xml:space="preserve"> on either side of the Atlantic </w:t>
      </w:r>
      <w:r w:rsidRPr="00CB07D4">
        <w:rPr>
          <w:rStyle w:val="StyleUnderline"/>
        </w:rPr>
        <w:t xml:space="preserve">begin to </w:t>
      </w:r>
      <w:r w:rsidRPr="00B848DD">
        <w:rPr>
          <w:rStyle w:val="StyleUnderline"/>
        </w:rPr>
        <w:t>seriously</w:t>
      </w:r>
      <w:r w:rsidRPr="00CB07D4">
        <w:rPr>
          <w:rStyle w:val="StyleUnderline"/>
        </w:rPr>
        <w:t xml:space="preserve"> </w:t>
      </w:r>
      <w:r w:rsidRPr="00CB07D4">
        <w:rPr>
          <w:rStyle w:val="Emphasis"/>
        </w:rPr>
        <w:t xml:space="preserve">fear or </w:t>
      </w:r>
      <w:r w:rsidRPr="00B848DD">
        <w:rPr>
          <w:rStyle w:val="Emphasis"/>
        </w:rPr>
        <w:t>anticipate their</w:t>
      </w:r>
      <w:r w:rsidRPr="00CB07D4">
        <w:rPr>
          <w:rStyle w:val="Emphasis"/>
        </w:rPr>
        <w:t xml:space="preserve"> own </w:t>
      </w:r>
      <w:r w:rsidRPr="00B848DD">
        <w:rPr>
          <w:rStyle w:val="Emphasis"/>
        </w:rPr>
        <w:t>nation’s decline</w:t>
      </w:r>
      <w:r w:rsidRPr="00BB10A0">
        <w:rPr>
          <w:sz w:val="16"/>
        </w:rPr>
        <w:t xml:space="preserve"> then </w:t>
      </w:r>
      <w:r w:rsidRPr="00B848DD">
        <w:rPr>
          <w:rStyle w:val="StyleUnderline"/>
        </w:rPr>
        <w:t>they may blame</w:t>
      </w:r>
      <w:r w:rsidRPr="00BB10A0">
        <w:rPr>
          <w:sz w:val="16"/>
        </w:rPr>
        <w:t xml:space="preserve"> this on </w:t>
      </w:r>
      <w:r w:rsidRPr="00B848DD">
        <w:rPr>
          <w:rStyle w:val="StyleUnderline"/>
        </w:rPr>
        <w:t>external dependence, appeal to anti-foreign sentiments, contemplate</w:t>
      </w:r>
      <w:r w:rsidRPr="00CB07D4">
        <w:rPr>
          <w:rStyle w:val="StyleUnderline"/>
        </w:rPr>
        <w:t xml:space="preserve"> the use of </w:t>
      </w:r>
      <w:r w:rsidRPr="00B848DD">
        <w:rPr>
          <w:rStyle w:val="StyleUnderline"/>
        </w:rPr>
        <w:t>force</w:t>
      </w:r>
      <w:r w:rsidRPr="00CB07D4">
        <w:rPr>
          <w:rStyle w:val="StyleUnderline"/>
        </w:rPr>
        <w:t xml:space="preserve"> to gain</w:t>
      </w:r>
      <w:r w:rsidRPr="00BB10A0">
        <w:rPr>
          <w:sz w:val="16"/>
        </w:rPr>
        <w:t xml:space="preserve"> respect or </w:t>
      </w:r>
      <w:r w:rsidRPr="00CB07D4">
        <w:rPr>
          <w:rStyle w:val="StyleUnderline"/>
        </w:rPr>
        <w:t>credibility, adopt protectionist policies</w:t>
      </w:r>
      <w:r w:rsidRPr="00B848DD">
        <w:rPr>
          <w:rStyle w:val="StyleUnderline"/>
        </w:rPr>
        <w:t>, and</w:t>
      </w:r>
      <w:r w:rsidRPr="00BB10A0">
        <w:rPr>
          <w:sz w:val="16"/>
        </w:rPr>
        <w:t xml:space="preserve"> ultimately </w:t>
      </w:r>
      <w:r w:rsidRPr="00B848DD">
        <w:rPr>
          <w:rStyle w:val="Emphasis"/>
        </w:rPr>
        <w:t>refuse to be deterred by</w:t>
      </w:r>
      <w:r w:rsidRPr="00BB10A0">
        <w:rPr>
          <w:sz w:val="16"/>
        </w:rPr>
        <w:t xml:space="preserve"> either </w:t>
      </w:r>
      <w:r w:rsidRPr="00B848DD">
        <w:rPr>
          <w:rStyle w:val="Emphasis"/>
        </w:rPr>
        <w:t>nuclear arms</w:t>
      </w:r>
      <w:r w:rsidRPr="00CB07D4">
        <w:rPr>
          <w:rStyle w:val="StyleUnderline"/>
        </w:rPr>
        <w:t xml:space="preserve"> or prospects of socioeconomic calamities. Such </w:t>
      </w:r>
      <w:r w:rsidRPr="00B848DD">
        <w:rPr>
          <w:rStyle w:val="StyleUnderline"/>
        </w:rPr>
        <w:t>a</w:t>
      </w:r>
      <w:r w:rsidRPr="00CB07D4">
        <w:rPr>
          <w:rStyle w:val="StyleUnderline"/>
        </w:rPr>
        <w:t xml:space="preserve"> dangerous </w:t>
      </w:r>
      <w:r w:rsidRPr="00B848DD">
        <w:rPr>
          <w:rStyle w:val="StyleUnderline"/>
        </w:rPr>
        <w:t xml:space="preserve">shift could happen </w:t>
      </w:r>
      <w:r w:rsidRPr="00B848DD">
        <w:rPr>
          <w:rStyle w:val="Emphasis"/>
        </w:rPr>
        <w:t>abruptly</w:t>
      </w:r>
      <w:r w:rsidRPr="00BB10A0">
        <w:rPr>
          <w:sz w:val="16"/>
        </w:rPr>
        <w:t xml:space="preserve">, i.e. under the instigation of actions by a third party – or against a third party. Yet as long as there is both nuclear deterrence and interdependence, the tensions </w:t>
      </w:r>
      <w:r w:rsidRPr="00CB07D4">
        <w:rPr>
          <w:rStyle w:val="StyleUnderline"/>
        </w:rPr>
        <w:t>in East Asia</w:t>
      </w:r>
      <w:r w:rsidRPr="00BB10A0">
        <w:rPr>
          <w:sz w:val="16"/>
        </w:rPr>
        <w:t xml:space="preserve"> are unlikely to escalate to war. As Chan (2013) says, all states in the region are aware that they cannot count on support from either China or the US if they make provocative moves. </w:t>
      </w:r>
      <w:r w:rsidRPr="00B848DD">
        <w:rPr>
          <w:rStyle w:val="StyleUnderline"/>
        </w:rPr>
        <w:t>The greatest risk is</w:t>
      </w:r>
      <w:r w:rsidRPr="00CB07D4">
        <w:rPr>
          <w:rStyle w:val="StyleUnderline"/>
        </w:rPr>
        <w:t xml:space="preserve"> </w:t>
      </w:r>
      <w:r w:rsidRPr="00CB07D4">
        <w:rPr>
          <w:rStyle w:val="Emphasis"/>
        </w:rPr>
        <w:t>not</w:t>
      </w:r>
      <w:r w:rsidRPr="00BB10A0">
        <w:rPr>
          <w:sz w:val="16"/>
        </w:rPr>
        <w:t xml:space="preserve"> that </w:t>
      </w:r>
      <w:r w:rsidRPr="00CB07D4">
        <w:rPr>
          <w:rStyle w:val="Emphasis"/>
        </w:rPr>
        <w:t>a territorial dispute</w:t>
      </w:r>
      <w:r w:rsidRPr="00BB10A0">
        <w:rPr>
          <w:sz w:val="16"/>
        </w:rPr>
        <w:t xml:space="preserve"> leads to war under present circumstances </w:t>
      </w:r>
      <w:r w:rsidRPr="00CB07D4">
        <w:rPr>
          <w:rStyle w:val="StyleUnderline"/>
        </w:rPr>
        <w:t xml:space="preserve">but that </w:t>
      </w:r>
      <w:r w:rsidRPr="00B848DD">
        <w:rPr>
          <w:rStyle w:val="Emphasis"/>
        </w:rPr>
        <w:t>changes in the world economy</w:t>
      </w:r>
      <w:r w:rsidRPr="00B848DD">
        <w:rPr>
          <w:rStyle w:val="StyleUnderline"/>
        </w:rPr>
        <w:t xml:space="preserve"> alter</w:t>
      </w:r>
      <w:r w:rsidRPr="00CB07D4">
        <w:rPr>
          <w:rStyle w:val="StyleUnderline"/>
        </w:rPr>
        <w:t xml:space="preserve"> those </w:t>
      </w:r>
      <w:r w:rsidRPr="00B848DD">
        <w:rPr>
          <w:rStyle w:val="StyleUnderline"/>
        </w:rPr>
        <w:t>circumstances in ways that render inter-state peace</w:t>
      </w:r>
      <w:r w:rsidRPr="00CB07D4">
        <w:rPr>
          <w:rStyle w:val="StyleUnderline"/>
        </w:rPr>
        <w:t xml:space="preserve"> more </w:t>
      </w:r>
      <w:r w:rsidRPr="00B848DD">
        <w:rPr>
          <w:rStyle w:val="StyleUnderline"/>
        </w:rPr>
        <w:t>precarious</w:t>
      </w:r>
      <w:r w:rsidRPr="00BB10A0">
        <w:rPr>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B848DD">
        <w:rPr>
          <w:rStyle w:val="StyleUnderline"/>
        </w:rPr>
        <w:t>This could have</w:t>
      </w:r>
      <w:r w:rsidRPr="00CB07D4">
        <w:rPr>
          <w:rStyle w:val="StyleUnderline"/>
        </w:rPr>
        <w:t xml:space="preserve"> unforeseen </w:t>
      </w:r>
      <w:r w:rsidRPr="00B848DD">
        <w:rPr>
          <w:rStyle w:val="StyleUnderline"/>
        </w:rPr>
        <w:t>consequences</w:t>
      </w:r>
      <w:r w:rsidRPr="00CB07D4">
        <w:rPr>
          <w:rStyle w:val="StyleUnderline"/>
        </w:rPr>
        <w:t xml:space="preserve"> in the field of security, </w:t>
      </w:r>
      <w:r w:rsidRPr="00B848DD">
        <w:rPr>
          <w:rStyle w:val="StyleUnderline"/>
        </w:rPr>
        <w:t>with nuclear deterrence</w:t>
      </w:r>
      <w:r w:rsidRPr="00CB07D4">
        <w:rPr>
          <w:rStyle w:val="StyleUnderline"/>
        </w:rPr>
        <w:t xml:space="preserve"> remaining </w:t>
      </w:r>
      <w:r w:rsidRPr="00B848DD">
        <w:rPr>
          <w:rStyle w:val="StyleUnderline"/>
        </w:rPr>
        <w:t xml:space="preserve">the only factor to </w:t>
      </w:r>
      <w:r w:rsidRPr="00B848DD">
        <w:rPr>
          <w:rStyle w:val="Emphasis"/>
        </w:rPr>
        <w:t>protect</w:t>
      </w:r>
      <w:r w:rsidRPr="00CB07D4">
        <w:rPr>
          <w:rStyle w:val="Emphasis"/>
        </w:rPr>
        <w:t xml:space="preserve"> the world </w:t>
      </w:r>
      <w:r w:rsidRPr="00B848DD">
        <w:rPr>
          <w:rStyle w:val="Emphasis"/>
        </w:rPr>
        <w:t>from Armageddon</w:t>
      </w:r>
      <w:r w:rsidRPr="00B848DD">
        <w:rPr>
          <w:rStyle w:val="StyleUnderline"/>
        </w:rPr>
        <w:t xml:space="preserve">, </w:t>
      </w:r>
      <w:r w:rsidRPr="00CB07D4">
        <w:rPr>
          <w:rStyle w:val="StyleUnderline"/>
        </w:rPr>
        <w:t xml:space="preserve">and </w:t>
      </w:r>
      <w:r w:rsidRPr="00CB07D4">
        <w:rPr>
          <w:rStyle w:val="Emphasis"/>
        </w:rPr>
        <w:t>unreliably so</w:t>
      </w:r>
      <w:r w:rsidRPr="00BB10A0">
        <w:rPr>
          <w:sz w:val="16"/>
        </w:rPr>
        <w:t xml:space="preserve">. </w:t>
      </w:r>
      <w:r w:rsidRPr="00B848DD">
        <w:rPr>
          <w:rStyle w:val="StyleUnderline"/>
        </w:rPr>
        <w:t xml:space="preserve">Deterrence could </w:t>
      </w:r>
      <w:r w:rsidRPr="00B848DD">
        <w:rPr>
          <w:rStyle w:val="Emphasis"/>
        </w:rPr>
        <w:t>lose</w:t>
      </w:r>
      <w:r w:rsidRPr="00CB07D4">
        <w:rPr>
          <w:rStyle w:val="Emphasis"/>
        </w:rPr>
        <w:t xml:space="preserve"> its </w:t>
      </w:r>
      <w:r w:rsidRPr="00B848DD">
        <w:rPr>
          <w:rStyle w:val="Emphasis"/>
        </w:rPr>
        <w:t>credibility</w:t>
      </w:r>
      <w:r w:rsidRPr="00BB10A0">
        <w:rPr>
          <w:sz w:val="16"/>
        </w:rPr>
        <w:t xml:space="preserve">: one of the two </w:t>
      </w:r>
      <w:r w:rsidRPr="00B848DD">
        <w:rPr>
          <w:rStyle w:val="StyleUnderline"/>
        </w:rPr>
        <w:t>great powers might gamble</w:t>
      </w:r>
      <w:r w:rsidRPr="00CB07D4">
        <w:rPr>
          <w:rStyle w:val="StyleUnderline"/>
        </w:rPr>
        <w:t xml:space="preserve"> that the other yield </w:t>
      </w:r>
      <w:r w:rsidRPr="00B848DD">
        <w:rPr>
          <w:rStyle w:val="StyleUnderline"/>
        </w:rPr>
        <w:t>in a cyber</w:t>
      </w:r>
      <w:r w:rsidRPr="00CB07D4">
        <w:rPr>
          <w:rStyle w:val="StyleUnderline"/>
        </w:rPr>
        <w:t xml:space="preserve">-war </w:t>
      </w:r>
      <w:r w:rsidRPr="00B848DD">
        <w:rPr>
          <w:rStyle w:val="StyleUnderline"/>
        </w:rPr>
        <w:t>or conventional</w:t>
      </w:r>
      <w:r w:rsidRPr="00BB10A0">
        <w:rPr>
          <w:sz w:val="16"/>
        </w:rPr>
        <w:t xml:space="preserve"> limited </w:t>
      </w:r>
      <w:r w:rsidRPr="00B848DD">
        <w:rPr>
          <w:rStyle w:val="StyleUnderline"/>
        </w:rPr>
        <w:t>war</w:t>
      </w:r>
      <w:r w:rsidRPr="00BB10A0">
        <w:rPr>
          <w:sz w:val="16"/>
        </w:rPr>
        <w:t>, or third party countries might engage in conflict with each other, with a view to obliging Washington or Beijing to intervene.</w:t>
      </w:r>
    </w:p>
    <w:p w:rsidR="00BB10A0" w:rsidRPr="00BB10A0" w:rsidRDefault="00BB10A0" w:rsidP="00BB10A0"/>
    <w:p w:rsidR="004418C0" w:rsidRPr="003A49E3" w:rsidRDefault="004418C0" w:rsidP="004418C0">
      <w:pPr>
        <w:pStyle w:val="Heading3"/>
      </w:pPr>
      <w:r w:rsidRPr="003A49E3">
        <w:t>XT – Fed Gov K2 Disaster Relief</w:t>
      </w:r>
    </w:p>
    <w:p w:rsidR="004418C0" w:rsidRPr="003A49E3" w:rsidRDefault="004418C0" w:rsidP="004418C0">
      <w:pPr>
        <w:pStyle w:val="Heading4"/>
      </w:pPr>
      <w:r w:rsidRPr="003A49E3">
        <w:t>Federal government key to disaster relief – states can’t finance it.</w:t>
      </w:r>
    </w:p>
    <w:p w:rsidR="004418C0" w:rsidRPr="003A49E3" w:rsidRDefault="004418C0" w:rsidP="004418C0">
      <w:r w:rsidRPr="003A49E3">
        <w:rPr>
          <w:rStyle w:val="Style13ptBold"/>
        </w:rPr>
        <w:t>Hayen &amp; Swanson 11</w:t>
      </w:r>
      <w:r w:rsidRPr="003A49E3">
        <w:t xml:space="preserve"> (Diane Swanson and Bernie Hayen,, 5-25-2011, Diane Swanson has a Ph D, University of Pittsburgh, 1996. Major: Business Administration Supporting Areas of Emphasis: Strategy, Corporate Social Responsibility, Ethics, Organizational Theory, Sociology of Organizations, Business Environments, Public Policy and Regulation, Bernie Hayen has a MPA-Masters of Public Administration, Kansas State University, 1984. Major: Public Administration Supporting Areas of Emphasis: Organizational Politics MBA, Wichita State University, 1982. Major: Public Finance BA, University of Kansas, 1996. Major: Political Science/Psychology Supporting Areas of Emphasis: Foreign Languages "Picking up the pieces: Federal government plays key role in disaster relief," No Publication, https://www.k-state.edu/media/newsreleases/may11/disaster52511.html)mo</w:t>
      </w:r>
    </w:p>
    <w:p w:rsidR="004418C0" w:rsidRDefault="004418C0" w:rsidP="004418C0">
      <w:pPr>
        <w:rPr>
          <w:sz w:val="16"/>
        </w:rPr>
      </w:pPr>
      <w:r w:rsidRPr="003A49E3">
        <w:rPr>
          <w:rStyle w:val="StyleUnderline"/>
        </w:rPr>
        <w:t>Federal funds are even more important to cash-strapped states in disaster relief.</w:t>
      </w:r>
      <w:r w:rsidRPr="003A49E3">
        <w:rPr>
          <w:sz w:val="16"/>
        </w:rPr>
        <w:t xml:space="preserve"> </w:t>
      </w:r>
      <w:r w:rsidRPr="003A49E3">
        <w:rPr>
          <w:rStyle w:val="Emphasis"/>
        </w:rPr>
        <w:t>States are required to have balanced budgets by law</w:t>
      </w:r>
      <w:r w:rsidRPr="003A49E3">
        <w:rPr>
          <w:sz w:val="16"/>
        </w:rPr>
        <w:t xml:space="preserve">. This </w:t>
      </w:r>
      <w:r w:rsidRPr="003A49E3">
        <w:rPr>
          <w:rStyle w:val="Emphasis"/>
        </w:rPr>
        <w:t>limits</w:t>
      </w:r>
      <w:r w:rsidRPr="003A49E3">
        <w:rPr>
          <w:sz w:val="16"/>
        </w:rPr>
        <w:t xml:space="preserve"> many </w:t>
      </w:r>
      <w:r w:rsidRPr="003A49E3">
        <w:rPr>
          <w:rStyle w:val="Emphasis"/>
        </w:rPr>
        <w:t>resources and the ability of the state to adequately respond to disasters.</w:t>
      </w:r>
      <w:r w:rsidRPr="003A49E3">
        <w:rPr>
          <w:sz w:val="16"/>
        </w:rPr>
        <w:t xml:space="preserve"> Meanwhile,</w:t>
      </w:r>
      <w:r w:rsidRPr="003A49E3">
        <w:rPr>
          <w:rStyle w:val="StyleUnderline"/>
        </w:rPr>
        <w:t xml:space="preserve"> the federal government has the ability to not only tax but also raise money through debt.</w:t>
      </w:r>
      <w:r w:rsidRPr="003A49E3">
        <w:rPr>
          <w:sz w:val="16"/>
        </w:rPr>
        <w:t xml:space="preserve"> This may run counter to ideological preferences for small government, but it is necessary to rebuild.</w:t>
      </w:r>
    </w:p>
    <w:p w:rsidR="00F957A8" w:rsidRDefault="00F957A8" w:rsidP="00F957A8">
      <w:pPr>
        <w:pStyle w:val="Heading4"/>
      </w:pPr>
      <w:r>
        <w:t>Strong federal role is key to disaster response – coordination and funds.</w:t>
      </w:r>
    </w:p>
    <w:p w:rsidR="00F957A8" w:rsidRPr="00F957A8" w:rsidRDefault="00F957A8" w:rsidP="00F957A8">
      <w:r w:rsidRPr="00F957A8">
        <w:rPr>
          <w:rStyle w:val="Style13ptBold"/>
        </w:rPr>
        <w:t>Beauchamp 12</w:t>
      </w:r>
      <w:r>
        <w:t xml:space="preserve"> [Zack Beauchamp, 10-30-2012, "Why The Federal Government Should Handle Disaster Relief," ThinkProgress, https://thinkprogress.org/why-the-federal-government-should-handle-disaster-relief-b3c991bbd4a0]</w:t>
      </w:r>
    </w:p>
    <w:p w:rsidR="00F957A8" w:rsidRPr="00F957A8" w:rsidRDefault="00F957A8" w:rsidP="00F957A8">
      <w:pPr>
        <w:rPr>
          <w:rStyle w:val="StyleUnderline"/>
        </w:rPr>
      </w:pPr>
      <w:r w:rsidRPr="00F957A8">
        <w:rPr>
          <w:sz w:val="16"/>
        </w:rPr>
        <w:t xml:space="preserve">Almost on cue after Hurricane Sandy, conservatives and libertarians have begun arguing that the federal government should get out of the business of providing disaster relief. The function could be delegated to states and the private sector, they claim, echoing an argument advanced by Mitt Romney last year. But they’re wrong. </w:t>
      </w:r>
      <w:r w:rsidRPr="00F957A8">
        <w:rPr>
          <w:rStyle w:val="StyleUnderline"/>
        </w:rPr>
        <w:t>The private sector and states cannot muster the resources that the federal government can. To deal with massive disasters</w:t>
      </w:r>
      <w:r w:rsidRPr="00F957A8">
        <w:rPr>
          <w:sz w:val="16"/>
        </w:rPr>
        <w:t xml:space="preserve"> like Sandy, </w:t>
      </w:r>
      <w:r w:rsidRPr="00F957A8">
        <w:rPr>
          <w:rStyle w:val="StyleUnderline"/>
        </w:rPr>
        <w:t>we need the feds.</w:t>
      </w:r>
      <w:r>
        <w:rPr>
          <w:rStyle w:val="StyleUnderline"/>
        </w:rPr>
        <w:t xml:space="preserve"> </w:t>
      </w:r>
      <w:r w:rsidRPr="00F957A8">
        <w:rPr>
          <w:sz w:val="16"/>
        </w:rPr>
        <w:t xml:space="preserve">Conservatives touting the market often refer to one paper, by Professor Stephen Horwitz, arguing that Wal-Mart responded more efficiently to Hurricane Katrina than the federal government. While it’s widely agreed that Wal-Mart played an important role in the aftermath of the 2005 storm, it amounted to only $17 million in direct donations and roughly $25 million when you include in-kind work. By contrast, </w:t>
      </w:r>
      <w:r w:rsidRPr="00F957A8">
        <w:rPr>
          <w:rStyle w:val="StyleUnderline"/>
        </w:rPr>
        <w:t>the federal government spends $10 billion every year on routine disaster preparedness, a figure that spikes in the case of severe disasters like Katrina. It’s simply inconceivable that corporations would be capable of filling that gap on their own.</w:t>
      </w:r>
      <w:r>
        <w:rPr>
          <w:rStyle w:val="StyleUnderline"/>
        </w:rPr>
        <w:t xml:space="preserve"> </w:t>
      </w:r>
      <w:r w:rsidRPr="00F957A8">
        <w:rPr>
          <w:sz w:val="16"/>
        </w:rPr>
        <w:t xml:space="preserve">But </w:t>
      </w:r>
      <w:r w:rsidRPr="00F957A8">
        <w:rPr>
          <w:rStyle w:val="StyleUnderline"/>
        </w:rPr>
        <w:t>isn’t most of that federal money wasted? Not really</w:t>
      </w:r>
      <w:r w:rsidRPr="00F957A8">
        <w:rPr>
          <w:sz w:val="16"/>
        </w:rPr>
        <w:t>, say the experts. Michigan State Professor Saundra Schneider wrote in her survey of recent American disaster relief efforts that “</w:t>
      </w:r>
      <w:r w:rsidRPr="00F957A8">
        <w:rPr>
          <w:rStyle w:val="StyleUnderline"/>
        </w:rPr>
        <w:t>for the vast majority of natural disasters, public institutions respond very well</w:t>
      </w:r>
      <w:r w:rsidRPr="00F957A8">
        <w:rPr>
          <w:sz w:val="16"/>
        </w:rPr>
        <w:t>.” When asked if the private sector could fill-in for the government, she scoffed. “</w:t>
      </w:r>
      <w:r w:rsidRPr="00F957A8">
        <w:rPr>
          <w:rStyle w:val="StyleUnderline"/>
        </w:rPr>
        <w:t>The government is the only entity that has the power and resources to deal with this disaster of this scope</w:t>
      </w:r>
      <w:r w:rsidRPr="00F957A8">
        <w:rPr>
          <w:sz w:val="16"/>
        </w:rPr>
        <w:t>,” Schneider said. “[</w:t>
      </w:r>
      <w:r w:rsidRPr="00F957A8">
        <w:rPr>
          <w:rStyle w:val="StyleUnderline"/>
        </w:rPr>
        <w:t>There’s] a pretty strong consensus in the literature</w:t>
      </w:r>
      <w:r w:rsidRPr="00F957A8">
        <w:rPr>
          <w:sz w:val="16"/>
        </w:rPr>
        <w:t>, especially the social science literature, that that’s needed.” Indeed, the Federal Emergency Management Agency (</w:t>
      </w:r>
      <w:r w:rsidRPr="00F957A8">
        <w:rPr>
          <w:rStyle w:val="StyleUnderline"/>
        </w:rPr>
        <w:t>FEMA</w:t>
      </w:r>
      <w:r w:rsidRPr="00F957A8">
        <w:rPr>
          <w:sz w:val="16"/>
        </w:rPr>
        <w:t xml:space="preserve">) itself </w:t>
      </w:r>
      <w:r w:rsidRPr="00F957A8">
        <w:rPr>
          <w:rStyle w:val="StyleUnderline"/>
        </w:rPr>
        <w:t>has had a rather sterling track record in responding effectively to crises like Sandy </w:t>
      </w:r>
      <w:r w:rsidRPr="00F957A8">
        <w:rPr>
          <w:sz w:val="16"/>
        </w:rPr>
        <w:t xml:space="preserve">— but while the agency suffered under both Presidents Bush, it prospered during the Clinton administration. </w:t>
      </w:r>
      <w:r w:rsidRPr="00F957A8">
        <w:rPr>
          <w:rStyle w:val="StyleUnderline"/>
        </w:rPr>
        <w:t>During the Bush administrations, FEMA was considered a backwater agency, led by unqualified nominees and given relatively little attention.</w:t>
      </w:r>
      <w:r w:rsidRPr="00F957A8">
        <w:rPr>
          <w:sz w:val="16"/>
        </w:rPr>
        <w:t xml:space="preserve"> The results were catastrophically bad responses to 1992’s Hurricane Andrew and 2005’s Hurricane Katrina. After Andrew, President </w:t>
      </w:r>
      <w:r w:rsidRPr="00F957A8">
        <w:rPr>
          <w:rStyle w:val="StyleUnderline"/>
        </w:rPr>
        <w:t>Clinton’s renewed attention on FEMA revitalized the agency, resulting in a substantially more effective agency</w:t>
      </w:r>
      <w:r w:rsidRPr="00F957A8">
        <w:rPr>
          <w:sz w:val="16"/>
        </w:rPr>
        <w:t>. As The New Republic’s Jonathan Cohn notes, FEMA’s response to last year’s tornadoes was generally considered exceptional. And New Jersey Governor Chris Christie, a prominent Romney surrogate and vice presidential contender, has praised the organization’s swift response to Sandy, saying “The federal government’s response has been great…The President has been outstanding in this and so have the folks at FEMA.” Currently, federal, state, and local governments all play critical roles in managing disaster relief. The system works in the following way: local governments respond first, turn to the state government if the disaster exceeds their resources, who in turn may ask FEMA to step-in. This system works pretty well — as Richard Sylves, a disaster expert at the University of Delaware, notes, most disasters are handled by local and occasionally state governments. This means that most disaster relief is already delegated locally. The principal federal role, Sylves writes, is to “supplement, not supplant, the efforts of others…[</w:t>
      </w:r>
      <w:r w:rsidRPr="00F957A8">
        <w:rPr>
          <w:rStyle w:val="StyleUnderline"/>
        </w:rPr>
        <w:t>federal aid is designed to] stimulate and guide emergency planning efforts, furnish substantial response efforts</w:t>
      </w:r>
      <w:r w:rsidRPr="00F957A8">
        <w:rPr>
          <w:sz w:val="16"/>
        </w:rPr>
        <w:t xml:space="preserve"> after (and sometimes before) a governor secures help from the President, </w:t>
      </w:r>
      <w:r w:rsidRPr="00F957A8">
        <w:rPr>
          <w:rStyle w:val="StyleUnderline"/>
        </w:rPr>
        <w:t>and fund many disaster mitigation efforts</w:t>
      </w:r>
      <w:r w:rsidRPr="00F957A8">
        <w:rPr>
          <w:sz w:val="16"/>
        </w:rPr>
        <w:t>.” In other words</w:t>
      </w:r>
      <w:r w:rsidRPr="00F957A8">
        <w:rPr>
          <w:rStyle w:val="StyleUnderline"/>
        </w:rPr>
        <w:t>, the feds provide money, material and coordination states can’t give on their own. Natural disasters often spill across state lines, requiring coordination and cooperation between states with different economic abilities and constraint</w:t>
      </w:r>
      <w:r w:rsidRPr="00F957A8">
        <w:rPr>
          <w:sz w:val="16"/>
        </w:rPr>
        <w:t xml:space="preserve">s. Moreover, </w:t>
      </w:r>
      <w:r w:rsidRPr="00F957A8">
        <w:rPr>
          <w:rStyle w:val="StyleUnderline"/>
        </w:rPr>
        <w:t>the sheer expense of disaster relief stretches the limited resources of poor states and states with restrictive balanced budget amendments. Effective response to major disasters requires federal assistance.</w:t>
      </w:r>
    </w:p>
    <w:p w:rsidR="004418C0" w:rsidRPr="003A49E3" w:rsidRDefault="004418C0" w:rsidP="004418C0">
      <w:pPr>
        <w:pStyle w:val="Heading3"/>
      </w:pPr>
      <w:r w:rsidRPr="003A49E3">
        <w:t>XT – Disasters Impact</w:t>
      </w:r>
    </w:p>
    <w:p w:rsidR="004418C0" w:rsidRPr="003A49E3" w:rsidRDefault="004418C0" w:rsidP="004418C0">
      <w:pPr>
        <w:pStyle w:val="Heading4"/>
      </w:pPr>
      <w:r w:rsidRPr="003A49E3">
        <w:t>Disasters destroy critical infrastructure – causes cascading impacts.</w:t>
      </w:r>
    </w:p>
    <w:p w:rsidR="004418C0" w:rsidRPr="003A49E3" w:rsidRDefault="004418C0" w:rsidP="004418C0">
      <w:r w:rsidRPr="003A49E3">
        <w:rPr>
          <w:rStyle w:val="Style13ptBold"/>
        </w:rPr>
        <w:t xml:space="preserve">Kadri et al 15 </w:t>
      </w:r>
      <w:r w:rsidRPr="003A49E3">
        <w:t>[Farid Kadri  Babiga Birregah  Eric Chatelet, Apr 15, 2015, "The Impact of Natural Disasters on Critical Infrastructures: A Domino Effect-based Study (PDF Download Available)," ResearchGate, https://www.researchgate.net/publication/262799032_The_Impact_of_Natural_Disasters_on_Critical_Infrastructures_A_Domino_Effect-based_Study]</w:t>
      </w:r>
    </w:p>
    <w:p w:rsidR="004418C0" w:rsidRPr="003A49E3" w:rsidRDefault="004418C0" w:rsidP="004418C0">
      <w:pPr>
        <w:rPr>
          <w:sz w:val="16"/>
        </w:rPr>
      </w:pPr>
      <w:r w:rsidRPr="003A49E3">
        <w:rPr>
          <w:rStyle w:val="StyleUnderline"/>
        </w:rPr>
        <w:t>The significant increase in disasters of a natural and/or technological origin seen today has serious consequences for CI, the population, the environment, and the economy. These consequences have been exacerbated by the development of sociotechnical systems such as transport networks and industrial plants, their interdependencies, and their sensitivity to major hazardous events.</w:t>
      </w:r>
      <w:r w:rsidRPr="003A49E3">
        <w:rPr>
          <w:sz w:val="16"/>
        </w:rPr>
        <w:t xml:space="preserve"> Several </w:t>
      </w:r>
      <w:r w:rsidRPr="003A49E3">
        <w:rPr>
          <w:rStyle w:val="StyleUnderline"/>
        </w:rPr>
        <w:t xml:space="preserve">specific characteristics of Nat-Tech events call for greater attention to be given to the study of hazard sequences involving CI – namely, the mode of infrastructure degradation </w:t>
      </w:r>
      <w:r w:rsidRPr="003A49E3">
        <w:rPr>
          <w:sz w:val="16"/>
        </w:rPr>
        <w:t xml:space="preserve">and/or propagation, </w:t>
      </w:r>
      <w:r w:rsidRPr="003A49E3">
        <w:rPr>
          <w:rStyle w:val="StyleUnderline"/>
        </w:rPr>
        <w:t>the nature of infrastructure dependencies</w:t>
      </w:r>
      <w:r w:rsidRPr="003A49E3">
        <w:rPr>
          <w:sz w:val="16"/>
        </w:rPr>
        <w:t xml:space="preserve"> and/or interdependencies, and </w:t>
      </w:r>
      <w:r w:rsidRPr="003A49E3">
        <w:rPr>
          <w:rStyle w:val="StyleUnderline"/>
        </w:rPr>
        <w:t>the resilience of infrastructure to the natural events</w:t>
      </w:r>
      <w:r w:rsidRPr="003A49E3">
        <w:rPr>
          <w:sz w:val="16"/>
        </w:rPr>
        <w:t xml:space="preserve">. </w:t>
      </w:r>
      <w:r w:rsidRPr="003A49E3">
        <w:rPr>
          <w:rStyle w:val="StyleUnderline"/>
        </w:rPr>
        <w:t>The scenarios generated by Nat-Tech accidents are very important in the context of quantitative risk assessment</w:t>
      </w:r>
      <w:r w:rsidRPr="003A49E3">
        <w:rPr>
          <w:sz w:val="16"/>
        </w:rPr>
        <w:t xml:space="preserve">. It has been shown that from 1980 to 1990, the majority of catastrophes leading to the release of hazardous materials in the United States were caused by earth- quakes, followed by hurricanes, floods, lightning, and violent winds (Showalter and Myers 1994). Campedel et al. (2008) have studied the contributing factors and consequences of earthquakes, and the impacts of mitigation systems. According to OCHA-ROAP (2011), the economic cost of natural disasters in the Asia Pacific region in the first quarter of 2011 is the highest on record. On February 22, a 6.3-magnitude earthquake struck New Zealand’s second-largest city, Christchurch, leaving 172 people dead and parts of the city in ruins; it is esti- mated that reconstruction will cost US$12 billion. On March 11 at 2:46 p.m., an earthquake caused a tsunami that devastated Tōhoku, Japan, about 240 miles from Tokyo; with estimated damages of up to $309 billion (Carafano 2011; OCHA- ROAP 2011), this is considered the costliest disaster in the world to date. In 2008, Krausmann and Mushtaq drew up a list of the types of flood that had triggered technological accidents, their failure modes, and their consequences. Noting that </w:t>
      </w:r>
      <w:r w:rsidRPr="003A49E3">
        <w:rPr>
          <w:rStyle w:val="StyleUnderline"/>
        </w:rPr>
        <w:t>floods and lightning are the most frequent natural disasters trigger- ing technological accidents; the authors show that floods can damage industrial plants and cause the release of hazardous materials</w:t>
      </w:r>
      <w:r w:rsidRPr="003A49E3">
        <w:rPr>
          <w:sz w:val="16"/>
        </w:rPr>
        <w:t xml:space="preserve">. </w:t>
      </w:r>
      <w:r w:rsidRPr="003A49E3">
        <w:rPr>
          <w:rStyle w:val="StyleUnderline"/>
        </w:rPr>
        <w:t>Their paper also confirms the lack of detailed information and standardized reports on Nat-Tech disasters</w:t>
      </w:r>
      <w:r w:rsidRPr="003A49E3">
        <w:rPr>
          <w:sz w:val="16"/>
        </w:rPr>
        <w:t xml:space="preserve">. Over the last few decades, the European Commission’s Joint Research Centre, recognizing the risk posed by Nat-Tech disasters, has undertaken systematic research to study the mechanisms of these disasters (Cruz et al. 2006). In 2010, Krausmann et al. described the effects of the 7.9-magnitude earth- quake of May 12, 2008, in Sichuan, China, where the main cause of death and injury to workers was the collapse of industrial facilities, warehouses, and build- ings. In this case, the severity of the damage corresponded to the age of the facilities. </w:t>
      </w:r>
      <w:r w:rsidRPr="003A49E3">
        <w:rPr>
          <w:rStyle w:val="StyleUnderline"/>
        </w:rPr>
        <w:t>The 9.0-magnitude earthquake that devastated northeast Japan in 2011</w:t>
      </w:r>
      <w:r w:rsidRPr="003A49E3">
        <w:rPr>
          <w:sz w:val="16"/>
        </w:rPr>
        <w:t xml:space="preserve"> was followed by powerful aftershocks and gave rise to a huge tsunami, which reached several miles inland, flooding hundreds of square miles of land. Both the earthquake and the tsunami damaged or destroyed roads, bridges, ports, rail- ways, buildings, and so forth, as well as leaving more than 28,000 people dead or missing. The havoc wreaked by the earthquake and the tsunami affected more than two dozen prefectures with an estimated population of over 15 million. </w:t>
      </w:r>
      <w:r w:rsidRPr="003A49E3">
        <w:rPr>
          <w:rStyle w:val="StyleUnderline"/>
        </w:rPr>
        <w:t xml:space="preserve">In addition to material damage, and the destruction of buildings, structures and infrastructures, a nuclear disaster took place. </w:t>
      </w:r>
      <w:r w:rsidRPr="003A49E3">
        <w:rPr>
          <w:sz w:val="16"/>
        </w:rPr>
        <w:t xml:space="preserve">Although the Japanese example is a macro-accident in and of itself, </w:t>
      </w:r>
      <w:r w:rsidRPr="003A49E3">
        <w:rPr>
          <w:rStyle w:val="StyleUnderline"/>
        </w:rPr>
        <w:t>it shows the extent to which the combination of a natural disaster and a technological event can affect a whole nation and lead to an unprecedented industrial and social crisis</w:t>
      </w:r>
      <w:r w:rsidRPr="003A49E3">
        <w:rPr>
          <w:sz w:val="16"/>
        </w:rPr>
        <w:t xml:space="preserve">. Figure 1 shows the main infrastructure affected and/or damaged by the effects of the earthquake and the tsunami (first, second, and third effects). This view is merely an overview, however, and is insufficient to convey the complexity of the mechanisms (domino effect, opportunistic combinations, etc.) involved in a Nat-Tech disaster. </w:t>
      </w:r>
      <w:r w:rsidRPr="003A49E3">
        <w:rPr>
          <w:rStyle w:val="StyleUnderline"/>
        </w:rPr>
        <w:t>In the case of the disastrous chain of events in Tōhoku, the trigger was an earthquake followed by a tsunami.</w:t>
      </w:r>
      <w:r w:rsidRPr="003A49E3">
        <w:rPr>
          <w:sz w:val="16"/>
        </w:rPr>
        <w:t xml:space="preserve"> Figure 2, which represents the sequence of accidents caused by the earthquake, gives a more detailed picture of some of he interrelated events that occurred during the disaster and the significance of the interdependencies of the CI. For example, let us consider the chain of events leading to a weakening of the power supply. The earthquake (as the initiator) trig-gers a tsunami, which, in turn, affects the nuclear plants that produce energy. As a result, the authorities are forced to reduce the overall output produced and supplied to the network. This further weakens the rest of the power plants, which are unable to deliver power to the victims.</w:t>
      </w:r>
    </w:p>
    <w:p w:rsidR="004418C0" w:rsidRPr="003A49E3" w:rsidRDefault="004418C0" w:rsidP="004418C0"/>
    <w:p w:rsidR="00876D91" w:rsidRPr="003A49E3" w:rsidRDefault="00876D91" w:rsidP="00876D91">
      <w:pPr>
        <w:pStyle w:val="Heading2"/>
      </w:pPr>
      <w:r w:rsidRPr="003A49E3">
        <w:t xml:space="preserve">Case </w:t>
      </w:r>
      <w:r w:rsidR="004418C0" w:rsidRPr="003A49E3">
        <w:t>– Solvency</w:t>
      </w:r>
    </w:p>
    <w:p w:rsidR="00983F7E" w:rsidRPr="003A49E3" w:rsidRDefault="00983F7E" w:rsidP="004418C0">
      <w:pPr>
        <w:pStyle w:val="Heading3"/>
      </w:pPr>
      <w:r w:rsidRPr="003A49E3">
        <w:t>Status Quo Fails</w:t>
      </w:r>
    </w:p>
    <w:p w:rsidR="00983F7E" w:rsidRPr="003A49E3" w:rsidRDefault="00983F7E" w:rsidP="00983F7E">
      <w:pPr>
        <w:pStyle w:val="Heading4"/>
      </w:pPr>
      <w:r w:rsidRPr="003A49E3">
        <w:t>Title I funding is key to resolve educational inequality but the status quo’s distribution formula fails.</w:t>
      </w:r>
    </w:p>
    <w:p w:rsidR="00983F7E" w:rsidRPr="003A49E3" w:rsidRDefault="00983F7E" w:rsidP="00983F7E">
      <w:r w:rsidRPr="003A49E3">
        <w:rPr>
          <w:rStyle w:val="Style13ptBold"/>
        </w:rPr>
        <w:t xml:space="preserve">Lewis 16 </w:t>
      </w:r>
      <w:r w:rsidRPr="003A49E3">
        <w:t>[Lisa L. Lewis, 6-3-2016, "A Half-Century Later, We Still Don’t Know How to Send Money to the Poorest Schools," Slate Magazine, http://www.slate.com/articles/life/education/2016/06/title_i_funding_often_still_doesn_t_make_it_to_our_poorest_schools_half.html]</w:t>
      </w:r>
    </w:p>
    <w:p w:rsidR="00983F7E" w:rsidRPr="003A49E3" w:rsidRDefault="00983F7E" w:rsidP="00983F7E">
      <w:pPr>
        <w:rPr>
          <w:rStyle w:val="StyleUnderline"/>
        </w:rPr>
      </w:pPr>
      <w:r w:rsidRPr="003A49E3">
        <w:rPr>
          <w:sz w:val="16"/>
        </w:rPr>
        <w:t xml:space="preserve">On Wednesday, U.S. News &amp; World Report released a comprehensive analysis showing that </w:t>
      </w:r>
      <w:r w:rsidRPr="003A49E3">
        <w:rPr>
          <w:rStyle w:val="StyleUnderline"/>
        </w:rPr>
        <w:t>Title I, the federal program created as part of civil rights–era legislation to meet the needs of low-income students, is still flawed. A significant portion</w:t>
      </w:r>
      <w:r w:rsidRPr="003A49E3">
        <w:rPr>
          <w:sz w:val="16"/>
        </w:rPr>
        <w:t xml:space="preserve"> of the $14.5 billion spent via Title I each year </w:t>
      </w:r>
      <w:r w:rsidRPr="003A49E3">
        <w:rPr>
          <w:rStyle w:val="StyleUnderline"/>
        </w:rPr>
        <w:t>is funneled to students in wealthier districts</w:t>
      </w:r>
      <w:r w:rsidRPr="003A49E3">
        <w:rPr>
          <w:sz w:val="16"/>
        </w:rPr>
        <w:t xml:space="preserve">: Nearly 20 percent, or $2.6 billion, goes to wealthier-than-average districts, while </w:t>
      </w:r>
      <w:r w:rsidRPr="003A49E3">
        <w:rPr>
          <w:rStyle w:val="StyleUnderline"/>
        </w:rPr>
        <w:t xml:space="preserve">many districts with high concentrations of poverty are shortchanged. </w:t>
      </w:r>
      <w:r w:rsidRPr="003A49E3">
        <w:rPr>
          <w:sz w:val="16"/>
        </w:rPr>
        <w:t xml:space="preserve">The mission of Title I, created in 1965 as part of President Lyndon B. Johnson’s “war on poverty,” was to provide federal funding to help meet the educational needs of low-income students. It’s been reauthorized regularly since then, and it’s a key part of the most recent federal education law, the Every Student Succeeds Act, signed into law in December by President Barack Obama to replace 2001’s No Child Left Behind Act. The funding is meant to provide supplemental resources for low-income, struggling students, such as instructional coaches, reading and math intervention programs, professional development, and additional guidance counselors. But </w:t>
      </w:r>
      <w:r w:rsidRPr="003A49E3">
        <w:rPr>
          <w:rStyle w:val="StyleUnderline"/>
        </w:rPr>
        <w:t>it is notoriously difficult to correctly allocate these funds</w:t>
      </w:r>
      <w:r w:rsidRPr="003A49E3">
        <w:rPr>
          <w:sz w:val="16"/>
        </w:rPr>
        <w:t xml:space="preserve">—how do you know how to fairly disburse money so it benefits just the poor students in more than 13,000 school districts? Over the years, Title I has been modified in attempts to address misuse. One of the most significant amendments, passed in 1970, requires districts to use Title I funds to supplement, not supplant, state and local funding. In other words, it prohibits local districts from intentionally underfunding schools serving poor students because they assume they can backfill the shortfall using federal money. A more recent modification helped curb blatant misuses of funds, such as using it to build two Olympic-sized swimming pools in Claiborne Parish, Louisiana, which at the time had a child poverty rate of 36 percent. </w:t>
      </w:r>
      <w:r w:rsidRPr="003A49E3">
        <w:rPr>
          <w:rStyle w:val="StyleUnderline"/>
        </w:rPr>
        <w:t>Despite the overall intent that Title I funding help poor students, it doesn’t always work out that way in practice.</w:t>
      </w:r>
      <w:r w:rsidRPr="003A49E3">
        <w:rPr>
          <w:sz w:val="16"/>
        </w:rPr>
        <w:t xml:space="preserve"> </w:t>
      </w:r>
      <w:r w:rsidRPr="003A49E3">
        <w:rPr>
          <w:rStyle w:val="StyleUnderline"/>
        </w:rPr>
        <w:t>That’s because of the inherent difficulty in pinpointing exactly which schools should get funding and how much</w:t>
      </w:r>
      <w:r w:rsidRPr="003A49E3">
        <w:rPr>
          <w:sz w:val="16"/>
        </w:rPr>
        <w:t xml:space="preserve">. If a school in a wealthy district enrolls students who live below the poverty line, should it still get a piece of the cake, and if so, how much? </w:t>
      </w:r>
      <w:r w:rsidRPr="003A49E3">
        <w:rPr>
          <w:rStyle w:val="StyleUnderline"/>
        </w:rPr>
        <w:t>Is it the number of poor students that matters or the percentage of students who are poor? (The current formulas take both into account</w:t>
      </w:r>
      <w:r w:rsidRPr="003A49E3">
        <w:rPr>
          <w:sz w:val="16"/>
        </w:rPr>
        <w:t xml:space="preserve">, although more weight is given to the number of poor students.) Title I also incentivizes states to provide higher levels of financial support by offering additional funds when they do. There are other considerations, too; for example, </w:t>
      </w:r>
      <w:r w:rsidRPr="003A49E3">
        <w:rPr>
          <w:rStyle w:val="StyleUnderline"/>
        </w:rPr>
        <w:t>there’s the fact that states with small populations, which are presumed to be rural, receive additional funding</w:t>
      </w:r>
      <w:r w:rsidRPr="003A49E3">
        <w:rPr>
          <w:sz w:val="16"/>
        </w:rPr>
        <w:t xml:space="preserve">. While this makes sense for a state such as New Mexico, it also means that states such as Delaware, whose small population is due to its small size, not its ruralness, also receive this Title I bump—in fact, they end up receiving more Title I funds per student than other states with higher rates of child poverty. Another quirk of the law: In schools where at least 40 percent of students come from low-income families, Title I funds can be used on schoolwide programs that benefit all of the students. </w:t>
      </w:r>
      <w:r w:rsidRPr="003A49E3">
        <w:rPr>
          <w:rStyle w:val="StyleUnderline"/>
        </w:rPr>
        <w:t>The net result is that the distribution of funds is uneven and often counterintuitive.</w:t>
      </w:r>
      <w:r w:rsidRPr="003A49E3">
        <w:rPr>
          <w:sz w:val="16"/>
        </w:rPr>
        <w:t xml:space="preserve"> So U.S. News &amp; World Report has built a tool that easily allows anyone to sort districts to see how much Title I funding they receive (it also shows state and local funding, as well as poverty levels). Using this, readers can see that the impoverished district of Nottoway County, Virginia, receives about $775,000 a year in Title I funds, while significantly wealthier Fairfax County, Virginia, receives $20 million. To be fair, Nottoway has a much smaller population than Fairfax, but even with a 30 percent child poverty rate, Nottoway actually receives less money per poor child than Fairfax (which has just an 8 percent child poverty rate). </w:t>
      </w:r>
      <w:r w:rsidRPr="003A49E3">
        <w:rPr>
          <w:rStyle w:val="StyleUnderline"/>
        </w:rPr>
        <w:t>The issues with Title I have been well-known</w:t>
      </w:r>
      <w:r w:rsidRPr="003A49E3">
        <w:rPr>
          <w:sz w:val="16"/>
        </w:rPr>
        <w:t xml:space="preserve">, and there have been several recent proposals to adjust how funding is allocated. But </w:t>
      </w:r>
      <w:r w:rsidRPr="003A49E3">
        <w:rPr>
          <w:rStyle w:val="StyleUnderline"/>
        </w:rPr>
        <w:t>even with all the good in the new federal education act</w:t>
      </w:r>
      <w:r w:rsidRPr="003A49E3">
        <w:rPr>
          <w:sz w:val="16"/>
        </w:rPr>
        <w:t xml:space="preserve"> (it’s a huge step up from No Child Left Behind), </w:t>
      </w:r>
      <w:r w:rsidRPr="003A49E3">
        <w:rPr>
          <w:rStyle w:val="StyleUnderline"/>
        </w:rPr>
        <w:t>the act did not change how Title I funds are allocated.</w:t>
      </w:r>
      <w:r w:rsidRPr="003A49E3">
        <w:rPr>
          <w:sz w:val="16"/>
        </w:rPr>
        <w:t xml:space="preserve"> And that means that after 50 years, </w:t>
      </w:r>
      <w:r w:rsidRPr="003A49E3">
        <w:rPr>
          <w:rStyle w:val="StyleUnderline"/>
        </w:rPr>
        <w:t>Title I still isn’t closing the education inequality gap the way it was meant to.</w:t>
      </w:r>
    </w:p>
    <w:p w:rsidR="00983F7E" w:rsidRPr="003A49E3" w:rsidRDefault="00983F7E" w:rsidP="00983F7E">
      <w:pPr>
        <w:pStyle w:val="Heading4"/>
      </w:pPr>
      <w:r w:rsidRPr="003A49E3">
        <w:t>Squo fails – Title I formula causes more inequality than it solves.</w:t>
      </w:r>
    </w:p>
    <w:p w:rsidR="00983F7E" w:rsidRPr="003A49E3" w:rsidRDefault="00983F7E" w:rsidP="00983F7E">
      <w:r w:rsidRPr="003A49E3">
        <w:rPr>
          <w:rStyle w:val="Style13ptBold"/>
        </w:rPr>
        <w:t xml:space="preserve">Gunn 16 </w:t>
      </w:r>
      <w:r w:rsidRPr="003A49E3">
        <w:t>[Dwyer Gunn, Freelance journalist and contributing writer at Pacific Standard.The Problem With Title I Education Funding, Pacific Standard, https://psmag.com/education/the-problem-with-title-i-education-funding]</w:t>
      </w:r>
    </w:p>
    <w:p w:rsidR="00983F7E" w:rsidRPr="003A49E3" w:rsidRDefault="00983F7E" w:rsidP="00983F7E">
      <w:pPr>
        <w:rPr>
          <w:sz w:val="16"/>
        </w:rPr>
      </w:pPr>
      <w:r w:rsidRPr="003A49E3">
        <w:rPr>
          <w:sz w:val="16"/>
        </w:rPr>
        <w:t xml:space="preserve">Last week, the Hamilton Project released a </w:t>
      </w:r>
      <w:hyperlink r:id="rId11" w:tgtFrame="_blank" w:history="1">
        <w:r w:rsidRPr="003A49E3">
          <w:rPr>
            <w:rStyle w:val="Hyperlink"/>
            <w:sz w:val="16"/>
          </w:rPr>
          <w:t>report</w:t>
        </w:r>
      </w:hyperlink>
      <w:r w:rsidRPr="003A49E3">
        <w:rPr>
          <w:sz w:val="16"/>
        </w:rPr>
        <w:t xml:space="preserve"> on America's struggling K–12 public education system. </w:t>
      </w:r>
      <w:r w:rsidRPr="003A49E3">
        <w:rPr>
          <w:rStyle w:val="StyleUnderline"/>
        </w:rPr>
        <w:t>The report is full of useful information on the importance of both early education and post-secondary education</w:t>
      </w:r>
      <w:r w:rsidRPr="003A49E3">
        <w:rPr>
          <w:sz w:val="16"/>
        </w:rPr>
        <w:t xml:space="preserve">, </w:t>
      </w:r>
      <w:r w:rsidRPr="003A49E3">
        <w:rPr>
          <w:rStyle w:val="StyleUnderline"/>
        </w:rPr>
        <w:t>but it pays special attention to the country's high-poverty public schools</w:t>
      </w:r>
      <w:r w:rsidRPr="003A49E3">
        <w:rPr>
          <w:sz w:val="16"/>
        </w:rPr>
        <w:t xml:space="preserve">, which currently educate approximately 56 percent of students nationwide. </w:t>
      </w:r>
      <w:r w:rsidRPr="003A49E3">
        <w:rPr>
          <w:rStyle w:val="StyleUnderline"/>
        </w:rPr>
        <w:t>As the graph below demonstrates</w:t>
      </w:r>
      <w:r w:rsidRPr="003A49E3">
        <w:rPr>
          <w:sz w:val="16"/>
        </w:rPr>
        <w:t xml:space="preserve">, </w:t>
      </w:r>
      <w:r w:rsidRPr="003A49E3">
        <w:rPr>
          <w:rStyle w:val="StyleUnderline"/>
        </w:rPr>
        <w:t xml:space="preserve">that percentage is much higher in southern states </w:t>
      </w:r>
      <w:r w:rsidRPr="003A49E3">
        <w:rPr>
          <w:sz w:val="16"/>
        </w:rPr>
        <w:t xml:space="preserve">(in Mississippi, for example, </w:t>
      </w:r>
      <w:r w:rsidRPr="003A49E3">
        <w:rPr>
          <w:rStyle w:val="StyleUnderline"/>
        </w:rPr>
        <w:t>approximately 92 percent of students attend a high-poverty school). The report also highlights a discouraging trend</w:t>
      </w:r>
      <w:r w:rsidRPr="003A49E3">
        <w:rPr>
          <w:sz w:val="16"/>
        </w:rPr>
        <w:t xml:space="preserve">: </w:t>
      </w:r>
      <w:r w:rsidRPr="003A49E3">
        <w:rPr>
          <w:rStyle w:val="StyleUnderline"/>
        </w:rPr>
        <w:t>Many of these schools receive less per-pupil Title I funding than schools in wealthier states</w:t>
      </w:r>
      <w:r w:rsidRPr="003A49E3">
        <w:rPr>
          <w:sz w:val="16"/>
        </w:rPr>
        <w:t xml:space="preserve">. </w:t>
      </w:r>
      <w:r w:rsidRPr="003A49E3">
        <w:rPr>
          <w:rStyle w:val="StyleUnderline"/>
        </w:rPr>
        <w:t xml:space="preserve">America's schools are becoming </w:t>
      </w:r>
      <w:hyperlink r:id="rId12" w:tgtFrame="_blank" w:history="1">
        <w:r w:rsidRPr="003A49E3">
          <w:rPr>
            <w:rStyle w:val="StyleUnderline"/>
          </w:rPr>
          <w:t>increasingly more segregated</w:t>
        </w:r>
      </w:hyperlink>
      <w:r w:rsidRPr="003A49E3">
        <w:rPr>
          <w:rStyle w:val="StyleUnderline"/>
        </w:rPr>
        <w:t xml:space="preserve"> </w:t>
      </w:r>
      <w:r w:rsidRPr="003A49E3">
        <w:rPr>
          <w:sz w:val="16"/>
        </w:rPr>
        <w:t>(</w:t>
      </w:r>
      <w:r w:rsidRPr="003A49E3">
        <w:rPr>
          <w:rStyle w:val="StyleUnderline"/>
        </w:rPr>
        <w:t>by race and income</w:t>
      </w:r>
      <w:r w:rsidRPr="003A49E3">
        <w:rPr>
          <w:sz w:val="16"/>
        </w:rPr>
        <w:t xml:space="preserve">), a fact that spells bad news for students. Schools with a high percentage of low-income students struggle to attract and retain qualified teachers. In Charlotte, North Carolina, </w:t>
      </w:r>
      <w:r w:rsidRPr="003A49E3">
        <w:rPr>
          <w:rStyle w:val="StyleUnderline"/>
        </w:rPr>
        <w:t>researchers have linked the re-segregation of schools to higher criminal activity</w:t>
      </w:r>
      <w:r w:rsidRPr="003A49E3">
        <w:rPr>
          <w:sz w:val="16"/>
        </w:rPr>
        <w:t xml:space="preserve">, lower test scores, lower graduation rates, </w:t>
      </w:r>
      <w:r w:rsidRPr="003A49E3">
        <w:rPr>
          <w:rStyle w:val="StyleUnderline"/>
        </w:rPr>
        <w:t>and declines in college attendance rates</w:t>
      </w:r>
      <w:r w:rsidRPr="003A49E3">
        <w:rPr>
          <w:sz w:val="16"/>
        </w:rPr>
        <w:t xml:space="preserve">. </w:t>
      </w:r>
      <w:r w:rsidRPr="003A49E3">
        <w:rPr>
          <w:rStyle w:val="StyleUnderline"/>
        </w:rPr>
        <w:t>High-poverty schools also struggle with resources and funding</w:t>
      </w:r>
      <w:r w:rsidRPr="003A49E3">
        <w:rPr>
          <w:sz w:val="16"/>
        </w:rPr>
        <w:t xml:space="preserve">, </w:t>
      </w:r>
      <w:r w:rsidRPr="003A49E3">
        <w:rPr>
          <w:rStyle w:val="StyleUnderline"/>
        </w:rPr>
        <w:t>which is especially troublesome because low-income students are the most likely to need higher-quality teachers</w:t>
      </w:r>
      <w:r w:rsidRPr="003A49E3">
        <w:rPr>
          <w:sz w:val="16"/>
        </w:rPr>
        <w:t xml:space="preserve">, after-school tutoring, </w:t>
      </w:r>
      <w:r w:rsidRPr="003A49E3">
        <w:rPr>
          <w:rStyle w:val="StyleUnderline"/>
        </w:rPr>
        <w:t>and other supplemental services</w:t>
      </w:r>
      <w:r w:rsidRPr="003A49E3">
        <w:rPr>
          <w:sz w:val="16"/>
        </w:rPr>
        <w:t xml:space="preserve">. </w:t>
      </w:r>
      <w:r w:rsidRPr="003A49E3">
        <w:rPr>
          <w:rStyle w:val="StyleUnderline"/>
        </w:rPr>
        <w:t>This is in no small part due to America's education funding system</w:t>
      </w:r>
      <w:r w:rsidRPr="003A49E3">
        <w:rPr>
          <w:sz w:val="16"/>
        </w:rPr>
        <w:t xml:space="preserve">. School districts derive 90 percent of their funding from state and local revenues. Districts in wealthy areas are able to raise substantially higher levels of local revenues, and most states' </w:t>
      </w:r>
      <w:hyperlink r:id="rId13" w:tgtFrame="_blank" w:history="1">
        <w:r w:rsidRPr="003A49E3">
          <w:rPr>
            <w:rStyle w:val="Hyperlink"/>
            <w:sz w:val="16"/>
          </w:rPr>
          <w:t>education funding formulas</w:t>
        </w:r>
      </w:hyperlink>
      <w:r w:rsidRPr="003A49E3">
        <w:rPr>
          <w:sz w:val="16"/>
        </w:rPr>
        <w:t xml:space="preserve"> fail to direct enough state revenues to poor districts to correct these inequities. </w:t>
      </w:r>
      <w:r w:rsidRPr="003A49E3">
        <w:rPr>
          <w:rStyle w:val="StyleUnderline"/>
        </w:rPr>
        <w:t>But federal funding plays a role as well</w:t>
      </w:r>
      <w:r w:rsidRPr="003A49E3">
        <w:rPr>
          <w:sz w:val="16"/>
        </w:rPr>
        <w:t xml:space="preserve">. </w:t>
      </w:r>
      <w:r w:rsidRPr="003A49E3">
        <w:rPr>
          <w:rStyle w:val="StyleUnderline"/>
        </w:rPr>
        <w:t>Title I of the Elementary and Secondary Education Act of 1965 was created with the explicit goal of providing supplemental federal funds to low-income students and the schools that educate them</w:t>
      </w:r>
      <w:r w:rsidRPr="003A49E3">
        <w:rPr>
          <w:sz w:val="16"/>
        </w:rPr>
        <w:t xml:space="preserve">. </w:t>
      </w:r>
      <w:r w:rsidRPr="003A49E3">
        <w:rPr>
          <w:rStyle w:val="StyleUnderline"/>
        </w:rPr>
        <w:t>Here's what the text of the law states</w:t>
      </w:r>
      <w:r w:rsidRPr="003A49E3">
        <w:rPr>
          <w:sz w:val="16"/>
        </w:rPr>
        <w:t xml:space="preserve">: </w:t>
      </w:r>
      <w:r w:rsidRPr="003A49E3">
        <w:rPr>
          <w:sz w:val="16"/>
          <w:szCs w:val="16"/>
        </w:rPr>
        <w:t xml:space="preserve">IN RECOGNITION OF THE SPECIAL EDUCATIONAL NEEDS OF CHILDREN OF LOW-INCOME FAMILIES AND THE IMPACT THAT CONCENTRATION OF LOW-INCOME FAMILIES HAVE ON THE ABILITY OF LOCAL EDUCATIONAL AGENCIES TO SUPPORT ADEQUATE EDUCATIONAL PROGRESS, THE CONGRESS HEREBY DECLARES IT TO BE THE POLICY OF THE UNITED STATES TO PROVIDE FINANCIAL ASSISTANCE ... TO LOCAL EDUCATION AGENCIES SERVING AREAS WITH CONCENTRATIONS OF CHILDREN FROM LOW-INCOME FAMILIES TO EXPAND AND IMPROVE THEIR EDUCATIONAL PROGRAMS BY VARIOUS MEANS WHICH CONTRIBUTE PARTICULARLY TO MEETING THE SPECIAL EDUCATIONAL NEEDS OF EDUCATIONALLY DEPRIVED CHILDREN. </w:t>
      </w:r>
      <w:r w:rsidRPr="003A49E3">
        <w:rPr>
          <w:sz w:val="16"/>
        </w:rPr>
        <w:t xml:space="preserve">Unfortunately, </w:t>
      </w:r>
      <w:r w:rsidRPr="003A49E3">
        <w:rPr>
          <w:rStyle w:val="StyleUnderline"/>
        </w:rPr>
        <w:t>Title I has fallen far short of its original mission</w:t>
      </w:r>
      <w:r w:rsidRPr="003A49E3">
        <w:rPr>
          <w:sz w:val="16"/>
        </w:rPr>
        <w:t xml:space="preserve">. </w:t>
      </w:r>
      <w:r w:rsidRPr="003A49E3">
        <w:rPr>
          <w:rStyle w:val="StyleUnderline"/>
        </w:rPr>
        <w:t>The Hamilton Project report concludes that states with higher percentages of low-income students actually receive less per-pupil Title I funding</w:t>
      </w:r>
      <w:r w:rsidRPr="003A49E3">
        <w:rPr>
          <w:sz w:val="16"/>
        </w:rPr>
        <w:t xml:space="preserve">. </w:t>
      </w:r>
      <w:r w:rsidRPr="003A49E3">
        <w:rPr>
          <w:rStyle w:val="StyleUnderline"/>
        </w:rPr>
        <w:t xml:space="preserve">So why does a federal education funding system that was created to correct education inequities do the exact opposite? In a </w:t>
      </w:r>
      <w:hyperlink r:id="rId14" w:tgtFrame="_blank" w:history="1">
        <w:r w:rsidRPr="003A49E3">
          <w:rPr>
            <w:rStyle w:val="StyleUnderline"/>
          </w:rPr>
          <w:t>policy proposal</w:t>
        </w:r>
      </w:hyperlink>
      <w:r w:rsidRPr="003A49E3">
        <w:rPr>
          <w:rStyle w:val="StyleUnderline"/>
        </w:rPr>
        <w:t xml:space="preserve"> released alongside the report</w:t>
      </w:r>
      <w:r w:rsidRPr="003A49E3">
        <w:rPr>
          <w:sz w:val="16"/>
        </w:rPr>
        <w:t xml:space="preserve">, </w:t>
      </w:r>
      <w:hyperlink r:id="rId15" w:tgtFrame="_blank" w:history="1">
        <w:r w:rsidRPr="003A49E3">
          <w:rPr>
            <w:rStyle w:val="Hyperlink"/>
            <w:sz w:val="16"/>
          </w:rPr>
          <w:t>Nora Gordon</w:t>
        </w:r>
      </w:hyperlink>
      <w:r w:rsidRPr="003A49E3">
        <w:rPr>
          <w:sz w:val="16"/>
        </w:rPr>
        <w:t xml:space="preserve">, </w:t>
      </w:r>
      <w:r w:rsidRPr="003A49E3">
        <w:rPr>
          <w:rStyle w:val="StyleUnderline"/>
        </w:rPr>
        <w:t>a Hamilton Project researcher and professor at Georgetown University</w:t>
      </w:r>
      <w:r w:rsidRPr="003A49E3">
        <w:rPr>
          <w:sz w:val="16"/>
        </w:rPr>
        <w:t xml:space="preserve">, provides some context. </w:t>
      </w:r>
      <w:r w:rsidRPr="003A49E3">
        <w:rPr>
          <w:rStyle w:val="StyleUnderline"/>
        </w:rPr>
        <w:t>Title I funding formulas are complicated</w:t>
      </w:r>
      <w:r w:rsidRPr="003A49E3">
        <w:rPr>
          <w:sz w:val="16"/>
        </w:rPr>
        <w:t xml:space="preserve">, she explains, but allocations are based on six criteria: average per-pupil spending, state size, historical funding allocations, </w:t>
      </w:r>
      <w:r w:rsidRPr="003A49E3">
        <w:rPr>
          <w:rStyle w:val="StyleUnderline"/>
        </w:rPr>
        <w:t>the ratio of education spending to per-capita income</w:t>
      </w:r>
      <w:r w:rsidRPr="003A49E3">
        <w:rPr>
          <w:sz w:val="16"/>
        </w:rPr>
        <w:t xml:space="preserve">, </w:t>
      </w:r>
      <w:r w:rsidRPr="003A49E3">
        <w:rPr>
          <w:rStyle w:val="StyleUnderline"/>
        </w:rPr>
        <w:t>and within-state variations in local school spending</w:t>
      </w:r>
      <w:r w:rsidRPr="003A49E3">
        <w:rPr>
          <w:sz w:val="16"/>
        </w:rPr>
        <w:t xml:space="preserve">. Some of those criteria are accompanied by mandatory minimums—there's a minimum funding level for smaller states, for example, </w:t>
      </w:r>
      <w:r w:rsidRPr="003A49E3">
        <w:rPr>
          <w:rStyle w:val="StyleUnderline"/>
        </w:rPr>
        <w:t xml:space="preserve">and the historical allocation criteria includes a </w:t>
      </w:r>
      <w:r w:rsidRPr="003A49E3">
        <w:rPr>
          <w:sz w:val="16"/>
        </w:rPr>
        <w:t xml:space="preserve">"hold-harmless" rule that requires a minimum funding level based on previous years' funding levels. </w:t>
      </w:r>
      <w:r w:rsidRPr="003A49E3">
        <w:rPr>
          <w:rStyle w:val="StyleUnderline"/>
        </w:rPr>
        <w:t>Here's the problem</w:t>
      </w:r>
      <w:r w:rsidRPr="003A49E3">
        <w:rPr>
          <w:sz w:val="16"/>
        </w:rPr>
        <w:t xml:space="preserve">: </w:t>
      </w:r>
      <w:r w:rsidRPr="003A49E3">
        <w:rPr>
          <w:rStyle w:val="StyleUnderline"/>
        </w:rPr>
        <w:t xml:space="preserve">Congress doesn't fully fund Title I </w:t>
      </w:r>
      <w:r w:rsidRPr="003A49E3">
        <w:rPr>
          <w:sz w:val="16"/>
        </w:rPr>
        <w:t xml:space="preserve">(by a long shot), </w:t>
      </w:r>
      <w:r w:rsidRPr="003A49E3">
        <w:rPr>
          <w:rStyle w:val="StyleUnderline"/>
        </w:rPr>
        <w:t>but the mandatory minimums aren't waived in the absence of adequate funding</w:t>
      </w:r>
      <w:r w:rsidRPr="003A49E3">
        <w:rPr>
          <w:sz w:val="16"/>
        </w:rPr>
        <w:t>. "</w:t>
      </w:r>
      <w:r w:rsidRPr="003A49E3">
        <w:rPr>
          <w:rStyle w:val="StyleUnderline"/>
        </w:rPr>
        <w:t>The result of these formulas is that the amount of Title I funds per poor child varies greatly even across districts and states with similar poverty rates," Gordon writes</w:t>
      </w:r>
      <w:r w:rsidRPr="003A49E3">
        <w:rPr>
          <w:sz w:val="16"/>
        </w:rPr>
        <w:t xml:space="preserve">. </w:t>
      </w:r>
      <w:r w:rsidRPr="003A49E3">
        <w:rPr>
          <w:rStyle w:val="StyleUnderline"/>
        </w:rPr>
        <w:t>As a result</w:t>
      </w:r>
      <w:r w:rsidRPr="003A49E3">
        <w:rPr>
          <w:sz w:val="16"/>
        </w:rPr>
        <w:t xml:space="preserve">, small states like Vermont and North Dakota receive substantially higher levels of per-pupil funding than places like Louisiana or Mississippi, despite having lower shares of children eligible for such funding. (Graph: </w:t>
      </w:r>
      <w:r w:rsidRPr="003A49E3">
        <w:rPr>
          <w:rStyle w:val="StyleUnderline"/>
        </w:rPr>
        <w:t>The Hamilton Project</w:t>
      </w:r>
      <w:r w:rsidRPr="003A49E3">
        <w:rPr>
          <w:sz w:val="16"/>
        </w:rPr>
        <w:t xml:space="preserve">) </w:t>
      </w:r>
      <w:r w:rsidRPr="003A49E3">
        <w:rPr>
          <w:rStyle w:val="StyleUnderline"/>
        </w:rPr>
        <w:t>Gordon's paper also includes a series of recommendations for both simplifying the Title I funding process and making it more progressive</w:t>
      </w:r>
      <w:r w:rsidRPr="003A49E3">
        <w:rPr>
          <w:sz w:val="16"/>
        </w:rPr>
        <w:t xml:space="preserve">, </w:t>
      </w:r>
      <w:r w:rsidRPr="003A49E3">
        <w:rPr>
          <w:rStyle w:val="StyleUnderline"/>
        </w:rPr>
        <w:t xml:space="preserve">including eliminating the small state minimum and </w:t>
      </w:r>
      <w:r w:rsidRPr="003A49E3">
        <w:rPr>
          <w:sz w:val="16"/>
        </w:rPr>
        <w:t xml:space="preserve">(gradually) </w:t>
      </w:r>
      <w:r w:rsidRPr="003A49E3">
        <w:rPr>
          <w:rStyle w:val="StyleUnderline"/>
        </w:rPr>
        <w:t>phasing out the hold-harmless minimum</w:t>
      </w:r>
      <w:r w:rsidRPr="003A49E3">
        <w:rPr>
          <w:sz w:val="16"/>
        </w:rPr>
        <w:t xml:space="preserve">. Under Gordon's proposed reforms, </w:t>
      </w:r>
      <w:r w:rsidRPr="003A49E3">
        <w:rPr>
          <w:rStyle w:val="StyleUnderline"/>
        </w:rPr>
        <w:t xml:space="preserve">36 states would gain per-pupil Title I funds </w:t>
      </w:r>
      <w:r w:rsidRPr="003A49E3">
        <w:rPr>
          <w:sz w:val="16"/>
        </w:rPr>
        <w:t>(</w:t>
      </w:r>
      <w:r w:rsidRPr="003A49E3">
        <w:rPr>
          <w:rStyle w:val="StyleUnderline"/>
        </w:rPr>
        <w:t>with Mississippi emerging as the biggest winner</w:t>
      </w:r>
      <w:r w:rsidRPr="003A49E3">
        <w:rPr>
          <w:sz w:val="16"/>
        </w:rPr>
        <w:t xml:space="preserve">), </w:t>
      </w:r>
      <w:r w:rsidRPr="003A49E3">
        <w:rPr>
          <w:rStyle w:val="StyleUnderline"/>
        </w:rPr>
        <w:t>while 14 states and Washington</w:t>
      </w:r>
      <w:r w:rsidRPr="003A49E3">
        <w:rPr>
          <w:sz w:val="16"/>
        </w:rPr>
        <w:t xml:space="preserve">, D.C., would lose funds. Most states would see only minimal losses. While the reforms that Gordon proposes would no doubt provoke political opposition from smaller states, </w:t>
      </w:r>
      <w:r w:rsidRPr="003A49E3">
        <w:rPr>
          <w:rStyle w:val="StyleUnderline"/>
        </w:rPr>
        <w:t>they're clearly needed if Title I is to remain true to its original mission</w:t>
      </w:r>
      <w:r w:rsidRPr="003A49E3">
        <w:rPr>
          <w:sz w:val="16"/>
        </w:rPr>
        <w:t xml:space="preserve">. </w:t>
      </w:r>
    </w:p>
    <w:p w:rsidR="00983F7E" w:rsidRPr="003A49E3" w:rsidRDefault="00983F7E" w:rsidP="00983F7E">
      <w:pPr>
        <w:rPr>
          <w:sz w:val="16"/>
        </w:rPr>
      </w:pPr>
    </w:p>
    <w:p w:rsidR="00983F7E" w:rsidRPr="003A49E3" w:rsidRDefault="00983F7E" w:rsidP="00983F7E">
      <w:pPr>
        <w:pStyle w:val="Heading4"/>
        <w:rPr>
          <w:rStyle w:val="StyleUnderline"/>
          <w:sz w:val="26"/>
          <w:u w:val="none"/>
        </w:rPr>
      </w:pPr>
      <w:r w:rsidRPr="003A49E3">
        <w:rPr>
          <w:rStyle w:val="StyleUnderline"/>
          <w:sz w:val="26"/>
          <w:u w:val="none"/>
        </w:rPr>
        <w:t>Under current Title I funding methods, states with higher concentrations of children in poverty are not getting proportional funding.</w:t>
      </w:r>
    </w:p>
    <w:p w:rsidR="00983F7E" w:rsidRPr="003A49E3" w:rsidRDefault="00983F7E" w:rsidP="00983F7E">
      <w:pPr>
        <w:rPr>
          <w:rStyle w:val="Style13ptBold"/>
        </w:rPr>
      </w:pPr>
      <w:r w:rsidRPr="003A49E3">
        <w:rPr>
          <w:rStyle w:val="Style13ptBold"/>
        </w:rPr>
        <w:t xml:space="preserve">Frey 16 </w:t>
      </w:r>
      <w:r w:rsidRPr="003A49E3">
        <w:t>(Susan,</w:t>
      </w:r>
      <w:r w:rsidRPr="003A49E3">
        <w:rPr>
          <w:rStyle w:val="Style13ptBold"/>
        </w:rPr>
        <w:t xml:space="preserve"> </w:t>
      </w:r>
      <w:r w:rsidRPr="003A49E3">
        <w:t xml:space="preserve">writer and editor with EdSource, B.A. in International Studies from Ohio State University and a B.A. with honors in Journalism from San Jose State University, “Federal funding formula hurts California schools, report says”, EdSource, 24 March 2016, </w:t>
      </w:r>
      <w:hyperlink r:id="rId16" w:history="1">
        <w:r w:rsidRPr="003A49E3">
          <w:t>https://edsource.org/2016/federal-funding-formula-hurts-california-schools-report-says/562211</w:t>
        </w:r>
      </w:hyperlink>
      <w:r w:rsidRPr="003A49E3">
        <w:t>, Accessed 1 July 2017, JY)</w:t>
      </w:r>
    </w:p>
    <w:p w:rsidR="00983F7E" w:rsidRPr="003A49E3" w:rsidRDefault="00983F7E" w:rsidP="00983F7E">
      <w:pPr>
        <w:rPr>
          <w:rStyle w:val="StyleUnderline"/>
          <w:sz w:val="16"/>
          <w:u w:val="none"/>
        </w:rPr>
      </w:pPr>
      <w:r w:rsidRPr="003A49E3">
        <w:rPr>
          <w:rStyle w:val="StyleUnderline"/>
          <w:sz w:val="16"/>
          <w:u w:val="none"/>
        </w:rPr>
        <w:t xml:space="preserve">California </w:t>
      </w:r>
      <w:r w:rsidRPr="003A49E3">
        <w:rPr>
          <w:rStyle w:val="StyleUnderline"/>
        </w:rPr>
        <w:t>schools are not getting their fair share of Title I federal funds because of “chronic underfunding” and “complex formulas that distort allocations</w:t>
      </w:r>
      <w:r w:rsidRPr="003A49E3">
        <w:rPr>
          <w:rStyle w:val="StyleUnderline"/>
          <w:sz w:val="16"/>
          <w:u w:val="none"/>
        </w:rPr>
        <w:t xml:space="preserve">,” according to a new report from the Brookings Institution. </w:t>
      </w:r>
      <w:r w:rsidRPr="003A49E3">
        <w:rPr>
          <w:rStyle w:val="Emphasis"/>
        </w:rPr>
        <w:t>States with high concentrations of children in poverty</w:t>
      </w:r>
      <w:r w:rsidRPr="003A49E3">
        <w:rPr>
          <w:rStyle w:val="StyleUnderline"/>
          <w:sz w:val="16"/>
          <w:u w:val="none"/>
        </w:rPr>
        <w:t xml:space="preserve">, including California, </w:t>
      </w:r>
      <w:r w:rsidRPr="003A49E3">
        <w:rPr>
          <w:rStyle w:val="Emphasis"/>
        </w:rPr>
        <w:t>receive below-average anti-poverty funding per child</w:t>
      </w:r>
      <w:r w:rsidRPr="003A49E3">
        <w:rPr>
          <w:rStyle w:val="StyleUnderline"/>
          <w:sz w:val="16"/>
          <w:u w:val="none"/>
        </w:rPr>
        <w:t xml:space="preserve">, according to the report, “Fourteen Economic Facts on Education and Economic Opportunity,” released on Thursday by the institution’s Hamilton Project. To fully fund the Basic Grants portion of Title I in 2015 would have required $50 billion in funding, but Congress allocated only $6.5 billion, according to the report. Basic Grants make up about 45 percent of all Title I funding. </w:t>
      </w:r>
      <w:r w:rsidRPr="003A49E3">
        <w:rPr>
          <w:rStyle w:val="StyleUnderline"/>
        </w:rPr>
        <w:t>Because the allocation rules provide a minimum level of funding for small states, some of those states receive a disproportionate level of Title I funding</w:t>
      </w:r>
      <w:r w:rsidRPr="003A49E3">
        <w:rPr>
          <w:rStyle w:val="StyleUnderline"/>
          <w:sz w:val="16"/>
          <w:u w:val="none"/>
        </w:rPr>
        <w:t xml:space="preserve">, according to the report. </w:t>
      </w:r>
      <w:r w:rsidRPr="003A49E3">
        <w:rPr>
          <w:rStyle w:val="StyleUnderline"/>
        </w:rPr>
        <w:t>Another provision allows districts to continue to receive allocations based on previous years even if poverty levels have changed.</w:t>
      </w:r>
      <w:r w:rsidRPr="003A49E3">
        <w:rPr>
          <w:rStyle w:val="StyleUnderline"/>
          <w:sz w:val="16"/>
          <w:u w:val="none"/>
        </w:rPr>
        <w:t xml:space="preserve"> </w:t>
      </w:r>
      <w:r w:rsidRPr="003A49E3">
        <w:rPr>
          <w:rStyle w:val="StyleUnderline"/>
        </w:rPr>
        <w:t>The formula also gives more weight to the size of the district than on the percentage of students who are poor, creating a disadvantage for small cities</w:t>
      </w:r>
      <w:r w:rsidRPr="003A49E3">
        <w:rPr>
          <w:rStyle w:val="StyleUnderline"/>
          <w:sz w:val="16"/>
          <w:u w:val="none"/>
        </w:rPr>
        <w:t xml:space="preserve"> such as Bakersfield, according to Education Week. </w:t>
      </w:r>
      <w:r w:rsidRPr="003A49E3">
        <w:rPr>
          <w:rStyle w:val="StyleUnderline"/>
        </w:rPr>
        <w:t>It also credits “effort” – how much states fund education relative to their per capita income.</w:t>
      </w:r>
      <w:r w:rsidRPr="003A49E3">
        <w:rPr>
          <w:rStyle w:val="StyleUnderline"/>
          <w:sz w:val="16"/>
          <w:u w:val="none"/>
        </w:rPr>
        <w:t xml:space="preserve"> This hurts California, which is 15th in per capita income but in the bottom third in student spending. There were competing efforts in Congress to revise the Title I formula this past year, including one proposal by Sen. Richard Burr, R-NC, that would have helped smaller districts with concentrations of poverty, particularly benefiting southern and western states; California would have seen an increase of $130 million in Title I funding. But the Senate compromise that led to the passage of the Every Student Succeeds Act, which includes Title I, left the formula alone. The majority of states, including California, received between $900 and $1,400 per student in 2015 dollars from Title I, according to the report. Vermont, North Dakota and Wyoming received up to three times as much: between $2,400 and $2,900 per student. “</w:t>
      </w:r>
      <w:r w:rsidRPr="003A49E3">
        <w:rPr>
          <w:rStyle w:val="StyleUnderline"/>
        </w:rPr>
        <w:t>The funding is not distributed progressively</w:t>
      </w:r>
      <w:r w:rsidRPr="003A49E3">
        <w:rPr>
          <w:rStyle w:val="StyleUnderline"/>
          <w:sz w:val="16"/>
          <w:u w:val="none"/>
        </w:rPr>
        <w:t>,” said Diane Schanzenbach, director of the Hamilton Project. The report also weighed in on an issue that California is now grappling with – the importance of early education funding. Based on a review of research, the report found that the federal Head Start preschool programs increased high school graduation rates among students who had participated by up to 20 percentage points, depending on the group of students studied. The program particularly benefited African-American and Latino students, according to the report. “The biggest return is the earliest intervention,” Schanzenbach said. “But that doesn’t mean that there aren’t cost-effective returns when you intervene later.” The report outlines some successful strategies used to support older students who have fallen behind and says that keeping students in high school one additional year increases their earnings and reduces their likelihood of facing unemployment, welfare or poverty. Overall</w:t>
      </w:r>
      <w:r w:rsidRPr="003A49E3">
        <w:rPr>
          <w:rStyle w:val="StyleUnderline"/>
        </w:rPr>
        <w:t>, the report calls for more spending on preK-12 education, particularly considering that the majority of U.S. public school students – more than 27 million children – attend a high-poverty school. Such a concentration of poverty is problematic</w:t>
      </w:r>
      <w:r w:rsidRPr="003A49E3">
        <w:rPr>
          <w:rStyle w:val="StyleUnderline"/>
          <w:sz w:val="16"/>
          <w:u w:val="none"/>
        </w:rPr>
        <w:t xml:space="preserve">, according to the report, </w:t>
      </w:r>
      <w:r w:rsidRPr="003A49E3">
        <w:rPr>
          <w:rStyle w:val="StyleUnderline"/>
        </w:rPr>
        <w:t>because average test scores of low-income students decline as the share of low-income students increases.</w:t>
      </w:r>
      <w:r w:rsidRPr="003A49E3">
        <w:rPr>
          <w:rStyle w:val="StyleUnderline"/>
          <w:sz w:val="16"/>
          <w:u w:val="none"/>
        </w:rPr>
        <w:t xml:space="preserve"> </w:t>
      </w:r>
    </w:p>
    <w:p w:rsidR="00983F7E" w:rsidRPr="003A49E3" w:rsidRDefault="00983F7E" w:rsidP="00983F7E"/>
    <w:p w:rsidR="00983F7E" w:rsidRPr="003A49E3" w:rsidRDefault="00983F7E" w:rsidP="004418C0">
      <w:pPr>
        <w:pStyle w:val="Heading3"/>
      </w:pPr>
      <w:r w:rsidRPr="003A49E3">
        <w:t>Solvency – AT: Title I Fails</w:t>
      </w:r>
    </w:p>
    <w:p w:rsidR="00983F7E" w:rsidRPr="003A49E3" w:rsidRDefault="00983F7E" w:rsidP="00983F7E">
      <w:pPr>
        <w:pStyle w:val="Heading4"/>
        <w:rPr>
          <w:lang w:eastAsia="zh-CN"/>
        </w:rPr>
      </w:pPr>
      <w:r w:rsidRPr="003A49E3">
        <w:rPr>
          <w:lang w:eastAsia="zh-CN"/>
        </w:rPr>
        <w:t>Title I significantly helps low-income schools and students.</w:t>
      </w:r>
    </w:p>
    <w:p w:rsidR="00983F7E" w:rsidRPr="003A49E3" w:rsidRDefault="00983F7E" w:rsidP="00983F7E">
      <w:r w:rsidRPr="003A49E3">
        <w:rPr>
          <w:rStyle w:val="Style13ptBold"/>
        </w:rPr>
        <w:t xml:space="preserve">Meador 5/7 </w:t>
      </w:r>
      <w:r w:rsidRPr="003A49E3">
        <w:t xml:space="preserve">(Derrick, school administrator for 16 years, “How the Federal Title I Program Helps Students and Schools”, ThoughtCo., 7 May 2017, </w:t>
      </w:r>
      <w:hyperlink r:id="rId17" w:history="1">
        <w:r w:rsidRPr="003A49E3">
          <w:rPr>
            <w:rStyle w:val="Hyperlink"/>
          </w:rPr>
          <w:t>https://www.thoughtco.com/how-the-federal-title-i-program-helps-students-and-schools-3194750</w:t>
        </w:r>
      </w:hyperlink>
      <w:r w:rsidRPr="003A49E3">
        <w:t>, Accessed 28 June 2017, JY)</w:t>
      </w:r>
    </w:p>
    <w:p w:rsidR="00983F7E" w:rsidRPr="003A49E3" w:rsidRDefault="00983F7E" w:rsidP="00983F7E">
      <w:pPr>
        <w:rPr>
          <w:sz w:val="16"/>
        </w:rPr>
      </w:pPr>
      <w:r w:rsidRPr="003A49E3">
        <w:rPr>
          <w:sz w:val="16"/>
        </w:rPr>
        <w:t xml:space="preserve">Title I provides federal funding to schools that serve an area with high poverty. The funding is meant to help students who are at risk of falling behind academically. The funding provides supplemental instruction for students who are economically disadvantaged or at risk of failing to meet state standards. Students are expected to show academic growth at a faster rate with the support of Title I instruction. The Title I program originated as the Title I of the Elementary and Secondary Act of 1965. It is now associated with Title I, Part A of the No Child Left Behind Act of 2001 (NCLB). Its primary purpose was to ensure that all children were given the opportunity to be provided with a high-quality education. Title I is the largest federally funded education program for elementary and secondary schools. Title I is also designed to focus on special needs populations and to reduce the gap between advantaged and disadvantaged students. </w:t>
      </w:r>
      <w:r w:rsidRPr="003A49E3">
        <w:rPr>
          <w:rStyle w:val="StyleUnderline"/>
        </w:rPr>
        <w:t>Title I has benefited schools in many ways</w:t>
      </w:r>
      <w:r w:rsidRPr="003A49E3">
        <w:rPr>
          <w:sz w:val="16"/>
        </w:rPr>
        <w:t xml:space="preserve">. Perhaps the most important are the funding itself. </w:t>
      </w:r>
      <w:r w:rsidRPr="00E55230">
        <w:rPr>
          <w:rStyle w:val="Emphasis"/>
        </w:rPr>
        <w:t>Public education is cash strapped and having Title I funds available affords schools the opportunity to maintain or initiate programs that target specific students.</w:t>
      </w:r>
      <w:r w:rsidRPr="003A49E3">
        <w:rPr>
          <w:sz w:val="16"/>
        </w:rPr>
        <w:t xml:space="preserve">  </w:t>
      </w:r>
      <w:r w:rsidRPr="003A49E3">
        <w:rPr>
          <w:rStyle w:val="StyleUnderline"/>
        </w:rPr>
        <w:t>Without this funding, many schools would not be able to provide their students with these services.  Furthermore,</w:t>
      </w:r>
      <w:r w:rsidRPr="003A49E3">
        <w:rPr>
          <w:sz w:val="16"/>
        </w:rPr>
        <w:t xml:space="preserve"> </w:t>
      </w:r>
      <w:r w:rsidRPr="00E55230">
        <w:rPr>
          <w:rStyle w:val="Emphasis"/>
        </w:rPr>
        <w:t>the students have reaped the benefits of Title I funds having opportunities that they otherwise would not have.</w:t>
      </w:r>
      <w:r w:rsidRPr="003A49E3">
        <w:rPr>
          <w:sz w:val="16"/>
        </w:rPr>
        <w:t xml:space="preserve"> In short, Title I has helped some students succeed when they may not have otherwise. Some schools may opt to use the funds to initiate a school-wide Title I program where every student can benefit from these services. Schools must have a child poverty rate of at least 40% to operating a school-wide Title I program. </w:t>
      </w:r>
      <w:r w:rsidRPr="00E55230">
        <w:rPr>
          <w:rStyle w:val="Emphasis"/>
        </w:rPr>
        <w:t>A school-wide Title I program can provide benefits to all students</w:t>
      </w:r>
      <w:r w:rsidRPr="003A49E3">
        <w:rPr>
          <w:sz w:val="16"/>
        </w:rPr>
        <w:t xml:space="preserve"> </w:t>
      </w:r>
      <w:r w:rsidRPr="003A49E3">
        <w:rPr>
          <w:rStyle w:val="StyleUnderline"/>
        </w:rPr>
        <w:t xml:space="preserve">and is not just limited to those students who are considered to be economically disadvantaged. </w:t>
      </w:r>
      <w:r w:rsidRPr="00E55230">
        <w:rPr>
          <w:rStyle w:val="Emphasis"/>
        </w:rPr>
        <w:t>This path gives schools the biggest bang for their buck because they are able to impact a larger number of students.</w:t>
      </w:r>
      <w:r w:rsidRPr="003A49E3">
        <w:rPr>
          <w:sz w:val="16"/>
        </w:rPr>
        <w:t xml:space="preserve"> </w:t>
      </w:r>
      <w:r w:rsidRPr="00E55230">
        <w:rPr>
          <w:rStyle w:val="Emphasis"/>
        </w:rPr>
        <w:t xml:space="preserve">Schools that utilize Title I funds have </w:t>
      </w:r>
      <w:r w:rsidRPr="003A49E3">
        <w:rPr>
          <w:sz w:val="16"/>
        </w:rPr>
        <w:t xml:space="preserve">several </w:t>
      </w:r>
      <w:r w:rsidRPr="00E55230">
        <w:rPr>
          <w:rStyle w:val="Emphasis"/>
        </w:rPr>
        <w:t>requirements</w:t>
      </w:r>
      <w:r w:rsidRPr="003A49E3">
        <w:rPr>
          <w:sz w:val="16"/>
        </w:rPr>
        <w:t xml:space="preserve"> to keep the funding. Some of these requirements are </w:t>
      </w:r>
      <w:r w:rsidRPr="00E55230">
        <w:rPr>
          <w:rStyle w:val="Emphasis"/>
        </w:rPr>
        <w:t>as follows:</w:t>
      </w:r>
      <w:r w:rsidRPr="003A49E3">
        <w:rPr>
          <w:sz w:val="16"/>
        </w:rPr>
        <w:t xml:space="preserve"> Schools must create a comprehensive needs assessment that specifies why Title I funds are needed and how they will be used. Schools must use highly qualified teachers to provide instruction. Teachers must utilize highly effective, research-based instructional strategies. Schools must provide their teachers with quality professional development designed to improve the areas identified by the needs assessment. Schools must create a targeted parental involvement plan with associated activities such as a family engagement night. </w:t>
      </w:r>
      <w:r w:rsidRPr="00E55230">
        <w:rPr>
          <w:rStyle w:val="Emphasis"/>
        </w:rPr>
        <w:t>Schools must identify students who are not meeting state standards and create a strategic plan for helping those students grow and improve. Schools must show annual growth and improvement.</w:t>
      </w:r>
      <w:r w:rsidRPr="003A49E3">
        <w:rPr>
          <w:rStyle w:val="Emphasis"/>
        </w:rPr>
        <w:t xml:space="preserve"> </w:t>
      </w:r>
      <w:r w:rsidRPr="003A49E3">
        <w:rPr>
          <w:sz w:val="16"/>
        </w:rPr>
        <w:t>They must prove that what they are doing is working.</w:t>
      </w:r>
    </w:p>
    <w:p w:rsidR="00983F7E" w:rsidRPr="003A49E3" w:rsidRDefault="00983F7E" w:rsidP="00983F7E">
      <w:pPr>
        <w:pStyle w:val="Heading4"/>
        <w:rPr>
          <w:rStyle w:val="Style13ptBold"/>
          <w:b/>
        </w:rPr>
      </w:pPr>
      <w:r w:rsidRPr="003A49E3">
        <w:rPr>
          <w:rStyle w:val="Style13ptBold"/>
          <w:b/>
        </w:rPr>
        <w:t>“Title I bad” arguments don’t assume the aff – it changes the formula to make funds targeted and effective</w:t>
      </w:r>
    </w:p>
    <w:p w:rsidR="00983F7E" w:rsidRPr="003A49E3" w:rsidRDefault="00983F7E" w:rsidP="00983F7E">
      <w:pPr>
        <w:rPr>
          <w:rStyle w:val="Style13ptBold"/>
        </w:rPr>
      </w:pPr>
      <w:r w:rsidRPr="003A49E3">
        <w:rPr>
          <w:rStyle w:val="Style13ptBold"/>
        </w:rPr>
        <w:t xml:space="preserve">Boser and Brown 16 </w:t>
      </w:r>
      <w:r w:rsidRPr="003A49E3">
        <w:t xml:space="preserve">(Ulrich and Catherine, Senior K-12 Education Fellow at American Progress and Vice President of Education Policy at American Progress, “5 Key Principles to Guide Consideration of any ESEA Title I Formula Change”, Center for American Progress, 7 July 2015, </w:t>
      </w:r>
      <w:hyperlink r:id="rId18" w:history="1">
        <w:r w:rsidRPr="003A49E3">
          <w:rPr>
            <w:rStyle w:val="Hyperlink"/>
          </w:rPr>
          <w:t>https://www.americanprogress.org/issues/education/reports/2015/07/07/116696/5-key-principles-to-guide-consideration-of-any-esea-title-i-formula-change/</w:t>
        </w:r>
      </w:hyperlink>
      <w:r w:rsidRPr="003A49E3">
        <w:t>, Accessed 28 June 2017, JY)</w:t>
      </w:r>
    </w:p>
    <w:p w:rsidR="00983F7E" w:rsidRPr="003A49E3" w:rsidRDefault="00983F7E" w:rsidP="00983F7E">
      <w:pPr>
        <w:rPr>
          <w:sz w:val="16"/>
        </w:rPr>
      </w:pPr>
      <w:r w:rsidRPr="00E55230">
        <w:rPr>
          <w:rStyle w:val="Emphasis"/>
        </w:rPr>
        <w:t>Title I dollars are often spread too thinly</w:t>
      </w:r>
      <w:r w:rsidRPr="003A49E3">
        <w:rPr>
          <w:sz w:val="16"/>
        </w:rPr>
        <w:t>. Wealthy and middle-class areas such as Palo Alto, California, Hastings-on-Hudson, New York, Arlington, Virginia, and Melrose, Massachusetts, all receive Title I dollars. So do districts serving only a dozen children from poor families, such as Robein, Illinois, and Milnor, North Dakota. In fact, a full 67 percent of schools nationwide receive Title I funds despite the fact that the program is designed to help needy students receive a better education.</w:t>
      </w:r>
      <w:r w:rsidRPr="003A49E3">
        <w:rPr>
          <w:rFonts w:eastAsia="Times New Roman"/>
          <w:sz w:val="16"/>
          <w:lang w:eastAsia="zh-CN"/>
        </w:rPr>
        <w:t xml:space="preserve"> </w:t>
      </w:r>
      <w:r w:rsidRPr="003A49E3">
        <w:rPr>
          <w:sz w:val="16"/>
        </w:rPr>
        <w:t xml:space="preserve">Title I dollars are dispersed widely in part </w:t>
      </w:r>
      <w:r w:rsidRPr="00E55230">
        <w:rPr>
          <w:rStyle w:val="Emphasis"/>
        </w:rPr>
        <w:t>because schools can receive the funding even if they only serve a few students in poverty</w:t>
      </w:r>
      <w:r w:rsidRPr="003A49E3">
        <w:rPr>
          <w:sz w:val="16"/>
        </w:rPr>
        <w:t xml:space="preserve">. Under current law, </w:t>
      </w:r>
      <w:r w:rsidRPr="00E55230">
        <w:rPr>
          <w:rStyle w:val="Emphasis"/>
        </w:rPr>
        <w:t>Basic grants allocate federal dollars to districts solely based on the number of children living in poverty</w:t>
      </w:r>
      <w:r w:rsidRPr="003A49E3">
        <w:rPr>
          <w:sz w:val="16"/>
        </w:rPr>
        <w:t xml:space="preserve">. </w:t>
      </w:r>
      <w:r w:rsidRPr="003A49E3">
        <w:rPr>
          <w:rStyle w:val="StyleUnderline"/>
        </w:rPr>
        <w:t>So a district such as Cedar Bluffs, Nebraska, receives federal dollars for its 10 poor children even though those children live in a community where the child- poverty rate is less than 5 percent.</w:t>
      </w:r>
      <w:r w:rsidRPr="003A49E3">
        <w:rPr>
          <w:rFonts w:eastAsia="Times New Roman"/>
          <w:sz w:val="16"/>
          <w:lang w:eastAsia="zh-CN"/>
        </w:rPr>
        <w:t xml:space="preserve"> </w:t>
      </w:r>
      <w:r w:rsidRPr="003A49E3">
        <w:rPr>
          <w:sz w:val="16"/>
        </w:rPr>
        <w:t xml:space="preserve">This wide dispersion of Title I dollars is a problem. </w:t>
      </w:r>
      <w:r w:rsidRPr="00E55230">
        <w:rPr>
          <w:rStyle w:val="Emphasis"/>
        </w:rPr>
        <w:t>Significant amounts of research shows that it is not just poverty that limits a student’s life outcomes; living in high-poverty areas and attending school among other poor students</w:t>
      </w:r>
      <w:r w:rsidRPr="003A49E3">
        <w:rPr>
          <w:rStyle w:val="StyleUnderline"/>
        </w:rPr>
        <w:t>—in other words, concentrated poverty—</w:t>
      </w:r>
      <w:r w:rsidRPr="00E55230">
        <w:rPr>
          <w:rStyle w:val="Emphasis"/>
        </w:rPr>
        <w:t>have significant effects as well.</w:t>
      </w:r>
      <w:r w:rsidRPr="003A49E3">
        <w:rPr>
          <w:sz w:val="16"/>
        </w:rPr>
        <w:t xml:space="preserve"> It has also been shown that </w:t>
      </w:r>
      <w:r w:rsidRPr="00E55230">
        <w:rPr>
          <w:rStyle w:val="Emphasis"/>
        </w:rPr>
        <w:t>money has the greatest impact when it is invested in improving the education of low-income students who come to school with the greatest needs when compared to their more affluent peers</w:t>
      </w:r>
      <w:r w:rsidRPr="003A49E3">
        <w:rPr>
          <w:sz w:val="16"/>
        </w:rPr>
        <w:t xml:space="preserve">. </w:t>
      </w:r>
      <w:r w:rsidRPr="003A49E3">
        <w:rPr>
          <w:rStyle w:val="StyleUnderline"/>
        </w:rPr>
        <w:t>And although there are poor students in many—if not most—schools, schools serving more affluent populations have larger budgets overall</w:t>
      </w:r>
      <w:r w:rsidRPr="003A49E3">
        <w:rPr>
          <w:sz w:val="16"/>
        </w:rPr>
        <w:t xml:space="preserve">. More </w:t>
      </w:r>
      <w:r w:rsidRPr="00E55230">
        <w:rPr>
          <w:rStyle w:val="Emphasis"/>
        </w:rPr>
        <w:t>affluent schools are better positioned to afford compensatory services for low-income students</w:t>
      </w:r>
      <w:r w:rsidRPr="003A49E3">
        <w:rPr>
          <w:sz w:val="16"/>
        </w:rPr>
        <w:t xml:space="preserve"> without the need for Title I support.</w:t>
      </w:r>
      <w:r w:rsidRPr="003A49E3">
        <w:rPr>
          <w:rFonts w:eastAsia="Times New Roman"/>
          <w:sz w:val="16"/>
          <w:lang w:eastAsia="zh-CN"/>
        </w:rPr>
        <w:t xml:space="preserve"> </w:t>
      </w:r>
      <w:r w:rsidRPr="003A49E3">
        <w:rPr>
          <w:sz w:val="16"/>
        </w:rPr>
        <w:t xml:space="preserve">Moreover, the purpose of ESEA is to compensate for the fact that schools in higher-income areas typically have larger budgets than schools in low-income communities. </w:t>
      </w:r>
      <w:r w:rsidRPr="003A49E3">
        <w:rPr>
          <w:rStyle w:val="StyleUnderline"/>
        </w:rPr>
        <w:t>By sending limited Title I funds to middle-class and affluent areas, the formula undermines its basic intent.</w:t>
      </w:r>
      <w:r w:rsidRPr="003A49E3">
        <w:rPr>
          <w:rFonts w:eastAsia="Times New Roman"/>
          <w:sz w:val="16"/>
          <w:lang w:eastAsia="zh-CN"/>
        </w:rPr>
        <w:t xml:space="preserve"> </w:t>
      </w:r>
      <w:r w:rsidRPr="003A49E3">
        <w:rPr>
          <w:sz w:val="16"/>
        </w:rPr>
        <w:t xml:space="preserve">A better approach would be to exclude affluent districts from Title I eligibility, thus making more funds available for students living in concentrated poverty. </w:t>
      </w:r>
      <w:r w:rsidRPr="00E55230">
        <w:rPr>
          <w:rStyle w:val="Emphasis"/>
        </w:rPr>
        <w:t>Federal money would have a bigger impact if it were more targeted to schools with a greater percentage of students in need.</w:t>
      </w:r>
      <w:r w:rsidRPr="003A49E3">
        <w:rPr>
          <w:sz w:val="16"/>
        </w:rPr>
        <w:t xml:space="preserve"> </w:t>
      </w:r>
      <w:r w:rsidRPr="003A49E3">
        <w:rPr>
          <w:rStyle w:val="StyleUnderline"/>
        </w:rPr>
        <w:t>This point is particularly important to keep in mind during any sort of formula debate. For lawmakers, there is good reason to spread the wealth, but the purpose of the program is to help create a level playing field for schools with large numbers of low-income students.</w:t>
      </w:r>
      <w:r w:rsidRPr="003A49E3">
        <w:rPr>
          <w:rFonts w:eastAsia="Times New Roman"/>
          <w:sz w:val="16"/>
          <w:lang w:eastAsia="zh-CN"/>
        </w:rPr>
        <w:t xml:space="preserve"> </w:t>
      </w:r>
      <w:r w:rsidRPr="003A49E3">
        <w:rPr>
          <w:sz w:val="16"/>
        </w:rPr>
        <w:t>The United States is one of just three Organisation for Economic Co-operation and Development, or OECD, countries that provides fewer resources for educating students living in poverty than their peers. Educational outcomes in the United States, which differ significantly by socioeconomic status, reflect this approach. Title I reform could help rectify that problem by providing a greater incentive for states to create progressive funding structures.</w:t>
      </w:r>
    </w:p>
    <w:p w:rsidR="00983F7E" w:rsidRPr="003A49E3" w:rsidRDefault="00983F7E" w:rsidP="00983F7E">
      <w:pPr>
        <w:pStyle w:val="Heading4"/>
      </w:pPr>
      <w:r w:rsidRPr="003A49E3">
        <w:t xml:space="preserve">Title one funds are the most efficient way to benefit poorly funded schools  </w:t>
      </w:r>
    </w:p>
    <w:p w:rsidR="00983F7E" w:rsidRPr="003A49E3" w:rsidRDefault="00983F7E" w:rsidP="00983F7E">
      <w:r w:rsidRPr="003A49E3">
        <w:rPr>
          <w:rStyle w:val="Style13ptBold"/>
        </w:rPr>
        <w:t>Meador 17</w:t>
      </w:r>
      <w:r w:rsidRPr="003A49E3">
        <w:t>(Derrick Meador, 5-3-2017, Derrick Meador attended Oklahoma State University where he earned a Bachelor's degree in Elementary Education - Middle Level Science. Derrick also attended Northeastern State University where he earned a Master's degree in Educational Leadership. He is certified in Oklahoma for elementary education, middle level science, physical education, elementary principal, middle school principal and high school principal. "How Does the Federal Title I Program Helps Students and Schools?," ThoughtCo, https://www.thoughtco.com/how-the-federal-title-i-program-helps-students-and-schools-3194750)mo</w:t>
      </w:r>
    </w:p>
    <w:p w:rsidR="00983F7E" w:rsidRPr="003A49E3" w:rsidRDefault="00983F7E" w:rsidP="00983F7E">
      <w:pPr>
        <w:rPr>
          <w:rStyle w:val="Emphasis"/>
        </w:rPr>
      </w:pPr>
      <w:r w:rsidRPr="00E55230">
        <w:rPr>
          <w:rStyle w:val="Emphasis"/>
        </w:rPr>
        <w:t>Title I has benefited schools</w:t>
      </w:r>
      <w:r w:rsidRPr="003A49E3">
        <w:t xml:space="preserve"> in many ways. Perhaps </w:t>
      </w:r>
      <w:r w:rsidRPr="003A49E3">
        <w:rPr>
          <w:rStyle w:val="Emphasis"/>
        </w:rPr>
        <w:t>the most important</w:t>
      </w:r>
      <w:r w:rsidRPr="003A49E3">
        <w:t xml:space="preserve"> are the </w:t>
      </w:r>
      <w:r w:rsidRPr="003A49E3">
        <w:rPr>
          <w:rStyle w:val="Emphasis"/>
        </w:rPr>
        <w:t>funding itself</w:t>
      </w:r>
      <w:r w:rsidRPr="003A49E3">
        <w:t xml:space="preserve">. </w:t>
      </w:r>
      <w:r w:rsidRPr="00E55230">
        <w:rPr>
          <w:rStyle w:val="Emphasis"/>
        </w:rPr>
        <w:t xml:space="preserve">Public education is cash strapped </w:t>
      </w:r>
      <w:r w:rsidRPr="003A49E3">
        <w:rPr>
          <w:rStyle w:val="Emphasis"/>
        </w:rPr>
        <w:t>and having</w:t>
      </w:r>
      <w:r w:rsidRPr="00E55230">
        <w:rPr>
          <w:rStyle w:val="Emphasis"/>
        </w:rPr>
        <w:t xml:space="preserve"> Title I funds </w:t>
      </w:r>
      <w:r w:rsidRPr="003A49E3">
        <w:rPr>
          <w:rStyle w:val="Emphasis"/>
        </w:rPr>
        <w:t>available</w:t>
      </w:r>
      <w:r w:rsidRPr="00E55230">
        <w:rPr>
          <w:rStyle w:val="Emphasis"/>
        </w:rPr>
        <w:t xml:space="preserve"> affords schools the opportunity to maintain or initiate programs that target specific students</w:t>
      </w:r>
      <w:r w:rsidRPr="00E55230">
        <w:rPr>
          <w:rStyle w:val="StyleUnderline"/>
        </w:rPr>
        <w:t>.</w:t>
      </w:r>
      <w:r w:rsidRPr="003A49E3">
        <w:rPr>
          <w:rStyle w:val="StyleUnderline"/>
        </w:rPr>
        <w:t xml:space="preserve"> Without this funding, many schools would not be able to provide their students with these services.</w:t>
      </w:r>
      <w:r w:rsidRPr="003A49E3">
        <w:t xml:space="preserve"> Furthermore, the </w:t>
      </w:r>
      <w:r w:rsidRPr="00E55230">
        <w:rPr>
          <w:rStyle w:val="Emphasis"/>
        </w:rPr>
        <w:t>students have reaped the benefits of Title I funds having opportunities that they otherwise would not have.</w:t>
      </w:r>
      <w:r w:rsidRPr="003A49E3">
        <w:t xml:space="preserve"> In short, </w:t>
      </w:r>
      <w:r w:rsidRPr="00E55230">
        <w:rPr>
          <w:rStyle w:val="Emphasis"/>
        </w:rPr>
        <w:t>Title I has helped</w:t>
      </w:r>
      <w:r w:rsidRPr="003A49E3">
        <w:t xml:space="preserve"> some </w:t>
      </w:r>
      <w:r w:rsidRPr="00E55230">
        <w:rPr>
          <w:rStyle w:val="Emphasis"/>
        </w:rPr>
        <w:t>students succeed</w:t>
      </w:r>
      <w:r w:rsidRPr="003A49E3">
        <w:t xml:space="preserve"> when they may not have otherwise. Some </w:t>
      </w:r>
      <w:r w:rsidRPr="00E55230">
        <w:rPr>
          <w:rStyle w:val="Emphasis"/>
        </w:rPr>
        <w:t>schools may opt to use</w:t>
      </w:r>
      <w:r w:rsidRPr="003A49E3">
        <w:t xml:space="preserve"> the </w:t>
      </w:r>
      <w:r w:rsidRPr="00E55230">
        <w:rPr>
          <w:rStyle w:val="Emphasis"/>
        </w:rPr>
        <w:t>funds</w:t>
      </w:r>
      <w:r w:rsidRPr="003A49E3">
        <w:t xml:space="preserve"> </w:t>
      </w:r>
      <w:r w:rsidRPr="00E55230">
        <w:rPr>
          <w:rStyle w:val="Emphasis"/>
        </w:rPr>
        <w:t>to initiate a school-wide Title I program where every student can benefit from these services</w:t>
      </w:r>
      <w:r w:rsidRPr="003A49E3">
        <w:rPr>
          <w:rStyle w:val="Emphasis"/>
        </w:rPr>
        <w:t>.</w:t>
      </w:r>
      <w:r w:rsidRPr="003A49E3">
        <w:t xml:space="preserve"> Schools must have a child poverty rate of at least 40% to operating a school-wide Title I program. A </w:t>
      </w:r>
      <w:r w:rsidRPr="003A49E3">
        <w:rPr>
          <w:rStyle w:val="StyleUnderline"/>
        </w:rPr>
        <w:t xml:space="preserve">school-wide </w:t>
      </w:r>
      <w:r w:rsidRPr="00E55230">
        <w:rPr>
          <w:rStyle w:val="StyleUnderline"/>
        </w:rPr>
        <w:t>Title I</w:t>
      </w:r>
      <w:r w:rsidRPr="003A49E3">
        <w:rPr>
          <w:rStyle w:val="StyleUnderline"/>
        </w:rPr>
        <w:t xml:space="preserve"> program can provide benefits to all students and is not just limited to those students who are considered to be economically disadvantaged. This path </w:t>
      </w:r>
      <w:r w:rsidRPr="00E55230">
        <w:rPr>
          <w:rStyle w:val="Emphasis"/>
        </w:rPr>
        <w:t>gives schools the biggest bang for their buck because they are able to impact a larger number of students.</w:t>
      </w:r>
    </w:p>
    <w:p w:rsidR="00983F7E" w:rsidRPr="003A49E3" w:rsidRDefault="00983F7E" w:rsidP="00983F7E"/>
    <w:p w:rsidR="004418C0" w:rsidRPr="003A49E3" w:rsidRDefault="004418C0" w:rsidP="004418C0">
      <w:pPr>
        <w:pStyle w:val="Heading3"/>
      </w:pPr>
      <w:r w:rsidRPr="003A49E3">
        <w:t>Solvency – Funding Key</w:t>
      </w:r>
    </w:p>
    <w:p w:rsidR="004418C0" w:rsidRPr="003A49E3" w:rsidRDefault="004418C0" w:rsidP="004418C0">
      <w:pPr>
        <w:pStyle w:val="Heading4"/>
        <w:rPr>
          <w:sz w:val="28"/>
          <w:szCs w:val="28"/>
        </w:rPr>
      </w:pPr>
      <w:r w:rsidRPr="003A49E3">
        <w:rPr>
          <w:sz w:val="28"/>
          <w:szCs w:val="28"/>
        </w:rPr>
        <w:t>Increasing federal funding is key.</w:t>
      </w:r>
    </w:p>
    <w:p w:rsidR="004418C0" w:rsidRPr="003A49E3" w:rsidRDefault="004418C0" w:rsidP="004418C0">
      <w:r w:rsidRPr="003A49E3">
        <w:rPr>
          <w:rStyle w:val="Style13ptBold"/>
        </w:rPr>
        <w:t xml:space="preserve">Boser 15 </w:t>
      </w:r>
      <w:r w:rsidRPr="003A49E3">
        <w:t xml:space="preserve">(Senior Fellow at American Progress, where he examines education issues. He is also the founding director of American Progress’ science of learning initiative, The Sorry State of Education Funding, US News &amp; World Report, </w:t>
      </w:r>
      <w:hyperlink r:id="rId19" w:history="1">
        <w:r w:rsidRPr="003A49E3">
          <w:rPr>
            <w:rStyle w:val="Hyperlink"/>
          </w:rPr>
          <w:t>https://www.usnews.com/opinion/knowledge-bank/articles/2015-12-16/letting-states-fund-education-is-a-mistake/</w:t>
        </w:r>
      </w:hyperlink>
      <w:r w:rsidRPr="003A49E3">
        <w:t>)</w:t>
      </w:r>
    </w:p>
    <w:p w:rsidR="004418C0" w:rsidRPr="003A49E3" w:rsidRDefault="004418C0" w:rsidP="004418C0">
      <w:pPr>
        <w:rPr>
          <w:sz w:val="16"/>
        </w:rPr>
      </w:pPr>
      <w:r w:rsidRPr="003A49E3">
        <w:rPr>
          <w:rStyle w:val="StyleUnderline"/>
        </w:rPr>
        <w:t>Education spending debates often make headlines</w:t>
      </w:r>
      <w:r w:rsidRPr="003A49E3">
        <w:rPr>
          <w:sz w:val="16"/>
        </w:rPr>
        <w:t xml:space="preserve">. A rural district will argue that it does not receive </w:t>
      </w:r>
      <w:hyperlink r:id="rId20" w:tooltip="Link: https://www.americanprogress.org/issues/education/report/2011/08/04/10216/make-rural-schools-a-priority/" w:history="1">
        <w:r w:rsidRPr="003A49E3">
          <w:rPr>
            <w:rStyle w:val="Hyperlink"/>
            <w:sz w:val="16"/>
          </w:rPr>
          <w:t>equitable funding</w:t>
        </w:r>
      </w:hyperlink>
      <w:r w:rsidRPr="003A49E3">
        <w:rPr>
          <w:sz w:val="16"/>
        </w:rPr>
        <w:t xml:space="preserve">. A charter school might say it lacks school </w:t>
      </w:r>
      <w:hyperlink r:id="rId21" w:anchor=".Vm9Hc79SFnk" w:tooltip="Link: http://ny.chalkbeat.org/2014/11/18/beneath-makeshift-classroom-charter-schools-make-a-case-for-facilities-funds/#.Vm9Hc79SFnk" w:history="1">
        <w:r w:rsidRPr="003A49E3">
          <w:rPr>
            <w:rStyle w:val="Hyperlink"/>
            <w:sz w:val="16"/>
          </w:rPr>
          <w:t>construction money</w:t>
        </w:r>
      </w:hyperlink>
      <w:r w:rsidRPr="003A49E3">
        <w:rPr>
          <w:sz w:val="16"/>
        </w:rPr>
        <w:t xml:space="preserve"> or a city will simply roll back school funding due to </w:t>
      </w:r>
      <w:hyperlink r:id="rId22" w:tooltip="Link: http://www.dnainfo.com/chicago/20150925/logan-square/cps-enrollment-falls-by-6000-students" w:history="1">
        <w:r w:rsidRPr="003A49E3">
          <w:rPr>
            <w:rStyle w:val="Hyperlink"/>
            <w:sz w:val="16"/>
          </w:rPr>
          <w:t>declining enrollments</w:t>
        </w:r>
      </w:hyperlink>
      <w:r w:rsidRPr="003A49E3">
        <w:rPr>
          <w:sz w:val="16"/>
        </w:rPr>
        <w:t>.</w:t>
      </w:r>
      <w:r w:rsidRPr="003A49E3">
        <w:rPr>
          <w:rStyle w:val="StyleUnderline"/>
        </w:rPr>
        <w:t xml:space="preserve"> </w:t>
      </w:r>
      <w:r w:rsidRPr="003A49E3">
        <w:rPr>
          <w:sz w:val="16"/>
        </w:rPr>
        <w:t xml:space="preserve">These are important issues. But </w:t>
      </w:r>
      <w:r w:rsidRPr="003A49E3">
        <w:rPr>
          <w:rStyle w:val="StyleUnderline"/>
        </w:rPr>
        <w:t>they all ignore one of the nation's biggest funding problems:</w:t>
      </w:r>
      <w:r w:rsidRPr="003A49E3">
        <w:rPr>
          <w:sz w:val="16"/>
        </w:rPr>
        <w:t xml:space="preserve"> </w:t>
      </w:r>
      <w:r w:rsidRPr="003A49E3">
        <w:rPr>
          <w:rStyle w:val="StyleUnderline"/>
        </w:rPr>
        <w:t>the tremendous difference in school expenditures across different states</w:t>
      </w:r>
      <w:r w:rsidRPr="003A49E3">
        <w:rPr>
          <w:sz w:val="16"/>
        </w:rPr>
        <w:t xml:space="preserve">. A student in New York, for instance, gets </w:t>
      </w:r>
      <w:hyperlink r:id="rId23" w:tooltip="Link: http://www.sltrib.com/news/2579711-155/were-no-51-utah-last-again" w:history="1">
        <w:r w:rsidRPr="003A49E3">
          <w:rPr>
            <w:rStyle w:val="Hyperlink"/>
            <w:sz w:val="16"/>
          </w:rPr>
          <w:t>three times more</w:t>
        </w:r>
      </w:hyperlink>
      <w:r w:rsidRPr="003A49E3">
        <w:rPr>
          <w:sz w:val="16"/>
        </w:rPr>
        <w:t xml:space="preserve"> money on average than a student in Utah. Plus, these sorts of </w:t>
      </w:r>
      <w:r w:rsidRPr="003A49E3">
        <w:rPr>
          <w:rStyle w:val="StyleUnderline"/>
        </w:rPr>
        <w:t>spending gaps often hit the poorest students the hardest.</w:t>
      </w:r>
      <w:r w:rsidRPr="003A49E3">
        <w:rPr>
          <w:sz w:val="16"/>
        </w:rPr>
        <w:t xml:space="preserve"> The bottom line is that </w:t>
      </w:r>
      <w:r w:rsidRPr="003A49E3">
        <w:rPr>
          <w:rStyle w:val="StyleUnderline"/>
        </w:rPr>
        <w:t>we've left</w:t>
      </w:r>
      <w:r w:rsidRPr="003A49E3">
        <w:rPr>
          <w:sz w:val="16"/>
        </w:rPr>
        <w:t xml:space="preserve"> </w:t>
      </w:r>
      <w:r w:rsidRPr="003A49E3">
        <w:rPr>
          <w:rStyle w:val="StyleUnderline"/>
        </w:rPr>
        <w:t>education funding to states and districts</w:t>
      </w:r>
      <w:r w:rsidRPr="003A49E3">
        <w:rPr>
          <w:sz w:val="16"/>
        </w:rPr>
        <w:t xml:space="preserve"> for</w:t>
      </w:r>
      <w:r w:rsidRPr="003A49E3">
        <w:rPr>
          <w:rStyle w:val="StyleUnderline"/>
        </w:rPr>
        <w:t xml:space="preserve"> far too</w:t>
      </w:r>
      <w:r w:rsidRPr="003A49E3">
        <w:rPr>
          <w:sz w:val="16"/>
        </w:rPr>
        <w:t xml:space="preserve"> </w:t>
      </w:r>
      <w:r w:rsidRPr="003A49E3">
        <w:rPr>
          <w:rStyle w:val="StyleUnderline"/>
        </w:rPr>
        <w:t>lon</w:t>
      </w:r>
      <w:r w:rsidRPr="003A49E3">
        <w:rPr>
          <w:sz w:val="16"/>
        </w:rPr>
        <w:t xml:space="preserve">g, and the federal government should do more to help all students get a fair shot at school dollars. Some </w:t>
      </w:r>
      <w:hyperlink r:id="rId24" w:tooltip="Link: http://www.lincolninst.edu/pubs/1308_The-Property-Tax-School-Funding-Dilemma" w:history="1">
        <w:r w:rsidRPr="003A49E3">
          <w:rPr>
            <w:rStyle w:val="Hyperlink"/>
            <w:sz w:val="16"/>
          </w:rPr>
          <w:t>argue</w:t>
        </w:r>
      </w:hyperlink>
      <w:r w:rsidRPr="003A49E3">
        <w:rPr>
          <w:sz w:val="16"/>
        </w:rPr>
        <w:t xml:space="preserve"> that a more locally driven approach to education funding makes sense. After all, states are constitutionally required to oversee their education systems. But states and districts have clearly not done enough, especially in light of rising standards. In recent years, for instance, </w:t>
      </w:r>
      <w:r w:rsidRPr="003A49E3">
        <w:rPr>
          <w:rStyle w:val="StyleUnderline"/>
        </w:rPr>
        <w:t xml:space="preserve">school spending has been </w:t>
      </w:r>
      <w:r w:rsidRPr="003A49E3">
        <w:rPr>
          <w:sz w:val="16"/>
        </w:rPr>
        <w:t xml:space="preserve">slashed </w:t>
      </w:r>
      <w:r w:rsidRPr="003A49E3">
        <w:rPr>
          <w:rStyle w:val="StyleUnderline"/>
        </w:rPr>
        <w:t>in</w:t>
      </w:r>
      <w:r w:rsidRPr="003A49E3">
        <w:rPr>
          <w:sz w:val="16"/>
        </w:rPr>
        <w:t xml:space="preserve"> </w:t>
      </w:r>
      <w:r w:rsidRPr="003A49E3">
        <w:rPr>
          <w:rStyle w:val="StyleUnderline"/>
        </w:rPr>
        <w:t>m</w:t>
      </w:r>
      <w:r w:rsidRPr="003A49E3">
        <w:rPr>
          <w:sz w:val="16"/>
        </w:rPr>
        <w:t xml:space="preserve">any states, according to a </w:t>
      </w:r>
      <w:hyperlink r:id="rId25" w:tooltip="Link: http://www.cbpp.org/research/state-budget-and-tax/most-states-have-cut-school-funding-and-some-continue-cutting" w:history="1">
        <w:r w:rsidRPr="003A49E3">
          <w:rPr>
            <w:rStyle w:val="Hyperlink"/>
            <w:sz w:val="16"/>
          </w:rPr>
          <w:t>report</w:t>
        </w:r>
      </w:hyperlink>
      <w:r w:rsidRPr="003A49E3">
        <w:rPr>
          <w:sz w:val="16"/>
        </w:rPr>
        <w:t xml:space="preserve"> released last week. At the same time, many states don't give enough money to disadvantaged students, and in</w:t>
      </w:r>
      <w:r w:rsidRPr="003A49E3">
        <w:rPr>
          <w:rStyle w:val="StyleUnderline"/>
        </w:rPr>
        <w:t xml:space="preserve"> about half of the </w:t>
      </w:r>
      <w:hyperlink r:id="rId26" w:tooltip="Link: https://www.washingtonpost.com/news/local/wp/2015/03/12/in-23-states-richer-school-districts-get-more-local-funding-than-poorer-districts/" w:history="1">
        <w:r w:rsidRPr="003A49E3">
          <w:rPr>
            <w:rStyle w:val="StyleUnderline"/>
          </w:rPr>
          <w:t>states</w:t>
        </w:r>
      </w:hyperlink>
      <w:r w:rsidRPr="003A49E3">
        <w:rPr>
          <w:rStyle w:val="StyleUnderline"/>
        </w:rPr>
        <w:t>, lower income schools have</w:t>
      </w:r>
      <w:r w:rsidRPr="003A49E3">
        <w:rPr>
          <w:sz w:val="16"/>
        </w:rPr>
        <w:t xml:space="preserve"> </w:t>
      </w:r>
      <w:r w:rsidRPr="003A49E3">
        <w:rPr>
          <w:rStyle w:val="StyleUnderline"/>
        </w:rPr>
        <w:t>less money to spend than their higher income peers.</w:t>
      </w:r>
      <w:r w:rsidRPr="003A49E3">
        <w:rPr>
          <w:sz w:val="16"/>
        </w:rPr>
        <w:t xml:space="preserve"> And then there's the fact that some wealthy areas like </w:t>
      </w:r>
      <w:hyperlink r:id="rId27" w:anchor="details" w:tooltip="Link: https://interactives.americanprogress.org/projects/edu-roi/2014/index.php?leaid=905040&amp;state=CT#details" w:history="1">
        <w:r w:rsidRPr="003A49E3">
          <w:rPr>
            <w:rStyle w:val="Hyperlink"/>
            <w:sz w:val="16"/>
          </w:rPr>
          <w:t>Westport</w:t>
        </w:r>
      </w:hyperlink>
      <w:r w:rsidRPr="003A49E3">
        <w:rPr>
          <w:sz w:val="16"/>
        </w:rPr>
        <w:t xml:space="preserve">, Connecticut are able to raise large amounts of money through local property tax systems. In some places, in fact, these </w:t>
      </w:r>
      <w:r w:rsidRPr="003A49E3">
        <w:rPr>
          <w:rStyle w:val="StyleUnderline"/>
        </w:rPr>
        <w:t xml:space="preserve">high-wealth districts are able to spend almost </w:t>
      </w:r>
      <w:hyperlink r:id="rId28" w:tooltip="Link: http://febp.newamerica.org/k12/CT/901050" w:history="1">
        <w:r w:rsidRPr="003A49E3">
          <w:rPr>
            <w:rStyle w:val="StyleUnderline"/>
            <w:sz w:val="16"/>
          </w:rPr>
          <w:t>$10,000</w:t>
        </w:r>
        <w:r w:rsidRPr="003A49E3">
          <w:rPr>
            <w:rStyle w:val="Hyperlink"/>
            <w:sz w:val="16"/>
          </w:rPr>
          <w:t xml:space="preserve"> more</w:t>
        </w:r>
      </w:hyperlink>
      <w:r w:rsidRPr="003A49E3">
        <w:rPr>
          <w:sz w:val="16"/>
        </w:rPr>
        <w:t xml:space="preserve"> than the national average. Or just contrast Westport with </w:t>
      </w:r>
      <w:hyperlink r:id="rId29" w:anchor="details" w:tooltip="Link: https://interactives.americanprogress.org/projects/edu-roi/2014/index.php?leaid=4816620&amp;state=TX#details" w:history="1">
        <w:r w:rsidRPr="003A49E3">
          <w:rPr>
            <w:rStyle w:val="Hyperlink"/>
            <w:sz w:val="16"/>
          </w:rPr>
          <w:t>Del Valle</w:t>
        </w:r>
      </w:hyperlink>
      <w:r w:rsidRPr="003A49E3">
        <w:rPr>
          <w:sz w:val="16"/>
        </w:rPr>
        <w:t xml:space="preserve">, a high-poverty district located outside of Austin, Texas. Even after correcting for cost of living, the rich Connecticut district spends almost twice as much per student than the low-income Del Valle district. Federal policymakers recently had an opportunity to take on this issue. Over the past few months, Congress has been debating a new Elementary and Secondary Education Act , and the president </w:t>
      </w:r>
      <w:hyperlink r:id="rId30" w:tooltip="Link: http://blogs.edweek.org/edweek/campaign-k-12/2015/12/president_barack_obama_signs_e.html" w:history="1">
        <w:r w:rsidRPr="003A49E3">
          <w:rPr>
            <w:rStyle w:val="Hyperlink"/>
            <w:sz w:val="16"/>
          </w:rPr>
          <w:t>signed</w:t>
        </w:r>
      </w:hyperlink>
      <w:r w:rsidRPr="003A49E3">
        <w:rPr>
          <w:sz w:val="16"/>
        </w:rPr>
        <w:t xml:space="preserve"> the bill into law last week. But while the </w:t>
      </w:r>
      <w:r w:rsidRPr="003A49E3">
        <w:rPr>
          <w:rStyle w:val="StyleUnderline"/>
        </w:rPr>
        <w:t xml:space="preserve">reauthorized law includes important policy changes, it does little to boost fiscal equity across states. </w:t>
      </w:r>
      <w:r w:rsidRPr="003A49E3">
        <w:rPr>
          <w:sz w:val="16"/>
        </w:rPr>
        <w:t>A new book titled "</w:t>
      </w:r>
      <w:hyperlink r:id="rId31" w:tooltip="Link: http://hepg.org/hep-home/books/the-enduring-legacy-of-rodriguez" w:history="1">
        <w:r w:rsidRPr="003A49E3">
          <w:rPr>
            <w:rStyle w:val="Hyperlink"/>
            <w:sz w:val="16"/>
          </w:rPr>
          <w:t>The Enduring Legacy of Rodriguez"</w:t>
        </w:r>
      </w:hyperlink>
      <w:r w:rsidRPr="003A49E3">
        <w:rPr>
          <w:sz w:val="16"/>
        </w:rPr>
        <w:t xml:space="preserve"> underscores one potential policy solution. The book centers on the 1973 Supreme Court case </w:t>
      </w:r>
      <w:hyperlink r:id="rId32" w:tooltip="Link: https://en.wikipedia.org/wiki/San_Antonio_Independent_School_District_v._Rodriguez" w:history="1">
        <w:r w:rsidRPr="003A49E3">
          <w:rPr>
            <w:rStyle w:val="Hyperlink"/>
            <w:sz w:val="16"/>
          </w:rPr>
          <w:t>San Antonio School District v. Rodriguez</w:t>
        </w:r>
      </w:hyperlink>
      <w:r w:rsidRPr="003A49E3">
        <w:rPr>
          <w:sz w:val="16"/>
        </w:rPr>
        <w:t xml:space="preserve">, in which the Justices ruled that schooling was not a </w:t>
      </w:r>
      <w:hyperlink r:id="rId33" w:tooltip="Link: https://www.law.cornell.edu/supremecourt/text/411/1" w:history="1">
        <w:r w:rsidRPr="003A49E3">
          <w:rPr>
            <w:rStyle w:val="Hyperlink"/>
            <w:sz w:val="16"/>
          </w:rPr>
          <w:t>"fundamental right."</w:t>
        </w:r>
      </w:hyperlink>
      <w:r w:rsidRPr="003A49E3">
        <w:rPr>
          <w:sz w:val="16"/>
        </w:rPr>
        <w:t xml:space="preserve"> In the case, the court argued that there was nothing inherently unfair about an inequitable state funding system. In short, the justices allowed states and districts to continue to shortchange poor districts. Given the </w:t>
      </w:r>
      <w:hyperlink r:id="rId34" w:tooltip="Link: http://www.nytimes.com/2010/07/25/us/25roberts.html" w:history="1">
        <w:r w:rsidRPr="003A49E3">
          <w:rPr>
            <w:rStyle w:val="Hyperlink"/>
            <w:sz w:val="16"/>
          </w:rPr>
          <w:t>conservative nature</w:t>
        </w:r>
      </w:hyperlink>
      <w:r w:rsidRPr="003A49E3">
        <w:rPr>
          <w:sz w:val="16"/>
        </w:rPr>
        <w:t xml:space="preserve"> of today's court, it's unlikely that the Rodriguez decision will be overturned anytime soon. But some </w:t>
      </w:r>
      <w:hyperlink r:id="rId35" w:history="1">
        <w:r w:rsidRPr="003A49E3">
          <w:rPr>
            <w:rStyle w:val="Hyperlink"/>
            <w:sz w:val="16"/>
          </w:rPr>
          <w:t>argue</w:t>
        </w:r>
      </w:hyperlink>
      <w:r w:rsidRPr="003A49E3">
        <w:rPr>
          <w:sz w:val="16"/>
        </w:rPr>
        <w:t xml:space="preserve"> that the court could have four new Justices in the coming years, and given recent policy developments, there's hope that Rodriguez could be overturned, which would give more power to poor districts to sue for their fair share of dollars. Another option might be a change to the Constitution so that it explicitly addresses the issue of education. But given that Congress has hard time even passing a </w:t>
      </w:r>
      <w:hyperlink r:id="rId36" w:tooltip="Link: http://www.huffingtonpost.com/entry/congress-omnibus-deal_5670c8cee4b0dfd4bcbfe05f" w:history="1">
        <w:r w:rsidRPr="003A49E3">
          <w:rPr>
            <w:rStyle w:val="Hyperlink"/>
            <w:sz w:val="16"/>
          </w:rPr>
          <w:t>spending bill</w:t>
        </w:r>
      </w:hyperlink>
      <w:r w:rsidRPr="003A49E3">
        <w:rPr>
          <w:sz w:val="16"/>
        </w:rPr>
        <w:t>, that solution seems unlikely, even in the long term. In the near future</w:t>
      </w:r>
      <w:r w:rsidRPr="003A49E3">
        <w:rPr>
          <w:rStyle w:val="StyleUnderline"/>
        </w:rPr>
        <w:t>, the federal government should be spending a lot more on education,</w:t>
      </w:r>
      <w:r w:rsidRPr="003A49E3">
        <w:rPr>
          <w:sz w:val="16"/>
        </w:rPr>
        <w:t xml:space="preserve"> particularly on programs that work, such as </w:t>
      </w:r>
      <w:hyperlink r:id="rId37" w:tooltip="Link: http://fcd-us.org/sites/default/files/Evidence%20Base%20on%20Preschool%20Education%20FINAL.pdf" w:history="1">
        <w:r w:rsidRPr="003A49E3">
          <w:rPr>
            <w:rStyle w:val="Hyperlink"/>
            <w:sz w:val="16"/>
          </w:rPr>
          <w:t>pre-school</w:t>
        </w:r>
      </w:hyperlink>
      <w:r w:rsidRPr="003A49E3">
        <w:rPr>
          <w:sz w:val="16"/>
        </w:rPr>
        <w:t xml:space="preserve">. As my one-time colleague Matt Miller </w:t>
      </w:r>
      <w:hyperlink r:id="rId38" w:tooltip="Link: https://www.americanprogress.org/issues/education/report/2008/02/26/3911/nationalize-the-schools-a-little/" w:history="1">
        <w:r w:rsidRPr="003A49E3">
          <w:rPr>
            <w:rStyle w:val="Hyperlink"/>
            <w:sz w:val="16"/>
          </w:rPr>
          <w:t>argued</w:t>
        </w:r>
      </w:hyperlink>
      <w:r w:rsidRPr="003A49E3">
        <w:rPr>
          <w:sz w:val="16"/>
        </w:rPr>
        <w:t>, "</w:t>
      </w:r>
      <w:r w:rsidRPr="003A49E3">
        <w:rPr>
          <w:rStyle w:val="StyleUnderline"/>
        </w:rPr>
        <w:t>nowhere is it written in the Constitution that the federal government must contribute only 9 percent of K-12 spending.</w:t>
      </w:r>
      <w:r w:rsidRPr="003A49E3">
        <w:rPr>
          <w:sz w:val="16"/>
        </w:rPr>
        <w:t xml:space="preserve">" In his work, Miller argues </w:t>
      </w:r>
      <w:r w:rsidRPr="003A49E3">
        <w:rPr>
          <w:rStyle w:val="StyleUnderline"/>
        </w:rPr>
        <w:t>that the federal government should be spending as much as 30 percent of all education funding</w:t>
      </w:r>
      <w:r w:rsidRPr="003A49E3">
        <w:rPr>
          <w:sz w:val="16"/>
        </w:rPr>
        <w:t xml:space="preserve">. Whatever the policy lever, these sorts of reforms will come with a significant, upfront price tag. But there's </w:t>
      </w:r>
      <w:hyperlink r:id="rId39" w:tooltip="Link: http://www.shankerinstitute.org/resource/does-money-matter" w:history="1">
        <w:r w:rsidRPr="003A49E3">
          <w:rPr>
            <w:rStyle w:val="Hyperlink"/>
            <w:sz w:val="16"/>
          </w:rPr>
          <w:t>research</w:t>
        </w:r>
      </w:hyperlink>
      <w:r w:rsidRPr="003A49E3">
        <w:rPr>
          <w:sz w:val="16"/>
        </w:rPr>
        <w:t xml:space="preserve"> that shows </w:t>
      </w:r>
      <w:r w:rsidRPr="003A49E3">
        <w:rPr>
          <w:rStyle w:val="StyleUnderline"/>
        </w:rPr>
        <w:t>that investments in education pay off</w:t>
      </w:r>
      <w:r w:rsidRPr="003A49E3">
        <w:rPr>
          <w:sz w:val="16"/>
        </w:rPr>
        <w:t xml:space="preserve">, and one </w:t>
      </w:r>
      <w:hyperlink r:id="rId40" w:history="1">
        <w:r w:rsidRPr="003A49E3">
          <w:rPr>
            <w:rStyle w:val="Hyperlink"/>
            <w:sz w:val="16"/>
          </w:rPr>
          <w:t>recent study</w:t>
        </w:r>
      </w:hyperlink>
      <w:r w:rsidRPr="003A49E3">
        <w:rPr>
          <w:sz w:val="16"/>
        </w:rPr>
        <w:t xml:space="preserve"> found that a boost in spending on low-income students increased earnings by more than seven percent. And in the end increased student outcomes is the headline that we really want when it comes to the nation's fiscal debates.</w:t>
      </w:r>
    </w:p>
    <w:p w:rsidR="004418C0" w:rsidRPr="003A49E3" w:rsidRDefault="004418C0" w:rsidP="004418C0"/>
    <w:p w:rsidR="004418C0" w:rsidRPr="003A49E3" w:rsidRDefault="004418C0" w:rsidP="004418C0"/>
    <w:p w:rsidR="00876D91" w:rsidRDefault="00876D91" w:rsidP="00876D91">
      <w:pPr>
        <w:pStyle w:val="Heading2"/>
      </w:pPr>
      <w:r w:rsidRPr="003A49E3">
        <w:t>AT: States CP</w:t>
      </w:r>
    </w:p>
    <w:p w:rsidR="00646E8A" w:rsidRDefault="00646E8A" w:rsidP="00646E8A">
      <w:pPr>
        <w:pStyle w:val="Heading3"/>
      </w:pPr>
      <w:r>
        <w:t xml:space="preserve">Fed Key – Equity </w:t>
      </w:r>
    </w:p>
    <w:p w:rsidR="00646E8A" w:rsidRDefault="00646E8A" w:rsidP="00646E8A">
      <w:pPr>
        <w:pStyle w:val="Heading4"/>
      </w:pPr>
      <w:r>
        <w:t>States fail to ensure equity – that’s key to solve growth</w:t>
      </w:r>
    </w:p>
    <w:p w:rsidR="00646E8A" w:rsidRPr="008147AE" w:rsidRDefault="00646E8A" w:rsidP="00646E8A">
      <w:pPr>
        <w:rPr>
          <w:bCs/>
          <w:sz w:val="26"/>
        </w:rPr>
      </w:pPr>
      <w:r>
        <w:rPr>
          <w:rStyle w:val="Style13ptBold"/>
        </w:rPr>
        <w:t xml:space="preserve">Robinson 15 </w:t>
      </w:r>
      <w:r w:rsidRPr="008147AE">
        <w:t>[Kimberly J. Robinson (</w:t>
      </w:r>
      <w:r>
        <w:t>Professor of Law @ University of Richmond, J.D., Harvard Law School</w:t>
      </w:r>
      <w:r w:rsidRPr="008147AE">
        <w:t xml:space="preserve">), “Disrupting Education Federalism”, Washington University Law Review </w:t>
      </w:r>
      <w:r>
        <w:t>Volume</w:t>
      </w:r>
      <w:r w:rsidRPr="008147AE">
        <w:t xml:space="preserve"> 92 </w:t>
      </w:r>
      <w:r>
        <w:t>Number</w:t>
      </w:r>
      <w:r w:rsidRPr="008147AE">
        <w:t xml:space="preserve"> 4 2015]</w:t>
      </w:r>
    </w:p>
    <w:p w:rsidR="00646E8A" w:rsidRPr="00D9114F" w:rsidRDefault="00646E8A" w:rsidP="00646E8A">
      <w:pPr>
        <w:rPr>
          <w:sz w:val="16"/>
        </w:rPr>
      </w:pPr>
      <w:r w:rsidRPr="00D9114F">
        <w:rPr>
          <w:sz w:val="16"/>
        </w:rPr>
        <w:t xml:space="preserve">Primary </w:t>
      </w:r>
      <w:r w:rsidRPr="00646E8A">
        <w:rPr>
          <w:rStyle w:val="StyleUnderline"/>
        </w:rPr>
        <w:t>state</w:t>
      </w:r>
      <w:r w:rsidRPr="00D9114F">
        <w:rPr>
          <w:sz w:val="16"/>
        </w:rPr>
        <w:t xml:space="preserve"> and local </w:t>
      </w:r>
      <w:r w:rsidRPr="00646E8A">
        <w:rPr>
          <w:rStyle w:val="StyleUnderline"/>
        </w:rPr>
        <w:t>control over education essentially invite inequality in educational opportunity</w:t>
      </w:r>
      <w:r w:rsidRPr="00D9114F">
        <w:rPr>
          <w:sz w:val="16"/>
        </w:rPr>
        <w:t xml:space="preserve"> because of pervasive state insistence that local governments raise education funds and </w:t>
      </w:r>
      <w:r w:rsidRPr="00646E8A">
        <w:rPr>
          <w:rStyle w:val="StyleUnderline"/>
        </w:rPr>
        <w:t>state funding formulas</w:t>
      </w:r>
      <w:r w:rsidRPr="00D9114F">
        <w:rPr>
          <w:sz w:val="16"/>
        </w:rPr>
        <w:t xml:space="preserve"> that </w:t>
      </w:r>
      <w:r w:rsidRPr="00646E8A">
        <w:rPr>
          <w:rStyle w:val="StyleUnderline"/>
        </w:rPr>
        <w:t>do not effectively equalize the resulting disparities in revenue</w:t>
      </w:r>
      <w:r w:rsidRPr="00D9114F">
        <w:rPr>
          <w:sz w:val="16"/>
        </w:rPr>
        <w:t>.121 Although some influential victories have occurred,1 22 school finance litigation has mostly failed to change the basic organizational structure of school finance systems and their reliance on property taxes to fund schools.1 23 Instead, this litigation at best has obtained limited increases in funding for property-poor districts while allowing property-rich districts to maintain the same funding level or to raise their funding rate at a slower pace.124 Recent evidence of the persistent inequalities in school funding can be found in two distinct 2013 reports. A report from the Council on Foreign Relations found that in the United States more is spent per pupil in highincome districts than in low-income districts.1 2 5 This stands in sharp contrast to most other developed nations where the reverse is true. 12 6 The Equity and Excellence Commission report also found that "[</w:t>
      </w:r>
      <w:r w:rsidRPr="00D9114F">
        <w:rPr>
          <w:rStyle w:val="StyleUnderline"/>
        </w:rPr>
        <w:t>n]o other developed nation has inequities nearly as deep or systemic</w:t>
      </w:r>
      <w:r w:rsidRPr="00D9114F">
        <w:rPr>
          <w:sz w:val="16"/>
        </w:rPr>
        <w:t xml:space="preserve">; no other developed nation has, despite some efforts to the contrary, so thoroughly stacked the odds against so many of its children." 27 </w:t>
      </w:r>
      <w:r w:rsidRPr="00D9114F">
        <w:rPr>
          <w:rStyle w:val="StyleUnderline"/>
        </w:rPr>
        <w:t>These disparities are due in substantial part to the continued state reliance on property taxes to fund schools.</w:t>
      </w:r>
      <w:r w:rsidRPr="00D9114F">
        <w:rPr>
          <w:sz w:val="16"/>
        </w:rPr>
        <w:t xml:space="preserve">1 28 As a result, </w:t>
      </w:r>
      <w:r w:rsidRPr="00D9114F">
        <w:rPr>
          <w:rStyle w:val="StyleUnderline"/>
        </w:rPr>
        <w:t>state school finance systems in the United States typically create many predominantly low-income and minority schools that predictably produce poor outcomes because these schools typically lack both the resources to ensure that their students obtain an effective education and the capacity to undertake effective reforms even when these reforms are well conceived</w:t>
      </w:r>
      <w:r w:rsidRPr="00D9114F">
        <w:rPr>
          <w:sz w:val="16"/>
        </w:rPr>
        <w:t xml:space="preserve">.1 2 9 The harms from persistent and pervasive disparities in educational opportunity are not limited to schoolchildren, their families, and their communities. </w:t>
      </w:r>
      <w:r w:rsidRPr="00D9114F">
        <w:rPr>
          <w:rStyle w:val="StyleUnderline"/>
        </w:rPr>
        <w:t xml:space="preserve">These disparities also harm nationwide interests in a strong economy </w:t>
      </w:r>
      <w:r w:rsidRPr="00D9114F">
        <w:rPr>
          <w:sz w:val="16"/>
        </w:rPr>
        <w:t xml:space="preserve">and a just society. </w:t>
      </w:r>
      <w:r w:rsidRPr="00D9114F">
        <w:rPr>
          <w:rStyle w:val="StyleUnderline"/>
        </w:rPr>
        <w:t>The United States needs to maintain international academic competitiveness to attract businesses and prevent the loss of jobs to other more educated nations</w:t>
      </w:r>
      <w:r w:rsidRPr="00D9114F">
        <w:rPr>
          <w:sz w:val="16"/>
        </w:rPr>
        <w:t xml:space="preserve">.1 3 0 Yet, international assessments reveal that the performance of U.S. students is often average or below average when compared to other countries,' 3' which will make it difficult for U.S. students to compete successfully against students from many other nations. The Program for International Student Assessment (PISA), an international assessment of performance in math, reading and science, was administered in 2012 to students in sixty-five education systems.1 32 The results showed that the average U.S. student who participated scored average in reading and science literacy and below average in math literacy when compared to other countries in the Organisation for Economic Co-operation and Development.1 33 Doctors Eric A. Hanushek, Paul E. Peterson and Ludger Woessman, professors of education at Stanford University, Harvard University and the University of Munich respectively, summarized the lackluster performance of U.S. students on international assessments in a 2013 book by noting that: </w:t>
      </w:r>
      <w:r w:rsidRPr="00D9114F">
        <w:rPr>
          <w:rStyle w:val="StyleUnderline"/>
        </w:rPr>
        <w:t>The evidence of international comparison is now clear. American students lag badly and pervasively.</w:t>
      </w:r>
      <w:r w:rsidRPr="00D9114F">
        <w:rPr>
          <w:sz w:val="16"/>
        </w:rPr>
        <w:t xml:space="preserve"> Our students lag behind students not just in Asia, but in Europe and other parts of the Americas. It is not just disadvantaged students or a group of weak students who lag, but also American students from advantaged backgrounds. Americans are badly underrepresented among the world's highest achievers.1 34 Although some challenge such conclusions from international assessments as overblown and simplistic, 35 others conclude that these less than stellar outcomes indicate that the U.S.education system is failing to prepare many of its students to compete successfully for jobs with other students from around the world.1 36 Research reveals that the long-term vigor of the U.S. economy will depend on the advanced skills that are typically provided in higher education and that are needed for upper-level technical occupations.'37 Although the U.S. higher education system historically has been considered world-class, </w:t>
      </w:r>
      <w:r w:rsidRPr="00D9114F">
        <w:rPr>
          <w:rStyle w:val="StyleUnderline"/>
        </w:rPr>
        <w:t>the United States is facing substantial competition from other countries with their fast-growing higher education systems</w:t>
      </w:r>
      <w:r w:rsidRPr="00D9114F">
        <w:rPr>
          <w:sz w:val="16"/>
        </w:rPr>
        <w:t xml:space="preserve">.1 3 8 As Thomas Bailey, Teachers College professor of economics and education, has summarized in his research: Occupational forecasts, analyses of job content, trends in wages, and changes in international competition all point to an increasing need in the United States for workers with high-level skills. </w:t>
      </w:r>
      <w:r w:rsidRPr="00D9114F">
        <w:rPr>
          <w:rStyle w:val="StyleUnderline"/>
        </w:rPr>
        <w:t xml:space="preserve">Achieving increases in skill levels will be difficult as long as current gaps in educational attainment </w:t>
      </w:r>
      <w:r w:rsidRPr="00D9114F">
        <w:rPr>
          <w:sz w:val="16"/>
        </w:rPr>
        <w:t xml:space="preserve">based on income, race, and ethnicity </w:t>
      </w:r>
      <w:r w:rsidRPr="00D9114F">
        <w:rPr>
          <w:rStyle w:val="StyleUnderline"/>
        </w:rPr>
        <w:t>remain</w:t>
      </w:r>
      <w:r w:rsidRPr="00D9114F">
        <w:rPr>
          <w:sz w:val="16"/>
        </w:rPr>
        <w:t xml:space="preserve">.' 39 In this environment, </w:t>
      </w:r>
      <w:r w:rsidRPr="00D9114F">
        <w:rPr>
          <w:rStyle w:val="StyleUnderline"/>
        </w:rPr>
        <w:t>the U.S. economy and its competitiveness will be increasingly hindered by low college enrollment and completion rates for Hispanic and African American students who increasingly will make up a larger share of the workforce</w:t>
      </w:r>
      <w:r w:rsidRPr="00D9114F">
        <w:rPr>
          <w:sz w:val="16"/>
        </w:rPr>
        <w:t>.1 40 Many U.S. students cannot compete successfully with students from other developed countries, and the lower achievement of U.S. students could cause comparatively slow growth for the U.S. economy in the years to come.141</w:t>
      </w:r>
    </w:p>
    <w:p w:rsidR="00D9114F" w:rsidRDefault="00D9114F" w:rsidP="00D9114F">
      <w:pPr>
        <w:pStyle w:val="Heading4"/>
      </w:pPr>
      <w:r>
        <w:t>Only federal leadership solves educational equality – key to mobilize national reform.</w:t>
      </w:r>
    </w:p>
    <w:p w:rsidR="00D9114F" w:rsidRPr="002F1CA9" w:rsidRDefault="00D9114F" w:rsidP="00D9114F">
      <w:pPr>
        <w:rPr>
          <w:bCs/>
          <w:sz w:val="26"/>
        </w:rPr>
      </w:pPr>
      <w:r>
        <w:rPr>
          <w:rStyle w:val="Style13ptBold"/>
        </w:rPr>
        <w:t xml:space="preserve">Robinson 15 </w:t>
      </w:r>
      <w:r w:rsidRPr="008147AE">
        <w:t>[Kimberly J. Robinson (</w:t>
      </w:r>
      <w:r>
        <w:t>Professor of Law @ University of Richmond, J.D., Harvard Law School</w:t>
      </w:r>
      <w:r w:rsidRPr="008147AE">
        <w:t xml:space="preserve">), “Disrupting Education Federalism”, Washington University Law Review </w:t>
      </w:r>
      <w:r>
        <w:t>Volume</w:t>
      </w:r>
      <w:r w:rsidRPr="008147AE">
        <w:t xml:space="preserve"> 92 </w:t>
      </w:r>
      <w:r>
        <w:t>Number</w:t>
      </w:r>
      <w:r w:rsidRPr="008147AE">
        <w:t xml:space="preserve"> 4 2015]</w:t>
      </w:r>
    </w:p>
    <w:p w:rsidR="00D9114F" w:rsidRPr="00D9114F" w:rsidRDefault="00D9114F" w:rsidP="00D9114F">
      <w:pPr>
        <w:rPr>
          <w:sz w:val="16"/>
        </w:rPr>
      </w:pPr>
      <w:r w:rsidRPr="00D9114F">
        <w:rPr>
          <w:rStyle w:val="StyleUnderline"/>
        </w:rPr>
        <w:t>By enacting federal legislation</w:t>
      </w:r>
      <w:r w:rsidRPr="00D9114F">
        <w:rPr>
          <w:sz w:val="16"/>
        </w:rPr>
        <w:t xml:space="preserve"> and initiatives that embrace each of the elements discussed above, </w:t>
      </w:r>
      <w:r w:rsidRPr="00D9114F">
        <w:rPr>
          <w:rStyle w:val="StyleUnderline"/>
        </w:rPr>
        <w:t>the federal government would reestablish itself as the final guarantor of equal access to an excellent education.</w:t>
      </w:r>
      <w:r w:rsidRPr="00D9114F">
        <w:rPr>
          <w:sz w:val="16"/>
        </w:rPr>
        <w:t xml:space="preserve">251 Historically, </w:t>
      </w:r>
      <w:r w:rsidRPr="00D9114F">
        <w:rPr>
          <w:rStyle w:val="StyleUnderline"/>
        </w:rPr>
        <w:t>equal educational opportunity served as one of the principle rationales for federal involvement in education</w:t>
      </w:r>
      <w:r w:rsidRPr="00D9114F">
        <w:rPr>
          <w:sz w:val="16"/>
        </w:rPr>
        <w:t xml:space="preserve">.2 52 </w:t>
      </w:r>
      <w:r w:rsidRPr="00D9114F">
        <w:rPr>
          <w:rStyle w:val="StyleUnderline"/>
        </w:rPr>
        <w:t>The federal government has played a critical role in assisting vulnerable groups when the states have failed to act in the national interest</w:t>
      </w:r>
      <w:r w:rsidRPr="00D9114F">
        <w:rPr>
          <w:sz w:val="16"/>
        </w:rPr>
        <w:t xml:space="preserve">. 25 3 Yet, </w:t>
      </w:r>
      <w:r w:rsidRPr="00D9114F">
        <w:rPr>
          <w:rStyle w:val="StyleUnderline"/>
        </w:rPr>
        <w:t>an increasing focus on standards and accountability shifted federal attention away from issues of educational equity</w:t>
      </w:r>
      <w:r w:rsidRPr="00D9114F">
        <w:rPr>
          <w:sz w:val="16"/>
        </w:rPr>
        <w:t xml:space="preserve">, while federal reforms unsuccessfully attempted to ensure a quality education for all schoolchildren.254 Although </w:t>
      </w:r>
      <w:r w:rsidRPr="00D9114F">
        <w:rPr>
          <w:rStyle w:val="StyleUnderline"/>
        </w:rPr>
        <w:t>the federal government</w:t>
      </w:r>
      <w:r w:rsidRPr="00D9114F">
        <w:rPr>
          <w:sz w:val="16"/>
        </w:rPr>
        <w:t xml:space="preserve"> consistently should aim to maintain excellence, it also </w:t>
      </w:r>
      <w:r w:rsidRPr="00D9114F">
        <w:rPr>
          <w:rStyle w:val="StyleUnderline"/>
        </w:rPr>
        <w:t>needs to reassert itself as the final guarantor of equal educational opportunity because the current failure of the federal government to fulfill this role is one of the critical missing elements of the education reform agenda.</w:t>
      </w:r>
      <w:r w:rsidRPr="00D9114F">
        <w:rPr>
          <w:sz w:val="16"/>
        </w:rPr>
        <w:t xml:space="preserve"> In making this recommendation, I join with other scholars, such as Michael Rebell and now-California Supreme Court Justice Goodwin Liu, whose proposals call upon the federal government to guarantee some form of equal educational opportunity.2 55 History suggests that the federal government is likely to be the only level of government to engage in the leadership and substantial redistribution of resources that equal access to an excellent education will 21 require.256 Local politics oftentimes hinders substantial efforts to redistribute resources.25 7 Thus, it is unsurprising that it took federal legislation to initiate numerous past reform efforts that addressed disparities in educational opportunity, such as those that assist disadvantaged students,258 girls and women,259 and disabled children.260 </w:t>
      </w:r>
      <w:r w:rsidRPr="00D9114F">
        <w:rPr>
          <w:rStyle w:val="StyleUnderline"/>
        </w:rPr>
        <w:t>The federal government possesses an unparalleled ability to mobilize national, state, and local reform when the United States confronts an educational crisis</w:t>
      </w:r>
      <w:r w:rsidRPr="00D9114F">
        <w:rPr>
          <w:sz w:val="16"/>
        </w:rPr>
        <w:t xml:space="preserve">. 2 6 1 Therefore, my call for </w:t>
      </w:r>
      <w:r w:rsidRPr="00D9114F">
        <w:rPr>
          <w:rStyle w:val="StyleUnderline"/>
        </w:rPr>
        <w:t xml:space="preserve">a stronger federal role in education would build upon the historical federal role in advancing educational equity and the superior ability of the federal government to accomplish a redistribution of educational opportunity. </w:t>
      </w:r>
      <w:r w:rsidRPr="00D9114F">
        <w:rPr>
          <w:sz w:val="16"/>
        </w:rPr>
        <w:t xml:space="preserve">By focusing its attention on the policymaking areas identified in Parts II.A through E above, </w:t>
      </w:r>
      <w:r w:rsidRPr="00D9114F">
        <w:rPr>
          <w:rStyle w:val="StyleUnderline"/>
        </w:rPr>
        <w:t>the federal government would shoulder the primary burden for a national effort to ensure equal access to an excellent education. This primary federal burden would be carried through a multifaceted approach in which each policymaking area would support and reinforce the others and draw upon federal strengths in education policymaking.</w:t>
      </w:r>
      <w:r w:rsidRPr="00D9114F">
        <w:rPr>
          <w:sz w:val="16"/>
        </w:rPr>
        <w:t xml:space="preserve"> At the same time, </w:t>
      </w:r>
      <w:r w:rsidRPr="00D9114F">
        <w:rPr>
          <w:rStyle w:val="StyleUnderline"/>
        </w:rPr>
        <w:t>federal leadership would incentivize the states to engage in a collaborative partnership with the federal government to achieve this goal.</w:t>
      </w:r>
      <w:r w:rsidRPr="00D9114F">
        <w:rPr>
          <w:sz w:val="16"/>
        </w:rPr>
        <w:t xml:space="preserve"> States would retain substantial control over education as they choose among a wide array of reforms while facing compelling incentives to join in this national effort. Some may argue that the states should bear the primary burden for ensuring equal access to an excellent education because education remains primarily a state function. I reject this dualist understanding of education2 62 while highlighting </w:t>
      </w:r>
      <w:r w:rsidRPr="00D9114F">
        <w:rPr>
          <w:rStyle w:val="StyleUnderline"/>
        </w:rPr>
        <w:t>our longstanding history that reveals that the states will not rectify opportunity and achievement gaps on their own.</w:t>
      </w:r>
      <w:r w:rsidRPr="00D9114F">
        <w:rPr>
          <w:sz w:val="16"/>
        </w:rPr>
        <w:t xml:space="preserve"> The federal role in education has grown significantly in recent decades and has become increasingly influential.26 3 My proposed theory builds upon the growing consensus reflected in NCLB and other federal education legislation that the federal government should exercise a substantial role in education law and policy.264</w:t>
      </w:r>
    </w:p>
    <w:p w:rsidR="00835FAE" w:rsidRDefault="00835FAE" w:rsidP="00835FAE">
      <w:pPr>
        <w:pStyle w:val="Heading4"/>
        <w:rPr>
          <w:lang w:eastAsia="zh-CN"/>
        </w:rPr>
      </w:pPr>
      <w:r>
        <w:rPr>
          <w:lang w:eastAsia="zh-CN"/>
        </w:rPr>
        <w:t>Local-run education programs lead to inequity in education.</w:t>
      </w:r>
    </w:p>
    <w:p w:rsidR="00835FAE" w:rsidRPr="0070381B" w:rsidRDefault="00835FAE" w:rsidP="00835FAE">
      <w:r>
        <w:rPr>
          <w:rStyle w:val="Style13ptBold"/>
        </w:rPr>
        <w:t xml:space="preserve">Semuels 16 </w:t>
      </w:r>
      <w:r w:rsidRPr="0070381B">
        <w:t xml:space="preserve">(Alana, staff writer at The Atlantic, “Good School, Rich School; Bad School, Poor School”, The Atlantic, 25 August 2016, </w:t>
      </w:r>
      <w:hyperlink r:id="rId41" w:history="1">
        <w:r w:rsidRPr="0070381B">
          <w:t>https://www.theatlantic.com/business/archive/2016/08/property-taxes-and-unequal-schools/497333/</w:t>
        </w:r>
      </w:hyperlink>
      <w:r w:rsidRPr="0070381B">
        <w:t>, Accessed 30 June 2017, JY)</w:t>
      </w:r>
    </w:p>
    <w:p w:rsidR="00835FAE" w:rsidRDefault="00835FAE" w:rsidP="00835FAE">
      <w:pPr>
        <w:rPr>
          <w:sz w:val="8"/>
          <w:lang w:eastAsia="zh-CN"/>
        </w:rPr>
      </w:pPr>
      <w:r w:rsidRPr="0070381B">
        <w:rPr>
          <w:sz w:val="16"/>
          <w:lang w:eastAsia="zh-CN"/>
        </w:rPr>
        <w:t xml:space="preserve">This is one of the wealthiest states in the union. But thousands of children here attend schools that are among the worst in the country. </w:t>
      </w:r>
      <w:r w:rsidRPr="0070381B">
        <w:rPr>
          <w:rStyle w:val="StyleUnderline"/>
        </w:rPr>
        <w:t>While students in higher-income towns</w:t>
      </w:r>
      <w:r w:rsidRPr="0070381B">
        <w:rPr>
          <w:sz w:val="16"/>
          <w:lang w:eastAsia="zh-CN"/>
        </w:rPr>
        <w:t xml:space="preserve"> such as Greenwich and Darien </w:t>
      </w:r>
      <w:r w:rsidRPr="0070381B">
        <w:rPr>
          <w:rStyle w:val="StyleUnderline"/>
        </w:rPr>
        <w:t>have easy access to guidance counselors, school psychologists, personal laptops, and up-to-date textbooks, those in high-poverty areas</w:t>
      </w:r>
      <w:r w:rsidRPr="0070381B">
        <w:rPr>
          <w:sz w:val="16"/>
          <w:lang w:eastAsia="zh-CN"/>
        </w:rPr>
        <w:t xml:space="preserve"> like Bridgeport and New Britain </w:t>
      </w:r>
      <w:r w:rsidRPr="0070381B">
        <w:rPr>
          <w:rStyle w:val="StyleUnderline"/>
        </w:rPr>
        <w:t>don’t</w:t>
      </w:r>
      <w:r w:rsidRPr="0070381B">
        <w:rPr>
          <w:sz w:val="16"/>
          <w:lang w:eastAsia="zh-CN"/>
        </w:rPr>
        <w:t xml:space="preserve">. Such districts tend to have more students in need of extra help, and yet they have fewer guidance counselors, tutors, and psychologists, lower-paid teachers, more dilapidated facilities and bigger class sizes than wealthier districts, according to an ongoing lawsuit. Greenwich spends $6,000 more per pupil per year than Bridgeport does, according to the State Department of Education. </w:t>
      </w:r>
      <w:r w:rsidRPr="0070381B">
        <w:rPr>
          <w:rStyle w:val="Emphasis"/>
        </w:rPr>
        <w:t>The discrepancies occur largely because public school districts in Connecticut, and in much of America, are run by local cities and towns</w:t>
      </w:r>
      <w:r w:rsidRPr="0070381B">
        <w:rPr>
          <w:rStyle w:val="StyleUnderline"/>
        </w:rPr>
        <w:t xml:space="preserve"> and are funded by local property taxes.</w:t>
      </w:r>
      <w:r w:rsidRPr="0070381B">
        <w:rPr>
          <w:sz w:val="16"/>
          <w:lang w:eastAsia="zh-CN"/>
        </w:rPr>
        <w:t xml:space="preserve"> High-poverty areas like Bridgeport and New Britain have lower home values and collect less taxes, and so can’t raise as much money as a place like Darien or Greenwich, where homes are worth millions of dollars. Plaintiffs in a decade-old lawsuit in Connecticut, which heard closing arguments earlier this month, argue that the state should be required to ameliorate these discrepancies. Filed by a coalition of parents, students, teachers, unions, and other residents in 2005, the lawsuit, Connecticut Coalition for Justice in Education Funding (CCJEF) v. Rell, will decide whether inequality in school funding violates the state’s constitution. “</w:t>
      </w:r>
      <w:r w:rsidRPr="0070381B">
        <w:rPr>
          <w:rStyle w:val="StyleUnderline"/>
        </w:rPr>
        <w:t>The system is unconstitutional</w:t>
      </w:r>
      <w:r w:rsidRPr="0070381B">
        <w:rPr>
          <w:sz w:val="16"/>
          <w:lang w:eastAsia="zh-CN"/>
        </w:rPr>
        <w:t>,” the attorney for the plaintiffs Joseph P. Moodhe argued in Hartford Superior Court earlier this month, “</w:t>
      </w:r>
      <w:r w:rsidRPr="0070381B">
        <w:rPr>
          <w:rStyle w:val="StyleUnderline"/>
        </w:rPr>
        <w:t>because it is inadequately funded and because it is inequitably distributed</w:t>
      </w:r>
      <w:r w:rsidRPr="0070381B">
        <w:rPr>
          <w:sz w:val="16"/>
          <w:lang w:eastAsia="zh-CN"/>
        </w:rPr>
        <w:t xml:space="preserve">.” </w:t>
      </w:r>
      <w:r w:rsidRPr="0070381B">
        <w:rPr>
          <w:rStyle w:val="StyleUnderline"/>
        </w:rPr>
        <w:t>Connecticut is not the first state to wrestle with the conundrum caused by relying heavily on local property taxes to fund schools; since the 1970s, nearly every state has had litigation over equitable education</w:t>
      </w:r>
      <w:r w:rsidRPr="0070381B">
        <w:rPr>
          <w:sz w:val="16"/>
          <w:lang w:eastAsia="zh-CN"/>
        </w:rPr>
        <w:t xml:space="preserve">, according to Michael Rebell, the executive director of the Campaign for Educational Equity at Teachers College at Columbia University. Indeed, the CCJEF lawsuit, first filed in 2005, is the state’s second major lawsuit on equity. The first, in 1977, resulted in the state being required to redistribute some funds among districts, though the plaintiffs in the CCJEF case argue the state has abandoned that system, called Educational Cost Sharing. </w:t>
      </w:r>
      <w:r w:rsidRPr="0070381B">
        <w:rPr>
          <w:rStyle w:val="StyleUnderline"/>
        </w:rPr>
        <w:t>In every state, though, inequity between wealthier and poorer districts continues to exist. That’s often because education is paid for with the amount of money available in a district, which doesn’t necessarily equal the amount of money required to adequately teach students. “Our system does not distribute opportunity equitably,”</w:t>
      </w:r>
      <w:r w:rsidRPr="0070381B">
        <w:rPr>
          <w:sz w:val="16"/>
          <w:lang w:eastAsia="zh-CN"/>
        </w:rPr>
        <w:t xml:space="preserve"> a landmark 2013 report from a group convened by the former Education Secretary Arne Duncan, the Equity and Excellence Commission, reported. </w:t>
      </w:r>
      <w:r w:rsidRPr="0070381B">
        <w:rPr>
          <w:rStyle w:val="Emphasis"/>
        </w:rPr>
        <w:t>This is mainly because school funding is so local.</w:t>
      </w:r>
      <w:r w:rsidRPr="0070381B">
        <w:rPr>
          <w:sz w:val="16"/>
          <w:lang w:eastAsia="zh-CN"/>
        </w:rPr>
        <w:t xml:space="preserve"> </w:t>
      </w:r>
      <w:r w:rsidRPr="00483FFB">
        <w:rPr>
          <w:sz w:val="12"/>
          <w:lang w:eastAsia="zh-CN"/>
        </w:rPr>
        <w:t xml:space="preserve">The federal government chips in about 8 to 9 percent of school budgets nationally, but much of this is through programs such as Head Start and free and reduced lunch programs. States and local governments split the rest, though the method varies depending on the state. Nationally, high-poverty districts spend 15.6 percent less per student than low-poverty districts do, according to U.S. Department of Education. Lower spending can irreparably damage a child’s future, especially for kids from poor families. A 20 percent increase in per-pupil spending a year for poor children can lead to an additional year of completed education, 25 percent higher earnings, and a 20-percentage point reduction in the incidence of poverty in adulthood, according to a paper from the National Bureau of Economic Research. Violet Jimenez Sims, a Connecticut teacher, saw the differences between rich and poor school districts firsthand. Sims, who was raised in New Britain, one of the poorer areas of the state, taught there until the district shut down its bilingual education programs, at which point she got a job in Manchester, a more affluent suburb. In Manchester, students had individual Chromebook laptops, and Sims had up-to-date equipment, like projectors and digital whiteboards. In New Britain, students didn’t get individual computers, and there weren’t the guidance counselors or teacher’s helpers that there were in Manchester. “I noticed huge differences, and I ended up leaving because of the impact of those things,” she told me. “Without money, there’s just a domino effect.” Students frequently had substitutes because so many teachers got frustrated and left, they didn’t have as much time to spend on computer projects because they had to share computers, and they were suspended more frequently in the poor district, she said; in the wealthier area, teachers and guidance counselors would have time to work with misbehaving students rather than expelling them right away. Testimony during the CCJEF trial bears out the differences between poor areas like New Britain, Danbury, Bridgeport, and East Hartford, and wealthier areas like New Canaan, Greenwich, and Darien. Electives, field trips, arts classes, and gifted and talented programs available in wealthier districts have been cut in poorer ones. New Britain, where 80 percent of students qualify for free or reduced lunch, receives half as much funding per special-education student as Darien. In Bridgeport, where class sizes hover near the contractual maximum of 29, students use 15-to 20-year-old textbooks; in New London, high-school teachers must duct tape windows shut to keep out the wind and snow and station trash cans in the hallways to collect rain. Where Greenwich’s elementary school library budget is $12,500 per year (not including staffing), East Hartford’s is zero. All of this contributes to lower rates of success for poorer students. Connecticut recently implemented a system called NextGen to measure English and math skills, college and career readiness. Bridgeport’s average was 59.3 percent and New Britain 59.7 percent; Greenwich, by contrast, scored 89.3 percent and Darien scored 93.1. Graduation rates are lower in the poorer districts, there’s more chronic absenteeism. The crux of the state’s case is that it spends enough on education, and that Connecticut has one of the country’s best public school systems. The Educational Cost Sharing formula gets tinkered with by the legislature, the state says, and Connecticut still spends more on poor districts than many regions of the country. It says that what CCJEF is asking is essentially $2 billion more in taxpayer funding to make schools equitable—a sum that would be difficult to raise in a cash-strapped state. “While we wholeheartedly share the goal of improving educational opportunities and outcomes for all Connecticut children, it is the state's position both that we are fulfilling our constitutional responsibilities and that the decisions on how to advance those goals are best left to the appropriate policymakers: local communities and members of the General Assembly," Jaclyn M. Falkowski, a spokeswoman for Connecticut Attorney General George Jepsen, told me, in an email. ​ Yet the fact remains that </w:t>
      </w:r>
      <w:r w:rsidRPr="0070381B">
        <w:rPr>
          <w:rStyle w:val="Emphasis"/>
        </w:rPr>
        <w:t>delegating education funding to local communities increases inequality</w:t>
      </w:r>
      <w:r w:rsidRPr="00145FE9">
        <w:rPr>
          <w:rStyle w:val="StyleUnderline"/>
        </w:rPr>
        <w:t xml:space="preserve">. </w:t>
      </w:r>
      <w:r w:rsidRPr="0070381B">
        <w:rPr>
          <w:rStyle w:val="StyleUnderline"/>
        </w:rPr>
        <w:t>That’s especially true in Connecticut, which has some of the biggest wealth disparities in the country.</w:t>
      </w:r>
      <w:r w:rsidRPr="0070381B">
        <w:rPr>
          <w:sz w:val="16"/>
          <w:lang w:eastAsia="zh-CN"/>
        </w:rPr>
        <w:t xml:space="preserve"> Indeed, in Connecticut, rich and poor districts often abut each other. Bridgeport is in the same county as Greenwich and Darien; East Hartford is poor, but nearby West Hartford is affluent. How did a state like Connecticut, which had one of the first laws making public education mandatory, become so divided? And why does such an unequal system exist in a country that puts such a high priority on equality? Many of the problems that have arisen in Connecticut’s school system can be traced back to how public education was founded in this country, and how it was structured. </w:t>
      </w:r>
      <w:r w:rsidRPr="00483FFB">
        <w:rPr>
          <w:rStyle w:val="StyleUnderline"/>
        </w:rPr>
        <w:t>It was a system that, at its outset, was very innovative and forward-thinking. But that doesn’t mean it is working for students today. “The origins were very progressive, but what might have been progressive in one era can become inequitable in another,”</w:t>
      </w:r>
      <w:r w:rsidRPr="0070381B">
        <w:rPr>
          <w:sz w:val="16"/>
          <w:lang w:eastAsia="zh-CN"/>
        </w:rPr>
        <w:t xml:space="preserve"> </w:t>
      </w:r>
      <w:r w:rsidRPr="00483FFB">
        <w:rPr>
          <w:sz w:val="8"/>
          <w:lang w:eastAsia="zh-CN"/>
        </w:rPr>
        <w:t>Rebell told me. In the early days of the American colonies, the type of education a child received depended on where the child was a he or a she (boys were much more likely to get educated at all), what color his or her skin was, where he or she lived, how much money his or her family had, and what church he or she belonged to. States like New Jersey, Pennsylvania, and New York depended on religious groups to educate children, while southern states depended on plantation owners, according to Charles Glenn, a professor of educational leadership at Boston University. It was the Puritans of Massachusetts who first pioneered public schools, and who decided to use property-tax receipts to pay for them. The Massachusetts Act of 1642 required that parents see to it that their children knew how to read and write; when that law was roundly ignored, the colony passed the Massachusetts School Law of 1647, which required every town with 50 households or more hire someone to teach the children to read and write. This public education was made possible by a property-tax law passed the previous year, according to a paper, “The Local Property Tax for Public Schools: Some Historical Perspectives,” by Billy D. Walker, a Texas educator and historian. Determined to carry out their vision for common school, the Puritans instituted a property tax on an annual basis—previously, it had only been used to raise money when needed. The tax charged specific people based on “visible” property including their homes as well as their sheep, cows, and pigs. Connecticut followed in 1650 with a law requiring towns to teach local children, and used the same type of financing. Library of Congress Property tax was not a new idea; it came from a feudal system set up by William the Conquerer in the 11th century when he divided up England among his lieutenants, who required the people on the land to pay a fee in order to live there. What was new about the colonial property-tax system was how local it was. Every year, town councils would meet and discuss property taxes, how much various people should pay, and how that money was to be spent. The tax was relatively easy to assess because it was much simpler to see how much property a person owned that it was to see how much money he made. Unsurprisingly, the amounts various residents had to pay were controversial. (A John Adams-instituted national property tax in 1797 was widely hated and then repealed.) Initially, this system of using property taxes to pay for local schools did not lead to much inequality. That’s in part because the colonies were one of the most egalitarian places on the planet—for white people, at least. Public education began to become more common in the mid-19th century. As immigrants poured into the country’s cities, advocates puzzled over how to assimilate them. Their answer: public schools. The education reformer Horace Mann, for example, who became the secretary of the newly formed Massachusetts Board of Education in 1837, believed that public schooling was necessary for the creation of a national identity. He called education “the great equalizer of the conditions of men.” Though schooling had, until then, been left up to local municipalities, states began to step in. After Mann created the Board of Education in 1837, he lobbied for and won a doubling of state expenditures on education. In 1852, Massachusetts passed the first law requiring parents to send their children to a public school for at least 12 weeks. The idea of making free education a right was controversial—the “most explosive political issue in the 19th century, except for abolition,” said Rebell. Eventually, though, when reformers won, they pushed to get a right for all children to public schooling into states’ constitutions. The language of these education clauses varies; Connecticut’s constitution, for example, says merely that “there shall always be free public elementary and secondary schools in the state,” while Illinois’ constitution requires an “efficient system of high-quality public educational institutions and services.” Despite widespread acceptance of mandatory public education by the end of the 19th century, the task of educating students remained a matter for individual states, not the nation as a whole. And states still left much of the funding of schools up to cities and towns, which relied on property tax. In 1890, property taxes accounted for 67.9 percent of public-education revenues in the U.S. This means that as America urbanized and industrialized and experienced more regional inequality, so, too, did the schools. Areas that had poorer families or less valuable land had less money for schools. In the early part of the 20th century, states tried to step in and provide grants to districts so that school funding was equitable, according to Allan Odden, an expert in school finance who is a professor emeritus at the University of Wisconsin-Madison. But then wealthier districts would spend even more, buoyed by increasing property values, and the state subsidies wouldn’t go as far as they once had to make education equitable. The disparities became more and more stark in the decades after World War II, when white families moved out of the cities into the suburbs and entered school systems there, and black families were stuck in the cities, where property values plummeted and schools lacked basic resources. In some states, where school districts were run on the county level, costs could be shared between rich and poor districts by combining and integrating them, especially after Brown v. Board of Education. But in states like Connecticut, with deeper histories of public schooling, there were hundreds of separate districts, and it was much more difficult to combine them or to equalize funding across them. Frances Benjamin Johnston / Library of Congress The most aggressive attempt to ameliorate these disparities came in 1973, in a Supreme Court case, San Antonio Independent School District v. Rodriguez. It began when a father named Demetrio Rodriguez, whose sons attended a dilapidated elementary school in a poor area of San Antonio, sued the state of Texas, claiming that the way that schools were funded fundamentally violated the U.S. Constitution’s equal-protection clause. Rodriguez wanted the justices to apply the same logic they had applied in Brown v. Board of Education—that every student is guaranteed an equal opportunity to education. The justices disagreed. In a 5-4 decision, they ruled that there is no right to equal funding in education under the Constitution. With Rodriguez, the justices essentially left the funding of education a state issue, forgoing a chance for the federal government to step in to adjust things Since then, school-funding lawsuits have been filed in 45 out of 50 states, according to Rebell. Though it might seem odd that the Supreme Court has ruled that Americans have a right to live in a better zip code and a right to work at a company no matter their race, but not that every American child has the right to an equal education, there is legal justification for this. The founders didn’t include a right to an education in the country’s founding documents. Though the federal government is involved in many parts of daily life in America, schooling is, and has always been, the responsibility of the states.</w:t>
      </w:r>
    </w:p>
    <w:p w:rsidR="00835FAE" w:rsidRDefault="00835FAE" w:rsidP="00835FAE">
      <w:pPr>
        <w:pStyle w:val="Heading4"/>
      </w:pPr>
      <w:r>
        <w:t>State funding formulas are ineffective and result in widespread variances.</w:t>
      </w:r>
    </w:p>
    <w:p w:rsidR="00835FAE" w:rsidRPr="006B735F" w:rsidRDefault="00835FAE" w:rsidP="00835FAE">
      <w:pPr>
        <w:pStyle w:val="NoSpacing"/>
        <w:rPr>
          <w:rStyle w:val="Style13ptBold"/>
        </w:rPr>
      </w:pPr>
      <w:r>
        <w:rPr>
          <w:rStyle w:val="Style13ptBold"/>
        </w:rPr>
        <w:t xml:space="preserve">Glatter 6/1 </w:t>
      </w:r>
      <w:r w:rsidRPr="006B735F">
        <w:t xml:space="preserve">(Hayley, editorial fellow at The Atlantic, “How Education-Funding Formulas Target Poor Kids”, </w:t>
      </w:r>
      <w:r>
        <w:t xml:space="preserve">The Atlantic, </w:t>
      </w:r>
      <w:r w:rsidRPr="006B735F">
        <w:t xml:space="preserve">1 June 2017, </w:t>
      </w:r>
      <w:hyperlink r:id="rId42" w:history="1">
        <w:r w:rsidRPr="006B735F">
          <w:t>https://www.theatlantic.com/education/archive/2017/06/how-education-funding-formulas-target-poor-kids/528741/</w:t>
        </w:r>
      </w:hyperlink>
      <w:r w:rsidRPr="006B735F">
        <w:t>, Accessed 1 July 2017, JY)</w:t>
      </w:r>
    </w:p>
    <w:p w:rsidR="00835FAE" w:rsidRDefault="00835FAE" w:rsidP="00835FAE">
      <w:pPr>
        <w:rPr>
          <w:sz w:val="16"/>
        </w:rPr>
      </w:pPr>
      <w:r w:rsidRPr="006B735F">
        <w:rPr>
          <w:sz w:val="16"/>
        </w:rPr>
        <w:t xml:space="preserve">Districts serving many low-income children in New Jersey receive nearly $5,000 more per pupil from the state government than districts with fewer poor students. If that same district was located in Montana, it would only receive an extra $18 per student from the state. </w:t>
      </w:r>
      <w:r w:rsidRPr="006B735F">
        <w:rPr>
          <w:rStyle w:val="StyleUnderline"/>
        </w:rPr>
        <w:t>Despite the fact that the majority of states have education funding formulas meant to target low-income students, the effectiveness of this targeting varies widely around the country.</w:t>
      </w:r>
      <w:r w:rsidRPr="006B735F">
        <w:rPr>
          <w:sz w:val="16"/>
        </w:rPr>
        <w:t xml:space="preserve"> In states where districts are more economically segregated, policymakers have an easier time targeting funding to the neediest students. Because poor children benefit more than their wealthier counterparts from increased per pupil funding, a correctly tuned targeting formula could be an important step toward closing the achievement gap. According to a new report released by the Urban Institute, a social- and economic-policy nonprofit in Washington, D.C.,</w:t>
      </w:r>
      <w:r w:rsidRPr="006B735F">
        <w:rPr>
          <w:rStyle w:val="StyleUnderline"/>
        </w:rPr>
        <w:t xml:space="preserve"> the degree to which funding is targeted is inconsistent among states</w:t>
      </w:r>
      <w:r w:rsidRPr="006B735F">
        <w:rPr>
          <w:sz w:val="16"/>
        </w:rPr>
        <w:t xml:space="preserve">. </w:t>
      </w:r>
      <w:r w:rsidRPr="006B735F">
        <w:rPr>
          <w:rStyle w:val="StyleUnderline"/>
        </w:rPr>
        <w:t>In three states</w:t>
      </w:r>
      <w:r w:rsidRPr="006B735F">
        <w:rPr>
          <w:sz w:val="16"/>
        </w:rPr>
        <w:t>—Nevada, Wyoming, and Illinois—</w:t>
      </w:r>
      <w:r w:rsidRPr="006B735F">
        <w:rPr>
          <w:rStyle w:val="StyleUnderline"/>
        </w:rPr>
        <w:t>non-poor students attend better funded school districts despite state and federal government efforts to level the playing field</w:t>
      </w:r>
      <w:r w:rsidRPr="006B735F">
        <w:rPr>
          <w:sz w:val="16"/>
        </w:rPr>
        <w:t xml:space="preserve">. School districts receive local, state, and federal funding, and available local dollars typically reflect the socioeconomic makeup of a community. In areas where students come from higher income brackets, the researchers found, families typically pay more in property taxes, which help fund schools. As a result, </w:t>
      </w:r>
      <w:r w:rsidRPr="006B735F">
        <w:rPr>
          <w:rStyle w:val="StyleUnderline"/>
        </w:rPr>
        <w:t>local funding is regressive—meaning more of it flows to schools with fewer low-income students—in all but a few states.</w:t>
      </w:r>
      <w:r w:rsidRPr="006B735F">
        <w:rPr>
          <w:sz w:val="16"/>
        </w:rPr>
        <w:t xml:space="preserve"> In some cases, the disparity is extreme: </w:t>
      </w:r>
      <w:r w:rsidRPr="006B735F">
        <w:rPr>
          <w:rStyle w:val="StyleUnderline"/>
        </w:rPr>
        <w:t>Districts in New Jersey with fewer poor students receive about $3,460 more in per pupil local funding. On the other side, poorer districts receive $242 more per student in local money in Louisiana</w:t>
      </w:r>
      <w:r w:rsidRPr="006B735F">
        <w:rPr>
          <w:sz w:val="16"/>
        </w:rPr>
        <w:t xml:space="preserve">. To compensate for these disparities, 35 states have funding formulas meant to target districts with larger populations of poor students with extra dollars. This practice is known as progressive funding because the government infuses resources at a disproportionate rate to the districts that need them most. In many places, including New Jersey, Alaska, and Massachusetts, state governments are able to help balance out regressive local funding with state dollars, making overall education funding in the state progressive. “People tend to think that schools are underfunded and in some places, they seem to be doing okay. Of course, it depends on what your standard is,” Matthew Chingos, a senior fellow at the Urban Institute, said. “I think the narrative out there is that in some places, poor kids are really getting a raw deal.” But </w:t>
      </w:r>
      <w:r w:rsidRPr="006B735F">
        <w:rPr>
          <w:rStyle w:val="StyleUnderline"/>
        </w:rPr>
        <w:t>states that are more successful at counteracting disparities at the local level tend to have an unsavory distinction: increased economic segregation at the district level.</w:t>
      </w:r>
      <w:r w:rsidRPr="006B735F">
        <w:rPr>
          <w:sz w:val="16"/>
        </w:rPr>
        <w:t xml:space="preserve"> In states where the districts tend to be smaller and therefore more socioeconomically homogenous, policymakers have an easier time creating funding formulas that give the neediest students a leg up, researchers found. Chingos said this commonality is more reflective of how district boundaries are drawn than of a state’s total level of economic segregation. But simply put, if there is a higher percentage of poor students in one district, it is more obvious that pumping additional resources into that district will have an outsized benefit in closing the achievement gap. In states like Florida where there is neighborhood segregation but where school districts tend to be larger, the economic diversity of the student population in each district is higher, so local funding is less regressive to begin with. That said, </w:t>
      </w:r>
      <w:r w:rsidRPr="006B735F">
        <w:rPr>
          <w:rStyle w:val="StyleUnderline"/>
        </w:rPr>
        <w:t xml:space="preserve">despite such a high number of states working to fine-tune their education funding to help poorer districts, researchers found that districts with more poor students are getting more money in just 28 states. </w:t>
      </w:r>
      <w:r w:rsidRPr="006B735F">
        <w:rPr>
          <w:sz w:val="16"/>
        </w:rPr>
        <w:t>In 16 of those 28 states, funding is progressive by less than $150 per student. “</w:t>
      </w:r>
      <w:r w:rsidRPr="006B735F">
        <w:rPr>
          <w:rStyle w:val="Emphasis"/>
        </w:rPr>
        <w:t>We find that there’s this disconnect between these 35 states that have these provisions in their formulas and then a whole bunch of states that don't actually have funding ... that's all that progressive</w:t>
      </w:r>
      <w:r w:rsidRPr="006B735F">
        <w:rPr>
          <w:sz w:val="16"/>
        </w:rPr>
        <w:t xml:space="preserve">,” Chingos said. Ultimately, Chingos said, the report could help policymakers compare their efforts to their counterparts around the country. The solution is not simply to make school districts smaller and more homogenous, he said. The economics of smaller systems can be more precarious and researchers have found that students who attend disadvantaged, economically segregated schools suffer from educational and economic handicaps later in life. Taking into account federal dollars, the report found </w:t>
      </w:r>
      <w:r w:rsidRPr="006B735F">
        <w:rPr>
          <w:rStyle w:val="StyleUnderline"/>
        </w:rPr>
        <w:t>all but three states are at least weakly progressive with their education funding</w:t>
      </w:r>
      <w:r w:rsidRPr="006B735F">
        <w:rPr>
          <w:sz w:val="16"/>
        </w:rPr>
        <w:t>. One of the largest sources of this government money is Title I, the funding for which was held constant in President Trump’s recently released budget proposal.</w:t>
      </w:r>
    </w:p>
    <w:p w:rsidR="003302F9" w:rsidRPr="003302F9" w:rsidRDefault="003302F9" w:rsidP="003302F9">
      <w:pPr>
        <w:pStyle w:val="Heading4"/>
        <w:rPr>
          <w:rStyle w:val="Style13ptBold"/>
          <w:b/>
        </w:rPr>
      </w:pPr>
      <w:r w:rsidRPr="003302F9">
        <w:rPr>
          <w:rStyle w:val="Style13ptBold"/>
          <w:b/>
        </w:rPr>
        <w:t>State funding causes district flight and increased inequality</w:t>
      </w:r>
      <w:r>
        <w:rPr>
          <w:rStyle w:val="Style13ptBold"/>
          <w:b/>
        </w:rPr>
        <w:t xml:space="preserve"> – only federal financing solves</w:t>
      </w:r>
      <w:r w:rsidRPr="003302F9">
        <w:rPr>
          <w:rStyle w:val="Style13ptBold"/>
          <w:b/>
        </w:rPr>
        <w:t>.</w:t>
      </w:r>
    </w:p>
    <w:p w:rsidR="003302F9" w:rsidRPr="006224D6" w:rsidRDefault="003302F9" w:rsidP="003302F9">
      <w:r w:rsidRPr="006224D6">
        <w:rPr>
          <w:rStyle w:val="Style13ptBold"/>
        </w:rPr>
        <w:t>Ladd &amp; Hansen 99</w:t>
      </w:r>
      <w:r w:rsidRPr="006224D6">
        <w:t xml:space="preserve"> [Helen F. Ladd </w:t>
      </w:r>
      <w:r>
        <w:t xml:space="preserve">(Susan B. King Professor of Public Policy Studies and professor of economics at Duke University's Sanford School of Public Policy) </w:t>
      </w:r>
      <w:r w:rsidRPr="006224D6">
        <w:t xml:space="preserve">and Janet S. Hansen, </w:t>
      </w:r>
      <w:r>
        <w:t>“Making Money Matter</w:t>
      </w:r>
      <w:r w:rsidRPr="006224D6">
        <w:t xml:space="preserve">: Financing America's Schools”, National Academies Press, November 1999, p. </w:t>
      </w:r>
      <w:r>
        <w:t>259</w:t>
      </w:r>
      <w:r w:rsidRPr="006224D6">
        <w:t>]</w:t>
      </w:r>
    </w:p>
    <w:p w:rsidR="003302F9" w:rsidRPr="004C0AD2" w:rsidRDefault="003302F9" w:rsidP="003302F9">
      <w:pPr>
        <w:rPr>
          <w:rStyle w:val="StyleUnderline"/>
        </w:rPr>
      </w:pPr>
      <w:r w:rsidRPr="004C0AD2">
        <w:rPr>
          <w:sz w:val="16"/>
        </w:rPr>
        <w:t xml:space="preserve">Since enactment of the 1965 Elementary and Secondary Education Act (ESEA), the federal government has played a significant role in funding schooling for specific groups of at-risk students. The case for targeted support for such students rests largely on a redistributive or equity rationale. In such instances, </w:t>
      </w:r>
      <w:r w:rsidRPr="004C0AD2">
        <w:rPr>
          <w:rStyle w:val="StyleUnderline"/>
        </w:rPr>
        <w:t>the highest level of government is most appropriate as the source of revenues.</w:t>
      </w:r>
      <w:r w:rsidRPr="004C0AD2">
        <w:rPr>
          <w:sz w:val="16"/>
        </w:rPr>
        <w:t xml:space="preserve"> In part, the argument for this is simply practical. </w:t>
      </w:r>
      <w:r w:rsidRPr="004C0AD2">
        <w:rPr>
          <w:rStyle w:val="StyleUnderline"/>
        </w:rPr>
        <w:t>It is much more feasible for the federal government to play that role</w:t>
      </w:r>
      <w:r w:rsidRPr="004C0AD2">
        <w:rPr>
          <w:sz w:val="16"/>
        </w:rPr>
        <w:t xml:space="preserve"> than it is for lower-level governments </w:t>
      </w:r>
      <w:r w:rsidRPr="004C0AD2">
        <w:rPr>
          <w:rStyle w:val="StyleUnderline"/>
        </w:rPr>
        <w:t>because of the possibility of movement of households among subnational jurisdictions</w:t>
      </w:r>
      <w:r w:rsidRPr="004C0AD2">
        <w:rPr>
          <w:sz w:val="16"/>
        </w:rPr>
        <w:t xml:space="preserve">. For example, consider a large city school district with a large percentage of economically and educationally disadvantaged students. </w:t>
      </w:r>
      <w:r w:rsidRPr="004C0AD2">
        <w:rPr>
          <w:rStyle w:val="StyleUnderline"/>
        </w:rPr>
        <w:t>Given that it costs more to provide a given level of education to those than to other students, the city would have to spend significantly more per pupil than other school districts. This condition is likely to lead to higher tax burdens. Those high taxes would provide an economic incentive for middleand upper-income households as well as businesses to move out of the city</w:t>
      </w:r>
      <w:r w:rsidRPr="004C0AD2">
        <w:rPr>
          <w:sz w:val="16"/>
        </w:rPr>
        <w:t xml:space="preserve"> (or to choose not to move there in the first place). </w:t>
      </w:r>
      <w:r w:rsidRPr="004C0AD2">
        <w:rPr>
          <w:rStyle w:val="StyleUnderline"/>
        </w:rPr>
        <w:t>Consequently, the city school district would become increasingly impoverished</w:t>
      </w:r>
      <w:r w:rsidRPr="004C0AD2">
        <w:rPr>
          <w:sz w:val="16"/>
        </w:rPr>
        <w:t xml:space="preserve"> and unable to do much redistribution of funds away from wealthier residents to the disadvantaged students. In the extreme, there would be no nonpoor residents in the city to support educational services for the poor. </w:t>
      </w:r>
      <w:r w:rsidRPr="004C0AD2">
        <w:rPr>
          <w:rStyle w:val="StyleUnderline"/>
        </w:rPr>
        <w:t>This behavior is likely to occur at the state level as well as the local level, but is much less common at the federal level given that taxpayers would have to move out of the nation</w:t>
      </w:r>
      <w:r w:rsidRPr="004C0AD2">
        <w:rPr>
          <w:sz w:val="16"/>
        </w:rPr>
        <w:t xml:space="preserve"> to avoid the burden of paying higher taxes to support needy students. Related to this practical position is the ethical argument that poverty and its associated education characteristics are national problems that deserve national attention. While some districts would be wealthy enough to fund additional programs for disadvantaged students within the district, one can ask whether it is fair to make the people who happen to live in those districts or states bear the financial burden while others have opted out of such payments by moving to areas with low proportions of at-risk students. </w:t>
      </w:r>
      <w:r w:rsidRPr="004C0AD2">
        <w:rPr>
          <w:rStyle w:val="StyleUnderline"/>
        </w:rPr>
        <w:t>To the extent that poverty and other measures of educational disadvantage are national problems, the fair way to fund their alleviation is with a national tax, such as the federal income tax</w:t>
      </w:r>
      <w:r w:rsidRPr="004C0AD2">
        <w:rPr>
          <w:sz w:val="16"/>
        </w:rPr>
        <w:t xml:space="preserve">, which would spread the financing burden among all U.S. residents in line with their ability to pay, regardless of where they live. This federal equity rationale is already reflected in categorical programs for specified groups of students, that is, students who need additional educational services in order to achieve to acceptable levels. Largely developed during the second half of this century, these programs often were initiated at the federal level in part because the students involved were not being served sufficiently by states and local school districts. Such programs include Title I, focused on lowachieving students from economically disadvantaged backgrounds; the Individuals with Disabilities Act (IDEA), concentrating on students with physical and mental disabilities; ESEA Title VII, directed at students whose native language is other than English; and several other related programs. Today, these programs for students with special needs permeate education strategies at the school, district, state, and national level, nearly always complemented by additional state and local funding. For most professionals in education today, these federally funded programs are simply a part of the infrastructure. However, as discussed in Chapter 7, funding of these programs is still problematic. Although the federal government took the lead role in creating these programmatic emphases, it has never funded them at their fully authorized level. For IDEA in particular, this underfunding has created large financial burdens for states and local school districts. Thus one option for the federal government is to assume a larger share of this particular educational burden. Another would be to fund Title I at the full amount authorized by Congress, $24.3 billion annually (Independent Review Panel on the Evaluation of Federal Education Legislation, 1999:12). These </w:t>
      </w:r>
      <w:r w:rsidRPr="004C0AD2">
        <w:rPr>
          <w:rStyle w:val="StyleUnderline"/>
        </w:rPr>
        <w:t>additional federal funds could be used to expand school services for students with special needs and would free up state and local funds to expand the overall level of school services to all students.</w:t>
      </w:r>
    </w:p>
    <w:p w:rsidR="00646E8A" w:rsidRPr="00646E8A" w:rsidRDefault="00646E8A" w:rsidP="00646E8A"/>
    <w:p w:rsidR="00D9114F" w:rsidRDefault="00D9114F" w:rsidP="00646E8A">
      <w:pPr>
        <w:pStyle w:val="Heading3"/>
      </w:pPr>
      <w:r>
        <w:t>Fed Key – Oversight</w:t>
      </w:r>
    </w:p>
    <w:p w:rsidR="00D9114F" w:rsidRDefault="00D9114F" w:rsidP="00D9114F">
      <w:pPr>
        <w:pStyle w:val="Heading4"/>
      </w:pPr>
      <w:r>
        <w:t>Federal oversight key to solve inequality.</w:t>
      </w:r>
    </w:p>
    <w:p w:rsidR="00D9114F" w:rsidRPr="008147AE" w:rsidRDefault="00D9114F" w:rsidP="00D9114F">
      <w:pPr>
        <w:rPr>
          <w:bCs/>
          <w:sz w:val="26"/>
        </w:rPr>
      </w:pPr>
      <w:r>
        <w:rPr>
          <w:rStyle w:val="Style13ptBold"/>
        </w:rPr>
        <w:t xml:space="preserve">Robinson 15 </w:t>
      </w:r>
      <w:r w:rsidRPr="008147AE">
        <w:t>[Kimberly J. Robinson (</w:t>
      </w:r>
      <w:r>
        <w:t>Professor of Law @ University of Richmond, J.D., Harvard Law School</w:t>
      </w:r>
      <w:r w:rsidRPr="008147AE">
        <w:t xml:space="preserve">), “Disrupting Education Federalism”, Washington University Law Review </w:t>
      </w:r>
      <w:r>
        <w:t>Volume</w:t>
      </w:r>
      <w:r w:rsidRPr="008147AE">
        <w:t xml:space="preserve"> 92 </w:t>
      </w:r>
      <w:r>
        <w:t>Number</w:t>
      </w:r>
      <w:r w:rsidRPr="008147AE">
        <w:t xml:space="preserve"> 4 2015]</w:t>
      </w:r>
    </w:p>
    <w:p w:rsidR="00D9114F" w:rsidRPr="00D9114F" w:rsidRDefault="00D9114F" w:rsidP="00D9114F">
      <w:pPr>
        <w:rPr>
          <w:sz w:val="16"/>
        </w:rPr>
      </w:pPr>
      <w:r w:rsidRPr="00D9114F">
        <w:rPr>
          <w:rStyle w:val="StyleUnderline"/>
        </w:rPr>
        <w:t>A federally-led effort to ensure equal access to an excellent education should include federal monitoring of state progress. Such monitoring would provide federal accountability for state progress, thus helping to foster improvement</w:t>
      </w:r>
      <w:r w:rsidRPr="00D9114F">
        <w:rPr>
          <w:sz w:val="16"/>
        </w:rPr>
        <w:t xml:space="preserve">.2 39 </w:t>
      </w:r>
      <w:r w:rsidRPr="00D9114F">
        <w:rPr>
          <w:rStyle w:val="StyleUnderline"/>
        </w:rPr>
        <w:t>Oversight also would enable the federal government to identify states' needs for research</w:t>
      </w:r>
      <w:r w:rsidRPr="00D9114F">
        <w:rPr>
          <w:sz w:val="16"/>
        </w:rPr>
        <w:t xml:space="preserve">, technical </w:t>
      </w:r>
      <w:r w:rsidRPr="00D9114F">
        <w:rPr>
          <w:rStyle w:val="StyleUnderline"/>
        </w:rPr>
        <w:t xml:space="preserve">and financial assistance </w:t>
      </w:r>
      <w:r w:rsidRPr="00D9114F">
        <w:rPr>
          <w:sz w:val="16"/>
        </w:rPr>
        <w:t xml:space="preserve">when the states fail to seek it. </w:t>
      </w:r>
      <w:r w:rsidRPr="00D9114F">
        <w:rPr>
          <w:rStyle w:val="StyleUnderline"/>
        </w:rPr>
        <w:t>Effective federal</w:t>
      </w:r>
      <w:r w:rsidRPr="00D9114F">
        <w:rPr>
          <w:sz w:val="16"/>
        </w:rPr>
        <w:t xml:space="preserve"> monitoring and </w:t>
      </w:r>
      <w:r w:rsidRPr="00D9114F">
        <w:rPr>
          <w:rStyle w:val="StyleUnderline"/>
        </w:rPr>
        <w:t>oversight</w:t>
      </w:r>
      <w:r w:rsidRPr="00D9114F">
        <w:rPr>
          <w:sz w:val="16"/>
        </w:rPr>
        <w:t xml:space="preserve"> of a national effort </w:t>
      </w:r>
      <w:r w:rsidRPr="00D9114F">
        <w:rPr>
          <w:rStyle w:val="StyleUnderline"/>
        </w:rPr>
        <w:t>to ensure equal access to an excellent education is</w:t>
      </w:r>
      <w:r w:rsidRPr="00D9114F">
        <w:rPr>
          <w:sz w:val="16"/>
        </w:rPr>
        <w:t xml:space="preserve"> also </w:t>
      </w:r>
      <w:r w:rsidRPr="00D9114F">
        <w:rPr>
          <w:rStyle w:val="StyleUnderline"/>
        </w:rPr>
        <w:t xml:space="preserve">one of the missing components of the current education reform agenda. </w:t>
      </w:r>
      <w:r w:rsidRPr="00D9114F">
        <w:rPr>
          <w:sz w:val="16"/>
        </w:rPr>
        <w:t xml:space="preserve">This federal monitoring should focus on a collaborative enforcement approach to resolve any disputes between the federal and state governments regarding how states achieve this goal. In a 2007 article, I proposed a collaborative enforcement model for a federal right to education and I envision this Article's theory adopting a similar model.24 0 Under this collaborative approach, </w:t>
      </w:r>
      <w:r w:rsidRPr="00D9114F">
        <w:rPr>
          <w:rStyle w:val="StyleUnderline"/>
        </w:rPr>
        <w:t>the federal government would establish a periodic, reporting obligation on state efforts to ensure equal access to an excellent education</w:t>
      </w:r>
      <w:r w:rsidRPr="00D9114F">
        <w:rPr>
          <w:sz w:val="16"/>
        </w:rPr>
        <w:t xml:space="preserve">. 24 1 State reporting would describe progress on achieving this goal, identify any impediments to progress, and offer potential plans for reform. Input also would be sought from education reform organizations, civil rights groups, and citizens so that the federal government would have a full picture of state efforts.242 A panel or commission of experts would review this information. </w:t>
      </w:r>
    </w:p>
    <w:p w:rsidR="00D9114F" w:rsidRPr="00D9114F" w:rsidRDefault="00D9114F" w:rsidP="00D9114F"/>
    <w:p w:rsidR="00646E8A" w:rsidRDefault="00646E8A" w:rsidP="00646E8A">
      <w:pPr>
        <w:pStyle w:val="Heading3"/>
      </w:pPr>
      <w:r>
        <w:t>Fed Key – Accountability</w:t>
      </w:r>
    </w:p>
    <w:p w:rsidR="00646E8A" w:rsidRPr="00646E8A" w:rsidRDefault="00646E8A" w:rsidP="00646E8A">
      <w:pPr>
        <w:pStyle w:val="Heading4"/>
      </w:pPr>
      <w:r>
        <w:t>States fail – lack of accountability – empirics disprove their experimentation arguments.</w:t>
      </w:r>
    </w:p>
    <w:p w:rsidR="00646E8A" w:rsidRPr="008147AE" w:rsidRDefault="00646E8A" w:rsidP="00646E8A">
      <w:pPr>
        <w:rPr>
          <w:rStyle w:val="Style13ptBold"/>
          <w:b w:val="0"/>
        </w:rPr>
      </w:pPr>
      <w:r>
        <w:rPr>
          <w:rStyle w:val="Style13ptBold"/>
        </w:rPr>
        <w:t xml:space="preserve">Robinson 15 </w:t>
      </w:r>
      <w:r w:rsidRPr="008147AE">
        <w:t>[Kimberly J. Robinson (</w:t>
      </w:r>
      <w:r>
        <w:t>Professor of Law @ University of Richmond, J.D., Harvard Law School</w:t>
      </w:r>
      <w:r w:rsidRPr="008147AE">
        <w:t xml:space="preserve">), “Disrupting Education Federalism”, Washington University Law Review </w:t>
      </w:r>
      <w:r>
        <w:t>Volume</w:t>
      </w:r>
      <w:r w:rsidRPr="008147AE">
        <w:t xml:space="preserve"> 92 </w:t>
      </w:r>
      <w:r>
        <w:t>Number</w:t>
      </w:r>
      <w:r w:rsidRPr="008147AE">
        <w:t xml:space="preserve"> 4 2015]</w:t>
      </w:r>
    </w:p>
    <w:p w:rsidR="00646E8A" w:rsidRPr="00646E8A" w:rsidRDefault="00646E8A" w:rsidP="00646E8A">
      <w:pPr>
        <w:rPr>
          <w:sz w:val="16"/>
        </w:rPr>
      </w:pPr>
      <w:r w:rsidRPr="008147AE">
        <w:rPr>
          <w:sz w:val="16"/>
        </w:rPr>
        <w:t xml:space="preserve">Although </w:t>
      </w:r>
      <w:r w:rsidRPr="000F5AEE">
        <w:rPr>
          <w:rStyle w:val="StyleUnderline"/>
        </w:rPr>
        <w:t>education federalism</w:t>
      </w:r>
      <w:r w:rsidRPr="008147AE">
        <w:rPr>
          <w:sz w:val="16"/>
        </w:rPr>
        <w:t xml:space="preserve"> undoubtedly reaps some of the benefits that it is designed to accomplish,72 the current approach </w:t>
      </w:r>
      <w:r w:rsidRPr="000F5AEE">
        <w:rPr>
          <w:rStyle w:val="StyleUnderline"/>
        </w:rPr>
        <w:t>does not</w:t>
      </w:r>
      <w:r>
        <w:rPr>
          <w:rStyle w:val="StyleUnderline"/>
        </w:rPr>
        <w:t xml:space="preserve"> </w:t>
      </w:r>
      <w:r w:rsidRPr="000F5AEE">
        <w:rPr>
          <w:rStyle w:val="StyleUnderline"/>
        </w:rPr>
        <w:t>consistently yield the benefits that it is supposed to secure.</w:t>
      </w:r>
      <w:r w:rsidRPr="008147AE">
        <w:rPr>
          <w:sz w:val="16"/>
        </w:rPr>
        <w:t xml:space="preserve"> For instance, </w:t>
      </w:r>
      <w:r w:rsidRPr="000F5AEE">
        <w:rPr>
          <w:rStyle w:val="StyleUnderline"/>
        </w:rPr>
        <w:t>education federalism has been praised for its ability to allow the state and</w:t>
      </w:r>
      <w:r>
        <w:rPr>
          <w:rStyle w:val="StyleUnderline"/>
        </w:rPr>
        <w:t xml:space="preserve"> </w:t>
      </w:r>
      <w:r w:rsidRPr="000F5AEE">
        <w:rPr>
          <w:rStyle w:val="StyleUnderline"/>
        </w:rPr>
        <w:t xml:space="preserve">local governments to serve as "laboratories" of reform. </w:t>
      </w:r>
      <w:r w:rsidRPr="008147AE">
        <w:rPr>
          <w:sz w:val="16"/>
        </w:rPr>
        <w:t xml:space="preserve">However, </w:t>
      </w:r>
      <w:r w:rsidRPr="000F5AEE">
        <w:rPr>
          <w:rStyle w:val="StyleUnderline"/>
        </w:rPr>
        <w:t>research</w:t>
      </w:r>
      <w:r>
        <w:rPr>
          <w:rStyle w:val="StyleUnderline"/>
        </w:rPr>
        <w:t xml:space="preserve"> </w:t>
      </w:r>
      <w:r w:rsidRPr="000F5AEE">
        <w:rPr>
          <w:rStyle w:val="StyleUnderline"/>
        </w:rPr>
        <w:t>reveals that</w:t>
      </w:r>
      <w:r w:rsidRPr="008147AE">
        <w:rPr>
          <w:sz w:val="16"/>
        </w:rPr>
        <w:t xml:space="preserve"> in the area of school finance reform, </w:t>
      </w:r>
      <w:r w:rsidRPr="000F5AEE">
        <w:rPr>
          <w:rStyle w:val="StyleUnderline"/>
        </w:rPr>
        <w:t>most of the changes have</w:t>
      </w:r>
      <w:r>
        <w:rPr>
          <w:rStyle w:val="StyleUnderline"/>
        </w:rPr>
        <w:t xml:space="preserve"> </w:t>
      </w:r>
      <w:r w:rsidRPr="000F5AEE">
        <w:rPr>
          <w:rStyle w:val="StyleUnderline"/>
        </w:rPr>
        <w:t>been fairly limited in scope</w:t>
      </w:r>
      <w:r w:rsidRPr="008147AE">
        <w:rPr>
          <w:sz w:val="16"/>
        </w:rPr>
        <w:t xml:space="preserve">, and that the reliance on property taxes to fund schools remains the prevailing method for local funding of schools. This method has continued despite the Supreme Court's 1973 call for school finance reform in San Antonio Independent School District v. Rodriguez: The need is apparent for reform in tax systems which may well have relied too long and too heavily on the local property tax. And certainly innovative thinking as to public education, its methods, and its funding is necessary to assure both a higher level of quality and greater uniformity of opportunity.74 Even when plaintiffs have prevailed in litigation that sought to reform school finance systems, </w:t>
      </w:r>
      <w:r w:rsidRPr="000F5AEE">
        <w:rPr>
          <w:rStyle w:val="StyleUnderline"/>
        </w:rPr>
        <w:t>most states typically have maintained the same</w:t>
      </w:r>
      <w:r>
        <w:rPr>
          <w:rStyle w:val="StyleUnderline"/>
        </w:rPr>
        <w:t xml:space="preserve"> </w:t>
      </w:r>
      <w:r w:rsidRPr="000F5AEE">
        <w:rPr>
          <w:rStyle w:val="StyleUnderline"/>
        </w:rPr>
        <w:t>fundamental and unequal structure for school finance</w:t>
      </w:r>
      <w:r w:rsidRPr="008147AE">
        <w:rPr>
          <w:sz w:val="16"/>
        </w:rPr>
        <w:t xml:space="preserve">.75 Additionally, </w:t>
      </w:r>
      <w:r w:rsidRPr="000F5AEE">
        <w:rPr>
          <w:rStyle w:val="StyleUnderline"/>
        </w:rPr>
        <w:t>in a</w:t>
      </w:r>
      <w:r>
        <w:rPr>
          <w:rStyle w:val="StyleUnderline"/>
        </w:rPr>
        <w:t xml:space="preserve"> </w:t>
      </w:r>
      <w:r w:rsidRPr="008147AE">
        <w:rPr>
          <w:sz w:val="16"/>
        </w:rPr>
        <w:t xml:space="preserve">substantial </w:t>
      </w:r>
      <w:r w:rsidRPr="000F5AEE">
        <w:rPr>
          <w:rStyle w:val="StyleUnderline"/>
        </w:rPr>
        <w:t>majority of the states, funding inequities between wealthy and</w:t>
      </w:r>
      <w:r>
        <w:rPr>
          <w:rStyle w:val="StyleUnderline"/>
        </w:rPr>
        <w:t xml:space="preserve"> </w:t>
      </w:r>
      <w:r w:rsidRPr="000F5AEE">
        <w:rPr>
          <w:rStyle w:val="StyleUnderline"/>
        </w:rPr>
        <w:t>poor districts and schools persist</w:t>
      </w:r>
      <w:r w:rsidRPr="008147AE">
        <w:rPr>
          <w:sz w:val="16"/>
        </w:rPr>
        <w:t xml:space="preserve">.76 </w:t>
      </w:r>
      <w:r w:rsidRPr="000F5AEE">
        <w:rPr>
          <w:rStyle w:val="StyleUnderline"/>
        </w:rPr>
        <w:t>Only fourteen states provide more</w:t>
      </w:r>
      <w:r>
        <w:rPr>
          <w:rStyle w:val="StyleUnderline"/>
        </w:rPr>
        <w:t xml:space="preserve"> </w:t>
      </w:r>
      <w:r w:rsidRPr="000F5AEE">
        <w:rPr>
          <w:rStyle w:val="StyleUnderline"/>
        </w:rPr>
        <w:t>funding to districts with high concentrations of poverty than those with</w:t>
      </w:r>
      <w:r>
        <w:rPr>
          <w:rStyle w:val="StyleUnderline"/>
        </w:rPr>
        <w:t xml:space="preserve"> </w:t>
      </w:r>
      <w:r w:rsidRPr="000F5AEE">
        <w:rPr>
          <w:rStyle w:val="StyleUnderline"/>
        </w:rPr>
        <w:t>low concentrations of poverty</w:t>
      </w:r>
      <w:r w:rsidRPr="008147AE">
        <w:rPr>
          <w:sz w:val="16"/>
        </w:rPr>
        <w:t xml:space="preserve">,77 </w:t>
      </w:r>
      <w:r w:rsidRPr="000F5AEE">
        <w:rPr>
          <w:rStyle w:val="StyleUnderline"/>
        </w:rPr>
        <w:t>despite consistent research that low-income</w:t>
      </w:r>
      <w:r>
        <w:rPr>
          <w:rStyle w:val="StyleUnderline"/>
        </w:rPr>
        <w:t xml:space="preserve"> </w:t>
      </w:r>
      <w:r w:rsidRPr="000F5AEE">
        <w:rPr>
          <w:rStyle w:val="StyleUnderline"/>
        </w:rPr>
        <w:t>students require more resources</w:t>
      </w:r>
      <w:r w:rsidRPr="008147AE">
        <w:rPr>
          <w:sz w:val="16"/>
        </w:rPr>
        <w:t xml:space="preserve"> for a successful education than their more affluent peers.78 The 2013 Equity and Excellence Commission report confirms </w:t>
      </w:r>
      <w:r w:rsidRPr="000F5AEE">
        <w:rPr>
          <w:rStyle w:val="StyleUnderline"/>
        </w:rPr>
        <w:t>this lack of additional funding to students who live in high</w:t>
      </w:r>
      <w:r>
        <w:rPr>
          <w:rStyle w:val="StyleUnderline"/>
        </w:rPr>
        <w:t xml:space="preserve"> </w:t>
      </w:r>
      <w:r w:rsidRPr="000F5AEE">
        <w:rPr>
          <w:rStyle w:val="StyleUnderline"/>
        </w:rPr>
        <w:t>poverty concentrations and notes that substantial reform is needed</w:t>
      </w:r>
      <w:r>
        <w:rPr>
          <w:rStyle w:val="StyleUnderline"/>
        </w:rPr>
        <w:t xml:space="preserve"> </w:t>
      </w:r>
      <w:r w:rsidRPr="000F5AEE">
        <w:rPr>
          <w:rStyle w:val="StyleUnderline"/>
        </w:rPr>
        <w:t>because</w:t>
      </w:r>
      <w:r w:rsidRPr="008147AE">
        <w:rPr>
          <w:sz w:val="16"/>
        </w:rPr>
        <w:t xml:space="preserve">, apart from a few exceptions, </w:t>
      </w:r>
      <w:r w:rsidRPr="000F5AEE">
        <w:rPr>
          <w:rStyle w:val="StyleUnderline"/>
        </w:rPr>
        <w:t>states fail to link their school</w:t>
      </w:r>
      <w:r>
        <w:rPr>
          <w:rStyle w:val="StyleUnderline"/>
        </w:rPr>
        <w:t xml:space="preserve"> </w:t>
      </w:r>
      <w:r w:rsidRPr="000F5AEE">
        <w:rPr>
          <w:rStyle w:val="StyleUnderline"/>
        </w:rPr>
        <w:t>finance systems to the costs that they would need to invest to educate all</w:t>
      </w:r>
      <w:r>
        <w:rPr>
          <w:rStyle w:val="StyleUnderline"/>
        </w:rPr>
        <w:t xml:space="preserve"> </w:t>
      </w:r>
      <w:r w:rsidRPr="000F5AEE">
        <w:rPr>
          <w:rStyle w:val="StyleUnderline"/>
        </w:rPr>
        <w:t>children in compliance with state standards</w:t>
      </w:r>
      <w:r w:rsidRPr="008147AE">
        <w:rPr>
          <w:sz w:val="16"/>
        </w:rPr>
        <w:t xml:space="preserve">.79 </w:t>
      </w:r>
      <w:r w:rsidRPr="000F5AEE">
        <w:rPr>
          <w:rStyle w:val="StyleUnderline"/>
        </w:rPr>
        <w:t>Given decades of reforms</w:t>
      </w:r>
      <w:r>
        <w:rPr>
          <w:rStyle w:val="StyleUnderline"/>
        </w:rPr>
        <w:t xml:space="preserve"> </w:t>
      </w:r>
      <w:r w:rsidRPr="000F5AEE">
        <w:rPr>
          <w:rStyle w:val="StyleUnderline"/>
        </w:rPr>
        <w:t>that have not made consistent and substantial inroads on these challenges,</w:t>
      </w:r>
      <w:r>
        <w:rPr>
          <w:rStyle w:val="StyleUnderline"/>
        </w:rPr>
        <w:t xml:space="preserve"> </w:t>
      </w:r>
      <w:r w:rsidRPr="000F5AEE">
        <w:rPr>
          <w:rStyle w:val="StyleUnderline"/>
        </w:rPr>
        <w:t>the states are not serving as effective "laboratories" for school finance</w:t>
      </w:r>
      <w:r>
        <w:rPr>
          <w:rStyle w:val="StyleUnderline"/>
        </w:rPr>
        <w:t xml:space="preserve"> </w:t>
      </w:r>
      <w:r w:rsidRPr="000F5AEE">
        <w:rPr>
          <w:rStyle w:val="StyleUnderline"/>
        </w:rPr>
        <w:t>reform.</w:t>
      </w:r>
      <w:r>
        <w:rPr>
          <w:rStyle w:val="StyleUnderline"/>
        </w:rPr>
        <w:t xml:space="preserve"> </w:t>
      </w:r>
      <w:r w:rsidRPr="00314AF8">
        <w:rPr>
          <w:rStyle w:val="StyleUnderline"/>
        </w:rPr>
        <w:t>Education federalism</w:t>
      </w:r>
      <w:r w:rsidRPr="008147AE">
        <w:rPr>
          <w:sz w:val="16"/>
        </w:rPr>
        <w:t xml:space="preserve"> also </w:t>
      </w:r>
      <w:r w:rsidRPr="00314AF8">
        <w:rPr>
          <w:rStyle w:val="StyleUnderline"/>
        </w:rPr>
        <w:t>is supposed to yield an efficient and</w:t>
      </w:r>
      <w:r>
        <w:rPr>
          <w:rStyle w:val="StyleUnderline"/>
        </w:rPr>
        <w:t xml:space="preserve"> </w:t>
      </w:r>
      <w:r w:rsidRPr="00314AF8">
        <w:rPr>
          <w:rStyle w:val="StyleUnderline"/>
        </w:rPr>
        <w:t>effective education system. However, the education system regularly falls</w:t>
      </w:r>
      <w:r>
        <w:rPr>
          <w:rStyle w:val="StyleUnderline"/>
        </w:rPr>
        <w:t xml:space="preserve"> </w:t>
      </w:r>
      <w:r w:rsidRPr="00314AF8">
        <w:rPr>
          <w:rStyle w:val="StyleUnderline"/>
        </w:rPr>
        <w:t>short of achieving these goals</w:t>
      </w:r>
      <w:r w:rsidRPr="008147AE">
        <w:rPr>
          <w:sz w:val="16"/>
        </w:rPr>
        <w:t xml:space="preserve">.so The substantial percentage of poorly educated students inflicts substantial costs upon the United States, resulting in numerous inefficiencies. 8 For example, as I have noted in 82 prior scholarship, increasing the high school graduation rate could save the nation between $7.9 and $10.8 billion annually in food stamps, housing assistance and welfare assistance. The nation forfeits $156 billion in income and tax revenues during the life span of each annual cohort of students who do not graduate from high school.84 This cohort also costs the public $23 billion in health care costs and $110 billion in diminished health quality and longevity.85 By increasing the high school graduation rate by one percent for men aged twenty to sixty, the nation could save $1.4 billion each year from reduced criminal behavior.8 6 Given this research, ineffective schools inflict high costs upon the nation-costs that it cannot afford as it wrestles with predicted long-term growth in the deficit and significant, yet declining, unemployment. 87 </w:t>
      </w:r>
      <w:r w:rsidRPr="008147AE">
        <w:rPr>
          <w:rStyle w:val="StyleUnderline"/>
        </w:rPr>
        <w:t>Local participation in the governance of school districts also is quite</w:t>
      </w:r>
      <w:r>
        <w:rPr>
          <w:rStyle w:val="StyleUnderline"/>
        </w:rPr>
        <w:t xml:space="preserve"> </w:t>
      </w:r>
      <w:r w:rsidRPr="008147AE">
        <w:rPr>
          <w:rStyle w:val="StyleUnderline"/>
        </w:rPr>
        <w:t>low</w:t>
      </w:r>
      <w:r w:rsidRPr="008147AE">
        <w:rPr>
          <w:sz w:val="16"/>
        </w:rPr>
        <w:t xml:space="preserve">. The growing federal and state influence over education has led some scholars to contend that </w:t>
      </w:r>
      <w:r w:rsidRPr="008147AE">
        <w:rPr>
          <w:rStyle w:val="StyleUnderline"/>
        </w:rPr>
        <w:t>"local control" no longer exists within American</w:t>
      </w:r>
      <w:r>
        <w:rPr>
          <w:rStyle w:val="StyleUnderline"/>
        </w:rPr>
        <w:t xml:space="preserve"> </w:t>
      </w:r>
      <w:r w:rsidRPr="008147AE">
        <w:rPr>
          <w:rStyle w:val="StyleUnderline"/>
        </w:rPr>
        <w:t>education and, in fact, it has not existed for quite some time</w:t>
      </w:r>
      <w:r w:rsidRPr="008147AE">
        <w:rPr>
          <w:sz w:val="16"/>
        </w:rPr>
        <w:t xml:space="preserve">. 88 </w:t>
      </w:r>
      <w:r w:rsidRPr="008147AE">
        <w:rPr>
          <w:rStyle w:val="StyleUnderline"/>
        </w:rPr>
        <w:t>Education</w:t>
      </w:r>
      <w:r>
        <w:rPr>
          <w:rStyle w:val="StyleUnderline"/>
        </w:rPr>
        <w:t xml:space="preserve"> </w:t>
      </w:r>
      <w:r w:rsidRPr="008147AE">
        <w:rPr>
          <w:rStyle w:val="StyleUnderline"/>
        </w:rPr>
        <w:t>federalism also has led to varying levels of local control for different</w:t>
      </w:r>
      <w:r>
        <w:rPr>
          <w:rStyle w:val="StyleUnderline"/>
        </w:rPr>
        <w:t xml:space="preserve"> </w:t>
      </w:r>
      <w:r w:rsidRPr="008147AE">
        <w:rPr>
          <w:rStyle w:val="StyleUnderline"/>
        </w:rPr>
        <w:t>communities, with low-income and minority communities oftentimes</w:t>
      </w:r>
      <w:r>
        <w:rPr>
          <w:rStyle w:val="StyleUnderline"/>
        </w:rPr>
        <w:t xml:space="preserve"> </w:t>
      </w:r>
      <w:r w:rsidRPr="008147AE">
        <w:rPr>
          <w:rStyle w:val="StyleUnderline"/>
        </w:rPr>
        <w:t>experiencing the least local control</w:t>
      </w:r>
      <w:r w:rsidRPr="008147AE">
        <w:rPr>
          <w:sz w:val="16"/>
        </w:rPr>
        <w:t xml:space="preserve">. In low-income communities, </w:t>
      </w:r>
      <w:r w:rsidRPr="008147AE">
        <w:rPr>
          <w:rStyle w:val="StyleUnderline"/>
        </w:rPr>
        <w:t>community participation regularly can yield little influence due to the lack</w:t>
      </w:r>
      <w:r>
        <w:rPr>
          <w:rStyle w:val="StyleUnderline"/>
        </w:rPr>
        <w:t xml:space="preserve"> </w:t>
      </w:r>
      <w:r w:rsidRPr="008147AE">
        <w:rPr>
          <w:rStyle w:val="StyleUnderline"/>
        </w:rPr>
        <w:t>of political power and financial means of residents</w:t>
      </w:r>
      <w:r w:rsidRPr="008147AE">
        <w:rPr>
          <w:sz w:val="16"/>
        </w:rPr>
        <w:t xml:space="preserve">.89 </w:t>
      </w:r>
      <w:r w:rsidRPr="008147AE">
        <w:rPr>
          <w:rStyle w:val="StyleUnderline"/>
        </w:rPr>
        <w:t>Low-income citizens</w:t>
      </w:r>
      <w:r>
        <w:rPr>
          <w:rStyle w:val="StyleUnderline"/>
        </w:rPr>
        <w:t xml:space="preserve"> </w:t>
      </w:r>
      <w:r w:rsidRPr="008147AE">
        <w:rPr>
          <w:rStyle w:val="StyleUnderline"/>
        </w:rPr>
        <w:t>also cannot influence local or state governments to enact favorable policies</w:t>
      </w:r>
      <w:r>
        <w:rPr>
          <w:rStyle w:val="StyleUnderline"/>
        </w:rPr>
        <w:t xml:space="preserve"> </w:t>
      </w:r>
      <w:r w:rsidRPr="008147AE">
        <w:rPr>
          <w:rStyle w:val="StyleUnderline"/>
        </w:rPr>
        <w:t>and reforms when these governments lack the funds for implementation</w:t>
      </w:r>
      <w:r w:rsidRPr="008147AE">
        <w:rPr>
          <w:sz w:val="16"/>
        </w:rPr>
        <w:t xml:space="preserve">.90 Parents also do not enjoy an unfettered ability to choose their child's school.91 Although the quality of schools certainly influences where many families purchase homes, low-income families typically lack the financial ability to choose the best schools because such schools are zoned for more *92 expensive housing options. </w:t>
      </w:r>
      <w:r w:rsidRPr="008147AE">
        <w:rPr>
          <w:rStyle w:val="StyleUnderline"/>
        </w:rPr>
        <w:t xml:space="preserve">Local participation </w:t>
      </w:r>
      <w:r w:rsidRPr="008147AE">
        <w:rPr>
          <w:sz w:val="16"/>
        </w:rPr>
        <w:t xml:space="preserve">in the governance of school districts also </w:t>
      </w:r>
      <w:r w:rsidRPr="008147AE">
        <w:rPr>
          <w:rStyle w:val="StyleUnderline"/>
        </w:rPr>
        <w:t>fails to</w:t>
      </w:r>
      <w:r>
        <w:rPr>
          <w:rStyle w:val="StyleUnderline"/>
        </w:rPr>
        <w:t xml:space="preserve"> </w:t>
      </w:r>
      <w:r w:rsidRPr="008147AE">
        <w:rPr>
          <w:rStyle w:val="StyleUnderline"/>
        </w:rPr>
        <w:t xml:space="preserve">yield the accountability that it is supposed to secure. </w:t>
      </w:r>
      <w:r w:rsidRPr="008147AE">
        <w:rPr>
          <w:sz w:val="16"/>
        </w:rPr>
        <w:t xml:space="preserve">Research reveals that </w:t>
      </w:r>
      <w:r w:rsidRPr="008147AE">
        <w:rPr>
          <w:rStyle w:val="StyleUnderline"/>
        </w:rPr>
        <w:t>local participation in school board elections and governance can be quite</w:t>
      </w:r>
      <w:r>
        <w:rPr>
          <w:rStyle w:val="StyleUnderline"/>
        </w:rPr>
        <w:t xml:space="preserve"> </w:t>
      </w:r>
      <w:r w:rsidRPr="008147AE">
        <w:rPr>
          <w:rStyle w:val="StyleUnderline"/>
        </w:rPr>
        <w:t>limited</w:t>
      </w:r>
      <w:r w:rsidRPr="008147AE">
        <w:rPr>
          <w:sz w:val="16"/>
        </w:rPr>
        <w:t>.93 Typically, no more than ten to fifteen percent of voters participate in school board elections.94 School board meetings also oftentimes experience low citizen attendance.95 Even the structure of many school board meetings limits public discussion and often public discussion does not influence board decisions.96 Research also has found that many who support the concept of locally controlled school boards do not understand the functions of school boards or support the school boards in their communities.9</w:t>
      </w:r>
    </w:p>
    <w:p w:rsidR="00646E8A" w:rsidRDefault="00646E8A" w:rsidP="00646E8A">
      <w:pPr>
        <w:pStyle w:val="Heading3"/>
      </w:pPr>
      <w:r>
        <w:t>Fed Key – Uniformity</w:t>
      </w:r>
    </w:p>
    <w:p w:rsidR="00646E8A" w:rsidRPr="00646E8A" w:rsidRDefault="00646E8A" w:rsidP="00646E8A">
      <w:pPr>
        <w:pStyle w:val="Heading4"/>
      </w:pPr>
      <w:r>
        <w:t>Federal action is key to uniformity.</w:t>
      </w:r>
    </w:p>
    <w:p w:rsidR="00646E8A" w:rsidRDefault="00646E8A" w:rsidP="00646E8A">
      <w:pPr>
        <w:rPr>
          <w:rStyle w:val="Style13ptBold"/>
        </w:rPr>
      </w:pPr>
      <w:r>
        <w:rPr>
          <w:rStyle w:val="Style13ptBold"/>
        </w:rPr>
        <w:t xml:space="preserve">Kahlenberg 11 </w:t>
      </w:r>
      <w:r>
        <w:t xml:space="preserve">(Richard D., senior fellow at the Century Foundation, “National Education standards are helpful”, The New York Times, 7 April 2011, </w:t>
      </w:r>
      <w:hyperlink r:id="rId43" w:history="1">
        <w:r>
          <w:rPr>
            <w:rStyle w:val="Hyperlink"/>
          </w:rPr>
          <w:t>https://www.nytimes.com/roomfordebate/2010/7/21/who-will-benefit-from-national-education-standards/national-education-standards-are-helpful</w:t>
        </w:r>
      </w:hyperlink>
      <w:r>
        <w:t>, Accessed 2 July 2017, JY)</w:t>
      </w:r>
    </w:p>
    <w:p w:rsidR="00646E8A" w:rsidRDefault="00646E8A" w:rsidP="00646E8A">
      <w:pPr>
        <w:pStyle w:val="NoSpacing"/>
        <w:rPr>
          <w:rStyle w:val="StyleUnderline"/>
        </w:rPr>
      </w:pPr>
      <w:r>
        <w:rPr>
          <w:rStyle w:val="StyleUnderline"/>
        </w:rPr>
        <w:t>The educational logic behind national standards has always been strong</w:t>
      </w:r>
      <w:r>
        <w:rPr>
          <w:sz w:val="16"/>
        </w:rPr>
        <w:t>, but the politics have been difficult, as some conservatives assert the importance of local control and some liberals oppose the testing that comes with strong standards. Now, thankfully</w:t>
      </w:r>
      <w:r>
        <w:rPr>
          <w:rStyle w:val="StyleUnderline"/>
        </w:rPr>
        <w:t>, the political momentum has shifted in favor of common standards as cash-starved states seek federal support</w:t>
      </w:r>
      <w:r>
        <w:rPr>
          <w:sz w:val="16"/>
        </w:rPr>
        <w:t xml:space="preserve"> from an administration enthusiastic about uniform standards. Years ago, the legendary teacher union leader and education reformer Albert Shanker backed national standards, noting that </w:t>
      </w:r>
      <w:r>
        <w:rPr>
          <w:rStyle w:val="StyleUnderline"/>
        </w:rPr>
        <w:t>virtually all the nations that beat us on international assessments had in place uniform standards</w:t>
      </w:r>
      <w:r>
        <w:rPr>
          <w:sz w:val="16"/>
        </w:rPr>
        <w:t xml:space="preserve"> of what students should know and be able to do. Particularly </w:t>
      </w:r>
      <w:r>
        <w:rPr>
          <w:rStyle w:val="StyleUnderline"/>
        </w:rPr>
        <w:t>in America</w:t>
      </w:r>
      <w:r>
        <w:rPr>
          <w:sz w:val="16"/>
        </w:rPr>
        <w:t xml:space="preserve">, he pointed out, given the mobility of the population, </w:t>
      </w:r>
      <w:r>
        <w:rPr>
          <w:rStyle w:val="StyleUnderline"/>
        </w:rPr>
        <w:t>students suffered when they moved between jurisdictions with different sets of standards</w:t>
      </w:r>
      <w:r>
        <w:rPr>
          <w:sz w:val="16"/>
        </w:rPr>
        <w:t>. Shanker asked, "</w:t>
      </w:r>
      <w:r>
        <w:rPr>
          <w:rStyle w:val="StyleUnderline"/>
        </w:rPr>
        <w:t>Is an understanding of the Constitution or the way to write a decent paragraph more important for students in some communities than in others?</w:t>
      </w:r>
      <w:r>
        <w:rPr>
          <w:sz w:val="16"/>
        </w:rPr>
        <w:t xml:space="preserve"> Should children in Alabama learn a different kind of math or science from children in New York?" Since Shanker's death in 1997, </w:t>
      </w:r>
      <w:r>
        <w:rPr>
          <w:rStyle w:val="StyleUnderline"/>
        </w:rPr>
        <w:t>the passage of the No Child Left Behind Act further underlined the incoherence of having a patchwork of 50 different state standards</w:t>
      </w:r>
      <w:r>
        <w:rPr>
          <w:sz w:val="16"/>
        </w:rPr>
        <w:t xml:space="preserve"> -- with differing content and different levels of performance expected. Interestingly, </w:t>
      </w:r>
      <w:r>
        <w:rPr>
          <w:rStyle w:val="StyleUnderline"/>
        </w:rPr>
        <w:t>uniform standards is one area where teachers' unions and the education reform community can come together</w:t>
      </w:r>
      <w:r>
        <w:rPr>
          <w:sz w:val="16"/>
        </w:rPr>
        <w:t xml:space="preserve">. While some wary that a strong system of uniform standards will rob educators of their creativity, leaders of the American Federation of Teachers have long backed a solid set of well-articulated standards because it makes a teacher's job more manageable. And </w:t>
      </w:r>
      <w:r>
        <w:rPr>
          <w:rStyle w:val="StyleUnderline"/>
        </w:rPr>
        <w:t>while state standards are often weak and incoherent, providing little guidance to teachers, a strong set of common standards would free teachers from both writing the script and performing it.</w:t>
      </w:r>
      <w:r>
        <w:rPr>
          <w:sz w:val="16"/>
        </w:rPr>
        <w:t xml:space="preserve"> They could, like actors, focus on interpretation and delivery. Of course, there will be disagreements over the content of common standards, but other societies -- those that continually outperform ours -- show </w:t>
      </w:r>
      <w:r>
        <w:rPr>
          <w:rStyle w:val="StyleUnderline"/>
        </w:rPr>
        <w:t>its possible</w:t>
      </w:r>
      <w:r>
        <w:rPr>
          <w:sz w:val="16"/>
        </w:rPr>
        <w:t xml:space="preserve">, through democratic debate, </w:t>
      </w:r>
      <w:r>
        <w:rPr>
          <w:rStyle w:val="StyleUnderline"/>
        </w:rPr>
        <w:t xml:space="preserve">to reach consensus about what children should learn in school. </w:t>
      </w:r>
    </w:p>
    <w:p w:rsidR="00835FAE" w:rsidRDefault="00835FAE" w:rsidP="00835FAE">
      <w:pPr>
        <w:pStyle w:val="Heading4"/>
      </w:pPr>
      <w:r>
        <w:t>State action results in a patchwork that creates more inequality.</w:t>
      </w:r>
    </w:p>
    <w:p w:rsidR="00835FAE" w:rsidRPr="00E02F32" w:rsidRDefault="00835FAE" w:rsidP="00835FAE">
      <w:r>
        <w:rPr>
          <w:rStyle w:val="Style13ptBold"/>
        </w:rPr>
        <w:t xml:space="preserve">Henderson 12 </w:t>
      </w:r>
      <w:r w:rsidRPr="00E02F32">
        <w:t xml:space="preserve">(Wade, president and CEO of The Leadership Conference on Civil and Human Rights, “Equal access to education: the federal government must step up”, The Washington Post, 25 March 2013, </w:t>
      </w:r>
      <w:hyperlink r:id="rId44" w:history="1">
        <w:r w:rsidRPr="00E02F32">
          <w:t>https://www.washingtonpost.com/blogs/therootdc/post/equal-access-to-education-the-federal-government-must-step-up/2013/03/25/ba8d0492-9557-11e2-ae32-9ef60436f5c1_blog.html</w:t>
        </w:r>
      </w:hyperlink>
      <w:r w:rsidRPr="00E02F32">
        <w:t>, Accessed 2 July 2017, JY)</w:t>
      </w:r>
    </w:p>
    <w:p w:rsidR="00835FAE" w:rsidRDefault="00835FAE" w:rsidP="00835FAE">
      <w:pPr>
        <w:rPr>
          <w:rStyle w:val="Emphasis"/>
        </w:rPr>
      </w:pPr>
      <w:r w:rsidRPr="00FB1BEE">
        <w:rPr>
          <w:sz w:val="14"/>
        </w:rPr>
        <w:t xml:space="preserve">Forty years ago, </w:t>
      </w:r>
      <w:r w:rsidRPr="00FB1BEE">
        <w:rPr>
          <w:rStyle w:val="StyleUnderline"/>
        </w:rPr>
        <w:t>the Supreme Court created an unmitigated disaster for our nation's school children when it ruled on the case of San Antonio Independent School District v. Rodriguez</w:t>
      </w:r>
      <w:r w:rsidRPr="00FB1BEE">
        <w:rPr>
          <w:sz w:val="14"/>
        </w:rPr>
        <w:t xml:space="preserve">. </w:t>
      </w:r>
      <w:r w:rsidRPr="00FB1BEE">
        <w:rPr>
          <w:rStyle w:val="StyleUnderline"/>
        </w:rPr>
        <w:t>The 5-4 decision allowed Texas to fund school districts on the basis of locally raised tax dollars, confining children in poor communities to underfunded schools.</w:t>
      </w:r>
      <w:r w:rsidRPr="00FB1BEE">
        <w:rPr>
          <w:sz w:val="14"/>
        </w:rPr>
        <w:t xml:space="preserve"> </w:t>
      </w:r>
      <w:r w:rsidRPr="00FB1BEE">
        <w:rPr>
          <w:rStyle w:val="Emphasis"/>
        </w:rPr>
        <w:t>It was a triumph of states' rights over human rights</w:t>
      </w:r>
      <w:r w:rsidRPr="00FB1BEE">
        <w:rPr>
          <w:sz w:val="14"/>
        </w:rPr>
        <w:t xml:space="preserve">, holding that education was not a fundamental right under our Constitution and that citizens could not sue in federal court to when states underfund their schools. </w:t>
      </w:r>
      <w:r w:rsidRPr="00FB1BEE">
        <w:rPr>
          <w:rStyle w:val="StyleUnderline"/>
        </w:rPr>
        <w:t>This has led to decades of expensive, drawn-out litigation in most states on behalf of students, parents, and poor communities thirsting for better schools.</w:t>
      </w:r>
      <w:r w:rsidRPr="00FB1BEE">
        <w:rPr>
          <w:sz w:val="14"/>
        </w:rPr>
        <w:t xml:space="preserve"> Rodriguez's legacy runs counter to the principles set forth in the Universal Declaration of Human Rights in 1948 and in Brown v. the Board of Education in 1954, guaranteeing high-quality public education to all children on equal terms. </w:t>
      </w:r>
      <w:r w:rsidRPr="00FB1BEE">
        <w:rPr>
          <w:rStyle w:val="StyleUnderline"/>
        </w:rPr>
        <w:t>The result is nothing short of a national crisis</w:t>
      </w:r>
      <w:r w:rsidRPr="00FB1BEE">
        <w:rPr>
          <w:sz w:val="14"/>
        </w:rPr>
        <w:t xml:space="preserve">. Since Rodriguez, </w:t>
      </w:r>
      <w:r w:rsidRPr="00FB1BEE">
        <w:rPr>
          <w:rStyle w:val="StyleUnderline"/>
        </w:rPr>
        <w:t>educational attainment in the United States has become even more inextricably tied to social outcomes like employment and earnings, incarceration, and civic engagement</w:t>
      </w:r>
      <w:r w:rsidRPr="00FB1BEE">
        <w:rPr>
          <w:sz w:val="14"/>
        </w:rPr>
        <w:t xml:space="preserve">. Yet as a result of inequities like persistent race- and class-based achievement gaps, unacceptably low graduation rates, and more than a million student drop outs each year, </w:t>
      </w:r>
      <w:r w:rsidRPr="00FB1BEE">
        <w:rPr>
          <w:rStyle w:val="StyleUnderline"/>
        </w:rPr>
        <w:t>millions of people have become trapped in perpetual unemployment and underemployment</w:t>
      </w:r>
      <w:r w:rsidRPr="00FB1BEE">
        <w:rPr>
          <w:sz w:val="14"/>
        </w:rPr>
        <w:t xml:space="preserve">. We know for a fact that educational outcomes are linked to resources, yet </w:t>
      </w:r>
      <w:r w:rsidRPr="00FB1BEE">
        <w:rPr>
          <w:rStyle w:val="StyleUnderline"/>
        </w:rPr>
        <w:t>Rodriguez continues to thwart the possibility of a national solution to a nationwide problem</w:t>
      </w:r>
      <w:r w:rsidRPr="00FB1BEE">
        <w:rPr>
          <w:sz w:val="14"/>
        </w:rPr>
        <w:t xml:space="preserve">. Even though the vast majority of courts have made it absolutely clear that state funding systems violate students' rights to public education, states have been unable or unwilling to remedy the violations. In fact, resistance to court orders on requiring greater equity in school funding is perhaps the one political position that has been uniquely bipartisan over the years. </w:t>
      </w:r>
      <w:r w:rsidRPr="00FB1BEE">
        <w:rPr>
          <w:rStyle w:val="StyleUnderline"/>
        </w:rPr>
        <w:t>In Colorado</w:t>
      </w:r>
      <w:r w:rsidRPr="00FB1BEE">
        <w:rPr>
          <w:sz w:val="14"/>
        </w:rPr>
        <w:t xml:space="preserve">, a trial court ruled in 2011 that </w:t>
      </w:r>
      <w:r w:rsidRPr="00FB1BEE">
        <w:rPr>
          <w:rStyle w:val="StyleUnderline"/>
        </w:rPr>
        <w:t>the state's public schools were both inadequately and inequitably funded. The judge ordered state officials to fix the problem. Despite this ruling, Governor Hickenlooper</w:t>
      </w:r>
      <w:r w:rsidRPr="00FB1BEE">
        <w:rPr>
          <w:sz w:val="14"/>
        </w:rPr>
        <w:t xml:space="preserve"> and a bipartisan group of public officials </w:t>
      </w:r>
      <w:r w:rsidRPr="00FB1BEE">
        <w:rPr>
          <w:rStyle w:val="StyleUnderline"/>
        </w:rPr>
        <w:t>rejected the court order, took no leadership to craft a solution</w:t>
      </w:r>
      <w:r w:rsidRPr="00FB1BEE">
        <w:rPr>
          <w:sz w:val="14"/>
        </w:rPr>
        <w:t xml:space="preserve">, and now litigation has resumed. A few weeks ago </w:t>
      </w:r>
      <w:r w:rsidRPr="00FB1BEE">
        <w:rPr>
          <w:rStyle w:val="StyleUnderline"/>
        </w:rPr>
        <w:t>in Texas</w:t>
      </w:r>
      <w:r w:rsidRPr="00FB1BEE">
        <w:rPr>
          <w:sz w:val="14"/>
        </w:rPr>
        <w:t xml:space="preserve">, a district court judge held that </w:t>
      </w:r>
      <w:r w:rsidRPr="00FB1BEE">
        <w:rPr>
          <w:rStyle w:val="StyleUnderline"/>
        </w:rPr>
        <w:t>the state's public school funding system is "arbitrary, inequitable and inadequate</w:t>
      </w:r>
      <w:r w:rsidRPr="00FB1BEE">
        <w:rPr>
          <w:sz w:val="14"/>
        </w:rPr>
        <w:t xml:space="preserve">" under the Texas constitution. This victory follows a series of similar court decisions in Texas since Rodriguez. But Governor Perry immediately appealed the decision, which will likely have little impact on the education students receive in Texas. In Kansas, the courts ordered the legislature to fully fund its inequitable public education system. Instead of complying with the order, the legislature proposed a constitutional amendment to block the courts from ruling in school finance cases. </w:t>
      </w:r>
      <w:r w:rsidRPr="00FB1BEE">
        <w:rPr>
          <w:rStyle w:val="Emphasis"/>
        </w:rPr>
        <w:t>This state-by-state, zip code-by-zip code approach fails to ensure that all children get the education they deserve. It jeopardizes the nation's ability to compete in the global economy and threatens its guiding principles of justice, fairness, and equality.</w:t>
      </w:r>
      <w:r w:rsidRPr="00FB1BEE">
        <w:rPr>
          <w:sz w:val="14"/>
        </w:rPr>
        <w:t xml:space="preserve"> History makes clear that simply following the practices of the past will not lead us to the outcomes we clearly need as a nation. </w:t>
      </w:r>
      <w:r w:rsidRPr="00FB1BEE">
        <w:rPr>
          <w:rStyle w:val="Emphasis"/>
        </w:rPr>
        <w:t xml:space="preserve">Despite </w:t>
      </w:r>
      <w:r w:rsidRPr="00FB1BEE">
        <w:rPr>
          <w:sz w:val="14"/>
        </w:rPr>
        <w:t>right wing</w:t>
      </w:r>
      <w:r w:rsidRPr="00FB1BEE">
        <w:rPr>
          <w:rStyle w:val="Emphasis"/>
        </w:rPr>
        <w:t xml:space="preserve"> calls for more local control and so-called "states' rights," the inconvenient truth is that the federal government must be able to step up and assume a greater role in providing equitable funding to schools. The legacy of Rodriguez is a messy patchwork of state policies that underfund schools in poor communities, </w:t>
      </w:r>
      <w:r w:rsidRPr="00FB1BEE">
        <w:rPr>
          <w:rStyle w:val="StyleUnderline"/>
        </w:rPr>
        <w:t>resulting in a child's zip code having primacy over a Constitutional guarantee of equality under the law</w:t>
      </w:r>
      <w:r w:rsidRPr="00FB1BEE">
        <w:rPr>
          <w:rStyle w:val="Emphasis"/>
        </w:rPr>
        <w:t xml:space="preserve">. </w:t>
      </w:r>
      <w:r w:rsidRPr="00FB1BEE">
        <w:rPr>
          <w:sz w:val="14"/>
        </w:rPr>
        <w:t>For the last forty years,</w:t>
      </w:r>
      <w:r w:rsidRPr="00FB1BEE">
        <w:rPr>
          <w:rStyle w:val="Emphasis"/>
        </w:rPr>
        <w:t xml:space="preserve"> state-based solutions have failed our kids. Without an established national right to education, we risk seeing more of the same over the next 40 years.</w:t>
      </w:r>
    </w:p>
    <w:p w:rsidR="00835FAE" w:rsidRDefault="00835FAE" w:rsidP="00646E8A">
      <w:pPr>
        <w:pStyle w:val="NoSpacing"/>
        <w:rPr>
          <w:rStyle w:val="StyleUnderline"/>
        </w:rPr>
      </w:pPr>
    </w:p>
    <w:p w:rsidR="00646E8A" w:rsidRDefault="00646E8A" w:rsidP="00646E8A">
      <w:pPr>
        <w:pStyle w:val="Heading3"/>
      </w:pPr>
      <w:r>
        <w:t>Fed Key – Political Will</w:t>
      </w:r>
    </w:p>
    <w:p w:rsidR="00646E8A" w:rsidRDefault="00646E8A" w:rsidP="00646E8A">
      <w:pPr>
        <w:pStyle w:val="Heading4"/>
      </w:pPr>
      <w:r>
        <w:t>States fail – lack of political will</w:t>
      </w:r>
    </w:p>
    <w:p w:rsidR="00646E8A" w:rsidRPr="008147AE" w:rsidRDefault="00646E8A" w:rsidP="00646E8A">
      <w:pPr>
        <w:rPr>
          <w:bCs/>
          <w:sz w:val="26"/>
        </w:rPr>
      </w:pPr>
      <w:r>
        <w:rPr>
          <w:rStyle w:val="Style13ptBold"/>
        </w:rPr>
        <w:t xml:space="preserve">Robinson 15 </w:t>
      </w:r>
      <w:r w:rsidRPr="008147AE">
        <w:t>[Kimberly J. Robinson (</w:t>
      </w:r>
      <w:r>
        <w:t>Professor of Law @ University of Richmond, J.D., Harvard Law School</w:t>
      </w:r>
      <w:r w:rsidRPr="008147AE">
        <w:t xml:space="preserve">), “Disrupting Education Federalism”, Washington University Law Review </w:t>
      </w:r>
      <w:r>
        <w:t>Volume</w:t>
      </w:r>
      <w:r w:rsidRPr="008147AE">
        <w:t xml:space="preserve"> 92 </w:t>
      </w:r>
      <w:r>
        <w:t>Number</w:t>
      </w:r>
      <w:r w:rsidRPr="008147AE">
        <w:t xml:space="preserve"> 4 2015]</w:t>
      </w:r>
    </w:p>
    <w:p w:rsidR="00646E8A" w:rsidRPr="00646E8A" w:rsidRDefault="00646E8A" w:rsidP="00646E8A">
      <w:pPr>
        <w:rPr>
          <w:rStyle w:val="StyleUnderline"/>
        </w:rPr>
      </w:pPr>
      <w:r w:rsidRPr="00646E8A">
        <w:rPr>
          <w:sz w:val="16"/>
        </w:rPr>
        <w:t>Throughout this nation's history-even acknowledging state reforms of education and school finance-</w:t>
      </w:r>
      <w:r w:rsidRPr="00646E8A">
        <w:rPr>
          <w:rStyle w:val="StyleUnderline"/>
        </w:rPr>
        <w:t>the states have not taken sustained and comprehensive action to ensure that all students receive equal access to an excellent education</w:t>
      </w:r>
      <w:r w:rsidRPr="00646E8A">
        <w:rPr>
          <w:sz w:val="16"/>
        </w:rPr>
        <w:t xml:space="preserve">."'5 </w:t>
      </w:r>
      <w:r w:rsidRPr="00646E8A">
        <w:rPr>
          <w:rStyle w:val="StyleUnderline"/>
        </w:rPr>
        <w:t>Redistributive goals and equity concerns are simply not consistent state priorities for education</w:t>
      </w:r>
      <w:r w:rsidRPr="00646E8A">
        <w:rPr>
          <w:sz w:val="16"/>
        </w:rPr>
        <w:t xml:space="preserve">.1 6 Indeed, the 2013 report from the Equity and Excellence Commission found that: [A]ny honest assessment must acknowledge that our efforts to date to confront the vast gaps in educational outcomes separating different groups of young Americans have yet to include a serious and sustained commitment to ending the appalling inequities-in school funding, in early education, in teacher quality, in resources for teachers and students and in governance-that contribute so mightily to these gaps.l1 Furthermore, </w:t>
      </w:r>
      <w:r w:rsidRPr="00646E8A">
        <w:rPr>
          <w:rStyle w:val="StyleUnderline"/>
        </w:rPr>
        <w:t>intrastate reforms cannot address significant and harmful interstate disparities in funding</w:t>
      </w:r>
      <w:r w:rsidRPr="00646E8A">
        <w:rPr>
          <w:sz w:val="16"/>
        </w:rPr>
        <w:t xml:space="preserve">." 8 </w:t>
      </w:r>
      <w:r w:rsidRPr="00646E8A">
        <w:rPr>
          <w:rStyle w:val="StyleUnderline"/>
        </w:rPr>
        <w:t>The limited scope of many reforms also reveals that the United States has lacked the political will and investments in enforcement to adopt and implement the type of reforms that would make equal access to an excellent education a reality.</w:t>
      </w:r>
      <w:r w:rsidRPr="00646E8A">
        <w:rPr>
          <w:sz w:val="16"/>
        </w:rPr>
        <w:t xml:space="preserve">'" 9 Given this generally consistent failure to undertake comprehensive and sustained reform, </w:t>
      </w:r>
      <w:r w:rsidRPr="00646E8A">
        <w:rPr>
          <w:rStyle w:val="StyleUnderline"/>
        </w:rPr>
        <w:t>the United States should not expect different results from a system that has failed to ensure equal educational opportunity</w:t>
      </w:r>
      <w:r w:rsidRPr="00646E8A">
        <w:rPr>
          <w:sz w:val="16"/>
        </w:rPr>
        <w:t xml:space="preserve"> for many generations of schoolchildren.120 Instead, an assessment of how </w:t>
      </w:r>
      <w:r w:rsidRPr="00646E8A">
        <w:rPr>
          <w:rStyle w:val="StyleUnderline"/>
        </w:rPr>
        <w:t>education federalism could be restructured to support a comprehensive national effort to achieve this g</w:t>
      </w:r>
      <w:r w:rsidRPr="00646E8A">
        <w:rPr>
          <w:sz w:val="16"/>
        </w:rPr>
        <w:t xml:space="preserve">oal is long overdue.Part II.F will explain why further expansion of </w:t>
      </w:r>
      <w:r w:rsidRPr="00646E8A">
        <w:rPr>
          <w:rStyle w:val="StyleUnderline"/>
        </w:rPr>
        <w:t>the role of the federal government as the guarantor of equal opportunity represents a more fruitful avenue for reform than state level reform.</w:t>
      </w:r>
    </w:p>
    <w:p w:rsidR="00835FAE" w:rsidRDefault="00835FAE" w:rsidP="00104360">
      <w:pPr>
        <w:pStyle w:val="Heading3"/>
      </w:pPr>
      <w:r>
        <w:t>Fed Key – Budget Cuts</w:t>
      </w:r>
    </w:p>
    <w:p w:rsidR="00835FAE" w:rsidRDefault="00835FAE" w:rsidP="00835FAE">
      <w:pPr>
        <w:pStyle w:val="Heading4"/>
      </w:pPr>
      <w:r>
        <w:t>States fail – too many cuts.</w:t>
      </w:r>
    </w:p>
    <w:p w:rsidR="00835FAE" w:rsidRPr="00851ACE" w:rsidRDefault="00835FAE" w:rsidP="00835FAE">
      <w:r w:rsidRPr="00851ACE">
        <w:rPr>
          <w:rStyle w:val="Style13ptBold"/>
        </w:rPr>
        <w:t>Leachman 16</w:t>
      </w:r>
      <w:r w:rsidRPr="00851ACE">
        <w:t>, Michael Leachman is Director of State Fiscal Research with the State Fiscal Policy division of the Center, which analyzes state tax and budget policy decisions and promotes sustainable policies that take into account the needs of families of all income levels.Most States Have Cut School Funding, and Some Continue Cutting, Center on Budget and Policy Priorities, http://www.cbpp.org/research/state-budget-and-tax/most-states-have-cut-school-funding-and-some-continue-cutting</w:t>
      </w:r>
    </w:p>
    <w:p w:rsidR="00835FAE" w:rsidRDefault="00835FAE" w:rsidP="00835FAE">
      <w:pPr>
        <w:rPr>
          <w:sz w:val="14"/>
        </w:rPr>
      </w:pPr>
      <w:r w:rsidRPr="00851ACE">
        <w:rPr>
          <w:rStyle w:val="StyleUnderline"/>
        </w:rPr>
        <w:t xml:space="preserve">Most states provide less support per student for elementary and secondary schools </w:t>
      </w:r>
      <w:r w:rsidRPr="008E4D05">
        <w:rPr>
          <w:sz w:val="14"/>
        </w:rPr>
        <w:t xml:space="preserve">— in some cases, much less — </w:t>
      </w:r>
      <w:r w:rsidRPr="00851ACE">
        <w:rPr>
          <w:rStyle w:val="StyleUnderline"/>
        </w:rPr>
        <w:t>than before the Great Recession</w:t>
      </w:r>
      <w:r w:rsidRPr="008E4D05">
        <w:rPr>
          <w:sz w:val="14"/>
        </w:rPr>
        <w:t xml:space="preserve">, </w:t>
      </w:r>
      <w:r w:rsidRPr="00851ACE">
        <w:rPr>
          <w:rStyle w:val="StyleUnderline"/>
        </w:rPr>
        <w:t>our survey of state budget documents over the last three months finds</w:t>
      </w:r>
      <w:r w:rsidRPr="008E4D05">
        <w:rPr>
          <w:sz w:val="14"/>
        </w:rPr>
        <w:t xml:space="preserve">. Worse, </w:t>
      </w:r>
      <w:r w:rsidRPr="00851ACE">
        <w:rPr>
          <w:rStyle w:val="StyleUnderline"/>
        </w:rPr>
        <w:t>some states are still cutting eight years after the recession took hold</w:t>
      </w:r>
      <w:r w:rsidRPr="008E4D05">
        <w:rPr>
          <w:sz w:val="14"/>
        </w:rPr>
        <w:t xml:space="preserve">. Our country’s future depends crucially on the quality of its schools, yet rather than raising K-12 funding to support proven reforms such as hiring and retaining excellent teachers, </w:t>
      </w:r>
      <w:r w:rsidRPr="00851ACE">
        <w:rPr>
          <w:rStyle w:val="StyleUnderline"/>
        </w:rPr>
        <w:t>reducing class sizes</w:t>
      </w:r>
      <w:r w:rsidRPr="008E4D05">
        <w:rPr>
          <w:sz w:val="14"/>
        </w:rPr>
        <w:t xml:space="preserve">, </w:t>
      </w:r>
      <w:r w:rsidRPr="00851ACE">
        <w:rPr>
          <w:rStyle w:val="StyleUnderline"/>
        </w:rPr>
        <w:t>and expanding access to high-quality early education</w:t>
      </w:r>
      <w:r w:rsidRPr="008E4D05">
        <w:rPr>
          <w:sz w:val="14"/>
        </w:rPr>
        <w:t xml:space="preserve">, </w:t>
      </w:r>
      <w:r w:rsidRPr="00851ACE">
        <w:rPr>
          <w:rStyle w:val="StyleUnderline"/>
        </w:rPr>
        <w:t>many states have headed in the opposite direction</w:t>
      </w:r>
      <w:r w:rsidRPr="008E4D05">
        <w:rPr>
          <w:sz w:val="14"/>
        </w:rPr>
        <w:t xml:space="preserve">. </w:t>
      </w:r>
      <w:r w:rsidRPr="00851ACE">
        <w:rPr>
          <w:rStyle w:val="StyleUnderline"/>
        </w:rPr>
        <w:t>These cuts weaken schools’ capacity to develop the intelligence and creativity of the next generation of workers and entrepreneurs</w:t>
      </w:r>
      <w:r w:rsidRPr="008E4D05">
        <w:rPr>
          <w:sz w:val="14"/>
        </w:rPr>
        <w:t xml:space="preserve">. Our survey, the most up-to-date data available on state and local funding for schools, indicates that, after adjusting for inflation: </w:t>
      </w:r>
      <w:r w:rsidRPr="008E4D05">
        <w:rPr>
          <w:sz w:val="14"/>
        </w:rPr>
        <w:sym w:font="Symbol" w:char="F0B7"/>
      </w:r>
      <w:r w:rsidRPr="008E4D05">
        <w:rPr>
          <w:sz w:val="14"/>
        </w:rPr>
        <w:t xml:space="preserve"> </w:t>
      </w:r>
      <w:r w:rsidRPr="00851ACE">
        <w:rPr>
          <w:rStyle w:val="StyleUnderline"/>
        </w:rPr>
        <w:t xml:space="preserve">At least 31 states provided less state funding per student in the 2014 school year </w:t>
      </w:r>
      <w:r w:rsidRPr="008E4D05">
        <w:rPr>
          <w:sz w:val="14"/>
        </w:rPr>
        <w:t xml:space="preserve">(that is, </w:t>
      </w:r>
      <w:r w:rsidRPr="00851ACE">
        <w:rPr>
          <w:rStyle w:val="StyleUnderline"/>
        </w:rPr>
        <w:t>the school year ending in 2014</w:t>
      </w:r>
      <w:r w:rsidRPr="008E4D05">
        <w:rPr>
          <w:sz w:val="14"/>
        </w:rPr>
        <w:t xml:space="preserve">) </w:t>
      </w:r>
      <w:r w:rsidRPr="00851ACE">
        <w:rPr>
          <w:rStyle w:val="StyleUnderline"/>
        </w:rPr>
        <w:t>than in the 2008 school year</w:t>
      </w:r>
      <w:r w:rsidRPr="008E4D05">
        <w:rPr>
          <w:sz w:val="14"/>
        </w:rPr>
        <w:t xml:space="preserve">, </w:t>
      </w:r>
      <w:r w:rsidRPr="00851ACE">
        <w:rPr>
          <w:rStyle w:val="StyleUnderline"/>
        </w:rPr>
        <w:t>before the recession took hold</w:t>
      </w:r>
      <w:r w:rsidRPr="008E4D05">
        <w:rPr>
          <w:sz w:val="14"/>
        </w:rPr>
        <w:t xml:space="preserve">. </w:t>
      </w:r>
      <w:r w:rsidRPr="00851ACE">
        <w:rPr>
          <w:rStyle w:val="StyleUnderline"/>
        </w:rPr>
        <w:t>In at least 15 states</w:t>
      </w:r>
      <w:r w:rsidRPr="008E4D05">
        <w:rPr>
          <w:sz w:val="14"/>
        </w:rPr>
        <w:t xml:space="preserve">, </w:t>
      </w:r>
      <w:r w:rsidRPr="00851ACE">
        <w:rPr>
          <w:rStyle w:val="StyleUnderline"/>
        </w:rPr>
        <w:t>the cuts exceeded 10 percent</w:t>
      </w:r>
      <w:r w:rsidRPr="008E4D05">
        <w:rPr>
          <w:sz w:val="14"/>
        </w:rPr>
        <w:t xml:space="preserve">. </w:t>
      </w:r>
      <w:r w:rsidRPr="008E4D05">
        <w:rPr>
          <w:sz w:val="14"/>
        </w:rPr>
        <w:sym w:font="Symbol" w:char="F0B7"/>
      </w:r>
      <w:r w:rsidRPr="008E4D05">
        <w:rPr>
          <w:sz w:val="14"/>
        </w:rPr>
        <w:t xml:space="preserve"> </w:t>
      </w:r>
      <w:r w:rsidRPr="00851ACE">
        <w:rPr>
          <w:rStyle w:val="StyleUnderline"/>
        </w:rPr>
        <w:t>In at least 18 states</w:t>
      </w:r>
      <w:r w:rsidRPr="008E4D05">
        <w:rPr>
          <w:sz w:val="14"/>
        </w:rPr>
        <w:t xml:space="preserve">, </w:t>
      </w:r>
      <w:r w:rsidRPr="00851ACE">
        <w:rPr>
          <w:rStyle w:val="StyleUnderline"/>
        </w:rPr>
        <w:t>local government funding per student fell over the same period</w:t>
      </w:r>
      <w:r w:rsidRPr="008E4D05">
        <w:rPr>
          <w:sz w:val="14"/>
        </w:rPr>
        <w:t xml:space="preserve">. </w:t>
      </w:r>
      <w:r w:rsidRPr="00851ACE">
        <w:rPr>
          <w:rStyle w:val="StyleUnderline"/>
        </w:rPr>
        <w:t>In at least 27 states</w:t>
      </w:r>
      <w:r w:rsidRPr="008E4D05">
        <w:rPr>
          <w:sz w:val="14"/>
        </w:rPr>
        <w:t xml:space="preserve">, local funding rose, </w:t>
      </w:r>
      <w:r w:rsidRPr="00851ACE">
        <w:rPr>
          <w:rStyle w:val="StyleUnderline"/>
        </w:rPr>
        <w:t>but those increases rarely made up for cuts in state support</w:t>
      </w:r>
      <w:r w:rsidRPr="008E4D05">
        <w:rPr>
          <w:sz w:val="14"/>
        </w:rPr>
        <w:t xml:space="preserve">. </w:t>
      </w:r>
      <w:r w:rsidRPr="00851ACE">
        <w:rPr>
          <w:rStyle w:val="StyleUnderline"/>
        </w:rPr>
        <w:t>Total local funding nationally ― for the states where comparable data exist ― declined between 2008 and 2014</w:t>
      </w:r>
      <w:r w:rsidRPr="008E4D05">
        <w:rPr>
          <w:sz w:val="14"/>
        </w:rPr>
        <w:t xml:space="preserve">, </w:t>
      </w:r>
      <w:r w:rsidRPr="00851ACE">
        <w:rPr>
          <w:rStyle w:val="StyleUnderline"/>
        </w:rPr>
        <w:t>adding to the damage from state funding cuts</w:t>
      </w:r>
      <w:r w:rsidRPr="008E4D05">
        <w:rPr>
          <w:sz w:val="14"/>
        </w:rPr>
        <w:t xml:space="preserve">. </w:t>
      </w:r>
      <w:r w:rsidRPr="008E4D05">
        <w:rPr>
          <w:sz w:val="14"/>
        </w:rPr>
        <w:sym w:font="Symbol" w:char="F0B7"/>
      </w:r>
      <w:r w:rsidRPr="008E4D05">
        <w:rPr>
          <w:sz w:val="14"/>
        </w:rPr>
        <w:t xml:space="preserve"> While data on total school funding in the current school year (2016) </w:t>
      </w:r>
      <w:r w:rsidRPr="00851ACE">
        <w:rPr>
          <w:rStyle w:val="StyleUnderline"/>
        </w:rPr>
        <w:t>is not yet available</w:t>
      </w:r>
      <w:r w:rsidRPr="008E4D05">
        <w:rPr>
          <w:sz w:val="14"/>
        </w:rPr>
        <w:t xml:space="preserve">, </w:t>
      </w:r>
      <w:r w:rsidRPr="00851ACE">
        <w:rPr>
          <w:rStyle w:val="StyleUnderline"/>
        </w:rPr>
        <w:t>at least 25 states are still providing less “general” or “formula” funding ― the primary form of state funding for schools ― per student than in 2008</w:t>
      </w:r>
      <w:r w:rsidRPr="008E4D05">
        <w:rPr>
          <w:sz w:val="14"/>
        </w:rPr>
        <w:t xml:space="preserve">. </w:t>
      </w:r>
      <w:r w:rsidRPr="00851ACE">
        <w:rPr>
          <w:rStyle w:val="StyleUnderline"/>
        </w:rPr>
        <w:t>In seven states</w:t>
      </w:r>
      <w:r w:rsidRPr="008E4D05">
        <w:rPr>
          <w:sz w:val="14"/>
        </w:rPr>
        <w:t xml:space="preserve">, </w:t>
      </w:r>
      <w:r w:rsidRPr="00851ACE">
        <w:rPr>
          <w:rStyle w:val="StyleUnderline"/>
        </w:rPr>
        <w:t>the cuts exceed 10 percent</w:t>
      </w:r>
      <w:r w:rsidRPr="008E4D05">
        <w:rPr>
          <w:sz w:val="14"/>
        </w:rPr>
        <w:t xml:space="preserve">. </w:t>
      </w:r>
      <w:r w:rsidRPr="008E4D05">
        <w:rPr>
          <w:sz w:val="14"/>
        </w:rPr>
        <w:sym w:font="Symbol" w:char="F0B7"/>
      </w:r>
      <w:r w:rsidRPr="008E4D05">
        <w:rPr>
          <w:sz w:val="14"/>
        </w:rPr>
        <w:t xml:space="preserve"> </w:t>
      </w:r>
      <w:r w:rsidRPr="00851ACE">
        <w:rPr>
          <w:rStyle w:val="StyleUnderline"/>
        </w:rPr>
        <w:t>Most states raised “general” funding per student slightly this year</w:t>
      </w:r>
      <w:r w:rsidRPr="008E4D05">
        <w:rPr>
          <w:sz w:val="14"/>
        </w:rPr>
        <w:t xml:space="preserve">, </w:t>
      </w:r>
      <w:r w:rsidRPr="00851ACE">
        <w:rPr>
          <w:rStyle w:val="StyleUnderline"/>
        </w:rPr>
        <w:t>but 12 states imposed new cuts</w:t>
      </w:r>
      <w:r w:rsidRPr="008E4D05">
        <w:rPr>
          <w:sz w:val="14"/>
        </w:rPr>
        <w:t xml:space="preserve">, </w:t>
      </w:r>
      <w:r w:rsidRPr="00851ACE">
        <w:rPr>
          <w:rStyle w:val="StyleUnderline"/>
        </w:rPr>
        <w:t>even as the national economy continues to improve</w:t>
      </w:r>
      <w:r w:rsidRPr="008E4D05">
        <w:rPr>
          <w:sz w:val="14"/>
        </w:rPr>
        <w:t xml:space="preserve">. </w:t>
      </w:r>
      <w:r w:rsidRPr="00851ACE">
        <w:rPr>
          <w:rStyle w:val="StyleUnderline"/>
        </w:rPr>
        <w:t>Some of these states</w:t>
      </w:r>
      <w:r w:rsidRPr="008E4D05">
        <w:rPr>
          <w:sz w:val="14"/>
        </w:rPr>
        <w:t xml:space="preserve">, including Oklahoma, Arizona, and Wisconsin, </w:t>
      </w:r>
      <w:r w:rsidRPr="00851ACE">
        <w:rPr>
          <w:rStyle w:val="StyleUnderline"/>
        </w:rPr>
        <w:t>already were among the deepest-cutting states since the recession hit</w:t>
      </w:r>
      <w:r w:rsidRPr="008E4D05">
        <w:rPr>
          <w:sz w:val="14"/>
        </w:rPr>
        <w:t xml:space="preserve">. 820 First Street NE, Suite 510 Washington, DC 20002 Tel: 202-408-1080 Fax: 202-408-1056 center@cbpp.org www.cbpp.org 2 As common sense suggests, </w:t>
      </w:r>
      <w:r w:rsidRPr="00851ACE">
        <w:rPr>
          <w:rStyle w:val="StyleUnderline"/>
        </w:rPr>
        <w:t>money matters for educational outcomes</w:t>
      </w:r>
      <w:r w:rsidRPr="008E4D05">
        <w:rPr>
          <w:sz w:val="14"/>
        </w:rPr>
        <w:t xml:space="preserve">. For instance, poor children who attend better-funded schools are more likely to complete high school and have higher earnings and lower poverty rates in adulthood. </w:t>
      </w:r>
      <w:r w:rsidRPr="00851ACE">
        <w:rPr>
          <w:rStyle w:val="StyleUnderline"/>
        </w:rPr>
        <w:t xml:space="preserve">1 States cut funding for K-12 education </w:t>
      </w:r>
      <w:r w:rsidRPr="008E4D05">
        <w:rPr>
          <w:sz w:val="14"/>
        </w:rPr>
        <w:t xml:space="preserve">— and a range of other areas, </w:t>
      </w:r>
      <w:r w:rsidRPr="00851ACE">
        <w:rPr>
          <w:rStyle w:val="StyleUnderline"/>
        </w:rPr>
        <w:t>including higher education</w:t>
      </w:r>
      <w:r w:rsidRPr="008E4D05">
        <w:rPr>
          <w:sz w:val="14"/>
        </w:rPr>
        <w:t xml:space="preserve">, health care, and human services — as a result of the 2007-09 recession, which sharply reduced state revenue. </w:t>
      </w:r>
      <w:r w:rsidRPr="00851ACE">
        <w:rPr>
          <w:rStyle w:val="StyleUnderline"/>
        </w:rPr>
        <w:t>Emergency fiscal aid from the federal government helped prevent even deeper cuts but ran out before the economy recovered</w:t>
      </w:r>
      <w:r w:rsidRPr="008E4D05">
        <w:rPr>
          <w:sz w:val="14"/>
        </w:rPr>
        <w:t xml:space="preserve">, and states chose to address their budget shortfalls disproportionately through spending cuts rather than a more balanced mix of service cuts and revenue increases. </w:t>
      </w:r>
      <w:r w:rsidRPr="00851ACE">
        <w:rPr>
          <w:rStyle w:val="StyleUnderline"/>
        </w:rPr>
        <w:t>Some states have worsened their revenue shortfalls by cutting taxes</w:t>
      </w:r>
      <w:r w:rsidRPr="008E4D05">
        <w:rPr>
          <w:sz w:val="14"/>
        </w:rPr>
        <w:t>.</w:t>
      </w:r>
    </w:p>
    <w:p w:rsidR="00F06062" w:rsidRDefault="00F06062" w:rsidP="00F06062">
      <w:pPr>
        <w:pStyle w:val="Heading4"/>
      </w:pPr>
      <w:r>
        <w:t>Shifting of federal funding responsibility to the state level burdens low income residents.</w:t>
      </w:r>
    </w:p>
    <w:p w:rsidR="00F06062" w:rsidRDefault="00F06062" w:rsidP="00F06062">
      <w:r w:rsidRPr="00F34C76">
        <w:rPr>
          <w:rStyle w:val="Style13ptBold"/>
        </w:rPr>
        <w:t>Lav and Leachmen 17</w:t>
      </w:r>
      <w:r>
        <w:t xml:space="preserve"> (</w:t>
      </w:r>
      <w:r w:rsidRPr="00F34C76">
        <w:t>Iris J</w:t>
      </w:r>
      <w:r>
        <w:t xml:space="preserve"> Lav and Michael Leachmen</w:t>
      </w:r>
      <w:r w:rsidRPr="00F34C76">
        <w:t>.,</w:t>
      </w:r>
      <w:r>
        <w:t xml:space="preserve"> </w:t>
      </w:r>
      <w:r w:rsidRPr="00F34C76">
        <w:t>Lav has taught public finance at Johns Hopkins University and George Mason University, and has served as a commissioner on the District of Columbia Tax Revision Commission. In 1999, she received the Steven D. Gold award for contributions to state and local fiscal policy. The award is jointly given by the Association for Public Policy Analysis and Management, the National Conference of State Legislatures, and the National Tax Association.</w:t>
      </w:r>
      <w:r>
        <w:t xml:space="preserve">, </w:t>
      </w:r>
      <w:r w:rsidRPr="00F34C76">
        <w:t>Michael Leachman is Director of State Fiscal Research with the State Fiscal Policy division of the Center, which analyzes state tax and budget policy decisions and promotes sustainable policies that take into account the needs of families of all income levels.</w:t>
      </w:r>
      <w:r>
        <w:t>,</w:t>
      </w:r>
      <w:r w:rsidRPr="00F34C76">
        <w:t xml:space="preserve"> 3-13-2017, "At Risk: Federal Grants to State and Local Governments," Center on Budget and Policy Priorities, </w:t>
      </w:r>
      <w:hyperlink r:id="rId45" w:history="1">
        <w:r w:rsidRPr="00836117">
          <w:rPr>
            <w:rStyle w:val="Hyperlink"/>
          </w:rPr>
          <w:t>http://www.cbpp.org/research/state-budget-and-tax/at-risk-federal-grants-to-state-and-local-governments)mo</w:t>
        </w:r>
      </w:hyperlink>
      <w:r>
        <w:t xml:space="preserve"> </w:t>
      </w:r>
    </w:p>
    <w:p w:rsidR="00835FAE" w:rsidRPr="00835FAE" w:rsidRDefault="00F06062" w:rsidP="00835FAE">
      <w:r w:rsidRPr="00F06062">
        <w:rPr>
          <w:rStyle w:val="Emphasis"/>
        </w:rPr>
        <w:t>State and local governments do not have the funds to replace the magnitude of funds that could be lost through cuts to mandatory and discretionary spending</w:t>
      </w:r>
      <w:r w:rsidRPr="00F06062">
        <w:rPr>
          <w:rStyle w:val="StyleUnderline"/>
        </w:rPr>
        <w:t xml:space="preserve">. Many </w:t>
      </w:r>
      <w:r w:rsidRPr="00F06062">
        <w:rPr>
          <w:rStyle w:val="Emphasis"/>
        </w:rPr>
        <w:t>states are experiencing revenue shortfalls</w:t>
      </w:r>
      <w:r w:rsidRPr="00F06062">
        <w:rPr>
          <w:rStyle w:val="StyleUnderline"/>
        </w:rPr>
        <w:t xml:space="preserve"> this year, </w:t>
      </w:r>
      <w:r w:rsidRPr="00F06062">
        <w:rPr>
          <w:rStyle w:val="Emphasis"/>
        </w:rPr>
        <w:t>and struggle</w:t>
      </w:r>
      <w:r w:rsidRPr="00F06062">
        <w:rPr>
          <w:rStyle w:val="StyleUnderline"/>
        </w:rPr>
        <w:t xml:space="preserve"> in most years </w:t>
      </w:r>
      <w:r w:rsidRPr="00F06062">
        <w:rPr>
          <w:rStyle w:val="Emphasis"/>
        </w:rPr>
        <w:t>to find adequate revenues to support services.</w:t>
      </w:r>
      <w:r w:rsidRPr="00F06062">
        <w:t xml:space="preserve"> In all likelihood, states and localities will be forced to scale back or eliminate services and programs for families, seniors, and people with disabilities, rather than raise their own funds to continue the programs at their current level. </w:t>
      </w:r>
      <w:r w:rsidRPr="00F06062">
        <w:rPr>
          <w:rStyle w:val="StyleUnderline"/>
        </w:rPr>
        <w:t xml:space="preserve">Moreover, even </w:t>
      </w:r>
      <w:r w:rsidRPr="00F06062">
        <w:rPr>
          <w:rStyle w:val="Emphasis"/>
        </w:rPr>
        <w:t>if they did raise some taxes</w:t>
      </w:r>
      <w:r w:rsidRPr="00F06062">
        <w:rPr>
          <w:rStyle w:val="StyleUnderline"/>
        </w:rPr>
        <w:t xml:space="preserve"> to continue fully funding some affected programs, </w:t>
      </w:r>
      <w:r w:rsidRPr="00F06062">
        <w:rPr>
          <w:rStyle w:val="Emphasis"/>
        </w:rPr>
        <w:t>low-income residents would bear the consequences</w:t>
      </w:r>
      <w:r w:rsidRPr="00F06062">
        <w:t xml:space="preserve">. State and local tax systems are, on the whole, regressive (that is, they fall harder on lower-income residents than on high-income ones). </w:t>
      </w:r>
      <w:r w:rsidRPr="00F06062">
        <w:rPr>
          <w:rStyle w:val="Emphasis"/>
        </w:rPr>
        <w:t>Shifting responsibilities for funding services from the federal government</w:t>
      </w:r>
      <w:r w:rsidRPr="00F06062">
        <w:rPr>
          <w:rStyle w:val="StyleUnderline"/>
        </w:rPr>
        <w:t xml:space="preserve">, which has a progressive tax system, </w:t>
      </w:r>
      <w:r w:rsidRPr="00F06062">
        <w:rPr>
          <w:rStyle w:val="Emphasis"/>
        </w:rPr>
        <w:t>to states and localities would increase the burden</w:t>
      </w:r>
      <w:r w:rsidRPr="00F06062">
        <w:rPr>
          <w:rStyle w:val="StyleUnderline"/>
        </w:rPr>
        <w:t xml:space="preserve"> </w:t>
      </w:r>
      <w:r w:rsidRPr="00F06062">
        <w:rPr>
          <w:rStyle w:val="Emphasis"/>
        </w:rPr>
        <w:t>on</w:t>
      </w:r>
      <w:r w:rsidRPr="00F06062">
        <w:rPr>
          <w:rStyle w:val="StyleUnderline"/>
        </w:rPr>
        <w:t xml:space="preserve"> many of the same </w:t>
      </w:r>
      <w:r w:rsidRPr="00F06062">
        <w:rPr>
          <w:rStyle w:val="Emphasis"/>
        </w:rPr>
        <w:t>low-income people who would be at risk of losing services</w:t>
      </w:r>
      <w:r w:rsidRPr="00F06062">
        <w:rPr>
          <w:rStyle w:val="StyleUnderline"/>
        </w:rPr>
        <w:t>.</w:t>
      </w:r>
    </w:p>
    <w:p w:rsidR="00646E8A" w:rsidRDefault="00104360" w:rsidP="00104360">
      <w:pPr>
        <w:pStyle w:val="Heading3"/>
      </w:pPr>
      <w:r>
        <w:t>Fed Key – Empirics</w:t>
      </w:r>
    </w:p>
    <w:p w:rsidR="00104360" w:rsidRPr="00104360" w:rsidRDefault="00104360" w:rsidP="00104360">
      <w:pPr>
        <w:pStyle w:val="Heading4"/>
      </w:pPr>
      <w:r>
        <w:t>Empirics go aff – federal record is far more successful.</w:t>
      </w:r>
    </w:p>
    <w:p w:rsidR="00104360" w:rsidRPr="002F1CA9" w:rsidRDefault="00104360" w:rsidP="00104360">
      <w:pPr>
        <w:rPr>
          <w:bCs/>
          <w:sz w:val="26"/>
        </w:rPr>
      </w:pPr>
      <w:r>
        <w:rPr>
          <w:rStyle w:val="Style13ptBold"/>
        </w:rPr>
        <w:t xml:space="preserve">Robinson 15 </w:t>
      </w:r>
      <w:r w:rsidRPr="008147AE">
        <w:t>[Kimberly J. Robinson (</w:t>
      </w:r>
      <w:r>
        <w:t>Professor of Law @ University of Richmond, J.D., Harvard Law School</w:t>
      </w:r>
      <w:r w:rsidRPr="008147AE">
        <w:t xml:space="preserve">), “Disrupting Education Federalism”, Washington University Law Review </w:t>
      </w:r>
      <w:r>
        <w:t>Volume</w:t>
      </w:r>
      <w:r w:rsidRPr="008147AE">
        <w:t xml:space="preserve"> 92 </w:t>
      </w:r>
      <w:r>
        <w:t>Number</w:t>
      </w:r>
      <w:r w:rsidRPr="008147AE">
        <w:t xml:space="preserve"> 4 2015]</w:t>
      </w:r>
    </w:p>
    <w:p w:rsidR="00104360" w:rsidRPr="00104360" w:rsidRDefault="00104360" w:rsidP="00104360">
      <w:pPr>
        <w:rPr>
          <w:sz w:val="16"/>
        </w:rPr>
      </w:pPr>
      <w:r w:rsidRPr="00104360">
        <w:rPr>
          <w:sz w:val="16"/>
        </w:rPr>
        <w:t xml:space="preserve">Others may contend that the United States should rein in the growing federal role in education. In some ways, this </w:t>
      </w:r>
      <w:r w:rsidRPr="00104360">
        <w:rPr>
          <w:rStyle w:val="StyleUnderline"/>
        </w:rPr>
        <w:t>criticism points to the failures of past federal initiatives as evidence that the federal government's role in education should be curtailed</w:t>
      </w:r>
      <w:r w:rsidRPr="00104360">
        <w:rPr>
          <w:sz w:val="16"/>
        </w:rPr>
        <w:t xml:space="preserve">. Most recently, some scholars condemn the shortcomings and implementation of NCLB and RTTT.2 65 Undeniably, the federal government has undertaken a variety of unsuccessful education reforms. 2 66 </w:t>
      </w:r>
      <w:r w:rsidRPr="00104360">
        <w:rPr>
          <w:rStyle w:val="StyleUnderline"/>
        </w:rPr>
        <w:t>Yet, an established track record in education over the last fifty years has given us ample evidence to identify the strengths</w:t>
      </w:r>
      <w:r w:rsidRPr="00104360">
        <w:rPr>
          <w:sz w:val="16"/>
        </w:rPr>
        <w:t xml:space="preserve"> and weaknesses </w:t>
      </w:r>
      <w:r w:rsidRPr="00104360">
        <w:rPr>
          <w:rStyle w:val="StyleUnderline"/>
        </w:rPr>
        <w:t>of federal education policymaking</w:t>
      </w:r>
      <w:r w:rsidRPr="00104360">
        <w:rPr>
          <w:sz w:val="16"/>
        </w:rPr>
        <w:t xml:space="preserve">. My theory intentionally builds upon identified federal strengths in innovative and progressive ways. In particular, the theory builds on the foundational premise that </w:t>
      </w:r>
      <w:r w:rsidRPr="00104360">
        <w:rPr>
          <w:rStyle w:val="StyleUnderline"/>
        </w:rPr>
        <w:t>in the face of inconsistent and overwhelmingly ineffective state reform, the federal government enjoys a superior and more consistent reform record on issues of educational equity</w:t>
      </w:r>
      <w:r w:rsidRPr="00104360">
        <w:rPr>
          <w:sz w:val="16"/>
        </w:rPr>
        <w:t xml:space="preserve">.2 67 Education scholars Charles Barone and Elizabeth DeBray confirmed this superior track record in stating that: </w:t>
      </w:r>
      <w:r w:rsidRPr="00104360">
        <w:rPr>
          <w:rStyle w:val="StyleUnderline"/>
        </w:rPr>
        <w:t>Over the past half century, Congress has most frequently sough</w:t>
      </w:r>
      <w:r w:rsidRPr="00104360">
        <w:rPr>
          <w:sz w:val="16"/>
        </w:rPr>
        <w:t xml:space="preserve">t, and in most cases successfully enacted, </w:t>
      </w:r>
      <w:r w:rsidRPr="00104360">
        <w:rPr>
          <w:rStyle w:val="StyleUnderline"/>
        </w:rPr>
        <w:t>sweeping changes to federal law when</w:t>
      </w:r>
      <w:r w:rsidRPr="00104360">
        <w:rPr>
          <w:sz w:val="16"/>
        </w:rPr>
        <w:t xml:space="preserve"> (1) </w:t>
      </w:r>
      <w:r w:rsidRPr="00104360">
        <w:rPr>
          <w:rStyle w:val="StyleUnderline"/>
        </w:rPr>
        <w:t>a segment of U.S. Society was judged as having been denied equal educational opportunity</w:t>
      </w:r>
      <w:r w:rsidRPr="00104360">
        <w:rPr>
          <w:sz w:val="16"/>
        </w:rPr>
        <w:t xml:space="preserve"> </w:t>
      </w:r>
      <w:r w:rsidRPr="00104360">
        <w:rPr>
          <w:rStyle w:val="StyleUnderline"/>
        </w:rPr>
        <w:t>and</w:t>
      </w:r>
      <w:r w:rsidRPr="00104360">
        <w:rPr>
          <w:sz w:val="16"/>
        </w:rPr>
        <w:t xml:space="preserve"> (2) </w:t>
      </w:r>
      <w:r w:rsidRPr="00104360">
        <w:rPr>
          <w:rStyle w:val="StyleUnderline"/>
        </w:rPr>
        <w:t>states</w:t>
      </w:r>
      <w:r w:rsidRPr="00104360">
        <w:rPr>
          <w:sz w:val="16"/>
        </w:rPr>
        <w:t xml:space="preserve"> and municipalities </w:t>
      </w:r>
      <w:r w:rsidRPr="00104360">
        <w:rPr>
          <w:rStyle w:val="StyleUnderline"/>
        </w:rPr>
        <w:t xml:space="preserve">were unable or unwilling to remedy those inequities. </w:t>
      </w:r>
      <w:r w:rsidRPr="00104360">
        <w:rPr>
          <w:sz w:val="16"/>
        </w:rPr>
        <w:t xml:space="preserve">In education, as in other areas, like voting rights or retirement security for seniors, this has unquestionably been its most important and powerful role.26 8 My theory builds upon this superior record in proposing a theory for </w:t>
      </w:r>
      <w:r w:rsidRPr="00104360">
        <w:rPr>
          <w:rStyle w:val="StyleUnderline"/>
        </w:rPr>
        <w:t>disrupting education federalism</w:t>
      </w:r>
      <w:r w:rsidRPr="00104360">
        <w:rPr>
          <w:sz w:val="16"/>
        </w:rPr>
        <w:t xml:space="preserve"> that </w:t>
      </w:r>
      <w:r w:rsidRPr="00104360">
        <w:rPr>
          <w:rStyle w:val="StyleUnderline"/>
        </w:rPr>
        <w:t>can guide the United States toward equal access to an excellent education</w:t>
      </w:r>
      <w:r w:rsidRPr="00104360">
        <w:rPr>
          <w:sz w:val="16"/>
        </w:rPr>
        <w:t xml:space="preserve">. In making the federal government the final guarantor of equal access to an excellent education, my proposed theory would strengthen the relationship between growing federal influence in education and greater federal responsibility for accomplishing national objectives. </w:t>
      </w:r>
      <w:r w:rsidRPr="00104360">
        <w:rPr>
          <w:rStyle w:val="StyleUnderline"/>
        </w:rPr>
        <w:t>This transformation would greatly improve upon the nation's current cooperative federalism framework for education</w:t>
      </w:r>
      <w:r w:rsidRPr="00104360">
        <w:rPr>
          <w:sz w:val="16"/>
        </w:rPr>
        <w:t xml:space="preserve">. 269 </w:t>
      </w:r>
      <w:r w:rsidRPr="00104360">
        <w:rPr>
          <w:rStyle w:val="StyleUnderline"/>
        </w:rPr>
        <w:t>Today, although the federal government invests in education, this investment is quite limited relative to state and local investments</w:t>
      </w:r>
      <w:r w:rsidRPr="00104360">
        <w:rPr>
          <w:sz w:val="16"/>
        </w:rPr>
        <w:t xml:space="preserve">. 2 70 </w:t>
      </w:r>
      <w:r w:rsidRPr="00104360">
        <w:rPr>
          <w:rStyle w:val="StyleUnderline"/>
        </w:rPr>
        <w:t>By increasing its demands while limiting its contributions, the federal government has been able to avoid shouldering a substantial portion of the costs and burdens associated with accomplishing the nation's education goals while still enjoying the ability to set the nation's education agenda and demand results.</w:t>
      </w:r>
      <w:r w:rsidRPr="00104360">
        <w:rPr>
          <w:sz w:val="16"/>
        </w:rPr>
        <w:t>271 In contrast, my proposal would establish a much closer and more effective marriage between federal influence and responsibility.</w:t>
      </w:r>
    </w:p>
    <w:p w:rsidR="00104360" w:rsidRDefault="00796DA3" w:rsidP="00796DA3">
      <w:pPr>
        <w:pStyle w:val="Heading3"/>
      </w:pPr>
      <w:r>
        <w:t>Fed Key – AT: Local Control Good</w:t>
      </w:r>
    </w:p>
    <w:p w:rsidR="00796DA3" w:rsidRDefault="00796DA3" w:rsidP="00796DA3">
      <w:pPr>
        <w:pStyle w:val="Heading4"/>
      </w:pPr>
      <w:r>
        <w:t>Local control and experimentation arguments are flat out wrong – states still suck.</w:t>
      </w:r>
    </w:p>
    <w:p w:rsidR="00796DA3" w:rsidRPr="00CD21F3" w:rsidRDefault="00796DA3" w:rsidP="00796DA3">
      <w:pPr>
        <w:rPr>
          <w:rStyle w:val="Style13ptBold"/>
          <w:b w:val="0"/>
          <w:bCs w:val="0"/>
          <w:sz w:val="22"/>
        </w:rPr>
      </w:pPr>
      <w:r>
        <w:rPr>
          <w:rStyle w:val="Style13ptBold"/>
        </w:rPr>
        <w:t xml:space="preserve">Robinson 13 </w:t>
      </w:r>
      <w:r w:rsidRPr="00CD21F3">
        <w:t>[Kimberly J. Robinson (Professor of Law @ University of Richmond, J.D., Harvard Law School), “The High Cost of The Nation's Current Framework for Education Federalism”, 48 Wake Forest L. Rev. 287, https://pdfs.semanticscholar.org/7030/bb98e4535c7e3d354fa0e4229818bfa3f907.pdf]</w:t>
      </w:r>
    </w:p>
    <w:p w:rsidR="00796DA3" w:rsidRPr="00796DA3" w:rsidRDefault="00796DA3" w:rsidP="00796DA3">
      <w:pPr>
        <w:rPr>
          <w:sz w:val="16"/>
        </w:rPr>
      </w:pPr>
      <w:r w:rsidRPr="00796DA3">
        <w:rPr>
          <w:sz w:val="16"/>
        </w:rPr>
        <w:t xml:space="preserve">Education federalism in the United States traditionally embraces state and local authority over education and a restricted federal role.l Even as the No Child Left Behind Act of 2001 ("NCLB")2 expanded and transformed the federal role in education, the tradition of state and local control over education influenced key provisions within the statute.3 </w:t>
      </w:r>
      <w:r w:rsidRPr="00796DA3">
        <w:rPr>
          <w:rStyle w:val="StyleUnderline"/>
        </w:rPr>
        <w:t>Some praise the nation's longstanding approach to education federalism</w:t>
      </w:r>
      <w:r w:rsidRPr="00796DA3">
        <w:rPr>
          <w:sz w:val="16"/>
        </w:rPr>
        <w:t>-which this Article defines as an emphasis on state and local control over education and a limited federal role-</w:t>
      </w:r>
      <w:r w:rsidRPr="00796DA3">
        <w:rPr>
          <w:rStyle w:val="StyleUnderline"/>
        </w:rPr>
        <w:t>for its ability to foster local control of education, encourage experimentation, and promote a robust competition for excellence in education.</w:t>
      </w:r>
      <w:r w:rsidRPr="00796DA3">
        <w:rPr>
          <w:sz w:val="16"/>
        </w:rPr>
        <w:t xml:space="preserve"> 4 </w:t>
      </w:r>
      <w:r w:rsidRPr="00796DA3">
        <w:rPr>
          <w:rStyle w:val="StyleUnderline"/>
        </w:rPr>
        <w:t>This approach</w:t>
      </w:r>
      <w:r w:rsidRPr="00796DA3">
        <w:rPr>
          <w:sz w:val="16"/>
        </w:rPr>
        <w:t xml:space="preserve"> to education federalism also </w:t>
      </w:r>
      <w:r w:rsidRPr="00796DA3">
        <w:rPr>
          <w:rStyle w:val="StyleUnderline"/>
        </w:rPr>
        <w:t>is praised for how it enables local communities to respond to local needs and promotes accountability</w:t>
      </w:r>
      <w:r w:rsidRPr="00796DA3">
        <w:rPr>
          <w:sz w:val="16"/>
        </w:rPr>
        <w:t xml:space="preserve">.5 The current structure of education federalism resembles the relationship between the national and state governments, and like that relationship, it seeks to capitalize on an array of viewpoints and methods regarding the most effective approaches to education. 6 Although </w:t>
      </w:r>
      <w:r w:rsidRPr="00796DA3">
        <w:rPr>
          <w:rStyle w:val="StyleUnderline"/>
        </w:rPr>
        <w:t xml:space="preserve">the nation's current approach to education federalism </w:t>
      </w:r>
      <w:r w:rsidRPr="00796DA3">
        <w:rPr>
          <w:sz w:val="16"/>
        </w:rPr>
        <w:t xml:space="preserve">undoubtedly generates some benefits, it also </w:t>
      </w:r>
      <w:r w:rsidRPr="00796DA3">
        <w:rPr>
          <w:rStyle w:val="StyleUnderline"/>
        </w:rPr>
        <w:t xml:space="preserve">tolerates substantial inequitable disparities in educational opportunity both within and between states. </w:t>
      </w:r>
      <w:r w:rsidRPr="00796DA3">
        <w:rPr>
          <w:sz w:val="16"/>
        </w:rPr>
        <w:t xml:space="preserve">7 </w:t>
      </w:r>
      <w:r w:rsidRPr="00796DA3">
        <w:rPr>
          <w:rStyle w:val="StyleUnderline"/>
        </w:rPr>
        <w:t>The reality of local control of education for many communities means the ability to control inadequate resources that provide many students substandard educational opportunities.</w:t>
      </w:r>
      <w:r w:rsidRPr="00796DA3">
        <w:rPr>
          <w:sz w:val="16"/>
        </w:rPr>
        <w:t xml:space="preserve"> s </w:t>
      </w:r>
      <w:r w:rsidRPr="00796DA3">
        <w:rPr>
          <w:rStyle w:val="StyleUnderline"/>
        </w:rPr>
        <w:t>The opportunity divide in American education continues to relegate far too many poor and minority schoolchildren to substandard educational opportunities</w:t>
      </w:r>
      <w:r w:rsidRPr="00796DA3">
        <w:rPr>
          <w:sz w:val="16"/>
        </w:rPr>
        <w:t xml:space="preserve">.9 </w:t>
      </w:r>
      <w:r w:rsidRPr="00796DA3">
        <w:rPr>
          <w:rStyle w:val="StyleUnderline"/>
        </w:rPr>
        <w:t>These communities are left behind in the competition for educational excellence.</w:t>
      </w:r>
      <w:r w:rsidRPr="00796DA3">
        <w:rPr>
          <w:sz w:val="16"/>
        </w:rPr>
        <w:t xml:space="preserve"> lO In addition, </w:t>
      </w:r>
      <w:r w:rsidRPr="00796DA3">
        <w:rPr>
          <w:rStyle w:val="StyleUnderline"/>
        </w:rPr>
        <w:t xml:space="preserve">high-poverty schools, </w:t>
      </w:r>
      <w:r w:rsidRPr="00796DA3">
        <w:rPr>
          <w:sz w:val="16"/>
        </w:rPr>
        <w:t xml:space="preserve">particularly those within urban school districts, </w:t>
      </w:r>
      <w:r w:rsidRPr="00796DA3">
        <w:rPr>
          <w:rStyle w:val="StyleUnderline"/>
        </w:rPr>
        <w:t>regularly yield the worst academic outcomes.</w:t>
      </w:r>
      <w:r w:rsidRPr="00796DA3">
        <w:rPr>
          <w:sz w:val="16"/>
        </w:rPr>
        <w:t xml:space="preserve"> H These disparities in educational opportunity hinder schools from fulfilling some of their essential national and institutional goals. Schools serve indispensable public functions within a democratic society: they prepare students to engage in the nation's political system in an intelligent and effective manner and transmit the fundamental societal values that a democratic government requires. 12 The nation also relies on its public schools as the principal institutional guarantor of equal opportunity within American society by serving as a mechanism to ensure that children are not hindered in attaining their dreams by their life circumstances,13 Americans depend on schools to address the societal challenges created by social and economic inequality rather than creating the extensive social welfare networks that many industrialized countries have implemented.l4 The disparities in educational opportunity that relegate many poor and minority students to substandard schooling have hindered the ability of schools to serve these functions. Indeed, rather than solve these challenges, low graduation rates and substandard schools cost the United States billions of dollars each year in lost tax and income revenues, higher health care costs, food stamps, and welfare and housing assistance, to name a few of the costs.l5</w:t>
      </w:r>
    </w:p>
    <w:p w:rsidR="00796DA3" w:rsidRDefault="003C44DB" w:rsidP="003C44DB">
      <w:pPr>
        <w:pStyle w:val="Heading3"/>
      </w:pPr>
      <w:r>
        <w:t>Permutation</w:t>
      </w:r>
    </w:p>
    <w:p w:rsidR="003C44DB" w:rsidRPr="003C44DB" w:rsidRDefault="003C44DB" w:rsidP="003C44DB">
      <w:pPr>
        <w:pStyle w:val="Heading4"/>
      </w:pPr>
      <w:r>
        <w:t>Perm solves – federal funds effectively motivate state reform.</w:t>
      </w:r>
    </w:p>
    <w:p w:rsidR="003C44DB" w:rsidRPr="002F1CA9" w:rsidRDefault="003C44DB" w:rsidP="003C44DB">
      <w:pPr>
        <w:rPr>
          <w:bCs/>
          <w:sz w:val="26"/>
        </w:rPr>
      </w:pPr>
      <w:r>
        <w:rPr>
          <w:rStyle w:val="Style13ptBold"/>
        </w:rPr>
        <w:t xml:space="preserve">Robinson 15 </w:t>
      </w:r>
      <w:r w:rsidRPr="008147AE">
        <w:t>[Kimberly J. Robinson (</w:t>
      </w:r>
      <w:r>
        <w:t>Professor of Law @ University of Richmond, J.D., Harvard Law School</w:t>
      </w:r>
      <w:r w:rsidRPr="008147AE">
        <w:t xml:space="preserve">), “Disrupting Education Federalism”, Washington University Law Review </w:t>
      </w:r>
      <w:r>
        <w:t>Volume</w:t>
      </w:r>
      <w:r w:rsidRPr="008147AE">
        <w:t xml:space="preserve"> 92 </w:t>
      </w:r>
      <w:r>
        <w:t>Number</w:t>
      </w:r>
      <w:r w:rsidRPr="008147AE">
        <w:t xml:space="preserve"> 4 2015]</w:t>
      </w:r>
    </w:p>
    <w:p w:rsidR="003C44DB" w:rsidRPr="004C0AD2" w:rsidRDefault="003C44DB" w:rsidP="003C44DB">
      <w:pPr>
        <w:rPr>
          <w:sz w:val="16"/>
        </w:rPr>
      </w:pPr>
      <w:r w:rsidRPr="004C0AD2">
        <w:rPr>
          <w:rStyle w:val="StyleUnderline"/>
        </w:rPr>
        <w:t>The federal government will need to provide financial assistance to states to support a national effort to ensure equal access to an excellent education due to the substantial cost of closing</w:t>
      </w:r>
      <w:r w:rsidRPr="004C0AD2">
        <w:rPr>
          <w:sz w:val="16"/>
        </w:rPr>
        <w:t xml:space="preserve"> opportunity and </w:t>
      </w:r>
      <w:r w:rsidRPr="004C0AD2">
        <w:rPr>
          <w:rStyle w:val="StyleUnderline"/>
        </w:rPr>
        <w:t>achievement gaps.</w:t>
      </w:r>
      <w:r w:rsidRPr="004C0AD2">
        <w:rPr>
          <w:sz w:val="16"/>
        </w:rPr>
        <w:t xml:space="preserve"> 2 25 </w:t>
      </w:r>
      <w:r w:rsidRPr="004C0AD2">
        <w:rPr>
          <w:rStyle w:val="StyleUnderline"/>
        </w:rPr>
        <w:t>This financial support for education would leverage the federal government's superior ability to redistribute resources among the states</w:t>
      </w:r>
      <w:r w:rsidRPr="004C0AD2">
        <w:rPr>
          <w:sz w:val="16"/>
        </w:rPr>
        <w:t xml:space="preserve">.226 </w:t>
      </w:r>
      <w:r w:rsidRPr="004C0AD2">
        <w:rPr>
          <w:rStyle w:val="StyleUnderline"/>
        </w:rPr>
        <w:t>This superior ability stems in part from the federal government's capacity to spread the costs of redistribution across a wider national constituency than state governments.</w:t>
      </w:r>
      <w:r w:rsidRPr="004C0AD2">
        <w:rPr>
          <w:sz w:val="16"/>
        </w:rPr>
        <w:t xml:space="preserve"> In addition, </w:t>
      </w:r>
      <w:r w:rsidRPr="004C0AD2">
        <w:rPr>
          <w:rStyle w:val="StyleUnderline"/>
        </w:rPr>
        <w:t>business interests and the wealthy possess a greater ability to thwart redistribution at the state level than at the federal level because they can threaten to leave</w:t>
      </w:r>
      <w:r w:rsidRPr="004C0AD2">
        <w:rPr>
          <w:sz w:val="16"/>
        </w:rPr>
        <w:t xml:space="preserve"> 227</w:t>
      </w:r>
      <w:r w:rsidRPr="004C0AD2">
        <w:rPr>
          <w:rStyle w:val="StyleUnderline"/>
        </w:rPr>
        <w:t xml:space="preserve"> a state.</w:t>
      </w:r>
      <w:r w:rsidRPr="004C0AD2">
        <w:rPr>
          <w:sz w:val="16"/>
        </w:rPr>
        <w:t xml:space="preserve"> Past experience reveals that </w:t>
      </w:r>
      <w:r w:rsidRPr="004C0AD2">
        <w:rPr>
          <w:rStyle w:val="StyleUnderline"/>
        </w:rPr>
        <w:t>federal resources can be an effective means for influencing state and local education policy</w:t>
      </w:r>
      <w:r w:rsidRPr="004C0AD2">
        <w:rPr>
          <w:sz w:val="16"/>
        </w:rPr>
        <w:t xml:space="preserve">.2 28 </w:t>
      </w:r>
      <w:r w:rsidRPr="004C0AD2">
        <w:rPr>
          <w:rStyle w:val="StyleUnderline"/>
        </w:rPr>
        <w:t>The federal financial contribution should include both incentives and assistance to address opportunity and achievement gaps. Financial incentives will draw attention to this critical issue and motivate states that have resisted reform</w:t>
      </w:r>
      <w:r w:rsidRPr="004C0AD2">
        <w:rPr>
          <w:sz w:val="16"/>
        </w:rPr>
        <w:t>, just as incentives motivated reform through RTTT.229 Financial assistance also will expand the potential reform options beyond what states could implement with their own state resources and will supply political cover for politicians who support reform.2 30 The federal investment in efforts to ensure equal access to an excellent education could include funding mechanisms such as competitive grants and formula grants</w:t>
      </w:r>
      <w:r w:rsidRPr="004C0AD2">
        <w:rPr>
          <w:rStyle w:val="StyleUnderline"/>
        </w:rPr>
        <w:t>. Federal financial support for closing opportunity and achievement gaps will be essential for expanding state capacity to achieve this goal.</w:t>
      </w:r>
      <w:r w:rsidRPr="004C0AD2">
        <w:rPr>
          <w:sz w:val="16"/>
        </w:rPr>
        <w:t xml:space="preserve"> A recent move in this direction can be found in President Obama's proposal to invest $75 billion in federal funds over ten years to ensure that all fouryear- olds receive a high-quality prekindergarten education. 3 In addition, President Obama previously created incentives for states to invest in early childhood education through the RTTT Early Learning Challenge by offering states the chance to compete for $500 million in discretionary grants if they expanded early childhood education to young children of low-income families.232 Such efforts represent an important first step toward closing the substantial opportunity and achievement gaps. However, a comprehensive effort to ensure equal access to an excellent education would need to invest federal resources across the full spectrum of opportunity and achievement gaps in elementary and secondary education. Federal support for a national effort to ensure equal access to an excellent education would not require federal funding for all of the necessary state and local reforms. Instead, the federal government should generously increase its contribution to education costs while continuing to share these costs with the state governments. </w:t>
      </w:r>
      <w:r w:rsidRPr="004C0AD2">
        <w:rPr>
          <w:rStyle w:val="StyleUnderline"/>
        </w:rPr>
        <w:t>The level of generosity of federal funding should be based upon the disparate capacities of states to close opportunity and achievement gaps</w:t>
      </w:r>
      <w:r w:rsidRPr="004C0AD2">
        <w:rPr>
          <w:sz w:val="16"/>
        </w:rPr>
        <w:t xml:space="preserve">. 2 33 </w:t>
      </w:r>
      <w:r w:rsidRPr="004C0AD2">
        <w:rPr>
          <w:rStyle w:val="StyleUnderline"/>
        </w:rPr>
        <w:t>Generous federal financial assistance would fund a larger percentage of the costs of reforms than had occurred with past education reforms.</w:t>
      </w:r>
      <w:r w:rsidRPr="004C0AD2">
        <w:rPr>
          <w:sz w:val="16"/>
        </w:rPr>
        <w:t xml:space="preserve">2 34 </w:t>
      </w:r>
      <w:r w:rsidRPr="004C0AD2">
        <w:rPr>
          <w:rStyle w:val="StyleUnderline"/>
        </w:rPr>
        <w:t>These past reforms typically failed to deliver the substantial funds that were initially anticipated when the laws were enacted</w:t>
      </w:r>
      <w:r w:rsidRPr="004C0AD2">
        <w:rPr>
          <w:sz w:val="16"/>
        </w:rPr>
        <w:t xml:space="preserve">.235 For example, one of many criticisms of NCLB was that the federal government covered very little of the implementation costs.236 Since increasing federal funding for ensuring equal access to an excellent education would simultaneously increase federal responsibility for achieving this goal, my theory would create a closer and more effective marriage between federal demands and federal responsibility as discussed below further in Part ILF.237 Additionally, </w:t>
      </w:r>
      <w:r w:rsidRPr="004C0AD2">
        <w:rPr>
          <w:rStyle w:val="StyleUnderline"/>
        </w:rPr>
        <w:t>a blend of federal and state funding will encourage greater efficiency</w:t>
      </w:r>
      <w:r w:rsidRPr="004C0AD2">
        <w:rPr>
          <w:sz w:val="16"/>
        </w:rPr>
        <w:t xml:space="preserve"> than full federal funding.238 </w:t>
      </w:r>
      <w:r w:rsidRPr="004C0AD2">
        <w:rPr>
          <w:rStyle w:val="StyleUnderline"/>
        </w:rPr>
        <w:t>Shared funding should encourage both the federal and state governments to contain costs.</w:t>
      </w:r>
      <w:r w:rsidRPr="004C0AD2">
        <w:rPr>
          <w:sz w:val="16"/>
        </w:rPr>
        <w:t xml:space="preserve"> If the federal government paid the full bill for any necessary reforms, the states might inflate the alleged costs of such reforms. Shared financial responsibility helps avoid such perverse incentives.</w:t>
      </w:r>
    </w:p>
    <w:p w:rsidR="003C44DB" w:rsidRPr="003C44DB" w:rsidRDefault="003C44DB" w:rsidP="003C44DB"/>
    <w:p w:rsidR="00876D91" w:rsidRPr="003A49E3" w:rsidRDefault="00876D91" w:rsidP="00876D91">
      <w:pPr>
        <w:pStyle w:val="Heading2"/>
      </w:pPr>
      <w:r w:rsidRPr="003A49E3">
        <w:t>AT: Portability CP</w:t>
      </w:r>
    </w:p>
    <w:p w:rsidR="009D0169" w:rsidRPr="003A49E3" w:rsidRDefault="009D0169" w:rsidP="009D0169">
      <w:pPr>
        <w:pStyle w:val="Heading3"/>
      </w:pPr>
      <w:r w:rsidRPr="003A49E3">
        <w:t>Portability Fails – Equity</w:t>
      </w:r>
    </w:p>
    <w:p w:rsidR="004B7CB8" w:rsidRDefault="004B7CB8" w:rsidP="004B7CB8">
      <w:pPr>
        <w:pStyle w:val="Heading4"/>
      </w:pPr>
      <w:r>
        <w:t>Portability makes inequality worse</w:t>
      </w:r>
    </w:p>
    <w:p w:rsidR="004B7CB8" w:rsidRPr="00C66D73" w:rsidRDefault="004B7CB8" w:rsidP="004B7CB8">
      <w:pPr>
        <w:rPr>
          <w:sz w:val="20"/>
        </w:rPr>
      </w:pPr>
      <w:r>
        <w:rPr>
          <w:rStyle w:val="Style13ptBold"/>
        </w:rPr>
        <w:t>Sunderman 14</w:t>
      </w:r>
      <w:r>
        <w:rPr>
          <w:rStyle w:val="Style13ptBold"/>
          <w:b w:val="0"/>
          <w:sz w:val="20"/>
        </w:rPr>
        <w:t xml:space="preserve"> – Gail Sunderman </w:t>
      </w:r>
      <w:r w:rsidRPr="003331D5">
        <w:rPr>
          <w:rStyle w:val="Style13ptBold"/>
          <w:b w:val="0"/>
          <w:sz w:val="20"/>
        </w:rPr>
        <w:t>is Director of the Maryland Equity Project, a research and policy center focused on issues of educational opportunity in Maryland.</w:t>
      </w:r>
      <w:r>
        <w:rPr>
          <w:rStyle w:val="Style13ptBold"/>
          <w:b w:val="0"/>
          <w:sz w:val="20"/>
        </w:rPr>
        <w:t xml:space="preserve"> S</w:t>
      </w:r>
      <w:r w:rsidRPr="002D36CD">
        <w:rPr>
          <w:rStyle w:val="Style13ptBold"/>
          <w:b w:val="0"/>
          <w:sz w:val="20"/>
        </w:rPr>
        <w:t xml:space="preserve">underman has served as expert consultant on educational disparities for the U.S. Department of Justice and other organizations. She is a former Fulbright scholar to Afghanistan and received her Ph.D. in political science </w:t>
      </w:r>
      <w:r>
        <w:rPr>
          <w:rStyle w:val="Style13ptBold"/>
          <w:b w:val="0"/>
          <w:sz w:val="20"/>
        </w:rPr>
        <w:t>from the University of Chicago. (“</w:t>
      </w:r>
      <w:r w:rsidRPr="003318D2">
        <w:rPr>
          <w:rStyle w:val="Style13ptBold"/>
          <w:b w:val="0"/>
          <w:sz w:val="20"/>
        </w:rPr>
        <w:t>REVIEW OF FEDERAL SCHOOL FINANCE REFORM</w:t>
      </w:r>
      <w:r>
        <w:rPr>
          <w:rStyle w:val="Style13ptBold"/>
          <w:b w:val="0"/>
          <w:sz w:val="20"/>
        </w:rPr>
        <w:t xml:space="preserve">,” National Education Policy Center, November 2014, </w:t>
      </w:r>
      <w:hyperlink r:id="rId46" w:history="1">
        <w:r w:rsidRPr="008715BD">
          <w:rPr>
            <w:rStyle w:val="Hyperlink"/>
            <w:sz w:val="20"/>
          </w:rPr>
          <w:t>http://www.greatlakescenter.org/docs/Think_Twice/TT_Sunderman_TitleI.pdf</w:t>
        </w:r>
      </w:hyperlink>
      <w:r>
        <w:rPr>
          <w:rStyle w:val="Style13ptBold"/>
          <w:b w:val="0"/>
          <w:sz w:val="20"/>
        </w:rPr>
        <w:t>)</w:t>
      </w:r>
    </w:p>
    <w:p w:rsidR="004B7CB8" w:rsidRPr="000773FA" w:rsidRDefault="004B7CB8" w:rsidP="004B7CB8">
      <w:pPr>
        <w:rPr>
          <w:rStyle w:val="StyleUnderline"/>
        </w:rPr>
      </w:pPr>
      <w:r w:rsidRPr="00646E8A">
        <w:rPr>
          <w:sz w:val="16"/>
        </w:rPr>
        <w:t xml:space="preserve">VI. Review of the Validity of the Findings and Conclusions </w:t>
      </w:r>
      <w:r w:rsidRPr="000773FA">
        <w:rPr>
          <w:rStyle w:val="StyleUnderline"/>
        </w:rPr>
        <w:t xml:space="preserve">Portability </w:t>
      </w:r>
      <w:r w:rsidRPr="00646E8A">
        <w:rPr>
          <w:sz w:val="16"/>
        </w:rPr>
        <w:t xml:space="preserve">(letting the money follow the child) is a policy proposal developed and supported by conservative think tanks and interest groups critical of the track record of federal categorical programs; it dates to the 1990s.5 </w:t>
      </w:r>
      <w:r w:rsidRPr="000773FA">
        <w:rPr>
          <w:rStyle w:val="StyleUnderline"/>
        </w:rPr>
        <w:t>This report repeats many of the arguments typically made by supporters of portability and of greater flexibility from federal requirements.</w:t>
      </w:r>
      <w:r w:rsidRPr="00646E8A">
        <w:rPr>
          <w:sz w:val="16"/>
        </w:rPr>
        <w:t xml:space="preserve"> These include the claim that federal programs lead to bloated bureaucracies that do not serve their intended beneficiaries and that portability will empower parents and create incentives for public schools to improve. Generally, </w:t>
      </w:r>
      <w:r w:rsidRPr="000773FA">
        <w:rPr>
          <w:rStyle w:val="StyleUnderline"/>
        </w:rPr>
        <w:t>however, portability proposals, including those made in this report, do not explain how portability will improve instruction in Title I schools.</w:t>
      </w:r>
      <w:r>
        <w:rPr>
          <w:rStyle w:val="StyleUnderline"/>
        </w:rPr>
        <w:t xml:space="preserve"> </w:t>
      </w:r>
      <w:r w:rsidRPr="00646E8A">
        <w:rPr>
          <w:sz w:val="16"/>
        </w:rPr>
        <w:t xml:space="preserve">One of the ironies of this report is that </w:t>
      </w:r>
      <w:r w:rsidRPr="000773FA">
        <w:rPr>
          <w:rStyle w:val="StyleUnderline"/>
        </w:rPr>
        <w:t xml:space="preserve">while the aim of Title I is to improve funding inequities between Title I and non-Title I schools, the report’s recommendation that the money follow the child is </w:t>
      </w:r>
      <w:r w:rsidRPr="000773FA">
        <w:rPr>
          <w:rStyle w:val="Emphasis"/>
        </w:rPr>
        <w:t xml:space="preserve">likely to exacerbate existing inequities </w:t>
      </w:r>
      <w:r w:rsidRPr="000773FA">
        <w:rPr>
          <w:rStyle w:val="StyleUnderline"/>
        </w:rPr>
        <w:t>between schools within the same district rather than improve them. This is because portability would permit federal Title I funds to flow out of the public system to private schools.</w:t>
      </w:r>
      <w:r>
        <w:rPr>
          <w:rStyle w:val="StyleUnderline"/>
        </w:rPr>
        <w:t xml:space="preserve"> </w:t>
      </w:r>
      <w:r w:rsidRPr="000773FA">
        <w:rPr>
          <w:rStyle w:val="StyleUnderline"/>
        </w:rPr>
        <w:t xml:space="preserve">It is not clear from the report how portability would improve student performance, particularly that of students in Title I schools. This is significant since the report cites the poor performance of Title I schools as a reason for reforming Title I funding. The portability proposal is not tied to public school reform and </w:t>
      </w:r>
      <w:r w:rsidRPr="004E4336">
        <w:rPr>
          <w:rStyle w:val="Emphasis"/>
        </w:rPr>
        <w:t>does not address other inequities between schools</w:t>
      </w:r>
      <w:r w:rsidRPr="000773FA">
        <w:rPr>
          <w:rStyle w:val="StyleUnderline"/>
        </w:rPr>
        <w:t xml:space="preserve">, such as the inequities in the </w:t>
      </w:r>
      <w:r w:rsidRPr="004E4336">
        <w:rPr>
          <w:rStyle w:val="Emphasis"/>
        </w:rPr>
        <w:t>distribution of teachers</w:t>
      </w:r>
      <w:r w:rsidRPr="000773FA">
        <w:rPr>
          <w:rStyle w:val="StyleUnderline"/>
        </w:rPr>
        <w:t xml:space="preserve"> between schools referred to in the report.</w:t>
      </w:r>
      <w:r>
        <w:rPr>
          <w:rStyle w:val="StyleUnderline"/>
        </w:rPr>
        <w:t xml:space="preserve"> </w:t>
      </w:r>
      <w:r w:rsidRPr="00646E8A">
        <w:rPr>
          <w:sz w:val="16"/>
        </w:rPr>
        <w:t xml:space="preserve">Finally, </w:t>
      </w:r>
      <w:r w:rsidRPr="000773FA">
        <w:rPr>
          <w:rStyle w:val="StyleUnderline"/>
        </w:rPr>
        <w:t xml:space="preserve">funding public schools, and Title I funding, are much more complex than the report suggests. </w:t>
      </w:r>
      <w:r w:rsidRPr="00646E8A">
        <w:rPr>
          <w:sz w:val="16"/>
        </w:rPr>
        <w:t xml:space="preserve">For one, </w:t>
      </w:r>
      <w:r w:rsidRPr="000773FA">
        <w:rPr>
          <w:rStyle w:val="StyleUnderline"/>
        </w:rPr>
        <w:t xml:space="preserve">choices about </w:t>
      </w:r>
      <w:r w:rsidRPr="004E4336">
        <w:rPr>
          <w:rStyle w:val="Emphasis"/>
        </w:rPr>
        <w:t>how Title I funding is allocated to schools are local decisions</w:t>
      </w:r>
      <w:r w:rsidRPr="00646E8A">
        <w:rPr>
          <w:sz w:val="16"/>
        </w:rPr>
        <w:t xml:space="preserve">, and Title I funding is just one element of how schools are funded. For example, </w:t>
      </w:r>
      <w:r w:rsidRPr="000773FA">
        <w:rPr>
          <w:rStyle w:val="StyleUnderline"/>
        </w:rPr>
        <w:t>the report argues that allowing districts to average salaries across the district when reporting school level expenditures does little to address funding inequities between schools</w:t>
      </w:r>
      <w:r w:rsidRPr="00646E8A">
        <w:rPr>
          <w:sz w:val="16"/>
        </w:rPr>
        <w:t xml:space="preserve">. However, </w:t>
      </w:r>
      <w:r w:rsidRPr="000773FA">
        <w:rPr>
          <w:rStyle w:val="StyleUnderline"/>
        </w:rPr>
        <w:t>making Title I portable does not address this inequity, which arises from the way districts develop their budgets much more than from Title I</w:t>
      </w:r>
      <w:r w:rsidRPr="00646E8A">
        <w:rPr>
          <w:sz w:val="16"/>
        </w:rPr>
        <w:t xml:space="preserve"> requirements. Some districts are beginning to adopt alternative budgeting policies that allow for more equitable and rational allocation of funds among students.6 These include student-based budgeting and weighted student funding, where budgets for schools are based on its mix of students, rather than on the number of staff positions per student. These practices also give principals more flexibility in budgeting, one of the stated goals of this report. </w:t>
      </w:r>
      <w:r w:rsidRPr="000773FA">
        <w:rPr>
          <w:rStyle w:val="StyleUnderline"/>
        </w:rPr>
        <w:t xml:space="preserve">Federal elementary and secondary education funding remains modest, accounting for about </w:t>
      </w:r>
      <w:r w:rsidRPr="004E4336">
        <w:rPr>
          <w:rStyle w:val="Emphasis"/>
        </w:rPr>
        <w:t>9% of all education spending</w:t>
      </w:r>
      <w:r w:rsidRPr="000773FA">
        <w:rPr>
          <w:rStyle w:val="StyleUnderline"/>
        </w:rPr>
        <w:t>; therefore its ability to equalize education spending is limited.</w:t>
      </w:r>
      <w:r w:rsidRPr="00646E8A">
        <w:rPr>
          <w:sz w:val="16"/>
        </w:rPr>
        <w:t xml:space="preserve"> However, the report does not report the level of federal elementary and secondary funding, and instead reports how federal funds are distributed across programs. This shows that </w:t>
      </w:r>
      <w:r w:rsidRPr="000773FA">
        <w:rPr>
          <w:rStyle w:val="StyleUnderline"/>
        </w:rPr>
        <w:t>Title I accounts for about 39% of total federal elementary and secondary education expenditures. While correct, this can be misleading, since it ignores the Title I portion of total federal elementary and secondary education expenditures</w:t>
      </w:r>
      <w:r w:rsidRPr="00646E8A">
        <w:rPr>
          <w:sz w:val="16"/>
        </w:rPr>
        <w:t xml:space="preserve">. While the supplement-not-supplant and the comparability requirements may affect how states and districts allocate Title I funds to schools, </w:t>
      </w:r>
      <w:r w:rsidRPr="000773FA">
        <w:rPr>
          <w:rStyle w:val="StyleUnderline"/>
        </w:rPr>
        <w:t>there is also evidence that funding gaps among states are larger than funding gaps within states,</w:t>
      </w:r>
      <w:r w:rsidRPr="00646E8A">
        <w:rPr>
          <w:sz w:val="16"/>
        </w:rPr>
        <w:t xml:space="preserve"> with wealthier, higher-spending states receiving a disproportionate share of Title I funds.7 VII. Usefulness of the Report for Guidance of Policy and Practice </w:t>
      </w:r>
      <w:r w:rsidRPr="000773FA">
        <w:rPr>
          <w:rStyle w:val="StyleUnderline"/>
        </w:rPr>
        <w:t>The report provides no foundation for its recommendations, which do not address the particular problems it identifies. It is a polemic designed to hang its preferred policy preferences onto recommendations for changing how Title I funds are allocated. It covers no new ground in the debate over choice policies, and is so poorly documented and presented that it has nothing useful to offer policymakers or practitioners.</w:t>
      </w:r>
    </w:p>
    <w:p w:rsidR="004B7CB8" w:rsidRDefault="004B7CB8" w:rsidP="004B7CB8"/>
    <w:p w:rsidR="009D0169" w:rsidRPr="003A49E3" w:rsidRDefault="009D0169" w:rsidP="009D0169">
      <w:pPr>
        <w:pStyle w:val="Heading4"/>
        <w:rPr>
          <w:sz w:val="27"/>
          <w:szCs w:val="27"/>
        </w:rPr>
      </w:pPr>
      <w:r w:rsidRPr="003A49E3">
        <w:t>The competitive nature of school choice systems empirically serves the rich and re-entrenches inequality.</w:t>
      </w:r>
    </w:p>
    <w:p w:rsidR="009D0169" w:rsidRPr="003A49E3" w:rsidRDefault="009D0169" w:rsidP="009D0169">
      <w:pPr>
        <w:pStyle w:val="NormalWeb"/>
        <w:spacing w:before="0" w:beforeAutospacing="0" w:after="0" w:afterAutospacing="0"/>
      </w:pPr>
      <w:r w:rsidRPr="003A49E3">
        <w:rPr>
          <w:rFonts w:ascii="Calibri" w:hAnsi="Calibri"/>
          <w:color w:val="333333"/>
          <w:sz w:val="22"/>
          <w:szCs w:val="22"/>
        </w:rPr>
        <w:t xml:space="preserve">Jason </w:t>
      </w:r>
      <w:r w:rsidRPr="003A49E3">
        <w:rPr>
          <w:rFonts w:ascii="Calibri" w:hAnsi="Calibri"/>
          <w:b/>
          <w:bCs/>
          <w:color w:val="333333"/>
          <w:sz w:val="22"/>
          <w:szCs w:val="22"/>
        </w:rPr>
        <w:t xml:space="preserve">Blakely 17 </w:t>
      </w:r>
      <w:r w:rsidRPr="003A49E3">
        <w:rPr>
          <w:rFonts w:ascii="Calibri" w:hAnsi="Calibri"/>
          <w:color w:val="333333"/>
          <w:sz w:val="22"/>
          <w:szCs w:val="22"/>
          <w:shd w:val="clear" w:color="auto" w:fill="FFFFFF"/>
        </w:rPr>
        <w:t xml:space="preserve">is an assistant professor of political philosophy at Pepperdine University. He is the author of </w:t>
      </w:r>
      <w:r w:rsidRPr="003A49E3">
        <w:rPr>
          <w:rFonts w:ascii="Calibri" w:hAnsi="Calibri"/>
          <w:i/>
          <w:iCs/>
          <w:color w:val="333333"/>
          <w:sz w:val="22"/>
          <w:szCs w:val="22"/>
          <w:shd w:val="clear" w:color="auto" w:fill="FFFFFF"/>
        </w:rPr>
        <w:t>Alasdair MacIntyre, Charles Taylor, and the Demise of Naturalism: Reunifying Political Theory and Social Science.</w:t>
      </w:r>
      <w:r w:rsidRPr="003A49E3">
        <w:rPr>
          <w:rFonts w:ascii="Calibri" w:hAnsi="Calibri"/>
          <w:color w:val="333333"/>
          <w:sz w:val="22"/>
          <w:szCs w:val="22"/>
        </w:rPr>
        <w:t>, “How School Choice Turns Education Into a Commodity: Schools are a public good that extreme market proliferation would eventually destroy.”, The Atlantic, April 17 2017, https://www.theatlantic.com/education/archive/2017/04/is-school-choice-really-a-form-of-freedom/523089/ SC</w:t>
      </w:r>
    </w:p>
    <w:p w:rsidR="009D0169" w:rsidRPr="003A49E3" w:rsidRDefault="009D0169" w:rsidP="009D0169">
      <w:pPr>
        <w:pStyle w:val="NormalWeb"/>
        <w:spacing w:before="0" w:beforeAutospacing="0" w:after="0" w:afterAutospacing="0"/>
        <w:rPr>
          <w:sz w:val="16"/>
        </w:rPr>
      </w:pPr>
      <w:r w:rsidRPr="003A49E3">
        <w:rPr>
          <w:rFonts w:ascii="Calibri" w:hAnsi="Calibri"/>
          <w:color w:val="101010"/>
          <w:sz w:val="16"/>
          <w:szCs w:val="22"/>
        </w:rPr>
        <w:t>Making educational funding “portable” is part of a much wider political movement that began in the 1970s—known to scholars as neoliberalism—which views the creation of markets as necessary for the existence of individual liberty. In the neoliberal view, if your public institutions and spaces don’t resemble markets, with a range of consumer options, then you aren’t really free. The goal of neoliberalism is thereby to rollback the state, privatize public services, or (as in the case of vouchers) engineer forms of consumer choice and market discipline in the public sector.</w:t>
      </w:r>
      <w:r w:rsidRPr="003A49E3">
        <w:rPr>
          <w:sz w:val="16"/>
        </w:rPr>
        <w:t xml:space="preserve"> </w:t>
      </w:r>
      <w:r w:rsidRPr="003A49E3">
        <w:rPr>
          <w:rFonts w:ascii="Calibri" w:hAnsi="Calibri"/>
          <w:color w:val="333333"/>
          <w:sz w:val="16"/>
          <w:szCs w:val="22"/>
          <w:shd w:val="clear" w:color="auto" w:fill="FFFFFF"/>
        </w:rPr>
        <w:t xml:space="preserve">DeVos is a fervent believer in neoliberalizing education—spending millions of dollars on and devoting herself to political activism for the spread of voucher-system schooling. In a speech on educational reform from 2015, DeVos expressed her long-held view that the public-school system needs to be reengineered by the government to mimic a market. The failure to do so, she warned, would be the stagnation of an education system run monopolistically by </w:t>
      </w:r>
      <w:r w:rsidRPr="003A49E3">
        <w:rPr>
          <w:rFonts w:ascii="Calibri" w:hAnsi="Calibri"/>
          <w:color w:val="333333"/>
          <w:sz w:val="16"/>
          <w:szCs w:val="22"/>
        </w:rPr>
        <w:t>the government:</w:t>
      </w:r>
      <w:r w:rsidRPr="003A49E3">
        <w:rPr>
          <w:sz w:val="16"/>
        </w:rPr>
        <w:t xml:space="preserve"> </w:t>
      </w:r>
      <w:r w:rsidRPr="003A49E3">
        <w:rPr>
          <w:rFonts w:ascii="Calibri" w:hAnsi="Calibri"/>
          <w:color w:val="333333"/>
          <w:sz w:val="16"/>
          <w:szCs w:val="22"/>
        </w:rPr>
        <w:t>We are the beneficiaries of start-ups, ventures, and innovation in every other area of life, but we don’t have that in education because it’s a closed system, a closed industry, a closed market. It’s a monopoly, a dead end. And the best and brightest innovators and risk-takers steer way clear of it. As long as education remains a closed system, we will never see the education equivalents of Google, Facebook, Amazon, PayPal, Wikipedia, or Uber. We won’t see any real innovation that benefits more than a handful of students.</w:t>
      </w:r>
      <w:r w:rsidRPr="003A49E3">
        <w:rPr>
          <w:sz w:val="16"/>
        </w:rPr>
        <w:t xml:space="preserve"> </w:t>
      </w:r>
      <w:r w:rsidRPr="003A49E3">
        <w:rPr>
          <w:rFonts w:ascii="Calibri" w:hAnsi="Calibri"/>
          <w:color w:val="333333"/>
          <w:sz w:val="16"/>
          <w:szCs w:val="22"/>
          <w:shd w:val="clear" w:color="auto" w:fill="FFFFFF"/>
        </w:rPr>
        <w:t>Many Americans now find DeVos’s neoliberal way of thinking commonsensical. After all, people have the daily experience of being able to choose competing consumer products on a market. Likewise, many Americans rightly admire entrepreneurial pluck. Shouldn’t the intelligence and creativity of Silicon Valley’s markets be allowed to cascade down over public education, washing the system clean of its encrusted bureaucracy?</w:t>
      </w:r>
      <w:r w:rsidRPr="003A49E3">
        <w:rPr>
          <w:sz w:val="16"/>
        </w:rPr>
        <w:t xml:space="preserve"> </w:t>
      </w:r>
      <w:r w:rsidRPr="003A49E3">
        <w:rPr>
          <w:rFonts w:ascii="Calibri" w:hAnsi="Calibri"/>
          <w:color w:val="333333"/>
          <w:sz w:val="16"/>
          <w:szCs w:val="22"/>
          <w:shd w:val="clear" w:color="auto" w:fill="FFFFFF"/>
        </w:rPr>
        <w:t>What</w:t>
      </w:r>
      <w:r w:rsidRPr="003A49E3">
        <w:rPr>
          <w:rFonts w:ascii="Calibri" w:hAnsi="Calibri"/>
          <w:color w:val="333333"/>
          <w:sz w:val="22"/>
          <w:szCs w:val="22"/>
          <w:u w:val="single"/>
          <w:shd w:val="clear" w:color="auto" w:fill="FFFFFF"/>
        </w:rPr>
        <w:t xml:space="preserve"> </w:t>
      </w:r>
      <w:r w:rsidRPr="00E55230">
        <w:rPr>
          <w:rStyle w:val="StyleUnderline"/>
        </w:rPr>
        <w:t>much fewer people realize is that the argument over “school of choice” is only the latest chapter in a decades-long political struggle between two models of freedom—one based on market choice and the other based on democratic participation</w:t>
      </w:r>
      <w:r w:rsidRPr="003A49E3">
        <w:rPr>
          <w:rFonts w:ascii="Calibri" w:hAnsi="Calibri"/>
          <w:color w:val="333333"/>
          <w:sz w:val="16"/>
          <w:szCs w:val="22"/>
          <w:shd w:val="clear" w:color="auto" w:fill="FFFFFF"/>
        </w:rPr>
        <w:t>. Neoliberals like DeVos often assume that organizing public spaces like a market must lead to beneficial outcomes. But in doing so, advocates of school of choice ignore the political ramifications of the marketization of shared goods like the educational system.</w:t>
      </w:r>
      <w:r w:rsidRPr="003A49E3">
        <w:rPr>
          <w:sz w:val="16"/>
        </w:rPr>
        <w:t xml:space="preserve"> </w:t>
      </w:r>
      <w:r w:rsidRPr="003A49E3">
        <w:rPr>
          <w:rFonts w:ascii="Calibri" w:hAnsi="Calibri"/>
          <w:color w:val="333333"/>
          <w:sz w:val="16"/>
          <w:szCs w:val="22"/>
          <w:shd w:val="clear" w:color="auto" w:fill="FFFFFF"/>
        </w:rPr>
        <w:t>The first point to consider when weighing whether or not to marketize</w:t>
      </w:r>
      <w:r w:rsidRPr="003A49E3">
        <w:rPr>
          <w:rFonts w:ascii="Calibri" w:hAnsi="Calibri"/>
          <w:color w:val="333333"/>
          <w:sz w:val="22"/>
          <w:szCs w:val="22"/>
          <w:u w:val="single"/>
          <w:shd w:val="clear" w:color="auto" w:fill="FFFFFF"/>
        </w:rPr>
        <w:t xml:space="preserve"> the public school system is</w:t>
      </w:r>
      <w:r w:rsidRPr="003A49E3">
        <w:rPr>
          <w:rFonts w:ascii="Calibri" w:hAnsi="Calibri"/>
          <w:color w:val="333333"/>
          <w:sz w:val="16"/>
          <w:szCs w:val="22"/>
          <w:shd w:val="clear" w:color="auto" w:fill="FFFFFF"/>
        </w:rPr>
        <w:t xml:space="preserve"> that markets always have winners and losers. In the private sector, the role of competition is often positive. For example, Friendster, the early reigning king of social networks, failed to create a format that people found as useful and attractive as Facebook. The result was that it eventually vanished.</w:t>
      </w:r>
      <w:r w:rsidRPr="003A49E3">
        <w:rPr>
          <w:sz w:val="16"/>
        </w:rPr>
        <w:t xml:space="preserve"> </w:t>
      </w:r>
      <w:r w:rsidRPr="003A49E3">
        <w:rPr>
          <w:rFonts w:ascii="Calibri" w:hAnsi="Calibri"/>
          <w:color w:val="333333"/>
          <w:sz w:val="16"/>
          <w:szCs w:val="22"/>
          <w:shd w:val="clear" w:color="auto" w:fill="FFFFFF"/>
        </w:rPr>
        <w:t xml:space="preserve">When businesses like Friendster fail, no significant public damage is done. Indeed, it is arguably a salutary form of what the economist Joseph Schumpeter called “creative destruction,” which is a feature of market innovation. But should all goods in a society be </w:t>
      </w:r>
      <w:r w:rsidRPr="003A49E3">
        <w:rPr>
          <w:rFonts w:ascii="Calibri" w:hAnsi="Calibri"/>
          <w:color w:val="333333"/>
          <w:sz w:val="22"/>
          <w:szCs w:val="22"/>
          <w:u w:val="single"/>
          <w:shd w:val="clear" w:color="auto" w:fill="FFFFFF"/>
        </w:rPr>
        <w:t>subjected to the forces of creative destruction</w:t>
      </w:r>
      <w:r w:rsidRPr="003A49E3">
        <w:rPr>
          <w:rFonts w:ascii="Calibri" w:hAnsi="Calibri"/>
          <w:color w:val="333333"/>
          <w:sz w:val="16"/>
          <w:szCs w:val="22"/>
          <w:shd w:val="clear" w:color="auto" w:fill="FFFFFF"/>
        </w:rPr>
        <w:t xml:space="preserve">? What happens to a community when its </w:t>
      </w:r>
      <w:r w:rsidRPr="003A49E3">
        <w:rPr>
          <w:rFonts w:ascii="Calibri" w:hAnsi="Calibri"/>
          <w:color w:val="333333"/>
          <w:sz w:val="22"/>
          <w:szCs w:val="22"/>
          <w:u w:val="single"/>
          <w:shd w:val="clear" w:color="auto" w:fill="FFFFFF"/>
        </w:rPr>
        <w:t>public schools are defunded or closed because they could not “compete” in a marketized environmen</w:t>
      </w:r>
      <w:r w:rsidRPr="003A49E3">
        <w:rPr>
          <w:rFonts w:ascii="Calibri" w:hAnsi="Calibri"/>
          <w:color w:val="333333"/>
          <w:sz w:val="16"/>
          <w:szCs w:val="22"/>
          <w:shd w:val="clear" w:color="auto" w:fill="FFFFFF"/>
        </w:rPr>
        <w:t>t?</w:t>
      </w:r>
      <w:r w:rsidRPr="003A49E3">
        <w:rPr>
          <w:sz w:val="16"/>
        </w:rPr>
        <w:t xml:space="preserve"> </w:t>
      </w:r>
      <w:r w:rsidRPr="00E55230">
        <w:rPr>
          <w:rStyle w:val="StyleUnderline"/>
        </w:rPr>
        <w:t>In Detroit</w:t>
      </w:r>
      <w:r w:rsidRPr="003A49E3">
        <w:rPr>
          <w:rFonts w:ascii="Calibri" w:hAnsi="Calibri"/>
          <w:color w:val="333333"/>
          <w:sz w:val="22"/>
          <w:szCs w:val="22"/>
          <w:u w:val="single"/>
          <w:shd w:val="clear" w:color="auto" w:fill="FFFFFF"/>
        </w:rPr>
        <w:t xml:space="preserve"> (where DeVos played a big role in introducing school choice) </w:t>
      </w:r>
      <w:r w:rsidRPr="00E55230">
        <w:rPr>
          <w:rFonts w:ascii="Calibri" w:hAnsi="Calibri"/>
          <w:color w:val="333333"/>
          <w:sz w:val="22"/>
          <w:szCs w:val="22"/>
          <w:u w:val="single"/>
          <w:shd w:val="clear" w:color="auto" w:fill="FFFFFF"/>
        </w:rPr>
        <w:t>two decades of this marketization has led to extreme defunding and closing of public schools; the funneling of taxpayer money toward for-profit charter ventures; economically disadvantaged parents with worse options than when the neoliberal social experiment began; and finally, no significant increase in student performance</w:t>
      </w:r>
      <w:r w:rsidRPr="003A49E3">
        <w:rPr>
          <w:rFonts w:ascii="Calibri" w:hAnsi="Calibri"/>
          <w:color w:val="333333"/>
          <w:sz w:val="16"/>
          <w:szCs w:val="22"/>
          <w:shd w:val="clear" w:color="auto" w:fill="FFFFFF"/>
        </w:rPr>
        <w:t>. Indeed, some</w:t>
      </w:r>
      <w:r w:rsidRPr="003A49E3">
        <w:rPr>
          <w:rFonts w:ascii="Calibri" w:hAnsi="Calibri"/>
          <w:color w:val="333333"/>
          <w:sz w:val="22"/>
          <w:szCs w:val="22"/>
          <w:u w:val="single"/>
          <w:shd w:val="clear" w:color="auto" w:fill="FFFFFF"/>
        </w:rPr>
        <w:t xml:space="preserve"> </w:t>
      </w:r>
      <w:r w:rsidRPr="00E55230">
        <w:rPr>
          <w:rFonts w:ascii="Calibri" w:hAnsi="Calibri"/>
          <w:color w:val="333333"/>
          <w:sz w:val="22"/>
          <w:szCs w:val="22"/>
          <w:u w:val="single"/>
          <w:shd w:val="clear" w:color="auto" w:fill="FFFFFF"/>
        </w:rPr>
        <w:t>zones of Detroit are now educational deserts where parents and children have to travel exorbitant miles and hours for their children to attend school</w:t>
      </w:r>
      <w:r w:rsidRPr="003A49E3">
        <w:rPr>
          <w:rFonts w:ascii="Calibri" w:hAnsi="Calibri"/>
          <w:color w:val="333333"/>
          <w:sz w:val="22"/>
          <w:szCs w:val="22"/>
          <w:u w:val="single"/>
          <w:shd w:val="clear" w:color="auto" w:fill="FFFFFF"/>
        </w:rPr>
        <w:t>.</w:t>
      </w:r>
      <w:r w:rsidRPr="003A49E3">
        <w:rPr>
          <w:sz w:val="16"/>
        </w:rPr>
        <w:t xml:space="preserve"> </w:t>
      </w:r>
      <w:r w:rsidRPr="003A49E3">
        <w:rPr>
          <w:rFonts w:ascii="Calibri" w:hAnsi="Calibri"/>
          <w:color w:val="333333"/>
          <w:sz w:val="16"/>
          <w:szCs w:val="22"/>
          <w:shd w:val="clear" w:color="auto" w:fill="FFFFFF"/>
        </w:rPr>
        <w:t xml:space="preserve">On the whole, neoliberalization is </w:t>
      </w:r>
      <w:r w:rsidRPr="003A49E3">
        <w:rPr>
          <w:rFonts w:ascii="Calibri" w:hAnsi="Calibri"/>
          <w:color w:val="333333"/>
          <w:sz w:val="22"/>
          <w:szCs w:val="22"/>
          <w:u w:val="single"/>
          <w:shd w:val="clear" w:color="auto" w:fill="FFFFFF"/>
        </w:rPr>
        <w:t>hardest on the poor</w:t>
      </w:r>
      <w:r w:rsidRPr="003A49E3">
        <w:rPr>
          <w:rFonts w:ascii="Calibri" w:hAnsi="Calibri"/>
          <w:color w:val="333333"/>
          <w:sz w:val="16"/>
          <w:szCs w:val="22"/>
          <w:shd w:val="clear" w:color="auto" w:fill="FFFFFF"/>
        </w:rPr>
        <w:t xml:space="preserve">. </w:t>
      </w:r>
      <w:r w:rsidRPr="00E55230">
        <w:rPr>
          <w:rFonts w:ascii="Calibri" w:hAnsi="Calibri"/>
          <w:color w:val="333333"/>
          <w:sz w:val="22"/>
          <w:szCs w:val="22"/>
          <w:u w:val="single"/>
          <w:shd w:val="clear" w:color="auto" w:fill="FFFFFF"/>
        </w:rPr>
        <w:t>Market choice does, however, favor those who already have the education, wealth, and wherewithal to plan, coordinate, and execute moving their children to the optimal educational setting. This means the big beneficiaries of school of choice are often the rich.</w:t>
      </w:r>
      <w:r w:rsidRPr="003A49E3">
        <w:rPr>
          <w:rFonts w:ascii="Calibri" w:hAnsi="Calibri"/>
          <w:color w:val="333333"/>
          <w:sz w:val="22"/>
          <w:szCs w:val="22"/>
          <w:u w:val="single"/>
          <w:shd w:val="clear" w:color="auto" w:fill="FFFFFF"/>
        </w:rPr>
        <w:t xml:space="preserve"> For instance, when Nevada recently passed an aggressive school-of-choice system the result was that the vast majority of those able to take advantage of it came from the richest areas of Reno and Las Vegas. As money is pulled from failing schools and funneled into succeeding ones, wealth can actually be redistributed by the state up the socioeconomic ladder</w:t>
      </w:r>
      <w:r w:rsidRPr="003A49E3">
        <w:rPr>
          <w:rFonts w:ascii="Calibri" w:hAnsi="Calibri"/>
          <w:color w:val="333333"/>
          <w:sz w:val="16"/>
          <w:szCs w:val="22"/>
          <w:shd w:val="clear" w:color="auto" w:fill="FFFFFF"/>
        </w:rPr>
        <w:t>.</w:t>
      </w:r>
      <w:r w:rsidRPr="003A49E3">
        <w:rPr>
          <w:sz w:val="16"/>
        </w:rPr>
        <w:t xml:space="preserve"> </w:t>
      </w:r>
      <w:r w:rsidRPr="003A49E3">
        <w:rPr>
          <w:rFonts w:ascii="Calibri" w:hAnsi="Calibri"/>
          <w:color w:val="333333"/>
          <w:sz w:val="16"/>
          <w:szCs w:val="22"/>
          <w:shd w:val="clear" w:color="auto" w:fill="FFFFFF"/>
        </w:rPr>
        <w:t>Market competition in the context of schools thus opens the possibility for</w:t>
      </w:r>
      <w:r w:rsidRPr="003A49E3">
        <w:rPr>
          <w:rFonts w:ascii="Calibri" w:hAnsi="Calibri"/>
          <w:color w:val="333333"/>
          <w:sz w:val="22"/>
          <w:szCs w:val="22"/>
          <w:u w:val="single"/>
          <w:shd w:val="clear" w:color="auto" w:fill="FFFFFF"/>
        </w:rPr>
        <w:t xml:space="preserve"> a vicious cycle in which weak and low-performing communities are punished for their failings and wealthy communities receive greater and greater funding advantages</w:t>
      </w:r>
      <w:r w:rsidRPr="003A49E3">
        <w:rPr>
          <w:rFonts w:ascii="Calibri" w:hAnsi="Calibri"/>
          <w:color w:val="333333"/>
          <w:sz w:val="16"/>
          <w:szCs w:val="22"/>
          <w:shd w:val="clear" w:color="auto" w:fill="FFFFFF"/>
        </w:rPr>
        <w:t>. Americans should ask themselves a basic question of justice when it comes to the education system: Should it be organized around a model in which the more you win the more you get, and the more you lose the less you are given? Markets are by their nature non-egalitarian. For this reason, neoliberalization has been one of the biggest factors contributing to the growing inequalities and diminishment of the middle and lower classes.</w:t>
      </w:r>
      <w:r w:rsidRPr="003A49E3">
        <w:rPr>
          <w:sz w:val="16"/>
        </w:rPr>
        <w:t xml:space="preserve"> </w:t>
      </w:r>
      <w:r w:rsidRPr="003A49E3">
        <w:rPr>
          <w:rFonts w:ascii="Calibri" w:hAnsi="Calibri"/>
          <w:color w:val="333333"/>
          <w:sz w:val="16"/>
          <w:szCs w:val="22"/>
          <w:shd w:val="clear" w:color="auto" w:fill="FFFFFF"/>
        </w:rPr>
        <w:t>A common neoliberal response to this is simply to say that economic inequality is the cost paid for individual liberty and personal responsibility. But the problem is that this discourse of individualism followed to its logical conclusion eliminates any public goods whatsoever.</w:t>
      </w:r>
    </w:p>
    <w:p w:rsidR="009D0169" w:rsidRPr="003A49E3" w:rsidRDefault="009D0169" w:rsidP="009D0169"/>
    <w:p w:rsidR="009D0169" w:rsidRPr="003A49E3" w:rsidRDefault="009D0169" w:rsidP="009D0169">
      <w:pPr>
        <w:pStyle w:val="NormalWeb"/>
        <w:spacing w:before="0" w:beforeAutospacing="0" w:after="0" w:afterAutospacing="0"/>
        <w:textAlignment w:val="baseline"/>
        <w:rPr>
          <w:rStyle w:val="apple-tab-span"/>
          <w:rFonts w:ascii="Arial" w:hAnsi="Arial" w:cs="Arial"/>
          <w:color w:val="333333"/>
          <w:sz w:val="20"/>
          <w:szCs w:val="20"/>
        </w:rPr>
      </w:pPr>
    </w:p>
    <w:p w:rsidR="009D0169" w:rsidRPr="003A49E3" w:rsidRDefault="009D0169" w:rsidP="009D0169">
      <w:pPr>
        <w:pStyle w:val="Heading4"/>
      </w:pPr>
      <w:r w:rsidRPr="003A49E3">
        <w:t>Portability means that support for schools will no longer be progressive – this means that the worst schools will never receive enough money to improve.</w:t>
      </w:r>
    </w:p>
    <w:p w:rsidR="009D0169" w:rsidRPr="003A49E3" w:rsidRDefault="009D0169" w:rsidP="009D0169">
      <w:pPr>
        <w:pStyle w:val="NormalWeb"/>
        <w:spacing w:after="0"/>
        <w:textAlignment w:val="baseline"/>
        <w:rPr>
          <w:rStyle w:val="apple-tab-span"/>
          <w:rFonts w:ascii="Arial" w:hAnsi="Arial" w:cs="Arial"/>
          <w:color w:val="333333"/>
          <w:sz w:val="20"/>
          <w:szCs w:val="20"/>
        </w:rPr>
      </w:pPr>
      <w:r w:rsidRPr="003A49E3">
        <w:rPr>
          <w:rStyle w:val="Style13ptBold"/>
        </w:rPr>
        <w:t>Gordon 2017</w:t>
      </w:r>
      <w:r w:rsidRPr="003A49E3">
        <w:rPr>
          <w:rStyle w:val="apple-tab-span"/>
          <w:rFonts w:ascii="Arial" w:hAnsi="Arial" w:cs="Arial"/>
          <w:color w:val="333333"/>
          <w:sz w:val="20"/>
          <w:szCs w:val="20"/>
        </w:rPr>
        <w:t xml:space="preserve"> (Nora, via brookings.edu, 3-23-17, Associate professor at Georgetown University’s McCourt School of Public Policy and a research associate of the National Bureau of Economic Research, What Title I portability would mean for the distribution of federal education aid, https://www.brookings.edu/wp-content/uploads/2017/02/es_20170223_gordon_evidence_speaks1.pdf)</w:t>
      </w:r>
    </w:p>
    <w:p w:rsidR="009D0169" w:rsidRDefault="009D0169" w:rsidP="009D0169">
      <w:pPr>
        <w:pStyle w:val="NormalWeb"/>
        <w:spacing w:before="0" w:beforeAutospacing="0" w:after="0" w:afterAutospacing="0"/>
        <w:textAlignment w:val="baseline"/>
        <w:rPr>
          <w:rStyle w:val="apple-tab-span"/>
          <w:rFonts w:ascii="Arial" w:hAnsi="Arial" w:cs="Arial"/>
          <w:color w:val="333333"/>
          <w:sz w:val="16"/>
          <w:szCs w:val="20"/>
        </w:rPr>
      </w:pPr>
      <w:r w:rsidRPr="003A49E3">
        <w:rPr>
          <w:rStyle w:val="apple-tab-span"/>
          <w:rFonts w:ascii="Arial" w:hAnsi="Arial" w:cs="Arial"/>
          <w:color w:val="333333"/>
          <w:sz w:val="16"/>
          <w:szCs w:val="20"/>
        </w:rPr>
        <w:t xml:space="preserve">Congressional attempts in the last few years to allow states to divert their Title I funds through the Elementary and Secondary Education Act into vouchers that would follow individual poor students to the public or private schools of their choice—Title I “portability”—were unsuccessful. Such vouchers are now a far more politically realistic possibility. It seems most likely that policy choices around vouchers would be made at the state level. While this reassured many senators during Secretary DeVos’ confirmation process, it may not reassure those at the local level. Current Title I rules allow school districts to concentrate their federal funds in their poorest schools, while under a portability state option, school districts would be forced to distribute those funds uniformly per poor pupil. This shift in allocation rules means that portability would affect the distribution of funds not only across districts, but also within them—and that this shift would happen among public schools even in districts where few, if any, students chose to take Title I funds to private schools.The unprecedented public interest in the DeVos nomination reflects great interest in how Congress and the Trump administration might try to promote school choice via the federal role. The administration has not offered a school choice policy proposal with any specific details to date, and education policy watchers are looking to past proposals and state level policies. One relatively fleshed-out policy proposal in the mix is the concept of Title I “portability,” proposed in the House and Senate prior to the passage of the Every Student Succeeds Act (ESSA).  The basic concept of making federal funds “portable” is often explained with the analogy of putting the federal cash into a student’s backpack that moves with the student to whatever school he or she attends, public or private. As with any school finance policy, however, the specific details of any portability proposal would be critical. Absent an unlikely considerable influx of new federal funds, portability would fill students’ backpacks using at least in part cash that used to be appropriated to school districts through Title I funds. Much of the policy discussion focuses on the highly salient fact that these vouchers could be used in private schools, prompting many questions. Would vouchers on the order of $1,400 per pupil allow poor students access to private schools? Would poor students using vouchers to attend private schools do better than if they remained in their public systems? Would the competitive pressure from private schools improve public schools in the absence of resource changes? Are public schools spending Title I funds effectively now, and what would change in their absence? The evidence base for these questions is emerging, and answers often depend on local context. These are critical questions, but this discussion of portability misses an important point. </w:t>
      </w:r>
      <w:r w:rsidRPr="00E55230">
        <w:rPr>
          <w:rStyle w:val="StyleUnderline"/>
        </w:rPr>
        <w:t>Any voucher-type proposal that relies on funds currently appropriated to Title I would not simply shift funds from public to private schools—it would significantly redistribute federal funds within states across school districts, and within districts across public schools, reducing progressivity</w:t>
      </w:r>
      <w:r w:rsidRPr="003A49E3">
        <w:rPr>
          <w:rStyle w:val="apple-tab-span"/>
          <w:rFonts w:ascii="Arial" w:hAnsi="Arial" w:cs="Arial"/>
          <w:color w:val="333333"/>
          <w:sz w:val="16"/>
          <w:szCs w:val="20"/>
        </w:rPr>
        <w:t xml:space="preserve">. </w:t>
      </w:r>
      <w:r w:rsidRPr="00E55230">
        <w:rPr>
          <w:rStyle w:val="StyleUnderline"/>
        </w:rPr>
        <w:t>This redistribution would spread federal dollars more uniformly across schools rather than concentrating funds in the highest poverty schools within districts, and districts within states, even if few students chose to take their federal dollars to private schools. Districts with few private schools could still feel the impact of portability if their states choose to take it up</w:t>
      </w:r>
      <w:r w:rsidRPr="003A49E3">
        <w:rPr>
          <w:rStyle w:val="apple-tab-span"/>
          <w:rFonts w:ascii="Arial" w:hAnsi="Arial" w:cs="Arial"/>
          <w:color w:val="333333"/>
          <w:sz w:val="16"/>
          <w:szCs w:val="20"/>
        </w:rPr>
        <w:t xml:space="preserve">. In this report, I focus on the short-run fiscal impact of portability, showing how it would affect the distribution of federal funds across school districts within a state, and across schools within a district. I describe a hypothetical portability policy quite similar to that proposed by members of Congress in recent years, in which state-level Title I allocations would remain the same as in the current regime. I use Maryland as an example due to its small number of school districts. </w:t>
      </w:r>
      <w:r w:rsidRPr="00E55230">
        <w:rPr>
          <w:rStyle w:val="StyleUnderline"/>
        </w:rPr>
        <w:t>If no students took their backpacks of cash to private school, the difference between Title I and the recent portability proposals boils down to whether you think poor students should get the same amount of federal funds no matter where they live and go to school.</w:t>
      </w:r>
      <w:r w:rsidRPr="003A49E3">
        <w:rPr>
          <w:rStyle w:val="apple-tab-span"/>
          <w:rFonts w:ascii="Arial" w:hAnsi="Arial" w:cs="Arial"/>
          <w:color w:val="333333"/>
          <w:sz w:val="16"/>
          <w:szCs w:val="20"/>
        </w:rPr>
        <w:t xml:space="preserve"> There are theoretical arguments to be made on both sides of this issue. The current research consensus points to high-poverty schools facing disproportionate challenges: that is</w:t>
      </w:r>
      <w:r w:rsidRPr="00E55230">
        <w:rPr>
          <w:rStyle w:val="StyleUnderline"/>
        </w:rPr>
        <w:t>, to get the same outcome, they need more resources per student—and per poor student.</w:t>
      </w:r>
      <w:r w:rsidRPr="003A49E3">
        <w:rPr>
          <w:rStyle w:val="StyleUnderline"/>
        </w:rPr>
        <w:t xml:space="preserve"> </w:t>
      </w:r>
      <w:r w:rsidRPr="003A49E3">
        <w:rPr>
          <w:rStyle w:val="apple-tab-span"/>
          <w:rFonts w:ascii="Arial" w:hAnsi="Arial" w:cs="Arial"/>
          <w:color w:val="333333"/>
          <w:sz w:val="16"/>
          <w:szCs w:val="20"/>
        </w:rPr>
        <w:t>This would argue for progressive funding based on the poverty level at the school level. However, any formula that offers higher-poverty schools—or districts—greater funding per poor pupil provides an incentive for economic segregation of students in order to maximize federal funding. This is particularly relevant at the school building level, as school district policies—and other local government decisions about zoning, development, and transportation—can affect how economically segregated a district’s public schools are. Just last year, parents in Loudoun County Public Schools in Virginia argued—ultimately unsuccessfully—to revise school attendance boundaries to make more segregated schools. Proponents of the segregation plan argue that the creation of higher needs schools would generate more funds for disadvantaged students. A flat per-poor-pupil grant (such as through portability) would neither incentivize economic segregation, nor provide high-poverty schools additional funds for meeting their disproportionate needs; Title I does both. Weighing these tradeoffs requires some assumption about how responsive parties will be to incentives to segregate. In this piece, I provide an analysis of the short-run partial equilibrium effects of portability on school-level Title I revenues. I assume that no students would move within or between districts as a result of portability, and assess how it would change the amount of Title I revenue per poor student enrolled in a school.</w:t>
      </w:r>
    </w:p>
    <w:p w:rsidR="00646E8A" w:rsidRPr="00646E8A" w:rsidRDefault="00646E8A" w:rsidP="00646E8A">
      <w:pPr>
        <w:pStyle w:val="Heading3"/>
      </w:pPr>
      <w:r w:rsidRPr="00646E8A">
        <w:t>Links to Winners Win</w:t>
      </w:r>
    </w:p>
    <w:p w:rsidR="00646E8A" w:rsidRDefault="00646E8A" w:rsidP="00646E8A">
      <w:pPr>
        <w:pStyle w:val="Heading4"/>
      </w:pPr>
      <w:r>
        <w:t>Portability is bipartisan.</w:t>
      </w:r>
    </w:p>
    <w:p w:rsidR="00646E8A" w:rsidRPr="00CF794B" w:rsidRDefault="00646E8A" w:rsidP="00646E8A">
      <w:pPr>
        <w:rPr>
          <w:sz w:val="20"/>
        </w:rPr>
      </w:pPr>
      <w:r>
        <w:rPr>
          <w:rStyle w:val="Style13ptBold"/>
        </w:rPr>
        <w:t xml:space="preserve">Kahlenberg 15 </w:t>
      </w:r>
      <w:r w:rsidRPr="00646E8A">
        <w:t>(senior fellow at The Century Foundation with expertise in education, civil rights, and equal opportunity, “Saving School Choice Without Undermining Poor Communities,” The Atlantic, 2/14/15, https://www.theatlantic.com/education/archive/2015/02/saving-school-choice-without-undermining-poor-communities/385510/)</w:t>
      </w:r>
      <w:r>
        <w:rPr>
          <w:rStyle w:val="Style13ptBold"/>
          <w:sz w:val="20"/>
        </w:rPr>
        <w:t xml:space="preserve"> </w:t>
      </w:r>
    </w:p>
    <w:p w:rsidR="00646E8A" w:rsidRPr="00646E8A" w:rsidRDefault="00646E8A" w:rsidP="00646E8A">
      <w:pPr>
        <w:rPr>
          <w:sz w:val="16"/>
        </w:rPr>
      </w:pPr>
      <w:r w:rsidRPr="006A14DE">
        <w:rPr>
          <w:rStyle w:val="StyleUnderline"/>
        </w:rPr>
        <w:t xml:space="preserve">Those findings would suggest that the Republicans’ </w:t>
      </w:r>
      <w:r w:rsidRPr="00A721F0">
        <w:rPr>
          <w:rStyle w:val="StyleUnderline"/>
        </w:rPr>
        <w:t>principle of portability, in fact, has in it the seeds of a solution to reduce economic segregation through public-school choice—if, and only if, portability is properly structured.</w:t>
      </w:r>
      <w:r w:rsidRPr="00646E8A">
        <w:rPr>
          <w:sz w:val="16"/>
        </w:rPr>
        <w:t xml:space="preserve"> In order to accomplish this, portable federal Title I funding, as well as state and local funding, would need to be weighted heavily enough to give poor kids sufficient money in their "backpacks" that middle-class public schools would want to recruit them to attend. As it’s currently designed, the Alexander proposal is unlikely to provide that incentive. As former Obama education department official Peter Cunningham recently noted, "the amount of money that would follow an individual child is in the low hundreds." Educators know that it costs substantially more, on average, to bring low-income students into high levels of proficiency. That means that accepting low-income student transfers who come with only a marginal amount of extra money attached to them would likely reduce a school’s test scores and increase the chances of the school being labeled as "failing." But every school has his price. What is the magical amount of extra money low-income students should have in their backpacks to be attractive to middle-class schools? That’s an empirical question that surveys of school administrators could answer definitively. Meanwhile, past experience shows that financial arrangements can be made to assuage middle-class schools. In St. Louis, Missouri, for example, a long-standing inter-district public-school choice program has allowed urban African-American students to transfer to suburban schools. In a 2010 paper for the Century Foundation, researcher Marco Basile noted that middle-class white suburban legislators supported this voluntary cross-district integration program because the money flows to the suburbs. The state also set aside some financial aid for St. Louis schools to offset the loss of funding to its urban campuses. </w:t>
      </w:r>
      <w:r w:rsidRPr="002444A7">
        <w:rPr>
          <w:rStyle w:val="StyleUnderline"/>
        </w:rPr>
        <w:t xml:space="preserve">Is a grand bargain that weights funding toward low-income students and allows money to travel with </w:t>
      </w:r>
      <w:r w:rsidRPr="00646E8A">
        <w:rPr>
          <w:rStyle w:val="StyleUnderline"/>
        </w:rPr>
        <w:t>children politically feasible at the</w:t>
      </w:r>
      <w:r w:rsidRPr="002444A7">
        <w:rPr>
          <w:rStyle w:val="StyleUnderline"/>
        </w:rPr>
        <w:t xml:space="preserve"> federal level</w:t>
      </w:r>
      <w:r w:rsidRPr="00646E8A">
        <w:rPr>
          <w:rStyle w:val="StyleUnderline"/>
        </w:rPr>
        <w:t>? There is some reason to think so.</w:t>
      </w:r>
      <w:r w:rsidRPr="002444A7">
        <w:rPr>
          <w:rStyle w:val="StyleUnderline"/>
        </w:rPr>
        <w:t xml:space="preserve"> About a decade ago, the Fordham Institute, a right-leaning think tank, assembled a bipartisan group of public officials—from George W. Bush Education Secretary Rod Paige to former Bill Clinton Chief of Staff John Podesta—to</w:t>
      </w:r>
      <w:r>
        <w:rPr>
          <w:rStyle w:val="StyleUnderline"/>
        </w:rPr>
        <w:t xml:space="preserve"> </w:t>
      </w:r>
      <w:r w:rsidRPr="002444A7">
        <w:rPr>
          <w:rStyle w:val="StyleUnderline"/>
        </w:rPr>
        <w:t>endorse</w:t>
      </w:r>
      <w:r>
        <w:rPr>
          <w:rStyle w:val="StyleUnderline"/>
        </w:rPr>
        <w:t xml:space="preserve"> </w:t>
      </w:r>
      <w:r w:rsidRPr="002444A7">
        <w:rPr>
          <w:rStyle w:val="StyleUnderline"/>
        </w:rPr>
        <w:t xml:space="preserve">a program that would’ve provided extra funds to low-income students and then allowed that money to follow the child to a public school of choice. </w:t>
      </w:r>
      <w:r w:rsidRPr="00646E8A">
        <w:rPr>
          <w:sz w:val="16"/>
        </w:rPr>
        <w:t xml:space="preserve">Congress is even more polarized today, but it’s notable that, </w:t>
      </w:r>
      <w:r w:rsidRPr="002444A7">
        <w:rPr>
          <w:rStyle w:val="StyleUnderline"/>
        </w:rPr>
        <w:t>on the reauthorization of the Elementary and Secondary Education Act, Alexander is working with Democratic Sen. Patty Murray to</w:t>
      </w:r>
      <w:r>
        <w:rPr>
          <w:rStyle w:val="StyleUnderline"/>
        </w:rPr>
        <w:t xml:space="preserve"> </w:t>
      </w:r>
      <w:r w:rsidRPr="002444A7">
        <w:rPr>
          <w:rStyle w:val="StyleUnderline"/>
        </w:rPr>
        <w:t xml:space="preserve">put </w:t>
      </w:r>
      <w:r w:rsidRPr="00646E8A">
        <w:rPr>
          <w:rStyle w:val="StyleUnderline"/>
        </w:rPr>
        <w:t>together bipartisan legislation.</w:t>
      </w:r>
      <w:r>
        <w:rPr>
          <w:rStyle w:val="Emphasis"/>
        </w:rPr>
        <w:t xml:space="preserve"> </w:t>
      </w:r>
      <w:r w:rsidRPr="00646E8A">
        <w:rPr>
          <w:sz w:val="16"/>
        </w:rPr>
        <w:t xml:space="preserve">The principle that </w:t>
      </w:r>
      <w:r w:rsidRPr="002444A7">
        <w:rPr>
          <w:rStyle w:val="StyleUnderline"/>
        </w:rPr>
        <w:t>the federal government should play a special role in promoting genuine equal opportunity for low-income students</w:t>
      </w:r>
      <w:r w:rsidRPr="00646E8A">
        <w:rPr>
          <w:sz w:val="16"/>
        </w:rPr>
        <w:t xml:space="preserve"> remains as important today as it was when that law was first passed five decades ago. But there is also a half century of accumulated research to suggest that one of the best things the country can do for low-income children is give them a chance to attend a mixed-income school. The Republican effort to introduce choice and portability—if properly modified to create an incentive for socioeconomic school integration—could make the law more effective than it has ever been.</w:t>
      </w:r>
    </w:p>
    <w:p w:rsidR="00646E8A" w:rsidRDefault="00646E8A" w:rsidP="00646E8A"/>
    <w:p w:rsidR="00646E8A" w:rsidRDefault="00646E8A" w:rsidP="00646E8A">
      <w:pPr>
        <w:pStyle w:val="Heading4"/>
      </w:pPr>
      <w:r>
        <w:t xml:space="preserve">School choice program is bipartisan </w:t>
      </w:r>
    </w:p>
    <w:p w:rsidR="00646E8A" w:rsidRPr="003D1D74" w:rsidRDefault="00646E8A" w:rsidP="00646E8A">
      <w:pPr>
        <w:rPr>
          <w:rStyle w:val="Style13ptBold"/>
          <w:b w:val="0"/>
          <w:sz w:val="20"/>
        </w:rPr>
      </w:pPr>
      <w:r>
        <w:rPr>
          <w:rStyle w:val="Style13ptBold"/>
        </w:rPr>
        <w:t>AFC 17</w:t>
      </w:r>
      <w:r w:rsidRPr="00646E8A">
        <w:t xml:space="preserve"> (“Gallup Poll Finds Strong, Bipartisan Support for Federal School Choice Proposal,” American Federation for Children, 4/12/17, https://www.federationforchildren.org/gallup-poll-finds-strong-bipartisan-support-federal-school-choice-proposal/)</w:t>
      </w:r>
    </w:p>
    <w:p w:rsidR="00646E8A" w:rsidRPr="00646E8A" w:rsidRDefault="00646E8A" w:rsidP="00646E8A">
      <w:pPr>
        <w:rPr>
          <w:sz w:val="16"/>
        </w:rPr>
      </w:pPr>
      <w:r w:rsidRPr="00646E8A">
        <w:rPr>
          <w:sz w:val="16"/>
        </w:rPr>
        <w:t xml:space="preserve">Yesterday, </w:t>
      </w:r>
      <w:r w:rsidRPr="00FF6FC5">
        <w:rPr>
          <w:rStyle w:val="StyleUnderline"/>
        </w:rPr>
        <w:t>Gallup released a poll measuring attitudes on President Trump’s recent proposals</w:t>
      </w:r>
      <w:r w:rsidRPr="00646E8A">
        <w:rPr>
          <w:sz w:val="16"/>
        </w:rPr>
        <w:t xml:space="preserve"> and </w:t>
      </w:r>
      <w:r w:rsidRPr="00FF6FC5">
        <w:rPr>
          <w:rStyle w:val="StyleUnderline"/>
        </w:rPr>
        <w:t xml:space="preserve">it showed </w:t>
      </w:r>
      <w:r w:rsidRPr="00DF084F">
        <w:rPr>
          <w:rStyle w:val="Emphasis"/>
        </w:rPr>
        <w:t>strong support</w:t>
      </w:r>
      <w:r w:rsidRPr="00FF6FC5">
        <w:rPr>
          <w:rStyle w:val="StyleUnderline"/>
        </w:rPr>
        <w:t xml:space="preserve"> among Americans for a </w:t>
      </w:r>
      <w:r w:rsidRPr="00DF084F">
        <w:rPr>
          <w:rStyle w:val="Emphasis"/>
        </w:rPr>
        <w:t>federal school choice program.</w:t>
      </w:r>
      <w:r>
        <w:rPr>
          <w:rStyle w:val="StyleUnderline"/>
        </w:rPr>
        <w:t xml:space="preserve"> </w:t>
      </w:r>
      <w:r w:rsidRPr="00646E8A">
        <w:rPr>
          <w:sz w:val="16"/>
        </w:rPr>
        <w:t xml:space="preserve">When asked to agree or disagree with the following statement, </w:t>
      </w:r>
      <w:r w:rsidRPr="00FF6FC5">
        <w:rPr>
          <w:rStyle w:val="StyleUnderline"/>
        </w:rPr>
        <w:t>“Provide federal funding for school choice programs that allow students to attend any private or public school,” 59% of respondents agreed with the concept while only 26% disagreed.</w:t>
      </w:r>
      <w:r w:rsidRPr="00646E8A">
        <w:rPr>
          <w:sz w:val="16"/>
        </w:rPr>
        <w:t xml:space="preserve"> Gallup found that this is one of four policy proposals from the President where </w:t>
      </w:r>
      <w:r w:rsidRPr="00FF6FC5">
        <w:rPr>
          <w:rStyle w:val="StyleUnderline"/>
        </w:rPr>
        <w:t>Americans are in bipartisan, net agreement on an issue.</w:t>
      </w:r>
      <w:r>
        <w:rPr>
          <w:rStyle w:val="StyleUnderline"/>
        </w:rPr>
        <w:t xml:space="preserve"> </w:t>
      </w:r>
      <w:r w:rsidRPr="00646E8A">
        <w:rPr>
          <w:sz w:val="16"/>
        </w:rPr>
        <w:t xml:space="preserve">Statement from John Schilling, Chief Operating Officer of the American Federation for Children: “This Gallup poll shows what school choice advocates have always known: </w:t>
      </w:r>
      <w:r w:rsidRPr="00DF084F">
        <w:rPr>
          <w:rStyle w:val="StyleUnderline"/>
        </w:rPr>
        <w:t xml:space="preserve">parents want more educational options and support for more educational options stretches across party lines. </w:t>
      </w:r>
      <w:r w:rsidRPr="00DF084F">
        <w:rPr>
          <w:rStyle w:val="Emphasis"/>
        </w:rPr>
        <w:t>Congress and the Administration should answer</w:t>
      </w:r>
      <w:r w:rsidRPr="00DF084F">
        <w:rPr>
          <w:rStyle w:val="StyleUnderline"/>
        </w:rPr>
        <w:t xml:space="preserve"> the call from parents who are demanding greater educational choice for their children. We believe the best federal proposal, one that will</w:t>
      </w:r>
      <w:r w:rsidRPr="00FF6FC5">
        <w:rPr>
          <w:rStyle w:val="StyleUnderline"/>
        </w:rPr>
        <w:t xml:space="preserve"> create immediate educational opportunity for children across the country</w:t>
      </w:r>
      <w:r w:rsidRPr="00646E8A">
        <w:rPr>
          <w:sz w:val="16"/>
        </w:rPr>
        <w:t xml:space="preserve">, is a federal education tax credit. Allowing charitable contributions from corporations and individuals to state non-profits who provide scholarships to eligible children would immediately help hundreds of thousands of </w:t>
      </w:r>
      <w:r w:rsidRPr="00FF6FC5">
        <w:rPr>
          <w:rStyle w:val="StyleUnderline"/>
        </w:rPr>
        <w:t xml:space="preserve">children access a school of their parents’ choice. Every child in America should have the opportunity to be in the educational environment that best meets his or her needs. </w:t>
      </w:r>
      <w:r w:rsidRPr="00646E8A">
        <w:rPr>
          <w:sz w:val="16"/>
        </w:rPr>
        <w:t>That could be a traditional public school, a private school, a charter school, a magnet school, a virtual school, a home school or a blend of learning environments.</w:t>
      </w:r>
      <w:r w:rsidRPr="00FF6FC5">
        <w:rPr>
          <w:rStyle w:val="StyleUnderline"/>
        </w:rPr>
        <w:t xml:space="preserve"> Empowering parents with educational choice will give more children access to a quality education and improve educational outcomes </w:t>
      </w:r>
      <w:r w:rsidRPr="00DF084F">
        <w:rPr>
          <w:rStyle w:val="Emphasis"/>
        </w:rPr>
        <w:t>across the board</w:t>
      </w:r>
      <w:r w:rsidRPr="00FF6FC5">
        <w:rPr>
          <w:rStyle w:val="StyleUnderline"/>
        </w:rPr>
        <w:t>.”</w:t>
      </w:r>
      <w:r>
        <w:rPr>
          <w:rStyle w:val="StyleUnderline"/>
        </w:rPr>
        <w:t xml:space="preserve"> </w:t>
      </w:r>
      <w:r w:rsidRPr="00646E8A">
        <w:rPr>
          <w:sz w:val="16"/>
        </w:rPr>
        <w:t>Annually, the American Federation for Children (AFC), the nation’s voice for educational choice, conducts a National School Choice Poll which found similar results to the Gallup survey</w:t>
      </w:r>
      <w:r w:rsidRPr="00FF6FC5">
        <w:rPr>
          <w:rStyle w:val="StyleUnderline"/>
        </w:rPr>
        <w:t xml:space="preserve">. AFC’s 2017 poll found 68% of likely voters support school choice, with strong support across political parties, and the strongest support among African-Americans, Hispanics, and Millennials. </w:t>
      </w:r>
      <w:r w:rsidRPr="00646E8A">
        <w:rPr>
          <w:sz w:val="16"/>
        </w:rPr>
        <w:t>It also found 72% support the creation of a federal tax credit program.</w:t>
      </w:r>
    </w:p>
    <w:p w:rsidR="00646E8A" w:rsidRPr="00646E8A" w:rsidRDefault="00646E8A" w:rsidP="00646E8A"/>
    <w:p w:rsidR="009D0169" w:rsidRPr="003A49E3" w:rsidRDefault="009F71D9" w:rsidP="009F71D9">
      <w:pPr>
        <w:pStyle w:val="Heading2"/>
      </w:pPr>
      <w:r w:rsidRPr="003A49E3">
        <w:t>AT: Courts CP</w:t>
      </w:r>
    </w:p>
    <w:p w:rsidR="009F71D9" w:rsidRPr="003A49E3" w:rsidRDefault="009F71D9" w:rsidP="009F71D9">
      <w:pPr>
        <w:pStyle w:val="Heading3"/>
      </w:pPr>
      <w:r w:rsidRPr="003A49E3">
        <w:t>Courts Fail</w:t>
      </w:r>
    </w:p>
    <w:p w:rsidR="009F71D9" w:rsidRPr="003A49E3" w:rsidRDefault="009F71D9" w:rsidP="009F71D9">
      <w:pPr>
        <w:pStyle w:val="Heading4"/>
      </w:pPr>
      <w:r w:rsidRPr="003A49E3">
        <w:t xml:space="preserve">Courts fail – too slow, lack of expertise, </w:t>
      </w:r>
      <w:r w:rsidR="00C3478B" w:rsidRPr="003A49E3">
        <w:t>inflexible, and causes federal-state conflict.</w:t>
      </w:r>
    </w:p>
    <w:p w:rsidR="009F71D9" w:rsidRPr="003A49E3" w:rsidRDefault="009F71D9" w:rsidP="009F71D9">
      <w:pPr>
        <w:rPr>
          <w:bCs/>
          <w:sz w:val="26"/>
        </w:rPr>
      </w:pPr>
      <w:r w:rsidRPr="003A49E3">
        <w:rPr>
          <w:rStyle w:val="Style13ptBold"/>
        </w:rPr>
        <w:t xml:space="preserve">Robinson 15 </w:t>
      </w:r>
      <w:r w:rsidRPr="003A49E3">
        <w:t>[Kimberly J. Robinson (Professor of Law @ University of Richmond, J.D., Harvard Law School), “Disrupting Education Federalism”, Washington University Law Review Volume 92 Number 4 2015]</w:t>
      </w:r>
    </w:p>
    <w:p w:rsidR="009F71D9" w:rsidRPr="003A49E3" w:rsidRDefault="009F71D9" w:rsidP="009F71D9">
      <w:pPr>
        <w:rPr>
          <w:sz w:val="16"/>
        </w:rPr>
      </w:pPr>
      <w:r w:rsidRPr="003A49E3">
        <w:rPr>
          <w:rStyle w:val="StyleUnderline"/>
        </w:rPr>
        <w:t>Legislative</w:t>
      </w:r>
      <w:r w:rsidRPr="003A49E3">
        <w:rPr>
          <w:sz w:val="16"/>
        </w:rPr>
        <w:t xml:space="preserve"> and Executive </w:t>
      </w:r>
      <w:r w:rsidRPr="003A49E3">
        <w:rPr>
          <w:rStyle w:val="StyleUnderline"/>
        </w:rPr>
        <w:t xml:space="preserve">Authority Provides a More Fruitful Avenue for Reform than Judicial Authority </w:t>
      </w:r>
      <w:r w:rsidRPr="003A49E3">
        <w:rPr>
          <w:sz w:val="16"/>
        </w:rPr>
        <w:t xml:space="preserve">My theory proposes a framework for how </w:t>
      </w:r>
      <w:r w:rsidRPr="003A49E3">
        <w:rPr>
          <w:rStyle w:val="StyleUnderline"/>
        </w:rPr>
        <w:t>the federal legislative</w:t>
      </w:r>
      <w:r w:rsidRPr="003A49E3">
        <w:rPr>
          <w:sz w:val="16"/>
        </w:rPr>
        <w:t xml:space="preserve"> and executive </w:t>
      </w:r>
      <w:r w:rsidRPr="003A49E3">
        <w:rPr>
          <w:rStyle w:val="StyleUnderline"/>
        </w:rPr>
        <w:t>branch</w:t>
      </w:r>
      <w:r w:rsidRPr="003A49E3">
        <w:rPr>
          <w:sz w:val="16"/>
        </w:rPr>
        <w:t xml:space="preserve">es </w:t>
      </w:r>
      <w:r w:rsidRPr="003A49E3">
        <w:rPr>
          <w:rStyle w:val="StyleUnderline"/>
        </w:rPr>
        <w:t>could lead the United States in a comprehensive effort to ensure equal access to an excellent education. I do not recommend that the courts should serve as the primary focus for reform for numerous reasons.</w:t>
      </w:r>
      <w:r w:rsidRPr="003A49E3">
        <w:rPr>
          <w:sz w:val="16"/>
        </w:rPr>
        <w:t xml:space="preserve"> As previously noted, </w:t>
      </w:r>
      <w:r w:rsidRPr="003A49E3">
        <w:rPr>
          <w:rStyle w:val="StyleUnderline"/>
        </w:rPr>
        <w:t>federal courts frequently have relied on federalism and the interest in local control of education as a reason for curtailing efforts that sought to advance equal educational opportunity</w:t>
      </w:r>
      <w:r w:rsidRPr="003A49E3">
        <w:rPr>
          <w:sz w:val="16"/>
        </w:rPr>
        <w:t xml:space="preserve">.3 13 Also, as I analyzed in detail in prior scholarship, </w:t>
      </w:r>
      <w:r w:rsidRPr="003A49E3">
        <w:rPr>
          <w:rStyle w:val="StyleUnderline"/>
        </w:rPr>
        <w:t>courts provide an inferior forum for education policy reform</w:t>
      </w:r>
      <w:r w:rsidRPr="003A49E3">
        <w:rPr>
          <w:sz w:val="16"/>
        </w:rPr>
        <w:t xml:space="preserve">.3 14 </w:t>
      </w:r>
      <w:r w:rsidRPr="003A49E3">
        <w:rPr>
          <w:rStyle w:val="Emphasis"/>
        </w:rPr>
        <w:t>Courts have found a limited ability to institute effective school finance reform</w:t>
      </w:r>
      <w:r w:rsidRPr="003A49E3">
        <w:rPr>
          <w:sz w:val="16"/>
        </w:rPr>
        <w:t xml:space="preserve"> when their decisions did not garner significant political support.3 15 </w:t>
      </w:r>
      <w:r w:rsidRPr="003A49E3">
        <w:rPr>
          <w:rStyle w:val="StyleUnderline"/>
        </w:rPr>
        <w:t>Litigation is</w:t>
      </w:r>
      <w:r w:rsidRPr="003A49E3">
        <w:rPr>
          <w:sz w:val="16"/>
        </w:rPr>
        <w:t xml:space="preserve"> oftentimes </w:t>
      </w:r>
      <w:r w:rsidRPr="003A49E3">
        <w:rPr>
          <w:rStyle w:val="Emphasis"/>
        </w:rPr>
        <w:t xml:space="preserve">slow and piecemeal </w:t>
      </w:r>
      <w:r w:rsidRPr="003A49E3">
        <w:rPr>
          <w:rStyle w:val="StyleUnderline"/>
        </w:rPr>
        <w:t xml:space="preserve">and relies on a court order before a state will initiate reform. </w:t>
      </w:r>
      <w:r w:rsidRPr="003A49E3">
        <w:rPr>
          <w:sz w:val="16"/>
        </w:rPr>
        <w:t xml:space="preserve">Yet, even in the face of such an order, </w:t>
      </w:r>
      <w:r w:rsidRPr="003A49E3">
        <w:rPr>
          <w:rStyle w:val="StyleUnderline"/>
        </w:rPr>
        <w:t>legislatures can remain resistant to change.</w:t>
      </w:r>
      <w:r w:rsidRPr="003A49E3">
        <w:rPr>
          <w:sz w:val="16"/>
        </w:rPr>
        <w:t xml:space="preserve"> 3 16 </w:t>
      </w:r>
      <w:r w:rsidRPr="003A49E3">
        <w:rPr>
          <w:rStyle w:val="StyleUnderline"/>
        </w:rPr>
        <w:t>Once reform is initiated, court-driven reform also can be difficult and laborious if all or even most revisions to the initial plans require court approval.</w:t>
      </w:r>
      <w:r w:rsidRPr="003A49E3">
        <w:rPr>
          <w:sz w:val="16"/>
        </w:rPr>
        <w:t xml:space="preserve"> 1 </w:t>
      </w:r>
      <w:r w:rsidRPr="003A49E3">
        <w:rPr>
          <w:rStyle w:val="Emphasis"/>
        </w:rPr>
        <w:t>Federal judges often lack substantive knowledge of the complex and nuanced education issues.</w:t>
      </w:r>
      <w:r w:rsidRPr="003A49E3">
        <w:rPr>
          <w:sz w:val="16"/>
        </w:rPr>
        <w:t xml:space="preserve"> 318 Furthermore, </w:t>
      </w:r>
      <w:r w:rsidRPr="003A49E3">
        <w:rPr>
          <w:rStyle w:val="StyleUnderline"/>
        </w:rPr>
        <w:t>litigation solutions</w:t>
      </w:r>
      <w:r w:rsidRPr="003A49E3">
        <w:rPr>
          <w:sz w:val="16"/>
        </w:rPr>
        <w:t xml:space="preserve"> are typically driven by the evidence before the court and thus </w:t>
      </w:r>
      <w:r w:rsidRPr="003A49E3">
        <w:rPr>
          <w:rStyle w:val="StyleUnderline"/>
        </w:rPr>
        <w:t>fail to recognize the competing interests of absent affected constituencies. In contrast, federal support, research, and funding for reform can provide a counterbalance to state and local insistence on maintaining the status quo</w:t>
      </w:r>
      <w:r w:rsidRPr="003A49E3">
        <w:rPr>
          <w:sz w:val="16"/>
        </w:rPr>
        <w:t xml:space="preserve">.32 0 </w:t>
      </w:r>
      <w:r w:rsidRPr="003A49E3">
        <w:rPr>
          <w:rStyle w:val="StyleUnderline"/>
        </w:rPr>
        <w:t xml:space="preserve">A federal legislative </w:t>
      </w:r>
      <w:r w:rsidRPr="003A49E3">
        <w:rPr>
          <w:sz w:val="16"/>
        </w:rPr>
        <w:t xml:space="preserve">and executive </w:t>
      </w:r>
      <w:r w:rsidRPr="003A49E3">
        <w:rPr>
          <w:rStyle w:val="StyleUnderline"/>
        </w:rPr>
        <w:t xml:space="preserve">approach can offer comprehensive solutions that </w:t>
      </w:r>
      <w:r w:rsidRPr="003A49E3">
        <w:rPr>
          <w:rStyle w:val="Emphasis"/>
        </w:rPr>
        <w:t>incentivize actions by all of the states</w:t>
      </w:r>
      <w:r w:rsidRPr="003A49E3">
        <w:rPr>
          <w:rStyle w:val="StyleUnderline"/>
        </w:rPr>
        <w:t>, a feat that a litigation effort is unlikely to accomplish.</w:t>
      </w:r>
      <w:r w:rsidRPr="003A49E3">
        <w:rPr>
          <w:sz w:val="16"/>
        </w:rPr>
        <w:t xml:space="preserve">32' In contrast to litigation that regularly requires court approval for any changes to a remedial order, </w:t>
      </w:r>
      <w:r w:rsidRPr="003A49E3">
        <w:rPr>
          <w:rStyle w:val="StyleUnderline"/>
        </w:rPr>
        <w:t>legislative</w:t>
      </w:r>
      <w:r w:rsidRPr="003A49E3">
        <w:rPr>
          <w:sz w:val="16"/>
        </w:rPr>
        <w:t xml:space="preserve"> or executive </w:t>
      </w:r>
      <w:r w:rsidRPr="003A49E3">
        <w:rPr>
          <w:rStyle w:val="StyleUnderline"/>
        </w:rPr>
        <w:t xml:space="preserve">action can offer </w:t>
      </w:r>
      <w:r w:rsidRPr="003A49E3">
        <w:rPr>
          <w:rStyle w:val="Emphasis"/>
        </w:rPr>
        <w:t>much-needed flexibility</w:t>
      </w:r>
      <w:r w:rsidRPr="003A49E3">
        <w:rPr>
          <w:rStyle w:val="StyleUnderline"/>
        </w:rPr>
        <w:t xml:space="preserve"> to revisit and refine the legislation, regulations, or initiatives that are implemented</w:t>
      </w:r>
      <w:r w:rsidRPr="003A49E3">
        <w:rPr>
          <w:sz w:val="16"/>
        </w:rPr>
        <w:t xml:space="preserve">.32 2 </w:t>
      </w:r>
      <w:r w:rsidRPr="003A49E3">
        <w:rPr>
          <w:rStyle w:val="StyleUnderline"/>
        </w:rPr>
        <w:t>Legislative</w:t>
      </w:r>
      <w:r w:rsidRPr="003A49E3">
        <w:rPr>
          <w:sz w:val="16"/>
        </w:rPr>
        <w:t xml:space="preserve"> and executive </w:t>
      </w:r>
      <w:r w:rsidRPr="003A49E3">
        <w:rPr>
          <w:rStyle w:val="StyleUnderline"/>
        </w:rPr>
        <w:t xml:space="preserve">action also would benefit from the </w:t>
      </w:r>
      <w:r w:rsidRPr="003A49E3">
        <w:rPr>
          <w:rStyle w:val="Emphasis"/>
        </w:rPr>
        <w:t>expertise of federal policymakers</w:t>
      </w:r>
      <w:r w:rsidRPr="003A49E3">
        <w:rPr>
          <w:rStyle w:val="StyleUnderline"/>
        </w:rPr>
        <w:t xml:space="preserve"> who have knowledge of and experience in education and its many complexities. Federal policymakers can seek input from states, scholars, and policymakers when additional expertise and research is needed</w:t>
      </w:r>
      <w:r w:rsidRPr="003A49E3">
        <w:rPr>
          <w:sz w:val="16"/>
        </w:rPr>
        <w:t xml:space="preserve">.323 Additionally, </w:t>
      </w:r>
      <w:r w:rsidRPr="003A49E3">
        <w:rPr>
          <w:rStyle w:val="StyleUnderline"/>
        </w:rPr>
        <w:t>the legislative</w:t>
      </w:r>
      <w:r w:rsidRPr="003A49E3">
        <w:rPr>
          <w:sz w:val="16"/>
        </w:rPr>
        <w:t xml:space="preserve"> and executive </w:t>
      </w:r>
      <w:r w:rsidRPr="003A49E3">
        <w:rPr>
          <w:rStyle w:val="StyleUnderline"/>
        </w:rPr>
        <w:t>process can provide a more comprehensive assessment of the problem, the affected constituencies, and possible avenues for reform</w:t>
      </w:r>
      <w:r w:rsidRPr="003A49E3">
        <w:rPr>
          <w:sz w:val="16"/>
        </w:rPr>
        <w:t xml:space="preserve">. 324 Perhaps most importantly, </w:t>
      </w:r>
      <w:r w:rsidRPr="003A49E3">
        <w:rPr>
          <w:rStyle w:val="StyleUnderline"/>
        </w:rPr>
        <w:t xml:space="preserve">a court-centered reform effort would </w:t>
      </w:r>
      <w:r w:rsidRPr="003A49E3">
        <w:rPr>
          <w:rStyle w:val="Emphasis"/>
        </w:rPr>
        <w:t>undermine the collaborative enforcement approach that is critical for sustained and continuous improvement by the states.</w:t>
      </w:r>
      <w:r w:rsidRPr="003A49E3">
        <w:rPr>
          <w:rStyle w:val="StyleUnderline"/>
        </w:rPr>
        <w:t xml:space="preserve"> Litigation would introduce an adversarial nature to reform and pit the federal government against states</w:t>
      </w:r>
      <w:r w:rsidRPr="003A49E3">
        <w:rPr>
          <w:sz w:val="16"/>
        </w:rPr>
        <w:t xml:space="preserve"> and localities.325 </w:t>
      </w:r>
      <w:r w:rsidRPr="003A49E3">
        <w:rPr>
          <w:rStyle w:val="StyleUnderline"/>
        </w:rPr>
        <w:t>In contrast, I propose a collaborative approach in which the federal, state, and local governments enter a shoulder-to-shoulder partnership to ensure consistent improvement through federal assistance for state and local reforms</w:t>
      </w:r>
      <w:r w:rsidRPr="003A49E3">
        <w:rPr>
          <w:sz w:val="16"/>
        </w:rPr>
        <w:t>.326 For these and other reasons,3 27 my theory relies upon the legislative and executive branches as the avenues for reform. Nevertheless, my theory also could inform judicial understanding of the need to reform education federalism so that education federalism does not continue to serve as one of the obstacles to effective reform.</w:t>
      </w:r>
    </w:p>
    <w:p w:rsidR="00796DA3" w:rsidRDefault="00796DA3" w:rsidP="009811B1">
      <w:bookmarkStart w:id="0" w:name="_GoBack"/>
      <w:bookmarkEnd w:id="0"/>
    </w:p>
    <w:sectPr w:rsidR="00796D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Bold">
    <w:panose1 w:val="020B07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9F7FAB"/>
    <w:multiLevelType w:val="hybridMultilevel"/>
    <w:tmpl w:val="28B8956C"/>
    <w:lvl w:ilvl="0" w:tplc="E1B2FC7C">
      <w:start w:val="1"/>
      <w:numFmt w:val="bullet"/>
      <w:lvlText w:val=""/>
      <w:lvlJc w:val="left"/>
      <w:pPr>
        <w:ind w:left="720" w:hanging="360"/>
      </w:pPr>
      <w:rPr>
        <w:rFonts w:ascii="Symbol" w:hAnsi="Symbol" w:hint="default"/>
      </w:rPr>
    </w:lvl>
    <w:lvl w:ilvl="1" w:tplc="BFB28AB8">
      <w:start w:val="1"/>
      <w:numFmt w:val="bullet"/>
      <w:lvlText w:val="o"/>
      <w:lvlJc w:val="left"/>
      <w:pPr>
        <w:ind w:left="1440" w:hanging="360"/>
      </w:pPr>
      <w:rPr>
        <w:rFonts w:ascii="Courier New" w:hAnsi="Courier New" w:hint="default"/>
      </w:rPr>
    </w:lvl>
    <w:lvl w:ilvl="2" w:tplc="3AEE39D2">
      <w:start w:val="1"/>
      <w:numFmt w:val="bullet"/>
      <w:lvlText w:val=""/>
      <w:lvlJc w:val="left"/>
      <w:pPr>
        <w:ind w:left="2160" w:hanging="360"/>
      </w:pPr>
      <w:rPr>
        <w:rFonts w:ascii="Wingdings" w:hAnsi="Wingdings" w:hint="default"/>
      </w:rPr>
    </w:lvl>
    <w:lvl w:ilvl="3" w:tplc="94DA011E">
      <w:start w:val="1"/>
      <w:numFmt w:val="bullet"/>
      <w:lvlText w:val=""/>
      <w:lvlJc w:val="left"/>
      <w:pPr>
        <w:ind w:left="2880" w:hanging="360"/>
      </w:pPr>
      <w:rPr>
        <w:rFonts w:ascii="Symbol" w:hAnsi="Symbol" w:hint="default"/>
      </w:rPr>
    </w:lvl>
    <w:lvl w:ilvl="4" w:tplc="306033AC">
      <w:start w:val="1"/>
      <w:numFmt w:val="bullet"/>
      <w:lvlText w:val="o"/>
      <w:lvlJc w:val="left"/>
      <w:pPr>
        <w:ind w:left="3600" w:hanging="360"/>
      </w:pPr>
      <w:rPr>
        <w:rFonts w:ascii="Courier New" w:hAnsi="Courier New" w:hint="default"/>
      </w:rPr>
    </w:lvl>
    <w:lvl w:ilvl="5" w:tplc="C55E5908">
      <w:start w:val="1"/>
      <w:numFmt w:val="bullet"/>
      <w:lvlText w:val=""/>
      <w:lvlJc w:val="left"/>
      <w:pPr>
        <w:ind w:left="4320" w:hanging="360"/>
      </w:pPr>
      <w:rPr>
        <w:rFonts w:ascii="Wingdings" w:hAnsi="Wingdings" w:hint="default"/>
      </w:rPr>
    </w:lvl>
    <w:lvl w:ilvl="6" w:tplc="01EC0252">
      <w:start w:val="1"/>
      <w:numFmt w:val="bullet"/>
      <w:lvlText w:val=""/>
      <w:lvlJc w:val="left"/>
      <w:pPr>
        <w:ind w:left="5040" w:hanging="360"/>
      </w:pPr>
      <w:rPr>
        <w:rFonts w:ascii="Symbol" w:hAnsi="Symbol" w:hint="default"/>
      </w:rPr>
    </w:lvl>
    <w:lvl w:ilvl="7" w:tplc="74BE33E4">
      <w:start w:val="1"/>
      <w:numFmt w:val="bullet"/>
      <w:lvlText w:val="o"/>
      <w:lvlJc w:val="left"/>
      <w:pPr>
        <w:ind w:left="5760" w:hanging="360"/>
      </w:pPr>
      <w:rPr>
        <w:rFonts w:ascii="Courier New" w:hAnsi="Courier New" w:hint="default"/>
      </w:rPr>
    </w:lvl>
    <w:lvl w:ilvl="8" w:tplc="2F8687C0">
      <w:start w:val="1"/>
      <w:numFmt w:val="bullet"/>
      <w:lvlText w:val=""/>
      <w:lvlJc w:val="left"/>
      <w:pPr>
        <w:ind w:left="6480" w:hanging="360"/>
      </w:pPr>
      <w:rPr>
        <w:rFonts w:ascii="Wingdings" w:hAnsi="Wingdings" w:hint="default"/>
      </w:rPr>
    </w:lvl>
  </w:abstractNum>
  <w:abstractNum w:abstractNumId="11" w15:restartNumberingAfterBreak="0">
    <w:nsid w:val="269F6CF4"/>
    <w:multiLevelType w:val="hybridMultilevel"/>
    <w:tmpl w:val="40067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A5397C"/>
    <w:multiLevelType w:val="hybridMultilevel"/>
    <w:tmpl w:val="F5B84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6502A0"/>
    <w:multiLevelType w:val="hybridMultilevel"/>
    <w:tmpl w:val="EB081246"/>
    <w:lvl w:ilvl="0" w:tplc="E1B2FC7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30A0F38"/>
    <w:multiLevelType w:val="hybridMultilevel"/>
    <w:tmpl w:val="322E7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8FC318F"/>
    <w:multiLevelType w:val="hybridMultilevel"/>
    <w:tmpl w:val="2F0E8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5"/>
  </w:num>
  <w:num w:numId="12">
    <w:abstractNumId w:val="12"/>
  </w:num>
  <w:num w:numId="13">
    <w:abstractNumId w:val="14"/>
  </w:num>
  <w:num w:numId="14">
    <w:abstractNumId w:val="11"/>
  </w:num>
  <w:num w:numId="15">
    <w:abstractNumId w:val="10"/>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876D91"/>
    <w:rsid w:val="000139A3"/>
    <w:rsid w:val="0002066A"/>
    <w:rsid w:val="00100833"/>
    <w:rsid w:val="00104360"/>
    <w:rsid w:val="00104529"/>
    <w:rsid w:val="00105942"/>
    <w:rsid w:val="00107396"/>
    <w:rsid w:val="00144A4C"/>
    <w:rsid w:val="00176AB0"/>
    <w:rsid w:val="00177B7D"/>
    <w:rsid w:val="0018322D"/>
    <w:rsid w:val="001B5776"/>
    <w:rsid w:val="001E527A"/>
    <w:rsid w:val="001F6DEB"/>
    <w:rsid w:val="001F78CE"/>
    <w:rsid w:val="00236030"/>
    <w:rsid w:val="00251FC7"/>
    <w:rsid w:val="002855A7"/>
    <w:rsid w:val="002B146A"/>
    <w:rsid w:val="002B5E17"/>
    <w:rsid w:val="002E0155"/>
    <w:rsid w:val="00315690"/>
    <w:rsid w:val="00316B75"/>
    <w:rsid w:val="00325646"/>
    <w:rsid w:val="003302F9"/>
    <w:rsid w:val="003460F2"/>
    <w:rsid w:val="003550DF"/>
    <w:rsid w:val="0038158C"/>
    <w:rsid w:val="003902BA"/>
    <w:rsid w:val="003A09E2"/>
    <w:rsid w:val="003A49E3"/>
    <w:rsid w:val="003C44DB"/>
    <w:rsid w:val="003D596B"/>
    <w:rsid w:val="00407037"/>
    <w:rsid w:val="004418C0"/>
    <w:rsid w:val="004605D6"/>
    <w:rsid w:val="004B7CB8"/>
    <w:rsid w:val="004C60E8"/>
    <w:rsid w:val="004E3579"/>
    <w:rsid w:val="004E6E39"/>
    <w:rsid w:val="004E728B"/>
    <w:rsid w:val="004F39E0"/>
    <w:rsid w:val="00537BD5"/>
    <w:rsid w:val="0057268A"/>
    <w:rsid w:val="00585BE4"/>
    <w:rsid w:val="005D2912"/>
    <w:rsid w:val="005F2784"/>
    <w:rsid w:val="005F4969"/>
    <w:rsid w:val="006065BD"/>
    <w:rsid w:val="006158FD"/>
    <w:rsid w:val="00645FA9"/>
    <w:rsid w:val="00646E8A"/>
    <w:rsid w:val="00647866"/>
    <w:rsid w:val="00665003"/>
    <w:rsid w:val="00672B13"/>
    <w:rsid w:val="00691441"/>
    <w:rsid w:val="006A2AD0"/>
    <w:rsid w:val="006C2375"/>
    <w:rsid w:val="006D4ECC"/>
    <w:rsid w:val="00722258"/>
    <w:rsid w:val="007243E5"/>
    <w:rsid w:val="00766EA0"/>
    <w:rsid w:val="00796DA3"/>
    <w:rsid w:val="007A12AC"/>
    <w:rsid w:val="007A2226"/>
    <w:rsid w:val="007B0B9F"/>
    <w:rsid w:val="007F5B66"/>
    <w:rsid w:val="00823A1C"/>
    <w:rsid w:val="00835FAE"/>
    <w:rsid w:val="00843679"/>
    <w:rsid w:val="00845B9D"/>
    <w:rsid w:val="00860984"/>
    <w:rsid w:val="00876D91"/>
    <w:rsid w:val="008838CB"/>
    <w:rsid w:val="008B3ECB"/>
    <w:rsid w:val="008B4E85"/>
    <w:rsid w:val="008C1B2E"/>
    <w:rsid w:val="008D1B90"/>
    <w:rsid w:val="0091627E"/>
    <w:rsid w:val="00916605"/>
    <w:rsid w:val="009319CA"/>
    <w:rsid w:val="0097032B"/>
    <w:rsid w:val="009811B1"/>
    <w:rsid w:val="00983F7E"/>
    <w:rsid w:val="009D0169"/>
    <w:rsid w:val="009D2EAD"/>
    <w:rsid w:val="009D54B2"/>
    <w:rsid w:val="009E1922"/>
    <w:rsid w:val="009F71D9"/>
    <w:rsid w:val="009F7ED2"/>
    <w:rsid w:val="00A23250"/>
    <w:rsid w:val="00A26ED6"/>
    <w:rsid w:val="00A369AB"/>
    <w:rsid w:val="00A73BE5"/>
    <w:rsid w:val="00A93661"/>
    <w:rsid w:val="00A95652"/>
    <w:rsid w:val="00AC0AB8"/>
    <w:rsid w:val="00AE308F"/>
    <w:rsid w:val="00B33C6D"/>
    <w:rsid w:val="00B4508F"/>
    <w:rsid w:val="00B55AD5"/>
    <w:rsid w:val="00B8057C"/>
    <w:rsid w:val="00BB10A0"/>
    <w:rsid w:val="00BD6238"/>
    <w:rsid w:val="00BE6825"/>
    <w:rsid w:val="00BF593B"/>
    <w:rsid w:val="00BF773A"/>
    <w:rsid w:val="00BF7E81"/>
    <w:rsid w:val="00C13773"/>
    <w:rsid w:val="00C17CC8"/>
    <w:rsid w:val="00C3478B"/>
    <w:rsid w:val="00C83417"/>
    <w:rsid w:val="00C9604F"/>
    <w:rsid w:val="00CA19AA"/>
    <w:rsid w:val="00CA5340"/>
    <w:rsid w:val="00CC5298"/>
    <w:rsid w:val="00CD736E"/>
    <w:rsid w:val="00CD798D"/>
    <w:rsid w:val="00CE161E"/>
    <w:rsid w:val="00CF59A8"/>
    <w:rsid w:val="00D325A9"/>
    <w:rsid w:val="00D36A8A"/>
    <w:rsid w:val="00D61409"/>
    <w:rsid w:val="00D6691E"/>
    <w:rsid w:val="00D71170"/>
    <w:rsid w:val="00D9114F"/>
    <w:rsid w:val="00DA1C92"/>
    <w:rsid w:val="00DA25D4"/>
    <w:rsid w:val="00DA6538"/>
    <w:rsid w:val="00E15E75"/>
    <w:rsid w:val="00E5262C"/>
    <w:rsid w:val="00E55230"/>
    <w:rsid w:val="00E87084"/>
    <w:rsid w:val="00E87326"/>
    <w:rsid w:val="00EC7DC4"/>
    <w:rsid w:val="00ED30CF"/>
    <w:rsid w:val="00F06062"/>
    <w:rsid w:val="00F176EF"/>
    <w:rsid w:val="00F45E10"/>
    <w:rsid w:val="00F6364A"/>
    <w:rsid w:val="00F80782"/>
    <w:rsid w:val="00F9113A"/>
    <w:rsid w:val="00F957A8"/>
    <w:rsid w:val="00FD21E4"/>
    <w:rsid w:val="00FE2546"/>
    <w:rsid w:val="00FE2917"/>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49A76C-01D3-4C86-9F0B-FDB44C16D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1F6DEB"/>
    <w:pPr>
      <w:spacing w:after="0" w:line="240" w:lineRule="auto"/>
    </w:pPr>
    <w:rPr>
      <w:rFonts w:ascii="Arial" w:hAnsi="Arial" w:cs="Arial"/>
    </w:rPr>
  </w:style>
  <w:style w:type="paragraph" w:styleId="Heading1">
    <w:name w:val="heading 1"/>
    <w:aliases w:val="Pocket"/>
    <w:basedOn w:val="Normal"/>
    <w:next w:val="Normal"/>
    <w:link w:val="Heading1Char"/>
    <w:autoRedefine/>
    <w:qFormat/>
    <w:rsid w:val="001F6DE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caps/>
      <w:sz w:val="52"/>
      <w:szCs w:val="32"/>
    </w:rPr>
  </w:style>
  <w:style w:type="paragraph" w:styleId="Heading2">
    <w:name w:val="heading 2"/>
    <w:aliases w:val="Hat"/>
    <w:basedOn w:val="Normal"/>
    <w:next w:val="Normal"/>
    <w:link w:val="Heading2Char"/>
    <w:autoRedefine/>
    <w:uiPriority w:val="1"/>
    <w:unhideWhenUsed/>
    <w:qFormat/>
    <w:rsid w:val="001F6DEB"/>
    <w:pPr>
      <w:keepNext/>
      <w:keepLines/>
      <w:pageBreakBefore/>
      <w:spacing w:before="480"/>
      <w:jc w:val="center"/>
      <w:outlineLvl w:val="1"/>
    </w:pPr>
    <w:rPr>
      <w:rFonts w:eastAsiaTheme="majorEastAsia" w:cstheme="majorBidi"/>
      <w:b/>
      <w:caps/>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autoRedefine/>
    <w:uiPriority w:val="2"/>
    <w:unhideWhenUsed/>
    <w:qFormat/>
    <w:rsid w:val="001F6DEB"/>
    <w:pPr>
      <w:keepNext/>
      <w:keepLines/>
      <w:pageBreakBefore/>
      <w:spacing w:before="200"/>
      <w:jc w:val="center"/>
      <w:outlineLvl w:val="2"/>
    </w:pPr>
    <w:rPr>
      <w:rFonts w:eastAsiaTheme="majorEastAsia" w:cstheme="majorBidi"/>
      <w:b/>
      <w:caps/>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unhideWhenUsed/>
    <w:qFormat/>
    <w:rsid w:val="001F6DEB"/>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1F6DE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F6DEB"/>
  </w:style>
  <w:style w:type="character" w:customStyle="1" w:styleId="Heading1Char">
    <w:name w:val="Heading 1 Char"/>
    <w:aliases w:val="Pocket Char"/>
    <w:basedOn w:val="DefaultParagraphFont"/>
    <w:link w:val="Heading1"/>
    <w:rsid w:val="001F6DEB"/>
    <w:rPr>
      <w:rFonts w:ascii="Arial" w:eastAsiaTheme="majorEastAsia" w:hAnsi="Arial" w:cstheme="majorBidi"/>
      <w:b/>
      <w:caps/>
      <w:sz w:val="52"/>
      <w:szCs w:val="32"/>
    </w:rPr>
  </w:style>
  <w:style w:type="character" w:customStyle="1" w:styleId="Heading2Char">
    <w:name w:val="Heading 2 Char"/>
    <w:aliases w:val="Hat Char"/>
    <w:basedOn w:val="DefaultParagraphFont"/>
    <w:link w:val="Heading2"/>
    <w:uiPriority w:val="1"/>
    <w:rsid w:val="001F6DEB"/>
    <w:rPr>
      <w:rFonts w:ascii="Arial" w:eastAsiaTheme="majorEastAsia" w:hAnsi="Arial" w:cstheme="majorBidi"/>
      <w:b/>
      <w:caps/>
      <w:sz w:val="44"/>
      <w:szCs w:val="26"/>
      <w:u w:val="double"/>
    </w:rPr>
  </w:style>
  <w:style w:type="character" w:customStyle="1" w:styleId="Heading3Char">
    <w:name w:val="Heading 3 Char"/>
    <w:aliases w:val="Block Char,CD Underline Char,Citation Char Char Char,Heading 3 Char1 Char Char Char,Heading 3 Char Char Char Char Char,Citation Char Char Char Char Char,Citation Char1 Char Char Char,Heading 3 Char Char1 Char,Citation Char Char1 Char"/>
    <w:basedOn w:val="DefaultParagraphFont"/>
    <w:link w:val="Heading3"/>
    <w:uiPriority w:val="2"/>
    <w:rsid w:val="001F6DEB"/>
    <w:rPr>
      <w:rFonts w:ascii="Arial" w:eastAsiaTheme="majorEastAsia" w:hAnsi="Arial" w:cstheme="majorBidi"/>
      <w:b/>
      <w:caps/>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1F6DEB"/>
    <w:rPr>
      <w:rFonts w:ascii="Arial" w:eastAsiaTheme="majorEastAsia" w:hAnsi="Arial" w:cstheme="majorBidi"/>
      <w:b/>
      <w:iCs/>
      <w:sz w:val="26"/>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7"/>
    <w:qFormat/>
    <w:rsid w:val="001F6DEB"/>
    <w:rPr>
      <w:rFonts w:ascii="Arial" w:hAnsi="Arial" w:cs="Arial"/>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F6DEB"/>
    <w:rPr>
      <w:rFonts w:ascii="Arial" w:hAnsi="Arial"/>
      <w:b/>
      <w:bCs/>
      <w:caps w:val="0"/>
      <w:smallCaps w:val="0"/>
      <w:strike w:val="0"/>
      <w:dstrike w:val="0"/>
      <w:vanish w:val="0"/>
      <w:sz w:val="26"/>
      <w:u w:val="single"/>
      <w:vertAlign w:val="baseli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S"/>
    <w:basedOn w:val="DefaultParagraphFont"/>
    <w:uiPriority w:val="6"/>
    <w:qFormat/>
    <w:rsid w:val="001F6DEB"/>
    <w:rPr>
      <w:b w:val="0"/>
      <w:sz w:val="22"/>
      <w:u w:val="single"/>
    </w:rPr>
  </w:style>
  <w:style w:type="character" w:styleId="Hyperlink">
    <w:name w:val="Hyperlink"/>
    <w:aliases w:val="heading 1 (block title),Read,Important,Internet Link,Analytic Text,Internet link,Card Text,Char Char1,Heading 3 Char2,Block Char1,Heading 3 Char1 Char1,No Underline Char1,Text 7 Char1,Tags v 2 Char1,Card Char1,3: Cite Char1,Heading 3 Char1"/>
    <w:basedOn w:val="DefaultParagraphFont"/>
    <w:uiPriority w:val="99"/>
    <w:unhideWhenUsed/>
    <w:rsid w:val="001F6DEB"/>
    <w:rPr>
      <w:color w:val="auto"/>
      <w:u w:val="none"/>
    </w:rPr>
  </w:style>
  <w:style w:type="character" w:styleId="FollowedHyperlink">
    <w:name w:val="FollowedHyperlink"/>
    <w:basedOn w:val="DefaultParagraphFont"/>
    <w:uiPriority w:val="99"/>
    <w:semiHidden/>
    <w:unhideWhenUsed/>
    <w:rsid w:val="001F6DEB"/>
    <w:rPr>
      <w:color w:val="auto"/>
      <w:u w:val="none"/>
    </w:rPr>
  </w:style>
  <w:style w:type="paragraph" w:styleId="ListParagraph">
    <w:name w:val="List Paragraph"/>
    <w:basedOn w:val="Normal"/>
    <w:uiPriority w:val="34"/>
    <w:unhideWhenUsed/>
    <w:qFormat/>
    <w:rsid w:val="00876D91"/>
    <w:pPr>
      <w:ind w:left="720"/>
      <w:contextualSpacing/>
    </w:pPr>
  </w:style>
  <w:style w:type="paragraph" w:styleId="NormalWeb">
    <w:name w:val="Normal (Web)"/>
    <w:basedOn w:val="Normal"/>
    <w:uiPriority w:val="99"/>
    <w:unhideWhenUsed/>
    <w:rsid w:val="00876D91"/>
    <w:pPr>
      <w:spacing w:before="100" w:beforeAutospacing="1" w:after="100" w:afterAutospacing="1"/>
    </w:pPr>
    <w:rPr>
      <w:rFonts w:ascii="Times New Roman" w:eastAsia="Times New Roman" w:hAnsi="Times New Roman" w:cs="Times New Roman"/>
      <w:sz w:val="24"/>
      <w:szCs w:val="24"/>
    </w:rPr>
  </w:style>
  <w:style w:type="character" w:styleId="Mention">
    <w:name w:val="Mention"/>
    <w:basedOn w:val="DefaultParagraphFont"/>
    <w:uiPriority w:val="99"/>
    <w:semiHidden/>
    <w:unhideWhenUsed/>
    <w:rsid w:val="00876D91"/>
    <w:rPr>
      <w:color w:val="2B579A"/>
      <w:shd w:val="clear" w:color="auto" w:fill="E6E6E6"/>
    </w:rPr>
  </w:style>
  <w:style w:type="paragraph" w:styleId="NoSpacing">
    <w:name w:val="No Spacing"/>
    <w:uiPriority w:val="1"/>
    <w:qFormat/>
    <w:rsid w:val="00876D91"/>
    <w:pPr>
      <w:spacing w:after="0" w:line="240" w:lineRule="auto"/>
    </w:pPr>
    <w:rPr>
      <w:rFonts w:ascii="Calibri" w:hAnsi="Calibri"/>
    </w:rPr>
  </w:style>
  <w:style w:type="paragraph" w:customStyle="1" w:styleId="textbold">
    <w:name w:val="text bold"/>
    <w:basedOn w:val="Normal"/>
    <w:link w:val="Emphasis"/>
    <w:autoRedefine/>
    <w:uiPriority w:val="7"/>
    <w:qFormat/>
    <w:rsid w:val="00876D91"/>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12" w:space="0" w:color="auto"/>
    </w:rPr>
  </w:style>
  <w:style w:type="character" w:customStyle="1" w:styleId="apple-converted-space">
    <w:name w:val="apple-converted-space"/>
    <w:basedOn w:val="DefaultParagraphFont"/>
    <w:rsid w:val="00876D91"/>
  </w:style>
  <w:style w:type="paragraph" w:customStyle="1" w:styleId="citation">
    <w:name w:val="citation"/>
    <w:basedOn w:val="Normal"/>
    <w:rsid w:val="00876D91"/>
    <w:pPr>
      <w:spacing w:before="100" w:beforeAutospacing="1" w:after="100" w:afterAutospacing="1"/>
    </w:pPr>
    <w:rPr>
      <w:rFonts w:ascii="Times New Roman" w:eastAsia="Times New Roman" w:hAnsi="Times New Roman" w:cs="Times New Roman"/>
      <w:sz w:val="24"/>
      <w:szCs w:val="24"/>
    </w:rPr>
  </w:style>
  <w:style w:type="paragraph" w:customStyle="1" w:styleId="Emphasis1">
    <w:name w:val="Emphasis1"/>
    <w:basedOn w:val="Normal"/>
    <w:autoRedefine/>
    <w:uiPriority w:val="7"/>
    <w:qFormat/>
    <w:rsid w:val="00876D91"/>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UnderlineChar">
    <w:name w:val="Underline Char"/>
    <w:basedOn w:val="DefaultParagraphFont"/>
    <w:rsid w:val="00876D91"/>
    <w:rPr>
      <w:rFonts w:ascii="Calibri" w:hAnsi="Calibri"/>
      <w:szCs w:val="24"/>
      <w:u w:val="single"/>
      <w:lang w:val="en-US" w:eastAsia="en-US" w:bidi="ar-SA"/>
    </w:rPr>
  </w:style>
  <w:style w:type="character" w:customStyle="1" w:styleId="BoldUnderlineChar">
    <w:name w:val="BoldUnderline Char"/>
    <w:basedOn w:val="DefaultParagraphFont"/>
    <w:rsid w:val="00876D91"/>
    <w:rPr>
      <w:b/>
      <w:szCs w:val="24"/>
      <w:u w:val="single"/>
      <w:lang w:val="en-US" w:eastAsia="en-US" w:bidi="ar-SA"/>
    </w:rPr>
  </w:style>
  <w:style w:type="paragraph" w:customStyle="1" w:styleId="evidencetext">
    <w:name w:val="evidence text"/>
    <w:basedOn w:val="Normal"/>
    <w:link w:val="evidencetextChar1"/>
    <w:qFormat/>
    <w:rsid w:val="00876D91"/>
    <w:pPr>
      <w:ind w:left="432" w:right="432"/>
    </w:pPr>
    <w:rPr>
      <w:color w:val="000000"/>
      <w:lang w:val="x-none" w:eastAsia="x-none"/>
    </w:rPr>
  </w:style>
  <w:style w:type="character" w:customStyle="1" w:styleId="evidencetextChar1">
    <w:name w:val="evidence text Char1"/>
    <w:link w:val="evidencetext"/>
    <w:rsid w:val="00876D91"/>
    <w:rPr>
      <w:rFonts w:ascii="Calibri" w:hAnsi="Calibri"/>
      <w:color w:val="000000"/>
      <w:lang w:val="x-none" w:eastAsia="x-none"/>
    </w:rPr>
  </w:style>
  <w:style w:type="paragraph" w:customStyle="1" w:styleId="card">
    <w:name w:val="card"/>
    <w:basedOn w:val="Normal"/>
    <w:next w:val="Normal"/>
    <w:link w:val="cardChar"/>
    <w:qFormat/>
    <w:rsid w:val="00A369AB"/>
    <w:pPr>
      <w:ind w:left="288" w:right="288"/>
    </w:pPr>
    <w:rPr>
      <w:rFonts w:ascii="Times New Roman" w:eastAsia="Times New Roman" w:hAnsi="Times New Roman" w:cs="Times New Roman"/>
      <w:sz w:val="24"/>
    </w:rPr>
  </w:style>
  <w:style w:type="character" w:customStyle="1" w:styleId="cardChar">
    <w:name w:val="card Char"/>
    <w:link w:val="card"/>
    <w:rsid w:val="00A369AB"/>
    <w:rPr>
      <w:rFonts w:ascii="Times New Roman" w:eastAsia="Times New Roman" w:hAnsi="Times New Roman" w:cs="Times New Roman"/>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A369AB"/>
    <w:pPr>
      <w:spacing w:after="0" w:line="240" w:lineRule="auto"/>
    </w:pPr>
    <w:rPr>
      <w:u w:val="single"/>
    </w:rPr>
  </w:style>
  <w:style w:type="character" w:customStyle="1" w:styleId="TitleChar">
    <w:name w:val="Title Char"/>
    <w:aliases w:val="Cites and Cards Char,UNDERLINE Char,Bold Underlined Char,Block Heading Char,title Char,Read This Char"/>
    <w:link w:val="Title"/>
    <w:uiPriority w:val="99"/>
    <w:qFormat/>
    <w:rsid w:val="00236030"/>
    <w:rPr>
      <w:bCs/>
      <w:sz w:val="20"/>
      <w:u w:val="single"/>
    </w:rPr>
  </w:style>
  <w:style w:type="paragraph" w:styleId="Title">
    <w:name w:val="Title"/>
    <w:aliases w:val="Cites and Cards,UNDERLINE,Bold Underlined,Block Heading,title,Read This"/>
    <w:basedOn w:val="Normal"/>
    <w:next w:val="Normal"/>
    <w:link w:val="TitleChar"/>
    <w:uiPriority w:val="99"/>
    <w:qFormat/>
    <w:rsid w:val="00236030"/>
    <w:pPr>
      <w:pBdr>
        <w:bottom w:val="single" w:sz="8" w:space="4" w:color="4F81BD"/>
      </w:pBdr>
      <w:spacing w:after="300"/>
      <w:contextualSpacing/>
    </w:pPr>
    <w:rPr>
      <w:rFonts w:asciiTheme="minorHAnsi" w:hAnsiTheme="minorHAnsi"/>
      <w:bCs/>
      <w:sz w:val="20"/>
      <w:u w:val="single"/>
    </w:rPr>
  </w:style>
  <w:style w:type="character" w:customStyle="1" w:styleId="TitleChar1">
    <w:name w:val="Title Char1"/>
    <w:basedOn w:val="DefaultParagraphFont"/>
    <w:uiPriority w:val="99"/>
    <w:semiHidden/>
    <w:rsid w:val="00236030"/>
    <w:rPr>
      <w:rFonts w:asciiTheme="majorHAnsi" w:eastAsiaTheme="majorEastAsia" w:hAnsiTheme="majorHAnsi" w:cstheme="majorBidi"/>
      <w:spacing w:val="-10"/>
      <w:kern w:val="28"/>
      <w:sz w:val="56"/>
      <w:szCs w:val="56"/>
    </w:rPr>
  </w:style>
  <w:style w:type="character" w:customStyle="1" w:styleId="cardtextChar">
    <w:name w:val="card text Char"/>
    <w:link w:val="cardtext"/>
    <w:uiPriority w:val="99"/>
    <w:locked/>
    <w:rsid w:val="00236030"/>
    <w:rPr>
      <w:rFonts w:ascii="Calibri" w:hAnsi="Calibri" w:cs="Calibri"/>
    </w:rPr>
  </w:style>
  <w:style w:type="paragraph" w:customStyle="1" w:styleId="cardtext">
    <w:name w:val="card text"/>
    <w:basedOn w:val="Normal"/>
    <w:link w:val="cardtextChar"/>
    <w:uiPriority w:val="99"/>
    <w:qFormat/>
    <w:rsid w:val="00236030"/>
    <w:pPr>
      <w:ind w:left="288" w:right="288"/>
    </w:pPr>
    <w:rPr>
      <w:rFonts w:cs="Calibri"/>
    </w:rPr>
  </w:style>
  <w:style w:type="character" w:customStyle="1" w:styleId="apple-tab-span">
    <w:name w:val="apple-tab-span"/>
    <w:basedOn w:val="DefaultParagraphFont"/>
    <w:rsid w:val="009D0169"/>
  </w:style>
  <w:style w:type="character" w:customStyle="1" w:styleId="StyleDate">
    <w:name w:val="Style Date"/>
    <w:aliases w:val="Author"/>
    <w:basedOn w:val="DefaultParagraphFont"/>
    <w:uiPriority w:val="1"/>
    <w:qFormat/>
    <w:rsid w:val="00A26ED6"/>
    <w:rPr>
      <w:rFonts w:ascii="Georgia" w:hAnsi="Georgia"/>
      <w:b/>
      <w:sz w:val="24"/>
      <w:u w:val="single"/>
    </w:rPr>
  </w:style>
  <w:style w:type="paragraph" w:customStyle="1" w:styleId="Nothing">
    <w:name w:val="Nothing"/>
    <w:link w:val="NothingChar"/>
    <w:rsid w:val="00A26ED6"/>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A26ED6"/>
    <w:rPr>
      <w:rFonts w:ascii="Times New Roman" w:eastAsia="Calibri" w:hAnsi="Times New Roman" w:cs="Times New Roman"/>
      <w:sz w:val="20"/>
      <w:szCs w:val="20"/>
    </w:rPr>
  </w:style>
  <w:style w:type="paragraph" w:customStyle="1" w:styleId="Analytic">
    <w:name w:val="Analytic"/>
    <w:basedOn w:val="Normal"/>
    <w:autoRedefine/>
    <w:uiPriority w:val="4"/>
    <w:qFormat/>
    <w:rsid w:val="001F6DEB"/>
    <w:rPr>
      <w:rFonts w:cstheme="minorBidi"/>
      <w:b/>
      <w:sz w:val="26"/>
    </w:rPr>
  </w:style>
  <w:style w:type="paragraph" w:customStyle="1" w:styleId="BreakTag">
    <w:name w:val="Break Tag"/>
    <w:basedOn w:val="Normal"/>
    <w:autoRedefine/>
    <w:uiPriority w:val="4"/>
    <w:qFormat/>
    <w:rsid w:val="001F6DEB"/>
    <w:pPr>
      <w:spacing w:before="240"/>
    </w:pPr>
    <w:rPr>
      <w:b/>
      <w:sz w:val="26"/>
    </w:rPr>
  </w:style>
  <w:style w:type="paragraph" w:customStyle="1" w:styleId="BreakBlock">
    <w:name w:val="Break Block"/>
    <w:basedOn w:val="Normal"/>
    <w:link w:val="BreakBlockChar"/>
    <w:autoRedefine/>
    <w:qFormat/>
    <w:rsid w:val="001F6DEB"/>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1F6DEB"/>
    <w:rPr>
      <w:rFonts w:ascii="Arial Bold" w:hAnsi="Arial Bold" w:cs="Arial"/>
      <w:b/>
      <w:caps/>
      <w:sz w:val="3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ytimes.com/2015/09/23/business/economy/education-gap-between-rich-and-poor-is-growing-wider.html" TargetMode="External"/><Relationship Id="rId13" Type="http://schemas.openxmlformats.org/officeDocument/2006/relationships/hyperlink" Target="http://www.psmag.com/business-economics/americas-fragmented-education-funding-system" TargetMode="External"/><Relationship Id="rId18" Type="http://schemas.openxmlformats.org/officeDocument/2006/relationships/hyperlink" Target="https://www.americanprogress.org/issues/education/reports/2015/07/07/116696/5-key-principles-to-guide-consideration-of-any-esea-title-i-formula-change/" TargetMode="External"/><Relationship Id="rId26" Type="http://schemas.openxmlformats.org/officeDocument/2006/relationships/hyperlink" Target="https://www.washingtonpost.com/news/local/wp/2015/03/12/in-23-states-richer-school-districts-get-more-local-funding-than-poorer-districts/" TargetMode="External"/><Relationship Id="rId39" Type="http://schemas.openxmlformats.org/officeDocument/2006/relationships/hyperlink" Target="http://www.shankerinstitute.org/resource/does-money-matter" TargetMode="External"/><Relationship Id="rId3" Type="http://schemas.openxmlformats.org/officeDocument/2006/relationships/styles" Target="styles.xml"/><Relationship Id="rId21" Type="http://schemas.openxmlformats.org/officeDocument/2006/relationships/hyperlink" Target="http://ny.chalkbeat.org/2014/11/18/beneath-makeshift-classroom-charter-schools-make-a-case-for-facilities-funds/" TargetMode="External"/><Relationship Id="rId34" Type="http://schemas.openxmlformats.org/officeDocument/2006/relationships/hyperlink" Target="http://www.nytimes.com/2010/07/25/us/25roberts.html" TargetMode="External"/><Relationship Id="rId42" Type="http://schemas.openxmlformats.org/officeDocument/2006/relationships/hyperlink" Target="https://www.theatlantic.com/education/archive/2017/06/how-education-funding-formulas-target-poor-kids/528741/" TargetMode="External"/><Relationship Id="rId47" Type="http://schemas.openxmlformats.org/officeDocument/2006/relationships/fontTable" Target="fontTable.xml"/><Relationship Id="rId7" Type="http://schemas.openxmlformats.org/officeDocument/2006/relationships/hyperlink" Target="http://www.huffingtonpost.com/steven-strauss/the-connection-between-ed_b_1066401.html" TargetMode="External"/><Relationship Id="rId12" Type="http://schemas.openxmlformats.org/officeDocument/2006/relationships/hyperlink" Target="http://www.psmag.com/business-economics/how-segregated-schools-drive-criminal-behaviors" TargetMode="External"/><Relationship Id="rId17" Type="http://schemas.openxmlformats.org/officeDocument/2006/relationships/hyperlink" Target="https://www.thoughtco.com/how-the-federal-title-i-program-helps-students-and-schools-3194750" TargetMode="External"/><Relationship Id="rId25" Type="http://schemas.openxmlformats.org/officeDocument/2006/relationships/hyperlink" Target="http://www.cbpp.org/research/state-budget-and-tax/most-states-have-cut-school-funding-and-some-continue-cutting" TargetMode="External"/><Relationship Id="rId33" Type="http://schemas.openxmlformats.org/officeDocument/2006/relationships/hyperlink" Target="https://www.law.cornell.edu/supremecourt/text/411/1" TargetMode="External"/><Relationship Id="rId38" Type="http://schemas.openxmlformats.org/officeDocument/2006/relationships/hyperlink" Target="https://www.americanprogress.org/issues/education/report/2008/02/26/3911/nationalize-the-schools-a-little/" TargetMode="External"/><Relationship Id="rId46" Type="http://schemas.openxmlformats.org/officeDocument/2006/relationships/hyperlink" Target="http://www.greatlakescenter.org/docs/Think_Twice/TT_Sunderman_TitleI.pdf" TargetMode="External"/><Relationship Id="rId2" Type="http://schemas.openxmlformats.org/officeDocument/2006/relationships/numbering" Target="numbering.xml"/><Relationship Id="rId16" Type="http://schemas.openxmlformats.org/officeDocument/2006/relationships/hyperlink" Target="https://edsource.org/2016/federal-funding-formula-hurts-california-schools-report-says/562211" TargetMode="External"/><Relationship Id="rId20" Type="http://schemas.openxmlformats.org/officeDocument/2006/relationships/hyperlink" Target="https://www.americanprogress.org/issues/education/report/2011/08/04/10216/make-rural-schools-a-priority/" TargetMode="External"/><Relationship Id="rId29" Type="http://schemas.openxmlformats.org/officeDocument/2006/relationships/hyperlink" Target="https://interactives.americanprogress.org/projects/edu-roi/2014/index.php?leaid=4816620&amp;state=TX" TargetMode="External"/><Relationship Id="rId41" Type="http://schemas.openxmlformats.org/officeDocument/2006/relationships/hyperlink" Target="https://www.theatlantic.com/business/archive/2016/08/property-taxes-and-unequal-schools/497333/" TargetMode="External"/><Relationship Id="rId1" Type="http://schemas.openxmlformats.org/officeDocument/2006/relationships/customXml" Target="../customXml/item1.xml"/><Relationship Id="rId6" Type="http://schemas.openxmlformats.org/officeDocument/2006/relationships/hyperlink" Target="http://books.google.com/books?hl=en&amp;lr=&amp;id=YfpyNxdvu4IC&amp;oi=fnd&amp;pg=PR8&amp;dq=occupy+wall+street+marxism+criticism&amp;ots=VgS8nTrZ1B&amp;sig=-ZkZnlymqND7x5Lb8UecwY1fcjM%5d" TargetMode="External"/><Relationship Id="rId11" Type="http://schemas.openxmlformats.org/officeDocument/2006/relationships/hyperlink" Target="http://www.hamiltonproject.org/assets/files/education_facts.pdf" TargetMode="External"/><Relationship Id="rId24" Type="http://schemas.openxmlformats.org/officeDocument/2006/relationships/hyperlink" Target="http://www.lincolninst.edu/pubs/1308_The-Property-Tax-School-Funding-Dilemma" TargetMode="External"/><Relationship Id="rId32" Type="http://schemas.openxmlformats.org/officeDocument/2006/relationships/hyperlink" Target="https://en.wikipedia.org/wiki/San_Antonio_Independent_School_District_v._Rodriguez" TargetMode="External"/><Relationship Id="rId37" Type="http://schemas.openxmlformats.org/officeDocument/2006/relationships/hyperlink" Target="http://fcd-us.org/sites/default/files/Evidence%20Base%20on%20Preschool%20Education%20FINAL.pdf" TargetMode="External"/><Relationship Id="rId40" Type="http://schemas.openxmlformats.org/officeDocument/2006/relationships/hyperlink" Target="http://www.nber.org/papers/w20847" TargetMode="External"/><Relationship Id="rId45" Type="http://schemas.openxmlformats.org/officeDocument/2006/relationships/hyperlink" Target="http://www.cbpp.org/research/state-budget-and-tax/at-risk-federal-grants-to-state-and-local-governments)mo" TargetMode="External"/><Relationship Id="rId5" Type="http://schemas.openxmlformats.org/officeDocument/2006/relationships/webSettings" Target="webSettings.xml"/><Relationship Id="rId15" Type="http://schemas.openxmlformats.org/officeDocument/2006/relationships/hyperlink" Target="http://www.hamiltonproject.org/people/" TargetMode="External"/><Relationship Id="rId23" Type="http://schemas.openxmlformats.org/officeDocument/2006/relationships/hyperlink" Target="http://www.sltrib.com/news/2579711-155/were-no-51-utah-last-again" TargetMode="External"/><Relationship Id="rId28" Type="http://schemas.openxmlformats.org/officeDocument/2006/relationships/hyperlink" Target="http://febp.newamerica.org/k12/CT/901050" TargetMode="External"/><Relationship Id="rId36" Type="http://schemas.openxmlformats.org/officeDocument/2006/relationships/hyperlink" Target="http://www.huffingtonpost.com/entry/congress-omnibus-deal_5670c8cee4b0dfd4bcbfe05f" TargetMode="External"/><Relationship Id="rId10" Type="http://schemas.openxmlformats.org/officeDocument/2006/relationships/hyperlink" Target="http://www.nature.com/nature/journal/v486/n7401/full/nature11018.html" TargetMode="External"/><Relationship Id="rId19" Type="http://schemas.openxmlformats.org/officeDocument/2006/relationships/hyperlink" Target="https://www.usnews.com/opinion/knowledge-bank/articles/2015-12-16/letting-states-fund-education-is-a-mistake/" TargetMode="External"/><Relationship Id="rId31" Type="http://schemas.openxmlformats.org/officeDocument/2006/relationships/hyperlink" Target="http://hepg.org/hep-home/books/the-enduring-legacy-of-rodriguez" TargetMode="External"/><Relationship Id="rId44" Type="http://schemas.openxmlformats.org/officeDocument/2006/relationships/hyperlink" Target="https://www.washingtonpost.com/blogs/therootdc/post/equal-access-to-education-the-federal-government-must-step-up/2013/03/25/ba8d0492-9557-11e2-ae32-9ef60436f5c1_blog.html" TargetMode="External"/><Relationship Id="rId4" Type="http://schemas.openxmlformats.org/officeDocument/2006/relationships/settings" Target="settings.xml"/><Relationship Id="rId9" Type="http://schemas.openxmlformats.org/officeDocument/2006/relationships/hyperlink" Target="https://forumblog.org/2014/09/education-policies-matter-for-equality/" TargetMode="External"/><Relationship Id="rId14" Type="http://schemas.openxmlformats.org/officeDocument/2006/relationships/hyperlink" Target="http://www.brookings.edu/research/papers/2016/03/28-increasing-targeting-flexibility-and-transparency-in-title-i-of-the-esea" TargetMode="External"/><Relationship Id="rId22" Type="http://schemas.openxmlformats.org/officeDocument/2006/relationships/hyperlink" Target="http://www.dnainfo.com/chicago/20150925/logan-square/cps-enrollment-falls-by-6000-students" TargetMode="External"/><Relationship Id="rId27" Type="http://schemas.openxmlformats.org/officeDocument/2006/relationships/hyperlink" Target="https://interactives.americanprogress.org/projects/edu-roi/2014/index.php?leaid=905040&amp;state=CT" TargetMode="External"/><Relationship Id="rId30" Type="http://schemas.openxmlformats.org/officeDocument/2006/relationships/hyperlink" Target="http://blogs.edweek.org/edweek/campaign-k-12/2015/12/president_barack_obama_signs_e.html" TargetMode="External"/><Relationship Id="rId35" Type="http://schemas.openxmlformats.org/officeDocument/2006/relationships/hyperlink" Target="http://www.bostonherald.com/news_opinion/us_politics/2015/10/next_president_will_name_as_many_as_four_supreme_court_justices" TargetMode="External"/><Relationship Id="rId43" Type="http://schemas.openxmlformats.org/officeDocument/2006/relationships/hyperlink" Target="https://www.nytimes.com/roomfordebate/2010/7/21/who-will-benefit-from-national-education-standards/national-education-standards-are-helpful" TargetMode="External"/><Relationship Id="rId48"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les%20Gra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6CD7FB-D103-4620-9DCB-423E769E0D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860</TotalTime>
  <Pages>1</Pages>
  <Words>58050</Words>
  <Characters>330888</Characters>
  <Application>Microsoft Office Word</Application>
  <DocSecurity>0</DocSecurity>
  <Lines>2757</Lines>
  <Paragraphs>776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Martin</dc:creator>
  <cp:keywords>5.1.1</cp:keywords>
  <dc:description/>
  <cp:lastModifiedBy>Miles Gray</cp:lastModifiedBy>
  <cp:revision>43</cp:revision>
  <dcterms:created xsi:type="dcterms:W3CDTF">2017-07-03T04:01:00Z</dcterms:created>
  <dcterms:modified xsi:type="dcterms:W3CDTF">2017-07-09T18:59:00Z</dcterms:modified>
</cp:coreProperties>
</file>