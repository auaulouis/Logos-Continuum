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0EA4675" w14:textId="77777777" w:rsidR="00676DE9" w:rsidRDefault="00676DE9" w:rsidP="00676DE9"/>
    <w:p w14:paraId="769DC001" w14:textId="77777777" w:rsidR="00923EC2" w:rsidRDefault="00580F50" w:rsidP="00580F50">
      <w:pPr>
        <w:pStyle w:val="Heading2"/>
      </w:pPr>
      <w:r>
        <w:lastRenderedPageBreak/>
        <w:t>Winners Win DA Updates</w:t>
      </w:r>
    </w:p>
    <w:p w14:paraId="1CDBEDD6" w14:textId="77777777" w:rsidR="00580F50" w:rsidRDefault="00580F50" w:rsidP="00580F50">
      <w:pPr>
        <w:pStyle w:val="Heading3"/>
      </w:pPr>
      <w:r>
        <w:lastRenderedPageBreak/>
        <w:t>2ac Unique</w:t>
      </w:r>
      <w:bookmarkStart w:id="0" w:name="_GoBack"/>
      <w:bookmarkEnd w:id="0"/>
      <w:r>
        <w:t>ness – Agenda Successful Now</w:t>
      </w:r>
    </w:p>
    <w:p w14:paraId="3C3FEDCE" w14:textId="77777777" w:rsidR="00580F50" w:rsidRPr="00580F50" w:rsidRDefault="00580F50" w:rsidP="00580F50"/>
    <w:p w14:paraId="7B92C11D" w14:textId="77777777" w:rsidR="00F44B73" w:rsidRDefault="00F44B73" w:rsidP="00F44B73"/>
    <w:p w14:paraId="4807681A" w14:textId="77777777" w:rsidR="00580F50" w:rsidRPr="006A22D8" w:rsidRDefault="00580F50" w:rsidP="00580F50">
      <w:pPr>
        <w:pStyle w:val="Heading4"/>
      </w:pPr>
      <w:r>
        <w:t xml:space="preserve">Successful Trump agenda is </w:t>
      </w:r>
      <w:r>
        <w:rPr>
          <w:u w:val="single"/>
        </w:rPr>
        <w:t>likely</w:t>
      </w:r>
      <w:r>
        <w:t xml:space="preserve"> following key elections—tax reform coming </w:t>
      </w:r>
      <w:r>
        <w:rPr>
          <w:u w:val="single"/>
        </w:rPr>
        <w:t>this year</w:t>
      </w:r>
    </w:p>
    <w:p w14:paraId="5F317CF1" w14:textId="77777777" w:rsidR="00580F50" w:rsidRDefault="00580F50" w:rsidP="00580F50">
      <w:r w:rsidRPr="00E913EA">
        <w:rPr>
          <w:rStyle w:val="Style13ptBold"/>
        </w:rPr>
        <w:t>Bryan 6/21</w:t>
      </w:r>
      <w:r>
        <w:t>—policy reporter at Business Insider (Bob, 6/21/17, “</w:t>
      </w:r>
      <w:r w:rsidRPr="00E913EA">
        <w:rPr>
          <w:rStyle w:val="Emphasis"/>
        </w:rPr>
        <w:t>The Trump agenda suddenly looks in better shape than it has in weeks</w:t>
      </w:r>
      <w:r>
        <w:t xml:space="preserve">,” </w:t>
      </w:r>
      <w:hyperlink r:id="rId6" w:history="1">
        <w:r w:rsidRPr="00E21A38">
          <w:rPr>
            <w:rStyle w:val="Hyperlink"/>
          </w:rPr>
          <w:t>http://www.businessinsider.com/georgia-special-election-results-trump-agenda-2017-6</w:t>
        </w:r>
      </w:hyperlink>
      <w:r>
        <w:t xml:space="preserve">, Accessed 6/25/17, </w:t>
      </w:r>
      <w:proofErr w:type="spellStart"/>
      <w:r>
        <w:t>HWilson</w:t>
      </w:r>
      <w:proofErr w:type="spellEnd"/>
      <w:r>
        <w:t>)</w:t>
      </w:r>
    </w:p>
    <w:p w14:paraId="08931F0B" w14:textId="77777777" w:rsidR="00580F50" w:rsidRPr="00E913EA" w:rsidRDefault="00580F50" w:rsidP="00580F50">
      <w:r w:rsidRPr="00E913EA">
        <w:rPr>
          <w:rStyle w:val="StyleUnderline"/>
        </w:rPr>
        <w:t>Following the victory of</w:t>
      </w:r>
      <w:r>
        <w:t xml:space="preserve"> Republican Karen </w:t>
      </w:r>
      <w:r w:rsidRPr="00E913EA">
        <w:rPr>
          <w:rStyle w:val="StyleUnderline"/>
        </w:rPr>
        <w:t>Handel in Georgia's</w:t>
      </w:r>
      <w:r>
        <w:t xml:space="preserve"> 6th Congressional District </w:t>
      </w:r>
      <w:r w:rsidRPr="00E913EA">
        <w:rPr>
          <w:rStyle w:val="StyleUnderline"/>
        </w:rPr>
        <w:t>election</w:t>
      </w:r>
      <w:r>
        <w:t xml:space="preserve">, </w:t>
      </w:r>
      <w:r w:rsidRPr="00E913EA">
        <w:t>President Donald Trump took to Twitter to call on Democrats to work with him.</w:t>
      </w:r>
    </w:p>
    <w:p w14:paraId="0F1A9548" w14:textId="77777777" w:rsidR="00580F50" w:rsidRDefault="00580F50" w:rsidP="00580F50">
      <w:r>
        <w:t>"Democrats would do much better as a party if they got together with Republicans on Healthcare, Tax Cuts, Security," Trump tweeted. "Obstruction doesn't work!"</w:t>
      </w:r>
    </w:p>
    <w:p w14:paraId="09DDAC0C" w14:textId="77777777" w:rsidR="00580F50" w:rsidRDefault="00580F50" w:rsidP="00580F50">
      <w:r>
        <w:t xml:space="preserve">While any cross-aisle dealings appear unlikely, </w:t>
      </w:r>
      <w:r w:rsidRPr="00E913EA">
        <w:rPr>
          <w:rStyle w:val="StyleUnderline"/>
        </w:rPr>
        <w:t xml:space="preserve">Trump's positions some of his </w:t>
      </w:r>
      <w:r w:rsidRPr="00E913EA">
        <w:rPr>
          <w:rStyle w:val="Emphasis"/>
        </w:rPr>
        <w:t>key agenda items</w:t>
      </w:r>
      <w:r w:rsidRPr="00E913EA">
        <w:rPr>
          <w:rStyle w:val="StyleUnderline"/>
        </w:rPr>
        <w:t xml:space="preserve"> appear to be </w:t>
      </w:r>
      <w:r w:rsidRPr="00E913EA">
        <w:rPr>
          <w:rStyle w:val="Emphasis"/>
        </w:rPr>
        <w:t>strengthened</w:t>
      </w:r>
      <w:r w:rsidRPr="00E913EA">
        <w:rPr>
          <w:rStyle w:val="StyleUnderline"/>
        </w:rPr>
        <w:t xml:space="preserve"> by victories in the Georgia and South Carolina special elections Tuesday night</w:t>
      </w:r>
      <w:r>
        <w:t>.</w:t>
      </w:r>
    </w:p>
    <w:p w14:paraId="181E0760" w14:textId="77777777" w:rsidR="00580F50" w:rsidRDefault="00580F50" w:rsidP="00580F50">
      <w:r w:rsidRPr="00E913EA">
        <w:rPr>
          <w:rStyle w:val="StyleUnderline"/>
        </w:rPr>
        <w:t>Prior to Tuesday, analysts said the combination of the Russian investigations, public pushback, and a tight schedule could derail several of Trump's agenda items</w:t>
      </w:r>
      <w:r>
        <w:t xml:space="preserve">. </w:t>
      </w:r>
      <w:r w:rsidRPr="00E913EA">
        <w:rPr>
          <w:rStyle w:val="Emphasis"/>
        </w:rPr>
        <w:t>With the victories</w:t>
      </w:r>
      <w:r>
        <w:t xml:space="preserve">, </w:t>
      </w:r>
      <w:r w:rsidRPr="00E913EA">
        <w:rPr>
          <w:rStyle w:val="StyleUnderline"/>
        </w:rPr>
        <w:t>along with wins in the Kansas and Montana special elections</w:t>
      </w:r>
      <w:r>
        <w:t xml:space="preserve">, </w:t>
      </w:r>
      <w:r w:rsidRPr="00E913EA">
        <w:rPr>
          <w:rStyle w:val="Emphasis"/>
        </w:rPr>
        <w:t>the political will to push on with healthcare and tax reforms may increase</w:t>
      </w:r>
      <w:r>
        <w:t>.</w:t>
      </w:r>
    </w:p>
    <w:p w14:paraId="530DBE7F" w14:textId="77777777" w:rsidR="00580F50" w:rsidRDefault="00580F50" w:rsidP="00580F50">
      <w:r>
        <w:t xml:space="preserve">Edward </w:t>
      </w:r>
      <w:r w:rsidRPr="00E913EA">
        <w:rPr>
          <w:rStyle w:val="StyleUnderline"/>
        </w:rPr>
        <w:t>Mills, an analyst at FBR</w:t>
      </w:r>
      <w:r>
        <w:t xml:space="preserve"> &amp; Company, </w:t>
      </w:r>
      <w:r w:rsidRPr="00E913EA">
        <w:rPr>
          <w:rStyle w:val="StyleUnderline"/>
        </w:rPr>
        <w:t xml:space="preserve">said the results would </w:t>
      </w:r>
      <w:r w:rsidRPr="00E913EA">
        <w:rPr>
          <w:rStyle w:val="Emphasis"/>
        </w:rPr>
        <w:t>bolster the chances of policy victories for Trump</w:t>
      </w:r>
      <w:r w:rsidRPr="00E913EA">
        <w:rPr>
          <w:rStyle w:val="StyleUnderline"/>
        </w:rPr>
        <w:t xml:space="preserve"> and Republicans in the coming months</w:t>
      </w:r>
      <w:r>
        <w:t>.</w:t>
      </w:r>
    </w:p>
    <w:p w14:paraId="5151F90F" w14:textId="77777777" w:rsidR="00580F50" w:rsidRDefault="00580F50" w:rsidP="00580F50">
      <w:r>
        <w:t>"</w:t>
      </w:r>
      <w:r w:rsidRPr="00E913EA">
        <w:rPr>
          <w:rStyle w:val="StyleUnderline"/>
        </w:rPr>
        <w:t xml:space="preserve">The victories should provide a little </w:t>
      </w:r>
      <w:r w:rsidRPr="00E913EA">
        <w:rPr>
          <w:rStyle w:val="Emphasis"/>
        </w:rPr>
        <w:t>breathing room</w:t>
      </w:r>
      <w:r w:rsidRPr="00E913EA">
        <w:rPr>
          <w:rStyle w:val="StyleUnderline"/>
        </w:rPr>
        <w:t xml:space="preserve"> for Republican leaders, showing incumbents at risk in 2018 that the GOP agenda can still win in Republican districts and reinforcing efforts to </w:t>
      </w:r>
      <w:r w:rsidRPr="00E913EA">
        <w:rPr>
          <w:rStyle w:val="Emphasis"/>
        </w:rPr>
        <w:t>deliver on promises</w:t>
      </w:r>
      <w:r w:rsidRPr="00E913EA">
        <w:rPr>
          <w:rStyle w:val="StyleUnderline"/>
        </w:rPr>
        <w:t xml:space="preserve"> to motivate the base such as </w:t>
      </w:r>
      <w:r w:rsidRPr="00E913EA">
        <w:rPr>
          <w:rStyle w:val="Emphasis"/>
        </w:rPr>
        <w:t>tax cuts</w:t>
      </w:r>
      <w:r w:rsidRPr="00E913EA">
        <w:rPr>
          <w:rStyle w:val="StyleUnderline"/>
        </w:rPr>
        <w:t xml:space="preserve"> and Obamacare</w:t>
      </w:r>
      <w:r>
        <w:t>," Mills wrote in a note to clients on Wednesday. "</w:t>
      </w:r>
      <w:r w:rsidRPr="00E913EA">
        <w:rPr>
          <w:rStyle w:val="StyleUnderline"/>
        </w:rPr>
        <w:t xml:space="preserve">This strengthens our expectation that </w:t>
      </w:r>
      <w:r w:rsidRPr="00E913EA">
        <w:rPr>
          <w:rStyle w:val="Emphasis"/>
        </w:rPr>
        <w:t>Congress will address</w:t>
      </w:r>
      <w:r>
        <w:t xml:space="preserve"> Obamacare and </w:t>
      </w:r>
      <w:r w:rsidRPr="00E913EA">
        <w:rPr>
          <w:rStyle w:val="Emphasis"/>
        </w:rPr>
        <w:t>Tax reform this year</w:t>
      </w:r>
      <w:r>
        <w:t>."</w:t>
      </w:r>
    </w:p>
    <w:p w14:paraId="50CC9601" w14:textId="77777777" w:rsidR="00580F50" w:rsidRPr="00E913EA" w:rsidRDefault="00580F50" w:rsidP="00580F50">
      <w:r w:rsidRPr="00E913EA">
        <w:t>Chris Krueger, an analyst at Cowen Washington Research Group, said in a note that Tuesday's wins mean "on health care, it likely makes GOP less nervous despite the AHCA polling worse than TARP," also known as the bank bailouts.</w:t>
      </w:r>
    </w:p>
    <w:p w14:paraId="53A3913C" w14:textId="77777777" w:rsidR="00580F50" w:rsidRDefault="00580F50" w:rsidP="00580F50">
      <w:r>
        <w:t>Greg Valliere, the chief strategist at Horizon Investments, said, however, there is little to read from the Georgia election.</w:t>
      </w:r>
    </w:p>
    <w:p w14:paraId="450781B7" w14:textId="77777777" w:rsidR="00580F50" w:rsidRDefault="00580F50" w:rsidP="00580F50">
      <w:r>
        <w:t>"Meanwhile, the election result still looks ridiculously over-hyped, with no cosmic implications for the 2018 mid-terms, which are 17 months away," Valliere said in a note to clients. "</w:t>
      </w:r>
      <w:r w:rsidRPr="00E913EA">
        <w:rPr>
          <w:rStyle w:val="Emphasis"/>
        </w:rPr>
        <w:t>Trump needed a win, and he got one</w:t>
      </w:r>
      <w:r>
        <w:t>."</w:t>
      </w:r>
    </w:p>
    <w:p w14:paraId="4C0817EE" w14:textId="77777777" w:rsidR="00580F50" w:rsidRDefault="00580F50" w:rsidP="00580F50">
      <w:r w:rsidRPr="00E913EA">
        <w:rPr>
          <w:rStyle w:val="StyleUnderline"/>
        </w:rPr>
        <w:t xml:space="preserve">Given that Republicans were likely to </w:t>
      </w:r>
      <w:r w:rsidRPr="00E913EA">
        <w:rPr>
          <w:rStyle w:val="Emphasis"/>
        </w:rPr>
        <w:t>forge ahead on tax cuts</w:t>
      </w:r>
      <w:r>
        <w:t xml:space="preserve"> and healthcare regardless of the outcome, </w:t>
      </w:r>
      <w:r w:rsidRPr="00E913EA">
        <w:rPr>
          <w:rStyle w:val="StyleUnderline"/>
        </w:rPr>
        <w:t xml:space="preserve">the win at least boosts the convictions to </w:t>
      </w:r>
      <w:r w:rsidRPr="00E913EA">
        <w:rPr>
          <w:rStyle w:val="Emphasis"/>
        </w:rPr>
        <w:t>get the legislation through as soon as possible</w:t>
      </w:r>
      <w:r>
        <w:t>.</w:t>
      </w:r>
    </w:p>
    <w:p w14:paraId="6D8AE61E" w14:textId="77777777" w:rsidR="00580F50" w:rsidRDefault="00580F50" w:rsidP="00580F50">
      <w:r>
        <w:t>Currently, the Senate is nearing its own version of healthcare legislation, and leaders are hoping to get a vote on the bill by the week-long July 4 holiday.</w:t>
      </w:r>
    </w:p>
    <w:p w14:paraId="04AAF2E1" w14:textId="77777777" w:rsidR="00580F50" w:rsidRDefault="00580F50" w:rsidP="00580F50">
      <w:r>
        <w:t xml:space="preserve">House Speaker Paul </w:t>
      </w:r>
      <w:r w:rsidRPr="00E913EA">
        <w:rPr>
          <w:rStyle w:val="StyleUnderline"/>
        </w:rPr>
        <w:t>Ryan</w:t>
      </w:r>
      <w:r>
        <w:t xml:space="preserve"> also </w:t>
      </w:r>
      <w:r w:rsidRPr="00E913EA">
        <w:rPr>
          <w:rStyle w:val="StyleUnderline"/>
        </w:rPr>
        <w:t>reignited the tax reform debate Tuesday</w:t>
      </w:r>
      <w:r w:rsidRPr="00E913EA">
        <w:t xml:space="preserve"> with a speech</w:t>
      </w:r>
      <w:r>
        <w:t xml:space="preserve"> to the National Association of Manufacturers, a speech Valliere said shows </w:t>
      </w:r>
      <w:r w:rsidRPr="00E913EA">
        <w:rPr>
          <w:rStyle w:val="StyleUnderline"/>
        </w:rPr>
        <w:t>the push for lower taxes rates is "stirring" in Washington</w:t>
      </w:r>
      <w:r>
        <w:t>.</w:t>
      </w:r>
    </w:p>
    <w:p w14:paraId="2D345D75" w14:textId="77777777" w:rsidR="00580F50" w:rsidRDefault="00580F50" w:rsidP="00580F50"/>
    <w:p w14:paraId="4CF2226D" w14:textId="77777777" w:rsidR="00580F50" w:rsidRPr="00E913EA" w:rsidRDefault="00580F50" w:rsidP="00580F50"/>
    <w:p w14:paraId="001F9009" w14:textId="77777777" w:rsidR="00580F50" w:rsidRPr="00075287" w:rsidRDefault="00580F50" w:rsidP="00580F50">
      <w:pPr>
        <w:pStyle w:val="Heading4"/>
      </w:pPr>
      <w:r>
        <w:t xml:space="preserve">Georgia election gives him a </w:t>
      </w:r>
      <w:r>
        <w:rPr>
          <w:u w:val="single"/>
        </w:rPr>
        <w:t>boost</w:t>
      </w:r>
      <w:r>
        <w:t xml:space="preserve"> to persuade </w:t>
      </w:r>
      <w:r>
        <w:rPr>
          <w:u w:val="single"/>
        </w:rPr>
        <w:t>republicans</w:t>
      </w:r>
    </w:p>
    <w:p w14:paraId="55E553FA" w14:textId="77777777" w:rsidR="00580F50" w:rsidRDefault="00580F50" w:rsidP="00580F50">
      <w:r w:rsidRPr="00075287">
        <w:rPr>
          <w:rStyle w:val="Style13ptBold"/>
        </w:rPr>
        <w:t>Harwood 6/21</w:t>
      </w:r>
      <w:r>
        <w:t xml:space="preserve">—CNBC Editor at Large (John, 6/21/17, “GOP victories give Trump agenda a little breathing room,” </w:t>
      </w:r>
      <w:hyperlink r:id="rId7" w:history="1">
        <w:r w:rsidRPr="00E21A38">
          <w:rPr>
            <w:rStyle w:val="Hyperlink"/>
          </w:rPr>
          <w:t>http://www.cnbc.com/2017/06/21/gop-victories-in-georgia-and-south-carolinas-house-give-trump-agenda-a-little-breathing-room.html</w:t>
        </w:r>
      </w:hyperlink>
      <w:r>
        <w:t xml:space="preserve">, Accessed 6/26/17, </w:t>
      </w:r>
      <w:proofErr w:type="spellStart"/>
      <w:r>
        <w:t>HWilson</w:t>
      </w:r>
      <w:proofErr w:type="spellEnd"/>
      <w:r>
        <w:t>)</w:t>
      </w:r>
    </w:p>
    <w:p w14:paraId="59D38C31" w14:textId="77777777" w:rsidR="00580F50" w:rsidRDefault="00580F50" w:rsidP="00580F50">
      <w:r w:rsidRPr="00075287">
        <w:rPr>
          <w:rStyle w:val="StyleUnderline"/>
        </w:rPr>
        <w:lastRenderedPageBreak/>
        <w:t>The Republican victory in the special House election here has</w:t>
      </w:r>
      <w:r>
        <w:t xml:space="preserve"> two big </w:t>
      </w:r>
      <w:r w:rsidRPr="00075287">
        <w:rPr>
          <w:rStyle w:val="StyleUnderline"/>
        </w:rPr>
        <w:t>implications</w:t>
      </w:r>
      <w:r>
        <w:t xml:space="preserve"> — one more </w:t>
      </w:r>
      <w:r w:rsidRPr="00075287">
        <w:rPr>
          <w:rStyle w:val="Emphasis"/>
        </w:rPr>
        <w:t>favorable</w:t>
      </w:r>
      <w:r>
        <w:t xml:space="preserve"> </w:t>
      </w:r>
      <w:r w:rsidRPr="00075287">
        <w:rPr>
          <w:rStyle w:val="StyleUnderline"/>
        </w:rPr>
        <w:t>for</w:t>
      </w:r>
      <w:r>
        <w:t xml:space="preserve"> President Donald </w:t>
      </w:r>
      <w:r w:rsidRPr="00075287">
        <w:rPr>
          <w:rStyle w:val="StyleUnderline"/>
        </w:rPr>
        <w:t>Trump</w:t>
      </w:r>
      <w:r>
        <w:t xml:space="preserve"> than the other.</w:t>
      </w:r>
    </w:p>
    <w:p w14:paraId="23B60B05" w14:textId="77777777" w:rsidR="00580F50" w:rsidRDefault="00580F50" w:rsidP="00580F50">
      <w:r w:rsidRPr="00075287">
        <w:rPr>
          <w:rStyle w:val="StyleUnderline"/>
        </w:rPr>
        <w:t>The good news for Trump</w:t>
      </w:r>
      <w:r>
        <w:t xml:space="preserve"> from Tuesday's election </w:t>
      </w:r>
      <w:r w:rsidRPr="00075287">
        <w:rPr>
          <w:rStyle w:val="StyleUnderline"/>
        </w:rPr>
        <w:t xml:space="preserve">is </w:t>
      </w:r>
      <w:r w:rsidRPr="00075287">
        <w:rPr>
          <w:rStyle w:val="Emphasis"/>
        </w:rPr>
        <w:t>immediate</w:t>
      </w:r>
      <w:r>
        <w:t xml:space="preserve">. </w:t>
      </w:r>
      <w:r w:rsidRPr="00075287">
        <w:rPr>
          <w:rStyle w:val="StyleUnderline"/>
        </w:rPr>
        <w:t>His party's campaign operatives skillfully rose to the challenge of containing the brush fire of Democratic resistance and demoralized the president's opposition</w:t>
      </w:r>
      <w:r>
        <w:t>.</w:t>
      </w:r>
    </w:p>
    <w:p w14:paraId="19D182C7" w14:textId="77777777" w:rsidR="00580F50" w:rsidRDefault="00580F50" w:rsidP="00580F50">
      <w:r w:rsidRPr="00075287">
        <w:rPr>
          <w:rStyle w:val="StyleUnderline"/>
        </w:rPr>
        <w:t>More importantly, it calms the jitters of his own party about the consequences of aligning themselves with him</w:t>
      </w:r>
      <w:r>
        <w:t xml:space="preserve">. </w:t>
      </w:r>
      <w:r w:rsidRPr="006436A2">
        <w:rPr>
          <w:rStyle w:val="StyleUnderline"/>
        </w:rPr>
        <w:t>That means</w:t>
      </w:r>
      <w:r>
        <w:t xml:space="preserve">, notwithstanding his sub-40 percent approval rating, </w:t>
      </w:r>
      <w:r w:rsidRPr="006436A2">
        <w:rPr>
          <w:rStyle w:val="StyleUnderline"/>
        </w:rPr>
        <w:t xml:space="preserve">Trump has a slightly better chance of persuading Republican lawmakers to </w:t>
      </w:r>
      <w:r w:rsidRPr="006436A2">
        <w:rPr>
          <w:rStyle w:val="Emphasis"/>
        </w:rPr>
        <w:t>swallow their reservations</w:t>
      </w:r>
      <w:r w:rsidRPr="006436A2">
        <w:rPr>
          <w:rStyle w:val="StyleUnderline"/>
        </w:rPr>
        <w:t xml:space="preserve"> and </w:t>
      </w:r>
      <w:r w:rsidRPr="006436A2">
        <w:rPr>
          <w:rStyle w:val="Emphasis"/>
        </w:rPr>
        <w:t>embrace his legislative priorities</w:t>
      </w:r>
      <w:r w:rsidRPr="006436A2">
        <w:rPr>
          <w:rStyle w:val="StyleUnderline"/>
        </w:rPr>
        <w:t xml:space="preserve"> on </w:t>
      </w:r>
      <w:r w:rsidRPr="00580F50">
        <w:rPr>
          <w:rStyle w:val="Emphasis"/>
        </w:rPr>
        <w:t>health care</w:t>
      </w:r>
      <w:r>
        <w:t xml:space="preserve">, </w:t>
      </w:r>
      <w:r w:rsidRPr="006436A2">
        <w:rPr>
          <w:rStyle w:val="Emphasis"/>
        </w:rPr>
        <w:t>tax reform</w:t>
      </w:r>
      <w:r>
        <w:t xml:space="preserve"> </w:t>
      </w:r>
      <w:r w:rsidRPr="00580F50">
        <w:rPr>
          <w:rStyle w:val="StyleUnderline"/>
        </w:rPr>
        <w:t>and</w:t>
      </w:r>
      <w:r>
        <w:t xml:space="preserve"> </w:t>
      </w:r>
      <w:r w:rsidRPr="00580F50">
        <w:rPr>
          <w:rStyle w:val="Emphasis"/>
        </w:rPr>
        <w:t>infrastructure</w:t>
      </w:r>
      <w:r>
        <w:t>.</w:t>
      </w:r>
    </w:p>
    <w:p w14:paraId="1592DC78" w14:textId="77777777" w:rsidR="00580F50" w:rsidRDefault="00580F50" w:rsidP="00580F50">
      <w:r>
        <w:t>"</w:t>
      </w:r>
      <w:r w:rsidRPr="006436A2">
        <w:rPr>
          <w:rStyle w:val="StyleUnderline"/>
        </w:rPr>
        <w:t xml:space="preserve">They'll decide </w:t>
      </w:r>
      <w:r w:rsidRPr="006436A2">
        <w:rPr>
          <w:rStyle w:val="Emphasis"/>
        </w:rPr>
        <w:t>the stove is not that hot</w:t>
      </w:r>
      <w:r>
        <w:t>," said GOP strategist Liam Donovan.</w:t>
      </w:r>
    </w:p>
    <w:p w14:paraId="3E20A8B5" w14:textId="77777777" w:rsidR="00580F50" w:rsidRDefault="00580F50" w:rsidP="00580F50"/>
    <w:p w14:paraId="05F4FBAD" w14:textId="77777777" w:rsidR="00580F50" w:rsidRDefault="00580F50" w:rsidP="00580F50">
      <w:pPr>
        <w:pStyle w:val="Heading3"/>
      </w:pPr>
      <w:r>
        <w:lastRenderedPageBreak/>
        <w:t>2ac PC ineffective</w:t>
      </w:r>
    </w:p>
    <w:p w14:paraId="2267E01C" w14:textId="77777777" w:rsidR="00580F50" w:rsidRPr="00580F50" w:rsidRDefault="00580F50" w:rsidP="00580F50">
      <w:pPr>
        <w:pStyle w:val="Heading4"/>
        <w:rPr>
          <w:u w:val="single"/>
        </w:rPr>
      </w:pPr>
      <w:r>
        <w:t xml:space="preserve">Trump’s PC is </w:t>
      </w:r>
      <w:r>
        <w:rPr>
          <w:u w:val="single"/>
        </w:rPr>
        <w:t>ineffective</w:t>
      </w:r>
      <w:r>
        <w:t xml:space="preserve"> and makes healthcare </w:t>
      </w:r>
      <w:r>
        <w:rPr>
          <w:u w:val="single"/>
        </w:rPr>
        <w:t>less likely</w:t>
      </w:r>
    </w:p>
    <w:p w14:paraId="060D57DC" w14:textId="77777777" w:rsidR="00580F50" w:rsidRDefault="00580F50" w:rsidP="00580F50">
      <w:proofErr w:type="spellStart"/>
      <w:r w:rsidRPr="00580F50">
        <w:rPr>
          <w:rStyle w:val="Style13ptBold"/>
        </w:rPr>
        <w:t>Merica</w:t>
      </w:r>
      <w:proofErr w:type="spellEnd"/>
      <w:r w:rsidRPr="00580F50">
        <w:rPr>
          <w:rStyle w:val="Style13ptBold"/>
        </w:rPr>
        <w:t xml:space="preserve"> et al., 6/22</w:t>
      </w:r>
      <w:r w:rsidRPr="00580F50">
        <w:t xml:space="preserve">—(Dan </w:t>
      </w:r>
      <w:proofErr w:type="spellStart"/>
      <w:r w:rsidRPr="00580F50">
        <w:t>Merica</w:t>
      </w:r>
      <w:proofErr w:type="spellEnd"/>
      <w:r w:rsidRPr="00580F50">
        <w:t>, Lauren Fox and MJ Lee; 6/22/17,  “Senate to White House o</w:t>
      </w:r>
      <w:r>
        <w:t xml:space="preserve">n health care: No Trump, please,” </w:t>
      </w:r>
      <w:hyperlink r:id="rId8" w:history="1">
        <w:r w:rsidRPr="00E21A38">
          <w:rPr>
            <w:rStyle w:val="Hyperlink"/>
          </w:rPr>
          <w:t>http://www.cnn.com/2017/06/21/politics/white-house-senate-trump-health-care/index.html</w:t>
        </w:r>
      </w:hyperlink>
      <w:r>
        <w:t xml:space="preserve">, Accessed 6/26/17, </w:t>
      </w:r>
      <w:proofErr w:type="spellStart"/>
      <w:r>
        <w:t>HWilson</w:t>
      </w:r>
      <w:proofErr w:type="spellEnd"/>
      <w:r>
        <w:t>)</w:t>
      </w:r>
    </w:p>
    <w:p w14:paraId="48F0438D" w14:textId="77777777" w:rsidR="00580F50" w:rsidRDefault="00580F50" w:rsidP="00580F50">
      <w:r>
        <w:t xml:space="preserve">Donald </w:t>
      </w:r>
      <w:r w:rsidRPr="00580F50">
        <w:rPr>
          <w:rStyle w:val="StyleUnderline"/>
        </w:rPr>
        <w:t>Trump may be the President</w:t>
      </w:r>
      <w:r>
        <w:t xml:space="preserve"> of the United States, </w:t>
      </w:r>
      <w:r w:rsidRPr="00580F50">
        <w:rPr>
          <w:rStyle w:val="StyleUnderline"/>
        </w:rPr>
        <w:t>but when it comes to passing health care</w:t>
      </w:r>
      <w:r>
        <w:t xml:space="preserve"> reform through the Senate, </w:t>
      </w:r>
      <w:r w:rsidRPr="00580F50">
        <w:rPr>
          <w:rStyle w:val="StyleUnderline"/>
        </w:rPr>
        <w:t xml:space="preserve">Trump is the understudy to Mitch </w:t>
      </w:r>
      <w:r w:rsidRPr="00580F50">
        <w:rPr>
          <w:rStyle w:val="Emphasis"/>
        </w:rPr>
        <w:t>McConnell's lead</w:t>
      </w:r>
      <w:r>
        <w:t>.</w:t>
      </w:r>
    </w:p>
    <w:p w14:paraId="445C4DA4" w14:textId="77777777" w:rsidR="00580F50" w:rsidRDefault="00580F50" w:rsidP="00580F50">
      <w:r w:rsidRPr="00580F50">
        <w:rPr>
          <w:rStyle w:val="StyleUnderline"/>
        </w:rPr>
        <w:t>Senators and their top aides</w:t>
      </w:r>
      <w:r>
        <w:t xml:space="preserve"> on Capitol Hill </w:t>
      </w:r>
      <w:r w:rsidRPr="00580F50">
        <w:rPr>
          <w:rStyle w:val="StyleUnderline"/>
        </w:rPr>
        <w:t xml:space="preserve">have made it clear to the White House as health care legislation makes its way through the Senate that </w:t>
      </w:r>
      <w:r w:rsidRPr="00580F50">
        <w:rPr>
          <w:rStyle w:val="Emphasis"/>
          <w:sz w:val="28"/>
        </w:rPr>
        <w:t>the less involved Trump is, the better for the bill's prospects</w:t>
      </w:r>
      <w:r w:rsidRPr="00580F50">
        <w:rPr>
          <w:rStyle w:val="StyleUnderline"/>
        </w:rPr>
        <w:t>.</w:t>
      </w:r>
    </w:p>
    <w:p w14:paraId="241B691E" w14:textId="77777777" w:rsidR="00580F50" w:rsidRDefault="00580F50" w:rsidP="00580F50">
      <w:r>
        <w:t xml:space="preserve">It's a tangible acknowledgment that </w:t>
      </w:r>
      <w:r w:rsidRPr="00580F50">
        <w:rPr>
          <w:rStyle w:val="StyleUnderline"/>
        </w:rPr>
        <w:t>Trump's pull with Senate Republicans</w:t>
      </w:r>
      <w:r>
        <w:t xml:space="preserve">, many of whom were not eager to back his presidential campaign, </w:t>
      </w:r>
      <w:r w:rsidRPr="00580F50">
        <w:rPr>
          <w:rStyle w:val="StyleUnderline"/>
        </w:rPr>
        <w:t xml:space="preserve">is </w:t>
      </w:r>
      <w:r w:rsidRPr="00580F50">
        <w:rPr>
          <w:rStyle w:val="Emphasis"/>
        </w:rPr>
        <w:t>far weaker</w:t>
      </w:r>
      <w:r w:rsidRPr="00580F50">
        <w:rPr>
          <w:rStyle w:val="StyleUnderline"/>
        </w:rPr>
        <w:t xml:space="preserve"> than with House Republicans</w:t>
      </w:r>
      <w:r>
        <w:t>.</w:t>
      </w:r>
    </w:p>
    <w:p w14:paraId="4A9C63E3" w14:textId="77777777" w:rsidR="00580F50" w:rsidRDefault="00580F50" w:rsidP="00580F50">
      <w:r>
        <w:t>"</w:t>
      </w:r>
      <w:r w:rsidRPr="00580F50">
        <w:rPr>
          <w:rStyle w:val="StyleUnderline"/>
        </w:rPr>
        <w:t>The White House has been super hands off, which feels</w:t>
      </w:r>
      <w:r>
        <w:t xml:space="preserve"> just about </w:t>
      </w:r>
      <w:r w:rsidRPr="00580F50">
        <w:rPr>
          <w:rStyle w:val="StyleUnderline"/>
        </w:rPr>
        <w:t>right</w:t>
      </w:r>
      <w:r>
        <w:t>," a Republican aide told CNN.</w:t>
      </w:r>
    </w:p>
    <w:p w14:paraId="6CB0D9F2" w14:textId="77777777" w:rsidR="00580F50" w:rsidRDefault="00580F50" w:rsidP="00580F50">
      <w:r>
        <w:t>It also reflects a strategy substantiated earlier this month during Trump's most public foray into the health care process: Hosting an eclectic group of senators for a White House policy luncheon.</w:t>
      </w:r>
    </w:p>
    <w:p w14:paraId="57A61AFD" w14:textId="77777777" w:rsidR="00580F50" w:rsidRDefault="00580F50" w:rsidP="00580F50">
      <w:r>
        <w:t xml:space="preserve">During the public portion of the event -- when reporters were invited in -- </w:t>
      </w:r>
      <w:r w:rsidRPr="00580F50">
        <w:rPr>
          <w:rStyle w:val="StyleUnderline"/>
        </w:rPr>
        <w:t>Trump undercut the House bill, saying more funding was needed to make it "generous, kind (and) with heart</w:t>
      </w:r>
      <w:r>
        <w:t xml:space="preserve">." </w:t>
      </w:r>
      <w:r w:rsidRPr="00580F50">
        <w:rPr>
          <w:rStyle w:val="StyleUnderline"/>
        </w:rPr>
        <w:t>Behind closed doors, he also called the measure "mean," CNN reported</w:t>
      </w:r>
      <w:r>
        <w:t>.</w:t>
      </w:r>
    </w:p>
    <w:p w14:paraId="1A664257" w14:textId="77777777" w:rsidR="00580F50" w:rsidRDefault="00580F50" w:rsidP="00580F50">
      <w:r>
        <w:t>The comment highlighted Trump's legislative naivete: The bill passed through the body has to save $133 billion, the same amount of money as the House bill, in order to be passed with a straight majority. That leaves Trump and Senate Republicans with little flexibility on spending. While they can spend more money on certain areas, they still have to hit the $133 billion marker.</w:t>
      </w:r>
    </w:p>
    <w:p w14:paraId="600BC2B2" w14:textId="77777777" w:rsidR="00580F50" w:rsidRDefault="00580F50" w:rsidP="00580F50">
      <w:r>
        <w:t>The comment sent shock waves through Capitol Hill. Democrats have used it to rally their base against the GOP-crafted measure, while Republicans have begun to question the value in going out on a limb for a President who mere days after publicly cheering a bill would trash it in private.</w:t>
      </w:r>
    </w:p>
    <w:p w14:paraId="3E38FE41" w14:textId="77777777" w:rsidR="00580F50" w:rsidRDefault="00580F50" w:rsidP="00580F50">
      <w:r>
        <w:t xml:space="preserve">How in the dark is the President? </w:t>
      </w:r>
      <w:r w:rsidRPr="00580F50">
        <w:rPr>
          <w:rStyle w:val="StyleUnderline"/>
        </w:rPr>
        <w:t>With a possible vote days away, the White House hasn't seen the health care bill in its entirety</w:t>
      </w:r>
      <w:r>
        <w:t>, according to a senior White House official. This official said the White House has provided "technical assistance" to senators in crafting it.</w:t>
      </w:r>
    </w:p>
    <w:p w14:paraId="2B7EEA6B" w14:textId="77777777" w:rsidR="00580F50" w:rsidRDefault="00580F50" w:rsidP="00580F50">
      <w:r>
        <w:t>"Everybody's going to see it in entirety real soon," the White House official told CNN.</w:t>
      </w:r>
    </w:p>
    <w:p w14:paraId="3EF3C671" w14:textId="77777777" w:rsidR="00580F50" w:rsidRDefault="00580F50" w:rsidP="00580F50">
      <w:r w:rsidRPr="00580F50">
        <w:rPr>
          <w:rStyle w:val="StyleUnderline"/>
        </w:rPr>
        <w:t xml:space="preserve">The strategy is an acknowledgment of </w:t>
      </w:r>
      <w:r w:rsidRPr="00580F50">
        <w:rPr>
          <w:rStyle w:val="Emphasis"/>
        </w:rPr>
        <w:t>Trump's lack of policy prowess</w:t>
      </w:r>
      <w:r>
        <w:t>, and White House aides are aware of that.</w:t>
      </w:r>
    </w:p>
    <w:p w14:paraId="2910A00A" w14:textId="77777777" w:rsidR="00580F50" w:rsidRDefault="00580F50" w:rsidP="00580F50">
      <w:r w:rsidRPr="00580F50">
        <w:rPr>
          <w:rStyle w:val="StyleUnderline"/>
        </w:rPr>
        <w:t>McConnell</w:t>
      </w:r>
      <w:r>
        <w:t xml:space="preserve">, the Senate majority leader, </w:t>
      </w:r>
      <w:r w:rsidRPr="00580F50">
        <w:rPr>
          <w:rStyle w:val="StyleUnderline"/>
        </w:rPr>
        <w:t xml:space="preserve">is viewed inside the White House and around Washington as a master of the Senate, someone who knows his caucus and what it will take to get a bill passed. </w:t>
      </w:r>
      <w:r w:rsidRPr="00580F50">
        <w:rPr>
          <w:rStyle w:val="Emphasis"/>
        </w:rPr>
        <w:t>Trump</w:t>
      </w:r>
      <w:r w:rsidRPr="00580F50">
        <w:rPr>
          <w:rStyle w:val="StyleUnderline"/>
        </w:rPr>
        <w:t xml:space="preserve">, it's widely acknowledged, </w:t>
      </w:r>
      <w:r w:rsidRPr="00580F50">
        <w:rPr>
          <w:rStyle w:val="Emphasis"/>
        </w:rPr>
        <w:t>is not</w:t>
      </w:r>
      <w:r>
        <w:t>.</w:t>
      </w:r>
    </w:p>
    <w:p w14:paraId="7DD861F1" w14:textId="77777777" w:rsidR="00580F50" w:rsidRDefault="00580F50" w:rsidP="00580F50"/>
    <w:p w14:paraId="7132513C" w14:textId="77777777" w:rsidR="00580F50" w:rsidRPr="00580F50" w:rsidRDefault="00580F50" w:rsidP="00580F50"/>
    <w:p w14:paraId="32636036" w14:textId="77777777" w:rsidR="00580F50" w:rsidRPr="00580F50" w:rsidRDefault="00580F50" w:rsidP="00580F50"/>
    <w:p w14:paraId="296EC35F" w14:textId="77777777" w:rsidR="00F44B73" w:rsidRDefault="00B84C46" w:rsidP="00F44B73">
      <w:pPr>
        <w:pStyle w:val="Heading1"/>
      </w:pPr>
      <w:r>
        <w:lastRenderedPageBreak/>
        <w:t xml:space="preserve">Trump Good </w:t>
      </w:r>
      <w:r w:rsidR="00F44B73" w:rsidRPr="00F44B73">
        <w:t>DA – Michigan 7 Week</w:t>
      </w:r>
      <w:r w:rsidR="00AA33A4">
        <w:t xml:space="preserve"> Seniors</w:t>
      </w:r>
    </w:p>
    <w:p w14:paraId="1949DF7E" w14:textId="77777777" w:rsidR="00B84C46" w:rsidRDefault="00B84C46" w:rsidP="00B84C46"/>
    <w:p w14:paraId="420F9F4B" w14:textId="77777777" w:rsidR="00B84C46" w:rsidRDefault="00B84C46" w:rsidP="00B84C46">
      <w:pPr>
        <w:pStyle w:val="Heading2"/>
      </w:pPr>
      <w:r>
        <w:lastRenderedPageBreak/>
        <w:t>1NC</w:t>
      </w:r>
    </w:p>
    <w:p w14:paraId="6C5ED4C3" w14:textId="77777777" w:rsidR="00B84C46" w:rsidRPr="00B84C46" w:rsidRDefault="00B84C46" w:rsidP="00B84C46"/>
    <w:p w14:paraId="0D1538D9" w14:textId="77777777" w:rsidR="00F44B73" w:rsidRPr="00F44B73" w:rsidRDefault="00F44B73" w:rsidP="00F44B73"/>
    <w:p w14:paraId="0232A7FD" w14:textId="77777777" w:rsidR="00B84C46" w:rsidRDefault="00B84C46" w:rsidP="00B84C46">
      <w:pPr>
        <w:pStyle w:val="Heading3"/>
      </w:pPr>
      <w:r w:rsidRPr="00973B0E">
        <w:lastRenderedPageBreak/>
        <w:t>1NC—DA</w:t>
      </w:r>
    </w:p>
    <w:p w14:paraId="6C634F80" w14:textId="77777777" w:rsidR="00973B0E" w:rsidRPr="00973B0E" w:rsidRDefault="00973B0E" w:rsidP="00973B0E">
      <w:pPr>
        <w:pStyle w:val="Heading4"/>
      </w:pPr>
      <w:r>
        <w:t xml:space="preserve">Tax reform likely in the coming months—but </w:t>
      </w:r>
      <w:r>
        <w:rPr>
          <w:u w:val="single"/>
        </w:rPr>
        <w:t>Trump PC’s key</w:t>
      </w:r>
      <w:r>
        <w:t xml:space="preserve">—only a </w:t>
      </w:r>
      <w:r>
        <w:rPr>
          <w:u w:val="single"/>
        </w:rPr>
        <w:t>concerted push</w:t>
      </w:r>
      <w:r>
        <w:t xml:space="preserve"> overcomes hurdles </w:t>
      </w:r>
    </w:p>
    <w:p w14:paraId="38EDE35B" w14:textId="77777777" w:rsidR="00B84C46" w:rsidRDefault="00B84C46" w:rsidP="00B84C46">
      <w:proofErr w:type="spellStart"/>
      <w:r w:rsidRPr="00973B0E">
        <w:rPr>
          <w:rStyle w:val="Style13ptBold"/>
        </w:rPr>
        <w:t>Ohlemacher</w:t>
      </w:r>
      <w:proofErr w:type="spellEnd"/>
      <w:r w:rsidR="00973B0E" w:rsidRPr="00973B0E">
        <w:rPr>
          <w:rStyle w:val="Style13ptBold"/>
        </w:rPr>
        <w:t xml:space="preserve"> 6/20</w:t>
      </w:r>
      <w:r w:rsidR="00973B0E" w:rsidRPr="00973B0E">
        <w:t>—(Stephen, 6/20/17, “Ryan promises to overhaul tax</w:t>
      </w:r>
      <w:r w:rsidR="00973B0E">
        <w:t xml:space="preserve"> code this year despite hurdles,” </w:t>
      </w:r>
      <w:hyperlink r:id="rId9" w:history="1">
        <w:r w:rsidR="00973B0E" w:rsidRPr="00E21A38">
          <w:rPr>
            <w:rStyle w:val="Hyperlink"/>
          </w:rPr>
          <w:t>http://abcnews.go.com/Politics/wireStory/ryan-promises-overhaul-tax-code-year-hurdles-48146586</w:t>
        </w:r>
      </w:hyperlink>
      <w:r w:rsidR="00973B0E">
        <w:t xml:space="preserve">, Accessed 6/26/17, </w:t>
      </w:r>
      <w:proofErr w:type="spellStart"/>
      <w:r w:rsidR="00973B0E">
        <w:t>HWilson</w:t>
      </w:r>
      <w:proofErr w:type="spellEnd"/>
      <w:r w:rsidR="00973B0E">
        <w:t>)</w:t>
      </w:r>
    </w:p>
    <w:p w14:paraId="1937DC39" w14:textId="77777777" w:rsidR="00973B0E" w:rsidRPr="00CD038A" w:rsidRDefault="00973B0E" w:rsidP="00B84C46">
      <w:pPr>
        <w:rPr>
          <w:sz w:val="16"/>
        </w:rPr>
      </w:pPr>
      <w:r w:rsidRPr="00CD038A">
        <w:rPr>
          <w:sz w:val="16"/>
        </w:rPr>
        <w:t xml:space="preserve">House Speaker Paul </w:t>
      </w:r>
      <w:r w:rsidRPr="00973B0E">
        <w:rPr>
          <w:rStyle w:val="StyleUnderline"/>
        </w:rPr>
        <w:t xml:space="preserve">Ryan is promising to overhaul the tax code by the </w:t>
      </w:r>
      <w:r w:rsidRPr="00973B0E">
        <w:rPr>
          <w:rStyle w:val="Emphasis"/>
        </w:rPr>
        <w:t>end of the year</w:t>
      </w:r>
      <w:r w:rsidRPr="00CD038A">
        <w:rPr>
          <w:sz w:val="16"/>
        </w:rPr>
        <w:t xml:space="preserve"> </w:t>
      </w:r>
      <w:r w:rsidRPr="00973B0E">
        <w:rPr>
          <w:rStyle w:val="StyleUnderline"/>
        </w:rPr>
        <w:t>despite political divisions among Republicans and a crowded legislative agenda for Congress</w:t>
      </w:r>
      <w:r w:rsidRPr="00CD038A">
        <w:rPr>
          <w:sz w:val="16"/>
        </w:rPr>
        <w:t>.</w:t>
      </w:r>
    </w:p>
    <w:p w14:paraId="0F083919" w14:textId="77777777" w:rsidR="00973B0E" w:rsidRPr="00CD038A" w:rsidRDefault="00973B0E" w:rsidP="00B84C46">
      <w:pPr>
        <w:rPr>
          <w:sz w:val="16"/>
        </w:rPr>
      </w:pPr>
      <w:r w:rsidRPr="00CD038A">
        <w:rPr>
          <w:sz w:val="16"/>
        </w:rPr>
        <w:t xml:space="preserve">Ryan is due to give a speech on tax reform Tuesday afternoon to the National Association of Manufacturers. In excerpts released by his office, Ryan says </w:t>
      </w:r>
      <w:r w:rsidRPr="00973B0E">
        <w:rPr>
          <w:rStyle w:val="StyleUnderline"/>
        </w:rPr>
        <w:t>Republicans, who control Congress and the White House, have a rare opportunity to re-write the tax code</w:t>
      </w:r>
      <w:r w:rsidRPr="00CD038A">
        <w:rPr>
          <w:sz w:val="16"/>
        </w:rPr>
        <w:t xml:space="preserve"> for businesses and individuals.</w:t>
      </w:r>
    </w:p>
    <w:p w14:paraId="49832503" w14:textId="77777777" w:rsidR="00973B0E" w:rsidRPr="00CD038A" w:rsidRDefault="00973B0E" w:rsidP="00B84C46">
      <w:pPr>
        <w:rPr>
          <w:sz w:val="16"/>
        </w:rPr>
      </w:pPr>
      <w:r w:rsidRPr="00CD038A">
        <w:rPr>
          <w:sz w:val="16"/>
        </w:rPr>
        <w:t>"</w:t>
      </w:r>
      <w:r w:rsidRPr="00973B0E">
        <w:rPr>
          <w:rStyle w:val="Emphasis"/>
        </w:rPr>
        <w:t>We are going to get this done in 2017</w:t>
      </w:r>
      <w:r w:rsidRPr="00CD038A">
        <w:rPr>
          <w:sz w:val="16"/>
        </w:rPr>
        <w:t xml:space="preserve">. We need to get this done in 2017. </w:t>
      </w:r>
      <w:r w:rsidRPr="00973B0E">
        <w:rPr>
          <w:rStyle w:val="StyleUnderline"/>
        </w:rPr>
        <w:t>We cannot let this</w:t>
      </w:r>
      <w:r w:rsidRPr="00CD038A">
        <w:rPr>
          <w:sz w:val="16"/>
        </w:rPr>
        <w:t xml:space="preserve"> once-in-a-generation </w:t>
      </w:r>
      <w:r w:rsidRPr="00973B0E">
        <w:rPr>
          <w:rStyle w:val="StyleUnderline"/>
        </w:rPr>
        <w:t>moment slip," Ryan says</w:t>
      </w:r>
      <w:r w:rsidRPr="00CD038A">
        <w:rPr>
          <w:sz w:val="16"/>
        </w:rPr>
        <w:t xml:space="preserve"> in prepared remarks. "</w:t>
      </w:r>
      <w:r w:rsidRPr="00973B0E">
        <w:rPr>
          <w:rStyle w:val="StyleUnderline"/>
        </w:rPr>
        <w:t xml:space="preserve">Transformational </w:t>
      </w:r>
      <w:r w:rsidRPr="00973B0E">
        <w:rPr>
          <w:rStyle w:val="Emphasis"/>
        </w:rPr>
        <w:t>tax reform can be done</w:t>
      </w:r>
      <w:r w:rsidRPr="00973B0E">
        <w:rPr>
          <w:rStyle w:val="StyleUnderline"/>
        </w:rPr>
        <w:t>, and we are moving forward</w:t>
      </w:r>
      <w:r w:rsidRPr="00CD038A">
        <w:rPr>
          <w:sz w:val="16"/>
        </w:rPr>
        <w:t>. Full speed ahead."</w:t>
      </w:r>
    </w:p>
    <w:p w14:paraId="472FAF05" w14:textId="77777777" w:rsidR="00973B0E" w:rsidRPr="00CD038A" w:rsidRDefault="00973B0E" w:rsidP="00B84C46">
      <w:pPr>
        <w:rPr>
          <w:sz w:val="16"/>
        </w:rPr>
      </w:pPr>
      <w:r w:rsidRPr="00CD038A">
        <w:rPr>
          <w:sz w:val="16"/>
        </w:rPr>
        <w:t>According to Ryan's office, the Wisconsin Republican will "warn against accepting half measures or believing there is a path to reform without obstacles and political challenges."</w:t>
      </w:r>
    </w:p>
    <w:p w14:paraId="0B5A1EDF" w14:textId="77777777" w:rsidR="00973B0E" w:rsidRPr="00CD038A" w:rsidRDefault="00973B0E" w:rsidP="00B84C46">
      <w:pPr>
        <w:rPr>
          <w:sz w:val="16"/>
        </w:rPr>
      </w:pPr>
      <w:r w:rsidRPr="00CD038A">
        <w:rPr>
          <w:sz w:val="16"/>
        </w:rPr>
        <w:t>That's an apparent jab at a growing number of Republicans who simply want to cut taxes rather than simplify the tax system and make it more efficient.</w:t>
      </w:r>
    </w:p>
    <w:p w14:paraId="1B5F1280" w14:textId="77777777" w:rsidR="00973B0E" w:rsidRPr="00CD038A" w:rsidRDefault="00973B0E" w:rsidP="00B84C46">
      <w:pPr>
        <w:rPr>
          <w:sz w:val="16"/>
        </w:rPr>
      </w:pPr>
      <w:r w:rsidRPr="00CD038A">
        <w:rPr>
          <w:sz w:val="16"/>
        </w:rPr>
        <w:t>Ryan's office says he will make the case for permanent tax reform — rather than a temporary tax cut.</w:t>
      </w:r>
    </w:p>
    <w:p w14:paraId="295588E6" w14:textId="77777777" w:rsidR="00973B0E" w:rsidRPr="00CD038A" w:rsidRDefault="00973B0E" w:rsidP="00B84C46">
      <w:pPr>
        <w:rPr>
          <w:sz w:val="16"/>
        </w:rPr>
      </w:pPr>
      <w:r w:rsidRPr="00CD038A">
        <w:rPr>
          <w:rStyle w:val="StyleUnderline"/>
        </w:rPr>
        <w:t>The obstacles</w:t>
      </w:r>
      <w:r w:rsidRPr="00CD038A">
        <w:rPr>
          <w:sz w:val="16"/>
        </w:rPr>
        <w:t xml:space="preserve"> in Congress </w:t>
      </w:r>
      <w:r w:rsidRPr="00CD038A">
        <w:rPr>
          <w:rStyle w:val="StyleUnderline"/>
        </w:rPr>
        <w:t>are many</w:t>
      </w:r>
      <w:r w:rsidRPr="00CD038A">
        <w:rPr>
          <w:sz w:val="16"/>
        </w:rPr>
        <w:t>.</w:t>
      </w:r>
    </w:p>
    <w:p w14:paraId="5171B592" w14:textId="77777777" w:rsidR="00973B0E" w:rsidRPr="00CD038A" w:rsidRDefault="00973B0E" w:rsidP="00B84C46">
      <w:pPr>
        <w:rPr>
          <w:sz w:val="16"/>
        </w:rPr>
      </w:pPr>
      <w:r w:rsidRPr="00CD038A">
        <w:rPr>
          <w:sz w:val="16"/>
        </w:rPr>
        <w:t>Ryan supports a new tax on imports to help finance a lower overall tax rate for corporations, and to encourage U.S. companies to stay in the United States. The tax, however, has no support in the Senate and is vigorously opposed by retailers who worry that it will increase the cost of consumer goods.</w:t>
      </w:r>
    </w:p>
    <w:p w14:paraId="124F8FF6" w14:textId="77777777" w:rsidR="00973B0E" w:rsidRPr="00CD038A" w:rsidRDefault="00973B0E" w:rsidP="00B84C46">
      <w:pPr>
        <w:rPr>
          <w:sz w:val="16"/>
        </w:rPr>
      </w:pPr>
      <w:r w:rsidRPr="00CD038A">
        <w:rPr>
          <w:sz w:val="16"/>
        </w:rPr>
        <w:t>Ryan's office said, "He will not litigate the issues currently being resolved between the House, Senate, and (Trump) administration, but he will describe the important components of any reform."</w:t>
      </w:r>
    </w:p>
    <w:p w14:paraId="115295C1" w14:textId="77777777" w:rsidR="00973B0E" w:rsidRPr="00CD038A" w:rsidRDefault="00973B0E" w:rsidP="00B84C46">
      <w:pPr>
        <w:rPr>
          <w:sz w:val="16"/>
        </w:rPr>
      </w:pPr>
      <w:r w:rsidRPr="00CD038A">
        <w:rPr>
          <w:rStyle w:val="StyleUnderline"/>
        </w:rPr>
        <w:t>Republicans are planning to pass a tax package under a procedure in which they need only a simple majority in the Senate</w:t>
      </w:r>
      <w:r w:rsidRPr="00CD038A">
        <w:rPr>
          <w:sz w:val="16"/>
        </w:rPr>
        <w:t xml:space="preserve"> — preventing Democrats from blocking it. </w:t>
      </w:r>
      <w:r w:rsidRPr="00CD038A">
        <w:rPr>
          <w:rStyle w:val="StyleUnderline"/>
        </w:rPr>
        <w:t>Under the procedure, the tax package cannot add to long-term budget deficits</w:t>
      </w:r>
      <w:r w:rsidRPr="00CD038A">
        <w:rPr>
          <w:sz w:val="16"/>
        </w:rPr>
        <w:t>.</w:t>
      </w:r>
    </w:p>
    <w:p w14:paraId="2847C83C" w14:textId="77777777" w:rsidR="00973B0E" w:rsidRPr="00CD038A" w:rsidRDefault="00973B0E" w:rsidP="00B84C46">
      <w:pPr>
        <w:rPr>
          <w:sz w:val="16"/>
        </w:rPr>
      </w:pPr>
      <w:r w:rsidRPr="00CD038A">
        <w:rPr>
          <w:rStyle w:val="StyleUnderline"/>
        </w:rPr>
        <w:t>That means for every tax cut, there has to be a tax increase</w:t>
      </w:r>
      <w:r w:rsidRPr="00CD038A">
        <w:rPr>
          <w:sz w:val="16"/>
        </w:rPr>
        <w:t>, at least over the long term.</w:t>
      </w:r>
    </w:p>
    <w:p w14:paraId="64D96556" w14:textId="77777777" w:rsidR="00973B0E" w:rsidRPr="00CD038A" w:rsidRDefault="00973B0E" w:rsidP="00B84C46">
      <w:pPr>
        <w:rPr>
          <w:sz w:val="16"/>
        </w:rPr>
      </w:pPr>
      <w:r w:rsidRPr="00CD038A">
        <w:rPr>
          <w:sz w:val="16"/>
        </w:rPr>
        <w:t xml:space="preserve">There's more. </w:t>
      </w:r>
      <w:r w:rsidRPr="00CD038A">
        <w:rPr>
          <w:rStyle w:val="StyleUnderline"/>
        </w:rPr>
        <w:t>In order to take advantage of the procedure, Republicans in the House and Senate must pass a budget resolution. That won't be easy because there are big disagreements among Republicans over spending levels for</w:t>
      </w:r>
      <w:r w:rsidRPr="00CD038A">
        <w:rPr>
          <w:sz w:val="16"/>
        </w:rPr>
        <w:t xml:space="preserve"> the </w:t>
      </w:r>
      <w:r w:rsidRPr="00CD038A">
        <w:rPr>
          <w:rStyle w:val="StyleUnderline"/>
        </w:rPr>
        <w:t>military and</w:t>
      </w:r>
      <w:r w:rsidRPr="00CD038A">
        <w:rPr>
          <w:sz w:val="16"/>
        </w:rPr>
        <w:t xml:space="preserve"> for </w:t>
      </w:r>
      <w:r w:rsidRPr="00CD038A">
        <w:rPr>
          <w:rStyle w:val="StyleUnderline"/>
        </w:rPr>
        <w:t>domestic programs</w:t>
      </w:r>
      <w:r w:rsidRPr="00CD038A">
        <w:rPr>
          <w:sz w:val="16"/>
        </w:rPr>
        <w:t>.</w:t>
      </w:r>
    </w:p>
    <w:p w14:paraId="03116F49" w14:textId="77777777" w:rsidR="00973B0E" w:rsidRPr="00CD038A" w:rsidRDefault="00973B0E" w:rsidP="00B84C46">
      <w:pPr>
        <w:rPr>
          <w:sz w:val="16"/>
        </w:rPr>
      </w:pPr>
      <w:r w:rsidRPr="00CD038A">
        <w:rPr>
          <w:sz w:val="16"/>
        </w:rPr>
        <w:t>Also, the legislative calendar is crowded with other hard-to-do initiatives.</w:t>
      </w:r>
    </w:p>
    <w:p w14:paraId="4EE6EB3B" w14:textId="77777777" w:rsidR="00973B0E" w:rsidRPr="00CD038A" w:rsidRDefault="00973B0E" w:rsidP="00B84C46">
      <w:pPr>
        <w:rPr>
          <w:sz w:val="16"/>
        </w:rPr>
      </w:pPr>
      <w:r w:rsidRPr="00CD038A">
        <w:rPr>
          <w:sz w:val="16"/>
        </w:rPr>
        <w:t>The Senate is currently grappling with how to repeal and replace President Barack Obama's health care law. The House already passed a bill but it was not well-received in the Senate.</w:t>
      </w:r>
    </w:p>
    <w:p w14:paraId="0BDB1A9E" w14:textId="77777777" w:rsidR="00973B0E" w:rsidRPr="00CD038A" w:rsidRDefault="00973B0E" w:rsidP="00B84C46">
      <w:pPr>
        <w:rPr>
          <w:sz w:val="16"/>
        </w:rPr>
      </w:pPr>
      <w:r w:rsidRPr="00CD038A">
        <w:rPr>
          <w:sz w:val="16"/>
        </w:rPr>
        <w:t>Congress is facing an Oct. 1 deadline to fund the government, and sometime this fall, Congress will have to extend the authority of the federal government to borrow money or risk an unprecedented default.</w:t>
      </w:r>
    </w:p>
    <w:p w14:paraId="6F98E441" w14:textId="77777777" w:rsidR="00973B0E" w:rsidRPr="00CD038A" w:rsidRDefault="00973B0E" w:rsidP="00B84C46">
      <w:pPr>
        <w:rPr>
          <w:sz w:val="16"/>
        </w:rPr>
      </w:pPr>
      <w:r w:rsidRPr="00CD038A">
        <w:rPr>
          <w:sz w:val="16"/>
        </w:rPr>
        <w:t xml:space="preserve">All of </w:t>
      </w:r>
      <w:r w:rsidRPr="00CD038A">
        <w:rPr>
          <w:rStyle w:val="StyleUnderline"/>
        </w:rPr>
        <w:t xml:space="preserve">these issues are </w:t>
      </w:r>
      <w:r w:rsidRPr="00CD038A">
        <w:rPr>
          <w:rStyle w:val="Emphasis"/>
        </w:rPr>
        <w:t>heavy political lifts</w:t>
      </w:r>
      <w:r w:rsidRPr="00CD038A">
        <w:rPr>
          <w:rStyle w:val="StyleUnderline"/>
        </w:rPr>
        <w:t xml:space="preserve"> that will take </w:t>
      </w:r>
      <w:r w:rsidRPr="00CD038A">
        <w:rPr>
          <w:rStyle w:val="Emphasis"/>
        </w:rPr>
        <w:t>time</w:t>
      </w:r>
      <w:r w:rsidRPr="00CD038A">
        <w:rPr>
          <w:rStyle w:val="StyleUnderline"/>
        </w:rPr>
        <w:t xml:space="preserve"> and </w:t>
      </w:r>
      <w:r w:rsidRPr="00CD038A">
        <w:rPr>
          <w:rStyle w:val="Emphasis"/>
        </w:rPr>
        <w:t>political capital</w:t>
      </w:r>
      <w:r w:rsidRPr="00CD038A">
        <w:rPr>
          <w:rStyle w:val="StyleUnderline"/>
        </w:rPr>
        <w:t xml:space="preserve"> to resolve</w:t>
      </w:r>
      <w:r w:rsidRPr="00CD038A">
        <w:rPr>
          <w:sz w:val="16"/>
        </w:rPr>
        <w:t>.</w:t>
      </w:r>
    </w:p>
    <w:p w14:paraId="57798F0B" w14:textId="77777777" w:rsidR="00B84C46" w:rsidRDefault="00B84C46" w:rsidP="00B84C46"/>
    <w:p w14:paraId="6D717588" w14:textId="77777777" w:rsidR="00973B0E" w:rsidRPr="00973B0E" w:rsidRDefault="00973B0E" w:rsidP="00B84C46"/>
    <w:p w14:paraId="34B6C8C2" w14:textId="77777777" w:rsidR="00973B0E" w:rsidRDefault="00973B0E" w:rsidP="00B84C46">
      <w:pPr>
        <w:pStyle w:val="Heading4"/>
      </w:pPr>
      <w:r>
        <w:t>[</w:t>
      </w:r>
      <w:r w:rsidRPr="00973B0E">
        <w:rPr>
          <w:highlight w:val="yellow"/>
        </w:rPr>
        <w:t>insert link</w:t>
      </w:r>
      <w:r>
        <w:t>]</w:t>
      </w:r>
    </w:p>
    <w:p w14:paraId="6340991C" w14:textId="77777777" w:rsidR="00973B0E" w:rsidRDefault="00973B0E" w:rsidP="00973B0E"/>
    <w:p w14:paraId="403EB0D2" w14:textId="77777777" w:rsidR="00973B0E" w:rsidRPr="00973B0E" w:rsidRDefault="00973B0E" w:rsidP="00973B0E"/>
    <w:p w14:paraId="40124679" w14:textId="77777777" w:rsidR="00B84C46" w:rsidRDefault="00B84C46" w:rsidP="00B84C46">
      <w:pPr>
        <w:pStyle w:val="Heading4"/>
        <w:rPr>
          <w:u w:val="single"/>
        </w:rPr>
      </w:pPr>
      <w:r>
        <w:rPr>
          <w:u w:val="single"/>
        </w:rPr>
        <w:t>Tax reform</w:t>
      </w:r>
      <w:r>
        <w:t xml:space="preserve"> is key to </w:t>
      </w:r>
      <w:r>
        <w:rPr>
          <w:u w:val="single"/>
        </w:rPr>
        <w:t>fast growth</w:t>
      </w:r>
      <w:r>
        <w:t xml:space="preserve"> that sustains </w:t>
      </w:r>
      <w:r>
        <w:rPr>
          <w:u w:val="single"/>
        </w:rPr>
        <w:t>competitiveness</w:t>
      </w:r>
    </w:p>
    <w:p w14:paraId="18267629" w14:textId="77777777" w:rsidR="00B84C46" w:rsidRDefault="00B84C46" w:rsidP="00B84C46">
      <w:r w:rsidRPr="0046453E">
        <w:rPr>
          <w:rStyle w:val="Style13ptBold"/>
        </w:rPr>
        <w:t>Moore 16</w:t>
      </w:r>
      <w:r>
        <w:t>—</w:t>
      </w:r>
      <w:r w:rsidR="0046155C">
        <w:t xml:space="preserve">economist with Freedom Works </w:t>
      </w:r>
      <w:r>
        <w:t xml:space="preserve">(Stephen, 11/15/16, “How Trump will double growth and jobs; The key is an America-first, pro-business approach to economic policy,” </w:t>
      </w:r>
      <w:hyperlink r:id="rId10" w:history="1">
        <w:r w:rsidRPr="00D92DAA">
          <w:rPr>
            <w:rStyle w:val="Hyperlink"/>
          </w:rPr>
          <w:t>http://www.washingtontimes.com/news/2016/nov/15/how-donald-trump-will-double-growth-and-jobs/</w:t>
        </w:r>
      </w:hyperlink>
      <w:r>
        <w:t xml:space="preserve">, Accessed 6/24/17, </w:t>
      </w:r>
      <w:proofErr w:type="spellStart"/>
      <w:r>
        <w:t>HWilson</w:t>
      </w:r>
      <w:proofErr w:type="spellEnd"/>
      <w:r>
        <w:t>)</w:t>
      </w:r>
    </w:p>
    <w:p w14:paraId="168FD372" w14:textId="77777777" w:rsidR="00B84C46" w:rsidRPr="00CD038A" w:rsidRDefault="00B84C46" w:rsidP="00B84C46">
      <w:pPr>
        <w:rPr>
          <w:sz w:val="16"/>
        </w:rPr>
      </w:pPr>
      <w:r w:rsidRPr="00CD038A">
        <w:rPr>
          <w:sz w:val="16"/>
        </w:rPr>
        <w:t xml:space="preserve">When Donald Trump said last week that he will double the American growth rate, his skeptics scoffed. </w:t>
      </w:r>
      <w:r w:rsidRPr="00825237">
        <w:rPr>
          <w:rStyle w:val="StyleUnderline"/>
        </w:rPr>
        <w:t>The left doesn’t think 4 percent growth is possible</w:t>
      </w:r>
      <w:r w:rsidRPr="00CD038A">
        <w:rPr>
          <w:sz w:val="16"/>
        </w:rPr>
        <w:t xml:space="preserve"> because they never came close to that target under President Obama.</w:t>
      </w:r>
    </w:p>
    <w:p w14:paraId="26AF7A02" w14:textId="77777777" w:rsidR="00B84C46" w:rsidRPr="00F830FB" w:rsidRDefault="00B84C46" w:rsidP="00B84C46">
      <w:pPr>
        <w:rPr>
          <w:rStyle w:val="StyleUnderline"/>
        </w:rPr>
      </w:pPr>
      <w:r w:rsidRPr="00CD038A">
        <w:rPr>
          <w:sz w:val="16"/>
        </w:rPr>
        <w:t xml:space="preserve">But there’s no law of nature or economics that says America is doomed to anemic growth rates. </w:t>
      </w:r>
      <w:r w:rsidRPr="00F830FB">
        <w:rPr>
          <w:rStyle w:val="StyleUnderline"/>
        </w:rPr>
        <w:t>We believe with the right policy fixes, fast growth is not just possible, but probable.</w:t>
      </w:r>
    </w:p>
    <w:p w14:paraId="34E85E0B" w14:textId="77777777" w:rsidR="00B84C46" w:rsidRPr="00CD038A" w:rsidRDefault="00B84C46" w:rsidP="00B84C46">
      <w:pPr>
        <w:rPr>
          <w:sz w:val="16"/>
        </w:rPr>
      </w:pPr>
      <w:r w:rsidRPr="00F45C45">
        <w:rPr>
          <w:rStyle w:val="StyleUnderline"/>
        </w:rPr>
        <w:t xml:space="preserve">In the 1980s the Reagan agenda had quarterly growth rates of 6, 7 and even 8 percent. One </w:t>
      </w:r>
      <w:r w:rsidRPr="00F45C45">
        <w:rPr>
          <w:rStyle w:val="StyleUnderline"/>
        </w:rPr>
        <w:lastRenderedPageBreak/>
        <w:t>month recorded 1 million new jobs. Now that’s a recovery.</w:t>
      </w:r>
      <w:r w:rsidRPr="00CD038A">
        <w:rPr>
          <w:sz w:val="16"/>
        </w:rPr>
        <w:t xml:space="preserve"> And Mr. Trump is right that if India and China can grow at 8 to 10 percent, surely we can aspire to half that growth rate.</w:t>
      </w:r>
    </w:p>
    <w:p w14:paraId="516C9221" w14:textId="77777777" w:rsidR="00B84C46" w:rsidRPr="00FE4B78" w:rsidRDefault="00B84C46" w:rsidP="00B84C46">
      <w:pPr>
        <w:rPr>
          <w:rStyle w:val="StyleUnderline"/>
        </w:rPr>
      </w:pPr>
      <w:r w:rsidRPr="0046453E">
        <w:rPr>
          <w:rStyle w:val="Emphasis"/>
        </w:rPr>
        <w:t>Faster growth</w:t>
      </w:r>
      <w:r w:rsidRPr="0046453E">
        <w:rPr>
          <w:rStyle w:val="StyleUnderline"/>
        </w:rPr>
        <w:t xml:space="preserve"> of the economy is </w:t>
      </w:r>
      <w:r w:rsidRPr="0046453E">
        <w:rPr>
          <w:rStyle w:val="Emphasis"/>
        </w:rPr>
        <w:t>imperative</w:t>
      </w:r>
      <w:r w:rsidRPr="0046453E">
        <w:rPr>
          <w:rStyle w:val="StyleUnderline"/>
        </w:rPr>
        <w:t xml:space="preserve"> if America is to retain our world </w:t>
      </w:r>
      <w:r w:rsidRPr="0046453E">
        <w:rPr>
          <w:rStyle w:val="Emphasis"/>
        </w:rPr>
        <w:t>superpower status</w:t>
      </w:r>
      <w:r w:rsidRPr="0046453E">
        <w:rPr>
          <w:rStyle w:val="StyleUnderline"/>
        </w:rPr>
        <w:t xml:space="preserve"> — especially given the new rivalry of </w:t>
      </w:r>
      <w:r w:rsidRPr="0046453E">
        <w:rPr>
          <w:rStyle w:val="Emphasis"/>
        </w:rPr>
        <w:t>fast-growing China</w:t>
      </w:r>
      <w:r w:rsidRPr="0046453E">
        <w:rPr>
          <w:rStyle w:val="StyleUnderline"/>
        </w:rPr>
        <w:t>.</w:t>
      </w:r>
      <w:r w:rsidRPr="00CD038A">
        <w:rPr>
          <w:sz w:val="16"/>
        </w:rPr>
        <w:t xml:space="preserve"> </w:t>
      </w:r>
      <w:r w:rsidRPr="00FE4B78">
        <w:rPr>
          <w:rStyle w:val="StyleUnderline"/>
        </w:rPr>
        <w:t>This requires the new Trump plan, which will take American competitiveness seriously.</w:t>
      </w:r>
    </w:p>
    <w:p w14:paraId="4D2ED66D" w14:textId="77777777" w:rsidR="00B84C46" w:rsidRPr="00CD038A" w:rsidRDefault="00B84C46" w:rsidP="00B84C46">
      <w:pPr>
        <w:rPr>
          <w:sz w:val="16"/>
        </w:rPr>
      </w:pPr>
      <w:r w:rsidRPr="00CD038A">
        <w:rPr>
          <w:sz w:val="16"/>
        </w:rPr>
        <w:t>Here’s how the president-elect will ramp up growth.</w:t>
      </w:r>
    </w:p>
    <w:p w14:paraId="18E4F6A8" w14:textId="77777777" w:rsidR="00B84C46" w:rsidRPr="00CD038A" w:rsidRDefault="00B84C46" w:rsidP="00B84C46">
      <w:pPr>
        <w:rPr>
          <w:sz w:val="16"/>
        </w:rPr>
      </w:pPr>
      <w:r w:rsidRPr="00CD038A">
        <w:rPr>
          <w:sz w:val="16"/>
        </w:rPr>
        <w:t xml:space="preserve">First, Mr. </w:t>
      </w:r>
      <w:r w:rsidRPr="00A12066">
        <w:rPr>
          <w:rStyle w:val="StyleUnderline"/>
        </w:rPr>
        <w:t xml:space="preserve">Trump will enact the biggest </w:t>
      </w:r>
      <w:r w:rsidRPr="0046453E">
        <w:rPr>
          <w:rStyle w:val="Emphasis"/>
        </w:rPr>
        <w:t>pro-growth tax cut</w:t>
      </w:r>
      <w:r w:rsidRPr="00A12066">
        <w:rPr>
          <w:rStyle w:val="StyleUnderline"/>
        </w:rPr>
        <w:t xml:space="preserve"> since</w:t>
      </w:r>
      <w:r w:rsidRPr="00CD038A">
        <w:rPr>
          <w:sz w:val="16"/>
        </w:rPr>
        <w:t xml:space="preserve"> Ronald </w:t>
      </w:r>
      <w:r w:rsidRPr="00A12066">
        <w:rPr>
          <w:rStyle w:val="StyleUnderline"/>
        </w:rPr>
        <w:t>Reagan’s</w:t>
      </w:r>
      <w:r w:rsidRPr="00CD038A">
        <w:rPr>
          <w:sz w:val="16"/>
        </w:rPr>
        <w:t xml:space="preserve"> 19</w:t>
      </w:r>
      <w:r w:rsidRPr="00A12066">
        <w:rPr>
          <w:rStyle w:val="StyleUnderline"/>
        </w:rPr>
        <w:t>81 reform</w:t>
      </w:r>
      <w:r w:rsidRPr="00CD038A">
        <w:rPr>
          <w:sz w:val="16"/>
        </w:rPr>
        <w:t xml:space="preserve">. </w:t>
      </w:r>
      <w:r w:rsidRPr="0046453E">
        <w:rPr>
          <w:rStyle w:val="StyleUnderline"/>
        </w:rPr>
        <w:t xml:space="preserve">He will simplify the tax code and significantly reduce marginal rates, </w:t>
      </w:r>
      <w:r w:rsidRPr="0046453E">
        <w:rPr>
          <w:rStyle w:val="Emphasis"/>
        </w:rPr>
        <w:t>encouraging investment</w:t>
      </w:r>
      <w:r w:rsidRPr="0046453E">
        <w:rPr>
          <w:rStyle w:val="StyleUnderline"/>
        </w:rPr>
        <w:t xml:space="preserve"> and </w:t>
      </w:r>
      <w:r w:rsidRPr="0046453E">
        <w:rPr>
          <w:rStyle w:val="Emphasis"/>
        </w:rPr>
        <w:t>economic expansion</w:t>
      </w:r>
      <w:r w:rsidRPr="00CD038A">
        <w:rPr>
          <w:sz w:val="16"/>
        </w:rPr>
        <w:t>. His proposed corporate tax rate of 15 percent would make it easier for American firms to repatriate earnings, bringing capital back to these shores.</w:t>
      </w:r>
    </w:p>
    <w:p w14:paraId="22D74374" w14:textId="77777777" w:rsidR="00B84C46" w:rsidRPr="00CD038A" w:rsidRDefault="00B84C46" w:rsidP="00B84C46">
      <w:pPr>
        <w:rPr>
          <w:sz w:val="16"/>
        </w:rPr>
      </w:pPr>
      <w:r w:rsidRPr="00895791">
        <w:rPr>
          <w:rStyle w:val="StyleUnderline"/>
        </w:rPr>
        <w:t>The House tax bill is similar to</w:t>
      </w:r>
      <w:r w:rsidRPr="00CD038A">
        <w:rPr>
          <w:sz w:val="16"/>
        </w:rPr>
        <w:t xml:space="preserve"> Mr. </w:t>
      </w:r>
      <w:r w:rsidRPr="00895791">
        <w:rPr>
          <w:rStyle w:val="StyleUnderline"/>
        </w:rPr>
        <w:t xml:space="preserve">Trump’s. </w:t>
      </w:r>
      <w:r w:rsidRPr="0046453E">
        <w:rPr>
          <w:rStyle w:val="Emphasis"/>
        </w:rPr>
        <w:t>We can get this through Congress</w:t>
      </w:r>
      <w:r w:rsidRPr="00895791">
        <w:rPr>
          <w:rStyle w:val="StyleUnderline"/>
        </w:rPr>
        <w:t xml:space="preserve"> in the first 150 days.</w:t>
      </w:r>
    </w:p>
    <w:p w14:paraId="37438A5D" w14:textId="77777777" w:rsidR="00B84C46" w:rsidRPr="00CD038A" w:rsidRDefault="00B84C46" w:rsidP="00B84C46">
      <w:pPr>
        <w:rPr>
          <w:sz w:val="16"/>
        </w:rPr>
      </w:pPr>
      <w:r w:rsidRPr="00CD038A">
        <w:rPr>
          <w:sz w:val="16"/>
        </w:rPr>
        <w:t xml:space="preserve">The Tax Foundation says </w:t>
      </w:r>
      <w:r w:rsidRPr="0046453E">
        <w:rPr>
          <w:rStyle w:val="StyleUnderline"/>
        </w:rPr>
        <w:t xml:space="preserve">this will add about </w:t>
      </w:r>
      <w:r w:rsidRPr="0046453E">
        <w:rPr>
          <w:rStyle w:val="Emphasis"/>
        </w:rPr>
        <w:t>$150 billion</w:t>
      </w:r>
      <w:r w:rsidRPr="0046453E">
        <w:rPr>
          <w:rStyle w:val="StyleUnderline"/>
        </w:rPr>
        <w:t xml:space="preserve"> in </w:t>
      </w:r>
      <w:r w:rsidRPr="0046453E">
        <w:rPr>
          <w:rStyle w:val="Emphasis"/>
        </w:rPr>
        <w:t>higher output</w:t>
      </w:r>
      <w:r w:rsidRPr="00CD038A">
        <w:rPr>
          <w:sz w:val="16"/>
        </w:rPr>
        <w:t>.</w:t>
      </w:r>
    </w:p>
    <w:p w14:paraId="351FE7BB" w14:textId="77777777" w:rsidR="00B84C46" w:rsidRPr="00CD038A" w:rsidRDefault="00B84C46" w:rsidP="00B84C46">
      <w:pPr>
        <w:rPr>
          <w:sz w:val="16"/>
        </w:rPr>
      </w:pPr>
      <w:r w:rsidRPr="00CD038A">
        <w:rPr>
          <w:sz w:val="16"/>
        </w:rPr>
        <w:t>Next, a pro-growth energy policy would develop all of America’s abundant resources — oil, natural gas and coal. Mr. Trump’s plan could make America the world’s No. 1 energy producer within five years, producing millions of new jobs and trillions of dollars of extra output — along with new royalty payments to the government. And we will not waste hundreds of billions of dollars subsidizing 500 million solar panels — mostly built in China. Sorry, Elon Musk.</w:t>
      </w:r>
    </w:p>
    <w:p w14:paraId="2409B186" w14:textId="77777777" w:rsidR="00B84C46" w:rsidRPr="00CD038A" w:rsidRDefault="00B84C46" w:rsidP="00B84C46">
      <w:pPr>
        <w:rPr>
          <w:sz w:val="16"/>
        </w:rPr>
      </w:pPr>
      <w:r w:rsidRPr="00CD038A">
        <w:rPr>
          <w:sz w:val="16"/>
        </w:rPr>
        <w:t>Even former Bill Clinton campaign manager Jim Carville admitted on Tuesday night that Obamacare is Obama-gone. It’s the fastest-growing entitlement program of all, and it will be replaced with a consumer-choice health plan. This will cut costs for families and businesses by as much as 30 percent.</w:t>
      </w:r>
    </w:p>
    <w:p w14:paraId="22EC2B30" w14:textId="77777777" w:rsidR="00B84C46" w:rsidRPr="00CD038A" w:rsidRDefault="00B84C46" w:rsidP="00B84C46">
      <w:pPr>
        <w:rPr>
          <w:sz w:val="16"/>
        </w:rPr>
      </w:pPr>
      <w:r w:rsidRPr="00CD038A">
        <w:rPr>
          <w:sz w:val="16"/>
        </w:rPr>
        <w:t>On the regulatory front, Mr. Trump wants to immediately repeal dozens of President Obama’s anti-business executive orders. At the top of the stack to go in the dust bin is the Clean Power Plan that has put tens of thousands of our coal miners out of work.</w:t>
      </w:r>
    </w:p>
    <w:p w14:paraId="59418B2E" w14:textId="77777777" w:rsidR="00B84C46" w:rsidRPr="00CD038A" w:rsidRDefault="00B84C46" w:rsidP="00B84C46">
      <w:pPr>
        <w:rPr>
          <w:sz w:val="16"/>
        </w:rPr>
      </w:pPr>
      <w:r w:rsidRPr="00CD038A">
        <w:rPr>
          <w:sz w:val="16"/>
        </w:rPr>
        <w:t>I am for free trade and don’t always agree with Mr. Trump on this issue. But he understands that the United States needs trade and, in his own words: “I am not an isolationist.” Mr. Trump wants to negotiate from a position of strength with countries that steal Americans’ intellectual property or compel companies to disclose trade secrets as a condition of entering their markets. Negotiating better trade deals and enforcing the current ones would increasing jobs in export industries like agriculture and technology.</w:t>
      </w:r>
    </w:p>
    <w:p w14:paraId="42854D23" w14:textId="77777777" w:rsidR="00B84C46" w:rsidRPr="005C473E" w:rsidRDefault="00B84C46" w:rsidP="00B84C46">
      <w:pPr>
        <w:rPr>
          <w:rStyle w:val="StyleUnderline"/>
        </w:rPr>
      </w:pPr>
      <w:r w:rsidRPr="00CD038A">
        <w:rPr>
          <w:sz w:val="16"/>
        </w:rPr>
        <w:t xml:space="preserve">Mr. </w:t>
      </w:r>
      <w:r w:rsidRPr="005C473E">
        <w:rPr>
          <w:rStyle w:val="StyleUnderline"/>
        </w:rPr>
        <w:t>Trump would also bring an America-first, pro-business approach to economic policy. Having someone in the White House who knows how to run a business and meet a payroll has to be a psychological lift for this battered and bruised economy.</w:t>
      </w:r>
    </w:p>
    <w:p w14:paraId="0EED00FF" w14:textId="77777777" w:rsidR="00B84C46" w:rsidRPr="00CD038A" w:rsidRDefault="00B84C46" w:rsidP="00B84C46">
      <w:pPr>
        <w:rPr>
          <w:sz w:val="16"/>
        </w:rPr>
      </w:pPr>
      <w:r w:rsidRPr="00CD038A">
        <w:rPr>
          <w:sz w:val="16"/>
        </w:rPr>
        <w:t>The Democrats and their gang of pundits assure us that 4 percent growth cannot and will not happen under President Trump. But let’s not forget these are the same geniuses who have assured us for the last year there never would be a President Trump. Wrong again.</w:t>
      </w:r>
    </w:p>
    <w:p w14:paraId="354C02D7" w14:textId="77777777" w:rsidR="00B84C46" w:rsidRPr="00F44B73" w:rsidRDefault="00B84C46" w:rsidP="00B84C46"/>
    <w:p w14:paraId="4015C188" w14:textId="77777777" w:rsidR="00B84C46" w:rsidRDefault="00B84C46" w:rsidP="00B84C46"/>
    <w:p w14:paraId="1DAE4691" w14:textId="77777777" w:rsidR="00B84C46" w:rsidRDefault="00B84C46" w:rsidP="00B84C46">
      <w:pPr>
        <w:pStyle w:val="Heading4"/>
      </w:pPr>
      <w:r>
        <w:t xml:space="preserve">Competitiveness solves great power war – it’s an impact filter </w:t>
      </w:r>
    </w:p>
    <w:p w14:paraId="41D5D914" w14:textId="77777777" w:rsidR="00B84C46" w:rsidRDefault="00B84C46" w:rsidP="00B84C46">
      <w:r w:rsidRPr="00C9436B">
        <w:rPr>
          <w:rStyle w:val="Style13ptBold"/>
        </w:rPr>
        <w:t>Colby 14</w:t>
      </w:r>
      <w:r>
        <w:t xml:space="preserve"> (</w:t>
      </w:r>
      <w:r w:rsidRPr="00C9436B">
        <w:t>Elbridge</w:t>
      </w:r>
      <w:r>
        <w:t xml:space="preserve">, the Robert M. Gates fellow at the Center for a New American Security; and Paul </w:t>
      </w:r>
      <w:proofErr w:type="spellStart"/>
      <w:r>
        <w:t>Lettow</w:t>
      </w:r>
      <w:proofErr w:type="spellEnd"/>
      <w:r>
        <w:t>, was senior director for strategic planning on the U.S. National Security Council staff from 2007 to 2009, 7/3/14, “Have We Hit Peak America?,” http://www.foreignpolicy.com/articles/2014/07/03/have_we_hit_peak_america)</w:t>
      </w:r>
    </w:p>
    <w:p w14:paraId="43F5BB24" w14:textId="77777777" w:rsidR="00B84C46" w:rsidRDefault="00B84C46" w:rsidP="00B84C46">
      <w:pPr>
        <w:rPr>
          <w:sz w:val="16"/>
        </w:rPr>
      </w:pPr>
      <w:r w:rsidRPr="00C9436B">
        <w:rPr>
          <w:sz w:val="14"/>
        </w:rPr>
        <w:t xml:space="preserve">Many </w:t>
      </w:r>
      <w:r w:rsidRPr="00012DE7">
        <w:rPr>
          <w:rStyle w:val="StyleUnderline"/>
        </w:rPr>
        <w:t>foreign-policy experts</w:t>
      </w:r>
      <w:r w:rsidRPr="00C9436B">
        <w:rPr>
          <w:sz w:val="14"/>
        </w:rPr>
        <w:t xml:space="preserve"> seem to </w:t>
      </w:r>
      <w:r w:rsidRPr="00012DE7">
        <w:rPr>
          <w:rStyle w:val="StyleUnderline"/>
        </w:rPr>
        <w:t>believe</w:t>
      </w:r>
      <w:r w:rsidRPr="00C9436B">
        <w:rPr>
          <w:sz w:val="14"/>
        </w:rPr>
        <w:t xml:space="preserve"> that </w:t>
      </w:r>
      <w:r w:rsidRPr="00012DE7">
        <w:rPr>
          <w:rStyle w:val="StyleUnderline"/>
        </w:rPr>
        <w:t>retaining American primacy is</w:t>
      </w:r>
      <w:r w:rsidRPr="00C9436B">
        <w:rPr>
          <w:sz w:val="14"/>
        </w:rPr>
        <w:t xml:space="preserve"> largely </w:t>
      </w:r>
      <w:r w:rsidRPr="00012DE7">
        <w:rPr>
          <w:rStyle w:val="StyleUnderline"/>
        </w:rPr>
        <w:t>a matter of will -- of how America chooses to exert its power</w:t>
      </w:r>
      <w:r w:rsidRPr="00C9436B">
        <w:rPr>
          <w:sz w:val="14"/>
        </w:rPr>
        <w:t xml:space="preserve"> abroad. Even President Obama, more often accused of being a prophet of decline than a booster of America's future, recently asserted that the United States "has rarely been stronger relative to the rest of the world." The question, he continued, is "not whether America will lead, but how we will lead."</w:t>
      </w:r>
      <w:r>
        <w:rPr>
          <w:sz w:val="14"/>
        </w:rPr>
        <w:t xml:space="preserve"> </w:t>
      </w:r>
      <w:r w:rsidRPr="00012DE7">
        <w:rPr>
          <w:rStyle w:val="StyleUnderline"/>
        </w:rPr>
        <w:t xml:space="preserve">But </w:t>
      </w:r>
      <w:r w:rsidRPr="00B01D66">
        <w:rPr>
          <w:rStyle w:val="StyleUnderline"/>
          <w:highlight w:val="yellow"/>
          <w:bdr w:val="single" w:sz="4" w:space="0" w:color="auto"/>
        </w:rPr>
        <w:t>will is unavailing without strength</w:t>
      </w:r>
      <w:r w:rsidRPr="00B01D66">
        <w:rPr>
          <w:rStyle w:val="StyleUnderline"/>
          <w:highlight w:val="yellow"/>
        </w:rPr>
        <w:t>. If the U</w:t>
      </w:r>
      <w:r w:rsidRPr="00012DE7">
        <w:rPr>
          <w:sz w:val="16"/>
        </w:rPr>
        <w:t xml:space="preserve">nited </w:t>
      </w:r>
      <w:r w:rsidRPr="00B01D66">
        <w:rPr>
          <w:rStyle w:val="StyleUnderline"/>
          <w:highlight w:val="yellow"/>
        </w:rPr>
        <w:t>S</w:t>
      </w:r>
      <w:r w:rsidRPr="00012DE7">
        <w:rPr>
          <w:sz w:val="16"/>
        </w:rPr>
        <w:t xml:space="preserve">tates </w:t>
      </w:r>
      <w:r w:rsidRPr="00B01D66">
        <w:rPr>
          <w:rStyle w:val="StyleUnderline"/>
          <w:highlight w:val="yellow"/>
        </w:rPr>
        <w:t>wants the</w:t>
      </w:r>
      <w:r w:rsidRPr="00012DE7">
        <w:rPr>
          <w:rStyle w:val="StyleUnderline"/>
        </w:rPr>
        <w:t xml:space="preserve"> international </w:t>
      </w:r>
      <w:r w:rsidRPr="00B01D66">
        <w:rPr>
          <w:rStyle w:val="StyleUnderline"/>
          <w:highlight w:val="yellow"/>
        </w:rPr>
        <w:t>system to</w:t>
      </w:r>
      <w:r w:rsidRPr="00012DE7">
        <w:rPr>
          <w:rStyle w:val="StyleUnderline"/>
        </w:rPr>
        <w:t xml:space="preserve"> continue to </w:t>
      </w:r>
      <w:r w:rsidRPr="00B01D66">
        <w:rPr>
          <w:rStyle w:val="StyleUnderline"/>
          <w:highlight w:val="yellow"/>
        </w:rPr>
        <w:t>reflect its interests</w:t>
      </w:r>
      <w:r w:rsidRPr="00012DE7">
        <w:rPr>
          <w:rStyle w:val="StyleUnderline"/>
        </w:rPr>
        <w:t xml:space="preserve"> and values</w:t>
      </w:r>
      <w:r w:rsidRPr="00012DE7">
        <w:rPr>
          <w:sz w:val="16"/>
        </w:rPr>
        <w:t xml:space="preserve"> -- </w:t>
      </w:r>
      <w:r w:rsidRPr="00012DE7">
        <w:rPr>
          <w:rStyle w:val="StyleUnderline"/>
        </w:rPr>
        <w:t>a system</w:t>
      </w:r>
      <w:r w:rsidRPr="00012DE7">
        <w:rPr>
          <w:sz w:val="16"/>
        </w:rPr>
        <w:t xml:space="preserve">, for example, </w:t>
      </w:r>
      <w:r w:rsidRPr="00B01D66">
        <w:rPr>
          <w:rStyle w:val="StyleUnderline"/>
          <w:highlight w:val="yellow"/>
        </w:rPr>
        <w:t>in which</w:t>
      </w:r>
      <w:r w:rsidRPr="00012DE7">
        <w:rPr>
          <w:rStyle w:val="StyleUnderline"/>
        </w:rPr>
        <w:t xml:space="preserve"> the global commons are protected, </w:t>
      </w:r>
      <w:r w:rsidRPr="00B01D66">
        <w:rPr>
          <w:rStyle w:val="StyleUnderline"/>
          <w:highlight w:val="yellow"/>
        </w:rPr>
        <w:t>trade is broad-based</w:t>
      </w:r>
      <w:r w:rsidRPr="00012DE7">
        <w:rPr>
          <w:rStyle w:val="StyleUnderline"/>
        </w:rPr>
        <w:t xml:space="preserve"> and extensive, and</w:t>
      </w:r>
      <w:r w:rsidRPr="00012DE7">
        <w:rPr>
          <w:sz w:val="16"/>
        </w:rPr>
        <w:t xml:space="preserve"> </w:t>
      </w:r>
      <w:r w:rsidRPr="00B01D66">
        <w:rPr>
          <w:rStyle w:val="StyleUnderline"/>
          <w:highlight w:val="yellow"/>
          <w:bdr w:val="single" w:sz="4" w:space="0" w:color="auto"/>
        </w:rPr>
        <w:t>armed conflicts among great nations are curtailed</w:t>
      </w:r>
      <w:r w:rsidRPr="00012DE7">
        <w:rPr>
          <w:sz w:val="16"/>
        </w:rPr>
        <w:t xml:space="preserve"> -- </w:t>
      </w:r>
      <w:r w:rsidRPr="00B01D66">
        <w:rPr>
          <w:rStyle w:val="StyleUnderline"/>
          <w:highlight w:val="yellow"/>
        </w:rPr>
        <w:t>it needs to sustain</w:t>
      </w:r>
      <w:r w:rsidRPr="00012DE7">
        <w:rPr>
          <w:rStyle w:val="StyleUnderline"/>
        </w:rPr>
        <w:t xml:space="preserve"> not just resolve, but </w:t>
      </w:r>
      <w:r w:rsidRPr="00B01D66">
        <w:rPr>
          <w:rStyle w:val="StyleUnderline"/>
          <w:highlight w:val="yellow"/>
          <w:bdr w:val="single" w:sz="4" w:space="0" w:color="auto"/>
        </w:rPr>
        <w:t>relative power</w:t>
      </w:r>
      <w:r w:rsidRPr="00012DE7">
        <w:rPr>
          <w:rStyle w:val="StyleUnderline"/>
        </w:rPr>
        <w:t>. That</w:t>
      </w:r>
      <w:r w:rsidRPr="00012DE7">
        <w:rPr>
          <w:sz w:val="16"/>
        </w:rPr>
        <w:t xml:space="preserve">, in turn, </w:t>
      </w:r>
      <w:r w:rsidRPr="00012DE7">
        <w:rPr>
          <w:rStyle w:val="StyleUnderline"/>
        </w:rPr>
        <w:t>will require acknowledging</w:t>
      </w:r>
      <w:r w:rsidRPr="00012DE7">
        <w:rPr>
          <w:sz w:val="16"/>
        </w:rPr>
        <w:t xml:space="preserve"> the uncomfortable truth </w:t>
      </w:r>
      <w:r w:rsidRPr="00012DE7">
        <w:rPr>
          <w:rStyle w:val="StyleUnderline"/>
        </w:rPr>
        <w:t>that</w:t>
      </w:r>
      <w:r w:rsidRPr="00012DE7">
        <w:rPr>
          <w:sz w:val="16"/>
        </w:rPr>
        <w:t xml:space="preserve"> </w:t>
      </w:r>
      <w:r w:rsidRPr="00B01D66">
        <w:rPr>
          <w:rStyle w:val="StyleUnderline"/>
          <w:highlight w:val="yellow"/>
          <w:bdr w:val="single" w:sz="4" w:space="0" w:color="auto"/>
        </w:rPr>
        <w:t>global power and wealth</w:t>
      </w:r>
      <w:r w:rsidRPr="00B01D66">
        <w:rPr>
          <w:rStyle w:val="StyleUnderline"/>
          <w:highlight w:val="yellow"/>
        </w:rPr>
        <w:t xml:space="preserve"> are shifting</w:t>
      </w:r>
      <w:r w:rsidRPr="00012DE7">
        <w:rPr>
          <w:rStyle w:val="StyleUnderline"/>
        </w:rPr>
        <w:t xml:space="preserve"> at an unprecedented pace</w:t>
      </w:r>
      <w:r w:rsidRPr="00012DE7">
        <w:rPr>
          <w:sz w:val="16"/>
        </w:rPr>
        <w:t>, with profound implications. Moreover, many of the challenges America faces are exacerbated by vulnerabilities that are largely self-created, chief among them fiscal policy. Much more quickly and comprehensively than is understood, those vulnerabilities are reducing America's freedom of action and its ability to influence others.</w:t>
      </w:r>
      <w:r>
        <w:rPr>
          <w:sz w:val="16"/>
        </w:rPr>
        <w:t xml:space="preserve"> </w:t>
      </w:r>
      <w:r w:rsidRPr="00B01D66">
        <w:rPr>
          <w:rStyle w:val="StyleUnderline"/>
          <w:highlight w:val="yellow"/>
        </w:rPr>
        <w:t>Preserving America's</w:t>
      </w:r>
      <w:r w:rsidRPr="00012DE7">
        <w:rPr>
          <w:rStyle w:val="StyleUnderline"/>
        </w:rPr>
        <w:t xml:space="preserve"> international </w:t>
      </w:r>
      <w:r w:rsidRPr="00B01D66">
        <w:rPr>
          <w:rStyle w:val="StyleUnderline"/>
          <w:highlight w:val="yellow"/>
        </w:rPr>
        <w:t>position will</w:t>
      </w:r>
      <w:r w:rsidRPr="00B01D66">
        <w:rPr>
          <w:sz w:val="16"/>
          <w:highlight w:val="yellow"/>
        </w:rPr>
        <w:t xml:space="preserve"> </w:t>
      </w:r>
      <w:r w:rsidRPr="00B01D66">
        <w:rPr>
          <w:rStyle w:val="StyleUnderline"/>
          <w:highlight w:val="yellow"/>
          <w:bdr w:val="single" w:sz="4" w:space="0" w:color="auto"/>
        </w:rPr>
        <w:t>require</w:t>
      </w:r>
      <w:r w:rsidRPr="00012DE7">
        <w:rPr>
          <w:rStyle w:val="StyleUnderline"/>
          <w:bdr w:val="single" w:sz="4" w:space="0" w:color="auto"/>
        </w:rPr>
        <w:t xml:space="preserve"> it to restore its </w:t>
      </w:r>
      <w:r w:rsidRPr="00B01D66">
        <w:rPr>
          <w:rStyle w:val="StyleUnderline"/>
          <w:highlight w:val="yellow"/>
          <w:bdr w:val="single" w:sz="4" w:space="0" w:color="auto"/>
        </w:rPr>
        <w:t>economic vitality</w:t>
      </w:r>
      <w:r w:rsidRPr="00012DE7">
        <w:rPr>
          <w:sz w:val="16"/>
        </w:rPr>
        <w:t xml:space="preserve"> and make policy choices now that pay dividends for decades to come. America has to prioritize and to act. Fortunately, </w:t>
      </w:r>
      <w:r w:rsidRPr="00012DE7">
        <w:rPr>
          <w:rStyle w:val="StyleUnderline"/>
        </w:rPr>
        <w:t>the U</w:t>
      </w:r>
      <w:r w:rsidRPr="00012DE7">
        <w:rPr>
          <w:sz w:val="16"/>
        </w:rPr>
        <w:t xml:space="preserve">nited </w:t>
      </w:r>
      <w:r w:rsidRPr="00012DE7">
        <w:rPr>
          <w:rStyle w:val="StyleUnderline"/>
        </w:rPr>
        <w:t>S</w:t>
      </w:r>
      <w:r w:rsidRPr="00012DE7">
        <w:rPr>
          <w:sz w:val="16"/>
        </w:rPr>
        <w:t xml:space="preserve">tates </w:t>
      </w:r>
      <w:r w:rsidRPr="00012DE7">
        <w:rPr>
          <w:rStyle w:val="StyleUnderline"/>
        </w:rPr>
        <w:t>still enjoys greater freedom to determine its future than any other major power</w:t>
      </w:r>
      <w:r w:rsidRPr="00012DE7">
        <w:rPr>
          <w:sz w:val="16"/>
        </w:rPr>
        <w:t xml:space="preserve">, in part </w:t>
      </w:r>
      <w:r w:rsidRPr="00012DE7">
        <w:rPr>
          <w:rStyle w:val="StyleUnderline"/>
        </w:rPr>
        <w:t xml:space="preserve">because many of </w:t>
      </w:r>
      <w:r w:rsidRPr="00B01D66">
        <w:rPr>
          <w:rStyle w:val="StyleUnderline"/>
          <w:highlight w:val="yellow"/>
        </w:rPr>
        <w:t>its problems are within its ability to address</w:t>
      </w:r>
      <w:r w:rsidRPr="00012DE7">
        <w:rPr>
          <w:rStyle w:val="StyleUnderline"/>
        </w:rPr>
        <w:t>. But</w:t>
      </w:r>
      <w:r w:rsidRPr="00012DE7">
        <w:rPr>
          <w:sz w:val="16"/>
        </w:rPr>
        <w:t xml:space="preserve"> this process of </w:t>
      </w:r>
      <w:r w:rsidRPr="00B01D66">
        <w:rPr>
          <w:rStyle w:val="StyleUnderline"/>
          <w:highlight w:val="yellow"/>
        </w:rPr>
        <w:t>renewal must begin with</w:t>
      </w:r>
      <w:r w:rsidRPr="00012DE7">
        <w:rPr>
          <w:rStyle w:val="StyleUnderline"/>
        </w:rPr>
        <w:t xml:space="preserve"> analyzing</w:t>
      </w:r>
      <w:r w:rsidRPr="00012DE7">
        <w:rPr>
          <w:sz w:val="16"/>
        </w:rPr>
        <w:t xml:space="preserve"> </w:t>
      </w:r>
      <w:r w:rsidRPr="00B01D66">
        <w:rPr>
          <w:rStyle w:val="StyleUnderline"/>
          <w:highlight w:val="yellow"/>
          <w:bdr w:val="single" w:sz="4" w:space="0" w:color="auto"/>
        </w:rPr>
        <w:t>America's competitive position</w:t>
      </w:r>
      <w:r w:rsidRPr="00012DE7">
        <w:rPr>
          <w:sz w:val="16"/>
        </w:rPr>
        <w:t xml:space="preserve"> </w:t>
      </w:r>
      <w:r w:rsidRPr="00012DE7">
        <w:rPr>
          <w:rStyle w:val="StyleUnderline"/>
        </w:rPr>
        <w:t>and understanding the gravity of the situation</w:t>
      </w:r>
      <w:r w:rsidRPr="00012DE7">
        <w:rPr>
          <w:sz w:val="16"/>
        </w:rPr>
        <w:t xml:space="preserve"> Americans face.</w:t>
      </w:r>
    </w:p>
    <w:p w14:paraId="45193CFA" w14:textId="77777777" w:rsidR="00B84C46" w:rsidRDefault="00B84C46" w:rsidP="00B84C46"/>
    <w:p w14:paraId="7445280C" w14:textId="77777777" w:rsidR="00B84C46" w:rsidRPr="00B84C46" w:rsidRDefault="00B84C46" w:rsidP="00B84C46"/>
    <w:p w14:paraId="1C1E3D69" w14:textId="77777777" w:rsidR="00B84C46" w:rsidRPr="00B84C46" w:rsidRDefault="00B84C46" w:rsidP="00B84C46"/>
    <w:p w14:paraId="4F26B218" w14:textId="77777777" w:rsidR="00B84C46" w:rsidRDefault="00B84C46" w:rsidP="00B84C46">
      <w:pPr>
        <w:pStyle w:val="Heading2"/>
      </w:pPr>
      <w:r>
        <w:lastRenderedPageBreak/>
        <w:t>Uniqueness</w:t>
      </w:r>
    </w:p>
    <w:p w14:paraId="1A8B3177" w14:textId="77777777" w:rsidR="00B84C46" w:rsidRDefault="00B84C46" w:rsidP="00B84C46">
      <w:pPr>
        <w:pStyle w:val="Heading3"/>
      </w:pPr>
      <w:r>
        <w:lastRenderedPageBreak/>
        <w:t>2nc Uniqueness</w:t>
      </w:r>
    </w:p>
    <w:p w14:paraId="68F56789" w14:textId="77777777" w:rsidR="00DE463A" w:rsidRPr="00F362FC" w:rsidRDefault="00F362FC" w:rsidP="00F362FC">
      <w:pPr>
        <w:pStyle w:val="Heading4"/>
      </w:pPr>
      <w:r>
        <w:t xml:space="preserve">Tax reform is likely by the end of the year—Ryan’s pushing and Trump’s using </w:t>
      </w:r>
      <w:r>
        <w:rPr>
          <w:u w:val="single"/>
        </w:rPr>
        <w:t>political capital</w:t>
      </w:r>
      <w:r>
        <w:t xml:space="preserve"> to get it through—that’s </w:t>
      </w:r>
      <w:proofErr w:type="spellStart"/>
      <w:r>
        <w:t>Ohlemacher</w:t>
      </w:r>
      <w:proofErr w:type="spellEnd"/>
      <w:r>
        <w:t xml:space="preserve"> </w:t>
      </w:r>
    </w:p>
    <w:p w14:paraId="2991F3A6" w14:textId="77777777" w:rsidR="00DE463A" w:rsidRPr="00DE463A" w:rsidRDefault="00DE463A" w:rsidP="00DE463A">
      <w:pPr>
        <w:pStyle w:val="Analytics"/>
      </w:pPr>
    </w:p>
    <w:p w14:paraId="5F3CEAF7" w14:textId="77777777" w:rsidR="00DE463A" w:rsidRPr="00DE463A" w:rsidRDefault="00DE463A" w:rsidP="00DE463A">
      <w:pPr>
        <w:pStyle w:val="Heading4"/>
      </w:pPr>
      <w:r>
        <w:t>Will pass—special elections momentum</w:t>
      </w:r>
    </w:p>
    <w:p w14:paraId="3F0EE065" w14:textId="77777777" w:rsidR="00B84C46" w:rsidRDefault="00B84C46" w:rsidP="00B84C46">
      <w:r w:rsidRPr="00E913EA">
        <w:rPr>
          <w:rStyle w:val="Style13ptBold"/>
        </w:rPr>
        <w:t>Bryan 6/21</w:t>
      </w:r>
      <w:r>
        <w:t>—policy reporter at Business Insider (Bob, 6/21/17, “</w:t>
      </w:r>
      <w:r w:rsidRPr="00E913EA">
        <w:rPr>
          <w:rStyle w:val="Emphasis"/>
        </w:rPr>
        <w:t>The Trump agenda suddenly looks in better shape than it has in weeks</w:t>
      </w:r>
      <w:r>
        <w:t xml:space="preserve">,” </w:t>
      </w:r>
      <w:hyperlink r:id="rId11" w:history="1">
        <w:r w:rsidRPr="00E21A38">
          <w:rPr>
            <w:rStyle w:val="Hyperlink"/>
          </w:rPr>
          <w:t>http://www.businessinsider.com/georgia-special-election-results-trump-agenda-2017-6</w:t>
        </w:r>
      </w:hyperlink>
      <w:r>
        <w:t xml:space="preserve">, Accessed 6/25/17, </w:t>
      </w:r>
      <w:proofErr w:type="spellStart"/>
      <w:r>
        <w:t>HWilson</w:t>
      </w:r>
      <w:proofErr w:type="spellEnd"/>
      <w:r>
        <w:t>)</w:t>
      </w:r>
    </w:p>
    <w:p w14:paraId="38C3544A" w14:textId="77777777" w:rsidR="00B84C46" w:rsidRPr="00E913EA" w:rsidRDefault="00B84C46" w:rsidP="00B84C46">
      <w:r w:rsidRPr="00E913EA">
        <w:rPr>
          <w:rStyle w:val="StyleUnderline"/>
        </w:rPr>
        <w:t>Following the victory of</w:t>
      </w:r>
      <w:r>
        <w:t xml:space="preserve"> Republican Karen </w:t>
      </w:r>
      <w:r w:rsidRPr="00E913EA">
        <w:rPr>
          <w:rStyle w:val="StyleUnderline"/>
        </w:rPr>
        <w:t>Handel in Georgia's</w:t>
      </w:r>
      <w:r>
        <w:t xml:space="preserve"> 6th Congressional District </w:t>
      </w:r>
      <w:r w:rsidRPr="00E913EA">
        <w:rPr>
          <w:rStyle w:val="StyleUnderline"/>
        </w:rPr>
        <w:t>election</w:t>
      </w:r>
      <w:r>
        <w:t xml:space="preserve">, </w:t>
      </w:r>
      <w:r w:rsidRPr="00E913EA">
        <w:t>President Donald Trump took to Twitter to call on Democrats to work with him.</w:t>
      </w:r>
    </w:p>
    <w:p w14:paraId="38856D4E" w14:textId="77777777" w:rsidR="00B84C46" w:rsidRDefault="00B84C46" w:rsidP="00B84C46">
      <w:r>
        <w:t>"Democrats would do much better as a party if they got together with Republicans on Healthcare, Tax Cuts, Security," Trump tweeted. "Obstruction doesn't work!"</w:t>
      </w:r>
    </w:p>
    <w:p w14:paraId="71BF1BAE" w14:textId="77777777" w:rsidR="00B84C46" w:rsidRDefault="00B84C46" w:rsidP="00B84C46">
      <w:r>
        <w:t xml:space="preserve">While any cross-aisle dealings appear unlikely, </w:t>
      </w:r>
      <w:r w:rsidRPr="00E913EA">
        <w:rPr>
          <w:rStyle w:val="StyleUnderline"/>
        </w:rPr>
        <w:t xml:space="preserve">Trump's positions some of his </w:t>
      </w:r>
      <w:r w:rsidRPr="00E913EA">
        <w:rPr>
          <w:rStyle w:val="Emphasis"/>
        </w:rPr>
        <w:t>key agenda items</w:t>
      </w:r>
      <w:r w:rsidRPr="00E913EA">
        <w:rPr>
          <w:rStyle w:val="StyleUnderline"/>
        </w:rPr>
        <w:t xml:space="preserve"> appear to be </w:t>
      </w:r>
      <w:r w:rsidRPr="00E913EA">
        <w:rPr>
          <w:rStyle w:val="Emphasis"/>
        </w:rPr>
        <w:t>strengthened</w:t>
      </w:r>
      <w:r w:rsidRPr="00E913EA">
        <w:rPr>
          <w:rStyle w:val="StyleUnderline"/>
        </w:rPr>
        <w:t xml:space="preserve"> by victories in the Georgia and South Carolina special elections Tuesday night</w:t>
      </w:r>
      <w:r>
        <w:t>.</w:t>
      </w:r>
    </w:p>
    <w:p w14:paraId="4B95D3F4" w14:textId="77777777" w:rsidR="00B84C46" w:rsidRDefault="00B84C46" w:rsidP="00B84C46">
      <w:r w:rsidRPr="00E913EA">
        <w:rPr>
          <w:rStyle w:val="StyleUnderline"/>
        </w:rPr>
        <w:t>Prior to Tuesday, analysts said the combination of the Russian investigations, public pushback, and a tight schedule could derail several of Trump's agenda items</w:t>
      </w:r>
      <w:r>
        <w:t xml:space="preserve">. </w:t>
      </w:r>
      <w:r w:rsidRPr="00E913EA">
        <w:rPr>
          <w:rStyle w:val="Emphasis"/>
        </w:rPr>
        <w:t>With the victories</w:t>
      </w:r>
      <w:r>
        <w:t xml:space="preserve">, </w:t>
      </w:r>
      <w:r w:rsidRPr="00E913EA">
        <w:rPr>
          <w:rStyle w:val="StyleUnderline"/>
        </w:rPr>
        <w:t>along with wins in the Kansas and Montana special elections</w:t>
      </w:r>
      <w:r>
        <w:t xml:space="preserve">, </w:t>
      </w:r>
      <w:r w:rsidRPr="00E913EA">
        <w:rPr>
          <w:rStyle w:val="Emphasis"/>
        </w:rPr>
        <w:t>the political will to push on with healthcare and tax reforms may increase</w:t>
      </w:r>
      <w:r>
        <w:t>.</w:t>
      </w:r>
    </w:p>
    <w:p w14:paraId="4DF1074A" w14:textId="77777777" w:rsidR="00B84C46" w:rsidRDefault="00B84C46" w:rsidP="00B84C46">
      <w:r>
        <w:t xml:space="preserve">Edward </w:t>
      </w:r>
      <w:r w:rsidRPr="00E913EA">
        <w:rPr>
          <w:rStyle w:val="StyleUnderline"/>
        </w:rPr>
        <w:t>Mills, an analyst at FBR</w:t>
      </w:r>
      <w:r>
        <w:t xml:space="preserve"> &amp; Company, </w:t>
      </w:r>
      <w:r w:rsidRPr="00E913EA">
        <w:rPr>
          <w:rStyle w:val="StyleUnderline"/>
        </w:rPr>
        <w:t xml:space="preserve">said the results would </w:t>
      </w:r>
      <w:r w:rsidRPr="00E913EA">
        <w:rPr>
          <w:rStyle w:val="Emphasis"/>
        </w:rPr>
        <w:t>bolster the chances of policy victories for Trump</w:t>
      </w:r>
      <w:r w:rsidRPr="00E913EA">
        <w:rPr>
          <w:rStyle w:val="StyleUnderline"/>
        </w:rPr>
        <w:t xml:space="preserve"> and Republicans in the coming months</w:t>
      </w:r>
      <w:r>
        <w:t>.</w:t>
      </w:r>
    </w:p>
    <w:p w14:paraId="32B17EF2" w14:textId="77777777" w:rsidR="00B84C46" w:rsidRDefault="00B84C46" w:rsidP="00B84C46">
      <w:r>
        <w:t>"</w:t>
      </w:r>
      <w:r w:rsidRPr="00E913EA">
        <w:rPr>
          <w:rStyle w:val="StyleUnderline"/>
        </w:rPr>
        <w:t xml:space="preserve">The victories should provide a little </w:t>
      </w:r>
      <w:r w:rsidRPr="00E913EA">
        <w:rPr>
          <w:rStyle w:val="Emphasis"/>
        </w:rPr>
        <w:t>breathing room</w:t>
      </w:r>
      <w:r w:rsidRPr="00E913EA">
        <w:rPr>
          <w:rStyle w:val="StyleUnderline"/>
        </w:rPr>
        <w:t xml:space="preserve"> for Republican leaders, showing incumbents at risk in 2018 that the GOP agenda can still win in Republican districts and reinforcing efforts to </w:t>
      </w:r>
      <w:r w:rsidRPr="00E913EA">
        <w:rPr>
          <w:rStyle w:val="Emphasis"/>
        </w:rPr>
        <w:t>deliver on promises</w:t>
      </w:r>
      <w:r w:rsidRPr="00E913EA">
        <w:rPr>
          <w:rStyle w:val="StyleUnderline"/>
        </w:rPr>
        <w:t xml:space="preserve"> to motivate the base such as </w:t>
      </w:r>
      <w:r w:rsidRPr="00E913EA">
        <w:rPr>
          <w:rStyle w:val="Emphasis"/>
        </w:rPr>
        <w:t>tax cuts</w:t>
      </w:r>
      <w:r w:rsidRPr="00E913EA">
        <w:rPr>
          <w:rStyle w:val="StyleUnderline"/>
        </w:rPr>
        <w:t xml:space="preserve"> and Obamacare</w:t>
      </w:r>
      <w:r>
        <w:t>," Mills wrote in a note to clients on Wednesday. "</w:t>
      </w:r>
      <w:r w:rsidRPr="00E913EA">
        <w:rPr>
          <w:rStyle w:val="StyleUnderline"/>
        </w:rPr>
        <w:t xml:space="preserve">This strengthens our expectation that </w:t>
      </w:r>
      <w:r w:rsidRPr="00E913EA">
        <w:rPr>
          <w:rStyle w:val="Emphasis"/>
        </w:rPr>
        <w:t>Congress will address</w:t>
      </w:r>
      <w:r>
        <w:t xml:space="preserve"> Obamacare and </w:t>
      </w:r>
      <w:r w:rsidRPr="00E913EA">
        <w:rPr>
          <w:rStyle w:val="Emphasis"/>
        </w:rPr>
        <w:t>Tax reform this year</w:t>
      </w:r>
      <w:r>
        <w:t>."</w:t>
      </w:r>
    </w:p>
    <w:p w14:paraId="5E5FD451" w14:textId="77777777" w:rsidR="00B84C46" w:rsidRPr="00E913EA" w:rsidRDefault="00B84C46" w:rsidP="00B84C46">
      <w:r w:rsidRPr="00E913EA">
        <w:t>Chris Krueger, an analyst at Cowen Washington Research Group, said in a note that Tuesday's wins mean "on health care, it likely makes GOP less nervous despite the AHCA polling worse than TARP," also known as the bank bailouts.</w:t>
      </w:r>
    </w:p>
    <w:p w14:paraId="1D610F6E" w14:textId="77777777" w:rsidR="00B84C46" w:rsidRDefault="00B84C46" w:rsidP="00B84C46">
      <w:r>
        <w:t>Greg Valliere, the chief strategist at Horizon Investments, said, however, there is little to read from the Georgia election.</w:t>
      </w:r>
    </w:p>
    <w:p w14:paraId="2F99A6EF" w14:textId="77777777" w:rsidR="00B84C46" w:rsidRDefault="00B84C46" w:rsidP="00B84C46">
      <w:r>
        <w:t>"Meanwhile, the election result still looks ridiculously over-hyped, with no cosmic implications for the 2018 mid-terms, which are 17 months away," Valliere said in a note to clients. "</w:t>
      </w:r>
      <w:r w:rsidRPr="00E913EA">
        <w:rPr>
          <w:rStyle w:val="Emphasis"/>
        </w:rPr>
        <w:t>Trump needed a win, and he got one</w:t>
      </w:r>
      <w:r>
        <w:t>."</w:t>
      </w:r>
    </w:p>
    <w:p w14:paraId="34A5EC9A" w14:textId="77777777" w:rsidR="00B84C46" w:rsidRDefault="00B84C46" w:rsidP="00B84C46">
      <w:r w:rsidRPr="00E913EA">
        <w:rPr>
          <w:rStyle w:val="StyleUnderline"/>
        </w:rPr>
        <w:t xml:space="preserve">Given that Republicans were likely to </w:t>
      </w:r>
      <w:r w:rsidRPr="00E913EA">
        <w:rPr>
          <w:rStyle w:val="Emphasis"/>
        </w:rPr>
        <w:t>forge ahead on tax cuts</w:t>
      </w:r>
      <w:r>
        <w:t xml:space="preserve"> and healthcare regardless of the outcome, </w:t>
      </w:r>
      <w:r w:rsidRPr="00E913EA">
        <w:rPr>
          <w:rStyle w:val="StyleUnderline"/>
        </w:rPr>
        <w:t xml:space="preserve">the win at least boosts the convictions to </w:t>
      </w:r>
      <w:r w:rsidRPr="00E913EA">
        <w:rPr>
          <w:rStyle w:val="Emphasis"/>
        </w:rPr>
        <w:t>get the legislation through as soon as possible</w:t>
      </w:r>
      <w:r>
        <w:t>.</w:t>
      </w:r>
    </w:p>
    <w:p w14:paraId="5C729840" w14:textId="77777777" w:rsidR="00B84C46" w:rsidRDefault="00B84C46" w:rsidP="00B84C46">
      <w:r>
        <w:t>Currently, the Senate is nearing its own version of healthcare legislation, and leaders are hoping to get a vote on the bill by the week-long July 4 holiday.</w:t>
      </w:r>
    </w:p>
    <w:p w14:paraId="3347B3F4" w14:textId="77777777" w:rsidR="00B84C46" w:rsidRDefault="00B84C46" w:rsidP="00B84C46">
      <w:r>
        <w:t xml:space="preserve">House Speaker Paul </w:t>
      </w:r>
      <w:r w:rsidRPr="00E913EA">
        <w:rPr>
          <w:rStyle w:val="StyleUnderline"/>
        </w:rPr>
        <w:t>Ryan</w:t>
      </w:r>
      <w:r>
        <w:t xml:space="preserve"> also </w:t>
      </w:r>
      <w:r w:rsidRPr="00E913EA">
        <w:rPr>
          <w:rStyle w:val="StyleUnderline"/>
        </w:rPr>
        <w:t>reignited the tax reform debate Tuesday</w:t>
      </w:r>
      <w:r w:rsidRPr="00E913EA">
        <w:t xml:space="preserve"> with a speech</w:t>
      </w:r>
      <w:r>
        <w:t xml:space="preserve"> to the National Association of Manufacturers, a speech Valliere said shows </w:t>
      </w:r>
      <w:r w:rsidRPr="00E913EA">
        <w:rPr>
          <w:rStyle w:val="StyleUnderline"/>
        </w:rPr>
        <w:t>the push for lower taxes rates is "stirring" in Washington</w:t>
      </w:r>
      <w:r>
        <w:t>.</w:t>
      </w:r>
    </w:p>
    <w:p w14:paraId="60CF7646" w14:textId="77777777" w:rsidR="00B84C46" w:rsidRDefault="00B84C46" w:rsidP="00B84C46"/>
    <w:p w14:paraId="11F94515" w14:textId="77777777" w:rsidR="00B84C46" w:rsidRPr="00E913EA" w:rsidRDefault="00B84C46" w:rsidP="00B84C46"/>
    <w:p w14:paraId="22DBEE74" w14:textId="77777777" w:rsidR="00CD038A" w:rsidRPr="00DE463A" w:rsidRDefault="00DE463A" w:rsidP="00CD038A">
      <w:pPr>
        <w:pStyle w:val="Heading4"/>
      </w:pPr>
      <w:r>
        <w:rPr>
          <w:u w:val="single"/>
        </w:rPr>
        <w:t>Blue dog dems</w:t>
      </w:r>
      <w:r>
        <w:t xml:space="preserve"> on board</w:t>
      </w:r>
    </w:p>
    <w:p w14:paraId="6A5797FA" w14:textId="77777777" w:rsidR="00CD038A" w:rsidRDefault="00CD038A" w:rsidP="00CD038A">
      <w:r w:rsidRPr="004B7AD2">
        <w:rPr>
          <w:rStyle w:val="Style13ptBold"/>
        </w:rPr>
        <w:t>Lillis 6/21</w:t>
      </w:r>
      <w:r>
        <w:t xml:space="preserve">—(Mike, 6/21/17, “EXCLUSIVE: Blue Dog Democrats meet with top Trump aides on tax reform,” </w:t>
      </w:r>
      <w:hyperlink r:id="rId12" w:history="1">
        <w:r w:rsidRPr="008E5689">
          <w:rPr>
            <w:rStyle w:val="Hyperlink"/>
          </w:rPr>
          <w:t>http://thehill.com/homenews/house/338714-exclusive-blue-dog-democrats-meet-</w:t>
        </w:r>
        <w:r w:rsidRPr="008E5689">
          <w:rPr>
            <w:rStyle w:val="Hyperlink"/>
          </w:rPr>
          <w:lastRenderedPageBreak/>
          <w:t>with-top-trump-aides-on-tax-reform</w:t>
        </w:r>
      </w:hyperlink>
      <w:r>
        <w:t xml:space="preserve">, Accessed 6/23/17, </w:t>
      </w:r>
      <w:proofErr w:type="spellStart"/>
      <w:r>
        <w:t>HWilson</w:t>
      </w:r>
      <w:proofErr w:type="spellEnd"/>
      <w:r>
        <w:t>)</w:t>
      </w:r>
    </w:p>
    <w:p w14:paraId="3D6E48BB" w14:textId="77777777" w:rsidR="00CD038A" w:rsidRDefault="00CD038A" w:rsidP="00CD038A">
      <w:r w:rsidRPr="0092674D">
        <w:rPr>
          <w:rStyle w:val="StyleUnderline"/>
        </w:rPr>
        <w:t>Blue Dog Democrats huddled with</w:t>
      </w:r>
      <w:r>
        <w:t xml:space="preserve"> the </w:t>
      </w:r>
      <w:r w:rsidRPr="0092674D">
        <w:rPr>
          <w:rStyle w:val="StyleUnderline"/>
        </w:rPr>
        <w:t>leading members of</w:t>
      </w:r>
      <w:r>
        <w:t xml:space="preserve"> President </w:t>
      </w:r>
      <w:r w:rsidRPr="0092674D">
        <w:rPr>
          <w:rStyle w:val="StyleUnderline"/>
        </w:rPr>
        <w:t>Trump’s economic team on Tuesday</w:t>
      </w:r>
      <w:r>
        <w:t xml:space="preserve"> in the Capitol, </w:t>
      </w:r>
      <w:r w:rsidRPr="0092674D">
        <w:rPr>
          <w:rStyle w:val="StyleUnderline"/>
        </w:rPr>
        <w:t xml:space="preserve">where the lawmakers pressed the administration to seek </w:t>
      </w:r>
      <w:r w:rsidRPr="0092674D">
        <w:rPr>
          <w:rStyle w:val="Emphasis"/>
        </w:rPr>
        <w:t>bipartisan reforms</w:t>
      </w:r>
      <w:r w:rsidRPr="0092674D">
        <w:rPr>
          <w:rStyle w:val="StyleUnderline"/>
        </w:rPr>
        <w:t xml:space="preserve"> to the nation’s </w:t>
      </w:r>
      <w:r w:rsidRPr="0092674D">
        <w:rPr>
          <w:rStyle w:val="Emphasis"/>
        </w:rPr>
        <w:t>tax code</w:t>
      </w:r>
      <w:r>
        <w:t>.</w:t>
      </w:r>
    </w:p>
    <w:p w14:paraId="4AE911E3" w14:textId="77777777" w:rsidR="00CD038A" w:rsidRDefault="00CD038A" w:rsidP="00CD038A">
      <w:r>
        <w:t xml:space="preserve">Just 18 members strong, the centrist Blue Dogs compose a tiny voice in the House, vastly outnumbered by even the liberals in their own caucus. But with GOP leaders struggling to rally their divided conference around big-ticket legislation, </w:t>
      </w:r>
      <w:r w:rsidRPr="0092674D">
        <w:rPr>
          <w:rStyle w:val="StyleUnderline"/>
        </w:rPr>
        <w:t xml:space="preserve">the Blue Dogs see themselves potentially stepping into the mix to </w:t>
      </w:r>
      <w:r w:rsidRPr="0092674D">
        <w:rPr>
          <w:rStyle w:val="Emphasis"/>
        </w:rPr>
        <w:t>broker a bipartisan deal</w:t>
      </w:r>
      <w:r>
        <w:t xml:space="preserve"> </w:t>
      </w:r>
      <w:r w:rsidRPr="0092674D">
        <w:rPr>
          <w:rStyle w:val="StyleUnderline"/>
        </w:rPr>
        <w:t>for the sake of getting tax reform to Trump’s desk this year</w:t>
      </w:r>
      <w:r>
        <w:t>.</w:t>
      </w:r>
    </w:p>
    <w:p w14:paraId="6A601724" w14:textId="77777777" w:rsidR="00CD038A" w:rsidRDefault="00CD038A" w:rsidP="00CD038A">
      <w:r>
        <w:t xml:space="preserve">“If it’s constructive, if they’re genuinely interested in ideas and making it a bipartisan effort, then </w:t>
      </w:r>
      <w:r w:rsidRPr="0092674D">
        <w:rPr>
          <w:rStyle w:val="StyleUnderline"/>
        </w:rPr>
        <w:t>the Blue Dogs are certainly willing to participate</w:t>
      </w:r>
      <w:r>
        <w:t>,” said Rep. Sanford Bishop (D-Ga.), a member of the group.</w:t>
      </w:r>
    </w:p>
    <w:p w14:paraId="0364AC94" w14:textId="77777777" w:rsidR="00CD038A" w:rsidRDefault="00CD038A" w:rsidP="00CD038A">
      <w:r>
        <w:t xml:space="preserve">“You’ve got the far left, you’ve got the far right, and the Blue Dogs are in the center. And basically, we want a tax code that’s efficient, that works for everybody.” </w:t>
      </w:r>
    </w:p>
    <w:p w14:paraId="483D5DD7" w14:textId="77777777" w:rsidR="00CD038A" w:rsidRDefault="00CD038A" w:rsidP="00CD038A">
      <w:r w:rsidRPr="0092674D">
        <w:rPr>
          <w:rStyle w:val="StyleUnderline"/>
        </w:rPr>
        <w:t>The Blue Dogs met Tuesday evening with</w:t>
      </w:r>
      <w:r>
        <w:t xml:space="preserve"> Treasury Secretary Steven </w:t>
      </w:r>
      <w:proofErr w:type="spellStart"/>
      <w:r w:rsidRPr="0092674D">
        <w:rPr>
          <w:rStyle w:val="StyleUnderline"/>
        </w:rPr>
        <w:t>Mnuchin</w:t>
      </w:r>
      <w:proofErr w:type="spellEnd"/>
      <w:r>
        <w:t xml:space="preserve">, White House chief economic adviser Gary </w:t>
      </w:r>
      <w:r w:rsidRPr="0092674D">
        <w:rPr>
          <w:rStyle w:val="StyleUnderline"/>
        </w:rPr>
        <w:t>Cohn and</w:t>
      </w:r>
      <w:r>
        <w:t xml:space="preserve"> Marc </w:t>
      </w:r>
      <w:r w:rsidRPr="0092674D">
        <w:rPr>
          <w:rStyle w:val="StyleUnderline"/>
        </w:rPr>
        <w:t>Short</w:t>
      </w:r>
      <w:r>
        <w:t xml:space="preserve">, the president's director of legislative affairs, </w:t>
      </w:r>
      <w:r w:rsidRPr="0092674D">
        <w:rPr>
          <w:rStyle w:val="StyleUnderline"/>
        </w:rPr>
        <w:t>to press a simple</w:t>
      </w:r>
      <w:r>
        <w:t xml:space="preserve">, two-pronged </w:t>
      </w:r>
      <w:r w:rsidRPr="0092674D">
        <w:rPr>
          <w:rStyle w:val="StyleUnderline"/>
        </w:rPr>
        <w:t>message</w:t>
      </w:r>
      <w:r>
        <w:t xml:space="preserve">: First, for </w:t>
      </w:r>
      <w:r w:rsidRPr="00C06831">
        <w:rPr>
          <w:rStyle w:val="StyleUnderline"/>
        </w:rPr>
        <w:t>tax reform</w:t>
      </w:r>
      <w:r>
        <w:t xml:space="preserve"> to be sustainable, it </w:t>
      </w:r>
      <w:r w:rsidRPr="00C06831">
        <w:rPr>
          <w:rStyle w:val="StyleUnderline"/>
        </w:rPr>
        <w:t>must be bipartisan</w:t>
      </w:r>
      <w:r>
        <w:t xml:space="preserve">; second, </w:t>
      </w:r>
      <w:r w:rsidRPr="00C06831">
        <w:rPr>
          <w:rStyle w:val="StyleUnderline"/>
        </w:rPr>
        <w:t xml:space="preserve">the Blue Dogs are </w:t>
      </w:r>
      <w:r w:rsidRPr="00C06831">
        <w:rPr>
          <w:rStyle w:val="Emphasis"/>
        </w:rPr>
        <w:t>willing to help</w:t>
      </w:r>
      <w:r>
        <w:t>.</w:t>
      </w:r>
    </w:p>
    <w:p w14:paraId="7545E428" w14:textId="77777777" w:rsidR="00CD038A" w:rsidRDefault="00CD038A" w:rsidP="00CD038A">
      <w:r>
        <w:t xml:space="preserve">“The message is that </w:t>
      </w:r>
      <w:r w:rsidRPr="00C06831">
        <w:rPr>
          <w:rStyle w:val="StyleUnderline"/>
        </w:rPr>
        <w:t>we’re willing to participate and give input</w:t>
      </w:r>
      <w:r>
        <w:t xml:space="preserve"> if, in fact, it’s going to be a bipartisan process that ultimately is going to work for the good of the republic,” Bishop said. </w:t>
      </w:r>
    </w:p>
    <w:p w14:paraId="154ED7AF" w14:textId="77777777" w:rsidR="00CD038A" w:rsidRDefault="00CD038A" w:rsidP="00CD038A">
      <w:r>
        <w:t xml:space="preserve">“They’re interested in input because </w:t>
      </w:r>
      <w:r w:rsidRPr="00C06831">
        <w:rPr>
          <w:rStyle w:val="StyleUnderline"/>
        </w:rPr>
        <w:t>they recognize that it needs to be a bipartisan effort if it’s going to succeed</w:t>
      </w:r>
      <w:r>
        <w:t xml:space="preserve">. </w:t>
      </w:r>
      <w:r w:rsidRPr="00C06831">
        <w:rPr>
          <w:rStyle w:val="StyleUnderline"/>
        </w:rPr>
        <w:t>And they want it to succeed</w:t>
      </w:r>
      <w:r>
        <w:t>.”</w:t>
      </w:r>
    </w:p>
    <w:p w14:paraId="0CB4FF83" w14:textId="77777777" w:rsidR="00CD038A" w:rsidRDefault="00CD038A" w:rsidP="00CD038A">
      <w:r>
        <w:t xml:space="preserve">How the Republicans go about the process, however, remains an open question. </w:t>
      </w:r>
    </w:p>
    <w:p w14:paraId="16BAFB24" w14:textId="77777777" w:rsidR="00CD038A" w:rsidRDefault="00CD038A" w:rsidP="00CD038A">
      <w:r>
        <w:t xml:space="preserve">GOP leaders in both chambers are hoping to rally their Republican troops behind a tax package that won’t require any Democratic votes — a message amplified by Speaker Paul Ryan (R-Wis.) on Tuesday. </w:t>
      </w:r>
    </w:p>
    <w:p w14:paraId="1E41508C" w14:textId="77777777" w:rsidR="00CD038A" w:rsidRDefault="00CD038A" w:rsidP="00CD038A">
      <w:r>
        <w:t xml:space="preserve">“Once in a generation or so, there is an opportunity to do something transformational — something that will have a truly lasting impact long after we are gone,” </w:t>
      </w:r>
      <w:r w:rsidRPr="00C06831">
        <w:rPr>
          <w:rStyle w:val="StyleUnderline"/>
        </w:rPr>
        <w:t>Ryan</w:t>
      </w:r>
      <w:r>
        <w:t xml:space="preserve">, a former chairman of the House Ways and Means Committee </w:t>
      </w:r>
      <w:r w:rsidRPr="00C06831">
        <w:rPr>
          <w:rStyle w:val="StyleUnderline"/>
        </w:rPr>
        <w:t>who’s fought for years to rewrite the tax code, said</w:t>
      </w:r>
      <w:r>
        <w:t xml:space="preserve"> during a speech this week before the National Association of Manufacturers in Washington. </w:t>
      </w:r>
    </w:p>
    <w:p w14:paraId="4ABBD4BD" w14:textId="77777777" w:rsidR="00CD038A" w:rsidRDefault="00CD038A" w:rsidP="00CD038A">
      <w:r>
        <w:t>“</w:t>
      </w:r>
      <w:r w:rsidRPr="00C06831">
        <w:rPr>
          <w:rStyle w:val="StyleUnderline"/>
        </w:rPr>
        <w:t xml:space="preserve">That moment is here and </w:t>
      </w:r>
      <w:r w:rsidRPr="00C06831">
        <w:rPr>
          <w:rStyle w:val="Emphasis"/>
        </w:rPr>
        <w:t>we are going to meet it.”</w:t>
      </w:r>
      <w:r>
        <w:t xml:space="preserve"> </w:t>
      </w:r>
    </w:p>
    <w:p w14:paraId="22DD343F" w14:textId="77777777" w:rsidR="00CD038A" w:rsidRDefault="00CD038A" w:rsidP="00CD038A"/>
    <w:p w14:paraId="1B2A29B5" w14:textId="77777777" w:rsidR="00DE463A" w:rsidRPr="00DE463A" w:rsidRDefault="00DE463A" w:rsidP="00DE463A">
      <w:pPr>
        <w:pStyle w:val="Heading4"/>
        <w:rPr>
          <w:u w:val="single"/>
        </w:rPr>
      </w:pPr>
      <w:r>
        <w:t xml:space="preserve">GOP under </w:t>
      </w:r>
      <w:r>
        <w:rPr>
          <w:u w:val="single"/>
        </w:rPr>
        <w:t>pressure to govern</w:t>
      </w:r>
    </w:p>
    <w:p w14:paraId="3B8ECFE8" w14:textId="77777777" w:rsidR="00DE463A" w:rsidRDefault="00DE463A" w:rsidP="00DE463A">
      <w:r w:rsidRPr="00F44B73">
        <w:rPr>
          <w:rStyle w:val="Style13ptBold"/>
        </w:rPr>
        <w:t>Kudlow 5/19</w:t>
      </w:r>
      <w:r>
        <w:t xml:space="preserve">—(Larry, 5/19/17, “Don’t Bet against Tax and Health-Care Reform in 2017,” </w:t>
      </w:r>
      <w:hyperlink r:id="rId13" w:history="1">
        <w:r w:rsidRPr="008E5689">
          <w:rPr>
            <w:rStyle w:val="Hyperlink"/>
          </w:rPr>
          <w:t>http://www.nationalreview.com/article/447817/donald-trump-and-gop-congress-will-get-tax-reform-done-despite-russia-probe</w:t>
        </w:r>
      </w:hyperlink>
      <w:r>
        <w:t xml:space="preserve">, Accessed 6/23/17, </w:t>
      </w:r>
      <w:proofErr w:type="spellStart"/>
      <w:r>
        <w:t>HWilson</w:t>
      </w:r>
      <w:proofErr w:type="spellEnd"/>
      <w:r>
        <w:t>)</w:t>
      </w:r>
    </w:p>
    <w:p w14:paraId="70CAD83C" w14:textId="77777777" w:rsidR="00DE463A" w:rsidRDefault="00DE463A" w:rsidP="00DE463A">
      <w:r w:rsidRPr="006F38AC">
        <w:rPr>
          <w:rStyle w:val="StyleUnderline"/>
        </w:rPr>
        <w:t>Amid</w:t>
      </w:r>
      <w:r>
        <w:t xml:space="preserve"> all </w:t>
      </w:r>
      <w:r w:rsidRPr="001701D1">
        <w:rPr>
          <w:rStyle w:val="StyleUnderline"/>
        </w:rPr>
        <w:t xml:space="preserve">the Russia controversy, </w:t>
      </w:r>
      <w:r w:rsidRPr="001701D1">
        <w:rPr>
          <w:rStyle w:val="Emphasis"/>
        </w:rPr>
        <w:t>Trump and the GOP Congress can get it done</w:t>
      </w:r>
      <w:r>
        <w:t xml:space="preserve">. </w:t>
      </w:r>
    </w:p>
    <w:p w14:paraId="30D677A6" w14:textId="77777777" w:rsidR="00DE463A" w:rsidRDefault="00DE463A" w:rsidP="00DE463A">
      <w:r>
        <w:t xml:space="preserve">If the smart-money folks on Wall Street think a special counsel to oversee the Russian probes spells defeat for business tax cuts, they’re leaning well over their skis. </w:t>
      </w:r>
    </w:p>
    <w:p w14:paraId="2EB8ECE7" w14:textId="77777777" w:rsidR="00DE463A" w:rsidRDefault="00DE463A" w:rsidP="00DE463A">
      <w:r w:rsidRPr="001701D1">
        <w:rPr>
          <w:rStyle w:val="StyleUnderline"/>
        </w:rPr>
        <w:t>The market</w:t>
      </w:r>
      <w:r>
        <w:t xml:space="preserve"> sold off over 300 points on Wednesday, but it </w:t>
      </w:r>
      <w:r w:rsidRPr="001701D1">
        <w:rPr>
          <w:rStyle w:val="StyleUnderline"/>
        </w:rPr>
        <w:t>may have come back to its senses with a 140-point gain on Friday</w:t>
      </w:r>
      <w:r>
        <w:t xml:space="preserve">. And while there’s never 100 percent probability in forecasting political risk, </w:t>
      </w:r>
      <w:r w:rsidRPr="001701D1">
        <w:rPr>
          <w:rStyle w:val="StyleUnderline"/>
        </w:rPr>
        <w:t xml:space="preserve">it seems </w:t>
      </w:r>
      <w:r w:rsidRPr="00C06831">
        <w:rPr>
          <w:rStyle w:val="Emphasis"/>
        </w:rPr>
        <w:t>the likelihood of</w:t>
      </w:r>
      <w:r>
        <w:t xml:space="preserve"> health-care reform by the summer and </w:t>
      </w:r>
      <w:r w:rsidRPr="00C06831">
        <w:rPr>
          <w:rStyle w:val="Emphasis"/>
        </w:rPr>
        <w:t>tax reform</w:t>
      </w:r>
      <w:r w:rsidRPr="001701D1">
        <w:rPr>
          <w:rStyle w:val="StyleUnderline"/>
        </w:rPr>
        <w:t xml:space="preserve"> </w:t>
      </w:r>
      <w:r w:rsidRPr="001701D1">
        <w:rPr>
          <w:rStyle w:val="Emphasis"/>
        </w:rPr>
        <w:t>by year end</w:t>
      </w:r>
      <w:r>
        <w:t xml:space="preserve"> (or early 2018), </w:t>
      </w:r>
      <w:r w:rsidRPr="001701D1">
        <w:rPr>
          <w:rStyle w:val="StyleUnderline"/>
        </w:rPr>
        <w:t xml:space="preserve">is </w:t>
      </w:r>
      <w:r w:rsidRPr="001701D1">
        <w:rPr>
          <w:rStyle w:val="Emphasis"/>
        </w:rPr>
        <w:t>quite high</w:t>
      </w:r>
      <w:r>
        <w:t xml:space="preserve">. </w:t>
      </w:r>
    </w:p>
    <w:p w14:paraId="07652C58" w14:textId="77777777" w:rsidR="00DE463A" w:rsidRDefault="00DE463A" w:rsidP="00DE463A">
      <w:r>
        <w:t xml:space="preserve">Paradoxically, special counsel Robert </w:t>
      </w:r>
      <w:r w:rsidRPr="00B84C46">
        <w:rPr>
          <w:rStyle w:val="StyleUnderline"/>
        </w:rPr>
        <w:t>Mueller will</w:t>
      </w:r>
      <w:r>
        <w:t xml:space="preserve"> provide </w:t>
      </w:r>
      <w:r w:rsidRPr="00B84C46">
        <w:rPr>
          <w:rStyle w:val="StyleUnderline"/>
        </w:rPr>
        <w:t>cover for</w:t>
      </w:r>
      <w:r>
        <w:t xml:space="preserve"> President </w:t>
      </w:r>
      <w:r w:rsidRPr="00B84C46">
        <w:rPr>
          <w:rStyle w:val="StyleUnderline"/>
        </w:rPr>
        <w:t>Trump</w:t>
      </w:r>
      <w:r>
        <w:t xml:space="preserve">, as it will take him many months to complete his investigations. The </w:t>
      </w:r>
      <w:r w:rsidRPr="00B84C46">
        <w:rPr>
          <w:rStyle w:val="StyleUnderline"/>
        </w:rPr>
        <w:t>leaks are going to dry up</w:t>
      </w:r>
      <w:r>
        <w:t xml:space="preserve">. By law, information on the probe must be protected. So whatever the outcome, </w:t>
      </w:r>
      <w:r w:rsidRPr="00B84C46">
        <w:rPr>
          <w:rStyle w:val="StyleUnderline"/>
        </w:rPr>
        <w:t xml:space="preserve">Trump will have months without the attack headlines in which to </w:t>
      </w:r>
      <w:r w:rsidRPr="00C06831">
        <w:rPr>
          <w:rStyle w:val="Emphasis"/>
        </w:rPr>
        <w:t>sell his tax</w:t>
      </w:r>
      <w:r w:rsidRPr="00B84C46">
        <w:rPr>
          <w:rStyle w:val="StyleUnderline"/>
        </w:rPr>
        <w:t xml:space="preserve">-cut </w:t>
      </w:r>
      <w:r w:rsidRPr="00C06831">
        <w:rPr>
          <w:rStyle w:val="Emphasis"/>
        </w:rPr>
        <w:t>plan</w:t>
      </w:r>
      <w:r>
        <w:t xml:space="preserve">. </w:t>
      </w:r>
    </w:p>
    <w:p w14:paraId="4F62D7F3" w14:textId="77777777" w:rsidR="00DE463A" w:rsidRDefault="00DE463A" w:rsidP="00DE463A">
      <w:r>
        <w:t xml:space="preserve">Meanwhile, amid all the controversies, </w:t>
      </w:r>
      <w:r w:rsidRPr="00C06831">
        <w:rPr>
          <w:rStyle w:val="StyleUnderline"/>
        </w:rPr>
        <w:t>the GOP Congress knows it could get whacked in next year’s midterms if it doesn’t govern</w:t>
      </w:r>
      <w:r>
        <w:t xml:space="preserve">. </w:t>
      </w:r>
      <w:r w:rsidRPr="00C06831">
        <w:rPr>
          <w:rStyle w:val="StyleUnderline"/>
        </w:rPr>
        <w:t xml:space="preserve">A </w:t>
      </w:r>
      <w:r w:rsidRPr="00C06831">
        <w:rPr>
          <w:rStyle w:val="Emphasis"/>
        </w:rPr>
        <w:t>big incentive</w:t>
      </w:r>
      <w:r>
        <w:t xml:space="preserve">.   </w:t>
      </w:r>
    </w:p>
    <w:p w14:paraId="1E037705" w14:textId="77777777" w:rsidR="00DE463A" w:rsidRDefault="00DE463A" w:rsidP="00DE463A">
      <w:r w:rsidRPr="00C06831">
        <w:rPr>
          <w:rStyle w:val="StyleUnderline"/>
        </w:rPr>
        <w:t xml:space="preserve">And Trump still has the backing of his core base, which is at least </w:t>
      </w:r>
      <w:r w:rsidRPr="00C06831">
        <w:rPr>
          <w:rStyle w:val="Emphasis"/>
        </w:rPr>
        <w:t>40 percent of the electorate</w:t>
      </w:r>
      <w:r>
        <w:t xml:space="preserve">. </w:t>
      </w:r>
      <w:r w:rsidRPr="00C06831">
        <w:rPr>
          <w:rStyle w:val="StyleUnderline"/>
        </w:rPr>
        <w:t>These</w:t>
      </w:r>
      <w:r>
        <w:t xml:space="preserve"> disenchanted </w:t>
      </w:r>
      <w:r w:rsidRPr="00C06831">
        <w:rPr>
          <w:rStyle w:val="StyleUnderline"/>
        </w:rPr>
        <w:t xml:space="preserve">voters may not agree with everything he says. But they still </w:t>
      </w:r>
      <w:r w:rsidRPr="00C06831">
        <w:rPr>
          <w:rStyle w:val="StyleUnderline"/>
        </w:rPr>
        <w:lastRenderedPageBreak/>
        <w:t xml:space="preserve">strongly believe Trump is their </w:t>
      </w:r>
      <w:r w:rsidRPr="00C06831">
        <w:rPr>
          <w:rStyle w:val="Emphasis"/>
        </w:rPr>
        <w:t>best chance to drain the swamp</w:t>
      </w:r>
      <w:r>
        <w:t xml:space="preserve"> — to overturn the Beltway elites, to deliver border security, to improve trade deals, and </w:t>
      </w:r>
      <w:r w:rsidRPr="00C06831">
        <w:rPr>
          <w:rStyle w:val="StyleUnderline"/>
        </w:rPr>
        <w:t xml:space="preserve">to cut taxes and regulations to deliver the full-fledged, deeply rooted, </w:t>
      </w:r>
      <w:r w:rsidRPr="00C06831">
        <w:rPr>
          <w:rStyle w:val="Emphasis"/>
        </w:rPr>
        <w:t>sustainable prosperity</w:t>
      </w:r>
      <w:r w:rsidRPr="00C06831">
        <w:rPr>
          <w:rStyle w:val="StyleUnderline"/>
        </w:rPr>
        <w:t xml:space="preserve"> we haven’t seen in 20 years</w:t>
      </w:r>
      <w:r>
        <w:t xml:space="preserve">. </w:t>
      </w:r>
    </w:p>
    <w:p w14:paraId="05F9CA52" w14:textId="77777777" w:rsidR="00DE463A" w:rsidRDefault="00DE463A" w:rsidP="00DE463A">
      <w:r>
        <w:t xml:space="preserve">Warts and all, </w:t>
      </w:r>
      <w:r w:rsidRPr="00C06831">
        <w:rPr>
          <w:rStyle w:val="StyleUnderline"/>
        </w:rPr>
        <w:t>Trump and his polices is still their vote</w:t>
      </w:r>
      <w:r>
        <w:t>. (</w:t>
      </w:r>
      <w:r w:rsidRPr="00746002">
        <w:rPr>
          <w:rStyle w:val="StyleUnderline"/>
        </w:rPr>
        <w:t>He needs to go out there and rally these folks</w:t>
      </w:r>
      <w:r>
        <w:t xml:space="preserve">.) </w:t>
      </w:r>
    </w:p>
    <w:p w14:paraId="5AD3548C" w14:textId="77777777" w:rsidR="00DE463A" w:rsidRDefault="00DE463A" w:rsidP="00DE463A">
      <w:r>
        <w:t xml:space="preserve">And all this talk of impeachment based on obstruction of justice is just Democratic political pap. George Washington University law professor Jonathan Turley, who is no partisan, calls it “an awfully thin soup.” Former federal prosecutor and NR contributor Andrew McCarthy says “the basis for claiming at this point that President Trump obstructed justice is not there.” Acting FBI director Andrew McCabe told Congress there’s been no interference in the FBI’s investigations and no request for additional funding. </w:t>
      </w:r>
    </w:p>
    <w:p w14:paraId="785F77DE" w14:textId="77777777" w:rsidR="00DE463A" w:rsidRDefault="00DE463A" w:rsidP="00DE463A">
      <w:r>
        <w:t xml:space="preserve">And if </w:t>
      </w:r>
      <w:proofErr w:type="spellStart"/>
      <w:r>
        <w:t>Comey</w:t>
      </w:r>
      <w:proofErr w:type="spellEnd"/>
      <w:r>
        <w:t xml:space="preserve"> wrote a memo about obstruction of justice, he is legally obligated to report it to the highest levels of the Justice Department. Failure to do so could invoke criminal charges. </w:t>
      </w:r>
    </w:p>
    <w:p w14:paraId="018666E7" w14:textId="77777777" w:rsidR="00DE463A" w:rsidRDefault="00DE463A" w:rsidP="00DE463A">
      <w:r>
        <w:t xml:space="preserve">Why did he wait until he was fired to have his leakers put this out? </w:t>
      </w:r>
    </w:p>
    <w:p w14:paraId="1C266B16" w14:textId="77777777" w:rsidR="00DE463A" w:rsidRDefault="00DE463A" w:rsidP="00DE463A">
      <w:r>
        <w:t xml:space="preserve">Yet behind all this mess, Speaker Paul Ryan keeps telling people that </w:t>
      </w:r>
      <w:r w:rsidRPr="00746002">
        <w:rPr>
          <w:rStyle w:val="Emphasis"/>
        </w:rPr>
        <w:t>Congress can walk and chew gum at the same time</w:t>
      </w:r>
      <w:r>
        <w:t xml:space="preserve">. He’s right. </w:t>
      </w:r>
    </w:p>
    <w:p w14:paraId="08E6E331" w14:textId="77777777" w:rsidR="00DE463A" w:rsidRDefault="00DE463A" w:rsidP="00DE463A">
      <w:r>
        <w:t xml:space="preserve">Look, the House has already passed a repeal and replace of Obamacare. And a Senate health-care working group led by Lamar Alexander and Ted Cruz is making progress resolving key issues between moderates and conservatives. There’s no reason why the AHCA can’t become law by the August recess. </w:t>
      </w:r>
    </w:p>
    <w:p w14:paraId="1CA6969F" w14:textId="77777777" w:rsidR="00DE463A" w:rsidRDefault="00DE463A" w:rsidP="00DE463A">
      <w:r>
        <w:t xml:space="preserve">And that opens the door for taxes. </w:t>
      </w:r>
    </w:p>
    <w:p w14:paraId="3DED1C5A" w14:textId="77777777" w:rsidR="00DE463A" w:rsidRDefault="00DE463A" w:rsidP="00DE463A">
      <w:r>
        <w:t xml:space="preserve">Ways and Means chair Kevin </w:t>
      </w:r>
      <w:r w:rsidRPr="00746002">
        <w:rPr>
          <w:rStyle w:val="StyleUnderline"/>
        </w:rPr>
        <w:t>Brady just began expert tax hearings. After the recess, Brady will likely convene a markup session</w:t>
      </w:r>
      <w:r>
        <w:t xml:space="preserve">. </w:t>
      </w:r>
    </w:p>
    <w:p w14:paraId="4C658EEF" w14:textId="77777777" w:rsidR="00DE463A" w:rsidRDefault="00DE463A" w:rsidP="00DE463A">
      <w:r>
        <w:t xml:space="preserve">Representative Peter </w:t>
      </w:r>
      <w:proofErr w:type="spellStart"/>
      <w:r w:rsidRPr="00746002">
        <w:rPr>
          <w:rStyle w:val="StyleUnderline"/>
        </w:rPr>
        <w:t>Roskam</w:t>
      </w:r>
      <w:proofErr w:type="spellEnd"/>
      <w:r w:rsidRPr="00746002">
        <w:rPr>
          <w:rStyle w:val="StyleUnderline"/>
        </w:rPr>
        <w:t>, who chairs the tax-policy subcommittee, said</w:t>
      </w:r>
      <w:r>
        <w:t xml:space="preserve"> this last week: “I’m of the view that </w:t>
      </w:r>
      <w:r w:rsidRPr="00746002">
        <w:rPr>
          <w:rStyle w:val="Emphasis"/>
        </w:rPr>
        <w:t>2017 is the year</w:t>
      </w:r>
      <w:r>
        <w:t xml:space="preserve">.” He thinks </w:t>
      </w:r>
      <w:r w:rsidRPr="00746002">
        <w:rPr>
          <w:rStyle w:val="Emphasis"/>
        </w:rPr>
        <w:t>tax reform is easier than replacing Obamacare</w:t>
      </w:r>
      <w:r>
        <w:t xml:space="preserve">. </w:t>
      </w:r>
    </w:p>
    <w:p w14:paraId="6F294E13" w14:textId="77777777" w:rsidR="00DE463A" w:rsidRDefault="00DE463A" w:rsidP="00DE463A">
      <w:r>
        <w:t xml:space="preserve">So following a markup, Ways and Means can report out a bill. And </w:t>
      </w:r>
      <w:r w:rsidRPr="00746002">
        <w:rPr>
          <w:rStyle w:val="StyleUnderline"/>
        </w:rPr>
        <w:t xml:space="preserve">because prosperity is America’s Number One issue, it will pass the floor </w:t>
      </w:r>
      <w:r w:rsidRPr="00746002">
        <w:rPr>
          <w:rStyle w:val="Emphasis"/>
        </w:rPr>
        <w:t>relatively easily</w:t>
      </w:r>
      <w:r>
        <w:t xml:space="preserve">. </w:t>
      </w:r>
      <w:r w:rsidRPr="00746002">
        <w:rPr>
          <w:rStyle w:val="StyleUnderline"/>
        </w:rPr>
        <w:t xml:space="preserve">And that will put </w:t>
      </w:r>
      <w:r w:rsidRPr="00746002">
        <w:rPr>
          <w:rStyle w:val="Emphasis"/>
        </w:rPr>
        <w:t>pressure on the Senate</w:t>
      </w:r>
      <w:r w:rsidRPr="00746002">
        <w:rPr>
          <w:rStyle w:val="StyleUnderline"/>
        </w:rPr>
        <w:t xml:space="preserve"> to get moving</w:t>
      </w:r>
      <w:r>
        <w:t xml:space="preserve">. </w:t>
      </w:r>
    </w:p>
    <w:p w14:paraId="1EA51448" w14:textId="77777777" w:rsidR="00DE463A" w:rsidRDefault="00DE463A" w:rsidP="00DE463A">
      <w:r w:rsidRPr="00746002">
        <w:rPr>
          <w:rStyle w:val="StyleUnderline"/>
        </w:rPr>
        <w:t>It’s likely that a tax-cut working group will again convene to hash out important details</w:t>
      </w:r>
      <w:r>
        <w:t xml:space="preserve">. The border-adjusted tax (BAT) will have to go. But the very core of the tax bill is a simple three steps: a deep corporate-tax-rate cut, immediate expensing for new equipment of all kinds, and the repatriation of offshore cash. </w:t>
      </w:r>
    </w:p>
    <w:p w14:paraId="3E07DEDB" w14:textId="77777777" w:rsidR="00DE463A" w:rsidRDefault="00DE463A" w:rsidP="00DE463A">
      <w:r w:rsidRPr="00746002">
        <w:rPr>
          <w:rStyle w:val="StyleUnderline"/>
        </w:rPr>
        <w:t xml:space="preserve">This is the tonic that will restore </w:t>
      </w:r>
      <w:r w:rsidRPr="00746002">
        <w:rPr>
          <w:rStyle w:val="Emphasis"/>
        </w:rPr>
        <w:t>capital formation</w:t>
      </w:r>
      <w:r w:rsidRPr="00746002">
        <w:rPr>
          <w:rStyle w:val="StyleUnderline"/>
        </w:rPr>
        <w:t xml:space="preserve">, </w:t>
      </w:r>
      <w:r w:rsidRPr="00746002">
        <w:rPr>
          <w:rStyle w:val="Emphasis"/>
        </w:rPr>
        <w:t>productivity</w:t>
      </w:r>
      <w:r w:rsidRPr="00746002">
        <w:rPr>
          <w:rStyle w:val="StyleUnderline"/>
        </w:rPr>
        <w:t xml:space="preserve">, </w:t>
      </w:r>
      <w:r w:rsidRPr="00746002">
        <w:rPr>
          <w:rStyle w:val="Emphasis"/>
        </w:rPr>
        <w:t>real wages</w:t>
      </w:r>
      <w:r w:rsidRPr="00746002">
        <w:rPr>
          <w:rStyle w:val="StyleUnderline"/>
        </w:rPr>
        <w:t xml:space="preserve">, and </w:t>
      </w:r>
      <w:r w:rsidRPr="00746002">
        <w:rPr>
          <w:rStyle w:val="Emphasis"/>
        </w:rPr>
        <w:t>growth</w:t>
      </w:r>
      <w:r>
        <w:t xml:space="preserve">. </w:t>
      </w:r>
    </w:p>
    <w:p w14:paraId="4EFD4316" w14:textId="77777777" w:rsidR="00DE463A" w:rsidRDefault="00DE463A" w:rsidP="00DE463A"/>
    <w:p w14:paraId="6503806D" w14:textId="77777777" w:rsidR="00DE463A" w:rsidRDefault="00DE463A" w:rsidP="00DE463A"/>
    <w:p w14:paraId="5262C2D8" w14:textId="77777777" w:rsidR="00DE463A" w:rsidRDefault="00DE463A" w:rsidP="00DE463A">
      <w:pPr>
        <w:pStyle w:val="Heading3"/>
      </w:pPr>
      <w:r>
        <w:lastRenderedPageBreak/>
        <w:t>2nc TOA</w:t>
      </w:r>
    </w:p>
    <w:p w14:paraId="31D9ABDD" w14:textId="77777777" w:rsidR="00CE5A70" w:rsidRDefault="00CE5A70" w:rsidP="00CE5A70">
      <w:pPr>
        <w:pStyle w:val="Heading4"/>
      </w:pPr>
      <w:r>
        <w:t xml:space="preserve">It’s the </w:t>
      </w:r>
      <w:r>
        <w:rPr>
          <w:u w:val="single"/>
        </w:rPr>
        <w:t>top priority</w:t>
      </w:r>
      <w:r>
        <w:t xml:space="preserve"> and lawmakers are </w:t>
      </w:r>
      <w:r>
        <w:rPr>
          <w:u w:val="single"/>
        </w:rPr>
        <w:t>confident</w:t>
      </w:r>
      <w:r>
        <w:t xml:space="preserve"> they’ll get it done</w:t>
      </w:r>
    </w:p>
    <w:p w14:paraId="06A31D7F" w14:textId="77777777" w:rsidR="00CE5A70" w:rsidRDefault="00CE5A70" w:rsidP="00CE5A70">
      <w:r w:rsidRPr="00746002">
        <w:rPr>
          <w:rStyle w:val="Style13ptBold"/>
        </w:rPr>
        <w:t>Cox 6/20</w:t>
      </w:r>
      <w:r>
        <w:t>—(Jeff, 6/20/17, “</w:t>
      </w:r>
      <w:proofErr w:type="spellStart"/>
      <w:r>
        <w:t>Mnuchin</w:t>
      </w:r>
      <w:proofErr w:type="spellEnd"/>
      <w:r>
        <w:t xml:space="preserve"> confident that 'massive tax reform' will get done this year,” </w:t>
      </w:r>
      <w:hyperlink r:id="rId14" w:history="1">
        <w:r w:rsidRPr="00E21A38">
          <w:rPr>
            <w:rStyle w:val="Hyperlink"/>
          </w:rPr>
          <w:t>http://www.cnbc.com/2017/06/20/mnuchin-confident-that-massive-tax-reform-will-get-done-this-year.html</w:t>
        </w:r>
      </w:hyperlink>
      <w:r>
        <w:t xml:space="preserve">, Accessed 6/26/17, </w:t>
      </w:r>
      <w:proofErr w:type="spellStart"/>
      <w:r>
        <w:t>HWilson</w:t>
      </w:r>
      <w:proofErr w:type="spellEnd"/>
      <w:r>
        <w:t>)</w:t>
      </w:r>
    </w:p>
    <w:p w14:paraId="3AAF4D4E" w14:textId="77777777" w:rsidR="00CE5A70" w:rsidRDefault="00CE5A70" w:rsidP="00CE5A70">
      <w:r>
        <w:t xml:space="preserve">Treasury Secretary Steven </w:t>
      </w:r>
      <w:proofErr w:type="spellStart"/>
      <w:r w:rsidRPr="00746002">
        <w:rPr>
          <w:rStyle w:val="StyleUnderline"/>
        </w:rPr>
        <w:t>Mnuchin</w:t>
      </w:r>
      <w:proofErr w:type="spellEnd"/>
      <w:r w:rsidRPr="00746002">
        <w:rPr>
          <w:rStyle w:val="StyleUnderline"/>
        </w:rPr>
        <w:t xml:space="preserve"> predicted Tuesday that "</w:t>
      </w:r>
      <w:r w:rsidRPr="00746002">
        <w:rPr>
          <w:rStyle w:val="Emphasis"/>
        </w:rPr>
        <w:t>massive tax reform</w:t>
      </w:r>
      <w:r>
        <w:t xml:space="preserve">" that includes cuts and changes to the system </w:t>
      </w:r>
      <w:r w:rsidRPr="00746002">
        <w:rPr>
          <w:rStyle w:val="Emphasis"/>
        </w:rPr>
        <w:t>will get finished this year</w:t>
      </w:r>
      <w:r>
        <w:t>.</w:t>
      </w:r>
    </w:p>
    <w:p w14:paraId="72357DB4" w14:textId="77777777" w:rsidR="00CE5A70" w:rsidRDefault="00CE5A70" w:rsidP="00CE5A70">
      <w:r>
        <w:t xml:space="preserve">In an interview with CNBC, </w:t>
      </w:r>
      <w:proofErr w:type="spellStart"/>
      <w:r w:rsidRPr="00746002">
        <w:rPr>
          <w:rStyle w:val="StyleUnderline"/>
        </w:rPr>
        <w:t>Mnuchin</w:t>
      </w:r>
      <w:proofErr w:type="spellEnd"/>
      <w:r w:rsidRPr="00746002">
        <w:rPr>
          <w:rStyle w:val="StyleUnderline"/>
        </w:rPr>
        <w:t xml:space="preserve"> said </w:t>
      </w:r>
      <w:r w:rsidRPr="00746002">
        <w:rPr>
          <w:rStyle w:val="Emphasis"/>
        </w:rPr>
        <w:t>the issue is his "No. 1 focus</w:t>
      </w:r>
      <w:r w:rsidRPr="00746002">
        <w:rPr>
          <w:rStyle w:val="StyleUnderline"/>
        </w:rPr>
        <w:t>."</w:t>
      </w:r>
    </w:p>
    <w:p w14:paraId="09245077" w14:textId="77777777" w:rsidR="00CE5A70" w:rsidRDefault="00CE5A70" w:rsidP="00CE5A70">
      <w:r>
        <w:t xml:space="preserve">The </w:t>
      </w:r>
      <w:r w:rsidRPr="00746002">
        <w:rPr>
          <w:rStyle w:val="StyleUnderline"/>
        </w:rPr>
        <w:t>Trump</w:t>
      </w:r>
      <w:r>
        <w:t xml:space="preserve"> administration </w:t>
      </w:r>
      <w:r w:rsidRPr="00746002">
        <w:rPr>
          <w:rStyle w:val="StyleUnderline"/>
        </w:rPr>
        <w:t xml:space="preserve">had been hoping to get the issue resolved </w:t>
      </w:r>
      <w:r w:rsidRPr="00746002">
        <w:rPr>
          <w:rStyle w:val="Emphasis"/>
        </w:rPr>
        <w:t>before the August break</w:t>
      </w:r>
      <w:r>
        <w:t xml:space="preserve">. </w:t>
      </w:r>
      <w:proofErr w:type="spellStart"/>
      <w:r w:rsidRPr="00746002">
        <w:rPr>
          <w:rStyle w:val="StyleUnderline"/>
        </w:rPr>
        <w:t>Mnuchin</w:t>
      </w:r>
      <w:proofErr w:type="spellEnd"/>
      <w:r>
        <w:t xml:space="preserve"> did not present that aggressive of a timetable, but </w:t>
      </w:r>
      <w:r w:rsidRPr="00746002">
        <w:rPr>
          <w:rStyle w:val="StyleUnderline"/>
        </w:rPr>
        <w:t>said he is confident the administration and Congress can get reform accomplished</w:t>
      </w:r>
      <w:r>
        <w:t>.</w:t>
      </w:r>
    </w:p>
    <w:p w14:paraId="512F9243" w14:textId="77777777" w:rsidR="00CE5A70" w:rsidRDefault="00CE5A70" w:rsidP="00CE5A70">
      <w:r>
        <w:t>"</w:t>
      </w:r>
      <w:r w:rsidRPr="00746002">
        <w:rPr>
          <w:rStyle w:val="StyleUnderline"/>
        </w:rPr>
        <w:t xml:space="preserve">We're </w:t>
      </w:r>
      <w:r w:rsidRPr="00746002">
        <w:rPr>
          <w:rStyle w:val="Emphasis"/>
        </w:rPr>
        <w:t>100 percent committed</w:t>
      </w:r>
      <w:r w:rsidRPr="00746002">
        <w:rPr>
          <w:rStyle w:val="StyleUnderline"/>
        </w:rPr>
        <w:t xml:space="preserve"> to getting it done this year</w:t>
      </w:r>
      <w:r>
        <w:t xml:space="preserve">. </w:t>
      </w:r>
      <w:r w:rsidRPr="00746002">
        <w:rPr>
          <w:rStyle w:val="Emphasis"/>
        </w:rPr>
        <w:t>It's critical to the economy</w:t>
      </w:r>
      <w:r>
        <w:t>," he said on "Squawk Box." "We have a unique opportunity to do this. It's been 30 years. We have to fix the system and our teams are meeting daily."</w:t>
      </w:r>
    </w:p>
    <w:p w14:paraId="290AF48D" w14:textId="77777777" w:rsidR="00CE5A70" w:rsidRDefault="00CE5A70" w:rsidP="00CE5A70">
      <w:r>
        <w:t>"</w:t>
      </w:r>
      <w:r w:rsidRPr="00746002">
        <w:rPr>
          <w:rStyle w:val="StyleUnderline"/>
        </w:rPr>
        <w:t xml:space="preserve">We </w:t>
      </w:r>
      <w:r w:rsidRPr="00746002">
        <w:rPr>
          <w:rStyle w:val="Emphasis"/>
        </w:rPr>
        <w:t>couldn't be more focused</w:t>
      </w:r>
      <w:r w:rsidRPr="00746002">
        <w:rPr>
          <w:rStyle w:val="StyleUnderline"/>
        </w:rPr>
        <w:t xml:space="preserve"> on getting this done,"</w:t>
      </w:r>
      <w:r>
        <w:t xml:space="preserve"> </w:t>
      </w:r>
      <w:r w:rsidRPr="00746002">
        <w:rPr>
          <w:rStyle w:val="StyleUnderline"/>
        </w:rPr>
        <w:t>he added</w:t>
      </w:r>
      <w:r>
        <w:t>.</w:t>
      </w:r>
    </w:p>
    <w:p w14:paraId="24548164" w14:textId="77777777" w:rsidR="00CE5A70" w:rsidRDefault="00CE5A70" w:rsidP="00CE5A70">
      <w:r>
        <w:t>President Donald Trump has been pushing a three-pronged economic agenda: tax reform, regulatory rollbacks and infrastructure spending.</w:t>
      </w:r>
    </w:p>
    <w:p w14:paraId="58F4ADB2" w14:textId="77777777" w:rsidR="00CE5A70" w:rsidRDefault="00CE5A70" w:rsidP="00CE5A70">
      <w:r>
        <w:t>However, the initiatives have gotten held up amid disputes within the Republican majority as well as against the Democratic opposition, and as the administration has had to field congressional inquiries into the Trump campaign's ties with Russia.</w:t>
      </w:r>
    </w:p>
    <w:p w14:paraId="3DB873BC" w14:textId="77777777" w:rsidR="00CE5A70" w:rsidRDefault="00CE5A70" w:rsidP="00CE5A70">
      <w:proofErr w:type="spellStart"/>
      <w:r w:rsidRPr="00746002">
        <w:rPr>
          <w:rStyle w:val="StyleUnderline"/>
        </w:rPr>
        <w:t>Mnuchin</w:t>
      </w:r>
      <w:proofErr w:type="spellEnd"/>
      <w:r w:rsidRPr="00746002">
        <w:rPr>
          <w:rStyle w:val="StyleUnderline"/>
        </w:rPr>
        <w:t xml:space="preserve"> said he believes </w:t>
      </w:r>
      <w:r w:rsidRPr="00746002">
        <w:rPr>
          <w:rStyle w:val="Emphasis"/>
        </w:rPr>
        <w:t>tax reform will</w:t>
      </w:r>
      <w:r w:rsidRPr="00746002">
        <w:rPr>
          <w:rStyle w:val="StyleUnderline"/>
        </w:rPr>
        <w:t xml:space="preserve"> continue to </w:t>
      </w:r>
      <w:r w:rsidRPr="00746002">
        <w:rPr>
          <w:rStyle w:val="Emphasis"/>
        </w:rPr>
        <w:t>make it through, despite the roadblocks</w:t>
      </w:r>
      <w:r>
        <w:t>. He envisions a reform program with widespread changes, including a territorial system giving companies a break for bringing back revenue earned overseas.</w:t>
      </w:r>
    </w:p>
    <w:p w14:paraId="683CC69D" w14:textId="77777777" w:rsidR="00CE5A70" w:rsidRDefault="00CE5A70" w:rsidP="00CE5A70">
      <w:r>
        <w:t xml:space="preserve">"The focus is lower rates. </w:t>
      </w:r>
      <w:r w:rsidRPr="00746002">
        <w:rPr>
          <w:rStyle w:val="StyleUnderline"/>
        </w:rPr>
        <w:t>What comes with that is reform, which is broadening the base, making sure that we cut lots of special interest deductions, simplifying the tax code</w:t>
      </w:r>
      <w:r>
        <w:t>," he said.</w:t>
      </w:r>
    </w:p>
    <w:p w14:paraId="7E9C74A2" w14:textId="77777777" w:rsidR="00CE5A70" w:rsidRDefault="00CE5A70" w:rsidP="00CE5A70">
      <w:r>
        <w:t>"It makes no sense," he added of the current system. "We have one of the highest tax rates. We tax on worldwide income. We have a concept of deferral. We want to make sure that companies bring back that money onshore to reinvest in American equipment and American jobs."</w:t>
      </w:r>
    </w:p>
    <w:p w14:paraId="533377DE" w14:textId="77777777" w:rsidR="00CE5A70" w:rsidRDefault="00CE5A70" w:rsidP="00CE5A70">
      <w:proofErr w:type="spellStart"/>
      <w:r>
        <w:t>Mnuchin</w:t>
      </w:r>
      <w:proofErr w:type="spellEnd"/>
      <w:r>
        <w:t xml:space="preserve"> confirmed that tax receipts have been coming in a little slower than usual this year as companies wait to see what happens with the reform process. That could take on added significant as Congress wrangles over raising the debt ceiling. The Treasury Department is taking measures to keep the government operating, but is on track to run out of money by early fall.</w:t>
      </w:r>
    </w:p>
    <w:p w14:paraId="788A53CA" w14:textId="77777777" w:rsidR="00CE5A70" w:rsidRDefault="00CE5A70" w:rsidP="00CE5A70">
      <w:r>
        <w:t xml:space="preserve">"We have plans to fund the government" through September or until Congress acts, </w:t>
      </w:r>
      <w:proofErr w:type="spellStart"/>
      <w:r>
        <w:t>Mnuchin</w:t>
      </w:r>
      <w:proofErr w:type="spellEnd"/>
      <w:r>
        <w:t xml:space="preserve"> said.</w:t>
      </w:r>
    </w:p>
    <w:p w14:paraId="6DBD6BE9" w14:textId="77777777" w:rsidR="00CE5A70" w:rsidRDefault="00CE5A70" w:rsidP="00CE5A70"/>
    <w:p w14:paraId="16E1A97B" w14:textId="77777777" w:rsidR="00CE5A70" w:rsidRDefault="00CE5A70" w:rsidP="00CE5A70"/>
    <w:p w14:paraId="6A2F9372" w14:textId="77777777" w:rsidR="00CE5A70" w:rsidRDefault="00CE5A70" w:rsidP="00CE5A70"/>
    <w:p w14:paraId="3E386C5B" w14:textId="77777777" w:rsidR="00CE5A70" w:rsidRDefault="00CE5A70" w:rsidP="00CE5A70"/>
    <w:p w14:paraId="15A1C723" w14:textId="77777777" w:rsidR="00CE5A70" w:rsidRPr="00746002" w:rsidRDefault="00CE5A70" w:rsidP="00CE5A70"/>
    <w:p w14:paraId="7A6148A7" w14:textId="77777777" w:rsidR="00CE5A70" w:rsidRDefault="00CE5A70" w:rsidP="00CE5A70">
      <w:pPr>
        <w:pStyle w:val="Heading4"/>
      </w:pPr>
      <w:r>
        <w:t xml:space="preserve">Push is </w:t>
      </w:r>
      <w:r>
        <w:rPr>
          <w:u w:val="single"/>
        </w:rPr>
        <w:t>re-energizing</w:t>
      </w:r>
    </w:p>
    <w:p w14:paraId="012D1EB1" w14:textId="77777777" w:rsidR="00CE5A70" w:rsidRDefault="00CE5A70" w:rsidP="00CE5A70">
      <w:proofErr w:type="spellStart"/>
      <w:r w:rsidRPr="00E46C2A">
        <w:rPr>
          <w:rStyle w:val="Style13ptBold"/>
        </w:rPr>
        <w:t>Jagoda</w:t>
      </w:r>
      <w:proofErr w:type="spellEnd"/>
      <w:r w:rsidRPr="00E46C2A">
        <w:rPr>
          <w:rStyle w:val="Style13ptBold"/>
        </w:rPr>
        <w:t xml:space="preserve"> 6/6</w:t>
      </w:r>
      <w:r>
        <w:t xml:space="preserve">—(Naomi, 6/6/17, “President’s tax reform push enters next phase,” </w:t>
      </w:r>
      <w:hyperlink r:id="rId15" w:history="1">
        <w:r w:rsidRPr="00E21A38">
          <w:rPr>
            <w:rStyle w:val="Hyperlink"/>
          </w:rPr>
          <w:t>http://thehill.com/policy/finance/336424-presidents-tax-reform-push-enters-next-phase</w:t>
        </w:r>
      </w:hyperlink>
      <w:r>
        <w:t xml:space="preserve">, Accessed 6/24/17, </w:t>
      </w:r>
      <w:proofErr w:type="spellStart"/>
      <w:r>
        <w:t>HWilson</w:t>
      </w:r>
      <w:proofErr w:type="spellEnd"/>
      <w:r>
        <w:t>)</w:t>
      </w:r>
    </w:p>
    <w:p w14:paraId="3AFF0EB2" w14:textId="77777777" w:rsidR="00CE5A70" w:rsidRDefault="00CE5A70" w:rsidP="00CE5A70">
      <w:r w:rsidRPr="00746002">
        <w:rPr>
          <w:rStyle w:val="StyleUnderline"/>
        </w:rPr>
        <w:t xml:space="preserve">The White House is starting the </w:t>
      </w:r>
      <w:r w:rsidRPr="00746002">
        <w:rPr>
          <w:rStyle w:val="Emphasis"/>
        </w:rPr>
        <w:t>next phase</w:t>
      </w:r>
      <w:r w:rsidRPr="00746002">
        <w:rPr>
          <w:rStyle w:val="StyleUnderline"/>
        </w:rPr>
        <w:t xml:space="preserve"> of its tax reform push with the expected launch of a formal set of listening sessions with industry groups.</w:t>
      </w:r>
    </w:p>
    <w:p w14:paraId="65E38473" w14:textId="77777777" w:rsidR="00CE5A70" w:rsidRDefault="00CE5A70" w:rsidP="00CE5A70">
      <w:r w:rsidRPr="00746002">
        <w:rPr>
          <w:rStyle w:val="StyleUnderline"/>
        </w:rPr>
        <w:t>Since the release of</w:t>
      </w:r>
      <w:r>
        <w:t xml:space="preserve"> President </w:t>
      </w:r>
      <w:r w:rsidRPr="00746002">
        <w:rPr>
          <w:rStyle w:val="StyleUnderline"/>
        </w:rPr>
        <w:t>Trump’s one-page tax plan in April</w:t>
      </w:r>
      <w:r>
        <w:t xml:space="preserve">, </w:t>
      </w:r>
      <w:r w:rsidRPr="00746002">
        <w:rPr>
          <w:rStyle w:val="StyleUnderline"/>
        </w:rPr>
        <w:t xml:space="preserve">administration officials have been meeting with lawmakers as they work to </w:t>
      </w:r>
      <w:r w:rsidRPr="00746002">
        <w:rPr>
          <w:rStyle w:val="Emphasis"/>
        </w:rPr>
        <w:t>flesh out the proposal</w:t>
      </w:r>
      <w:r>
        <w:t>. Now, the officials are branching out to meet with business leaders, who are eager to make their priorities known.</w:t>
      </w:r>
    </w:p>
    <w:p w14:paraId="645D2783" w14:textId="77777777" w:rsidR="00CE5A70" w:rsidRDefault="00CE5A70" w:rsidP="00CE5A70">
      <w:r>
        <w:lastRenderedPageBreak/>
        <w:t xml:space="preserve">Treasury Secretary Steven </w:t>
      </w:r>
      <w:proofErr w:type="spellStart"/>
      <w:r w:rsidRPr="00746002">
        <w:rPr>
          <w:rStyle w:val="StyleUnderline"/>
        </w:rPr>
        <w:t>Mnuchin</w:t>
      </w:r>
      <w:proofErr w:type="spellEnd"/>
      <w:r w:rsidRPr="00746002">
        <w:rPr>
          <w:rStyle w:val="StyleUnderline"/>
        </w:rPr>
        <w:t xml:space="preserve"> and</w:t>
      </w:r>
      <w:r>
        <w:t xml:space="preserve"> National Economic Council Director Gary </w:t>
      </w:r>
      <w:r w:rsidRPr="00746002">
        <w:rPr>
          <w:rStyle w:val="StyleUnderline"/>
        </w:rPr>
        <w:t>Cohn are slated on Tuesday to hold a listening session focused on the transportation sector</w:t>
      </w:r>
      <w:r>
        <w:t>. White House spokeswoman Natalie Strom said the meeting is about one of a dozen that the White House plans to hold this summer with business leaders from a variety of sectors of the economy.</w:t>
      </w:r>
    </w:p>
    <w:p w14:paraId="64C1B078" w14:textId="77777777" w:rsidR="00CE5A70" w:rsidRDefault="00CE5A70" w:rsidP="00CE5A70">
      <w:r>
        <w:t>"</w:t>
      </w:r>
      <w:r w:rsidRPr="00746002">
        <w:rPr>
          <w:rStyle w:val="StyleUnderline"/>
        </w:rPr>
        <w:t>The industry listening sessions</w:t>
      </w:r>
      <w:r>
        <w:t xml:space="preserve"> - combined with our meetings with members of Congress on both sides of the aisle - </w:t>
      </w:r>
      <w:r w:rsidRPr="00746002">
        <w:rPr>
          <w:rStyle w:val="StyleUnderline"/>
        </w:rPr>
        <w:t>will help us develop a plan that everyone who wants to simplify the tax system and let middle-income Americans keep more of their hard-earned money can get behind</w:t>
      </w:r>
      <w:r>
        <w:t>," she said.</w:t>
      </w:r>
    </w:p>
    <w:p w14:paraId="759BCA4D" w14:textId="77777777" w:rsidR="00CE5A70" w:rsidRDefault="00CE5A70" w:rsidP="00CE5A70">
      <w:r>
        <w:t xml:space="preserve">The </w:t>
      </w:r>
      <w:r w:rsidRPr="00746002">
        <w:rPr>
          <w:rStyle w:val="StyleUnderline"/>
        </w:rPr>
        <w:t>Trump</w:t>
      </w:r>
      <w:r>
        <w:t xml:space="preserve"> administration </w:t>
      </w:r>
      <w:r w:rsidRPr="00746002">
        <w:rPr>
          <w:rStyle w:val="StyleUnderline"/>
        </w:rPr>
        <w:t xml:space="preserve">and congressional Republicans have made tax reform </w:t>
      </w:r>
      <w:r w:rsidRPr="00746002">
        <w:rPr>
          <w:rStyle w:val="Emphasis"/>
        </w:rPr>
        <w:t>one of their highest priorities</w:t>
      </w:r>
      <w:r>
        <w:t>.</w:t>
      </w:r>
    </w:p>
    <w:p w14:paraId="74ACDC96" w14:textId="77777777" w:rsidR="00CE5A70" w:rsidRDefault="00CE5A70" w:rsidP="00CE5A70">
      <w:r>
        <w:t xml:space="preserve">But </w:t>
      </w:r>
      <w:r w:rsidRPr="00746002">
        <w:rPr>
          <w:rStyle w:val="StyleUnderline"/>
        </w:rPr>
        <w:t xml:space="preserve">overhauling the tax code is a </w:t>
      </w:r>
      <w:r w:rsidRPr="00746002">
        <w:rPr>
          <w:rStyle w:val="Emphasis"/>
        </w:rPr>
        <w:t>heavy lift</w:t>
      </w:r>
      <w:r>
        <w:t xml:space="preserve"> that will require lawmakers and the White House to do away with popular corporate tax breaks. While businesses across the board want to see a tax bill that lowers rates, various industries also want to make sure the tax preferences in the existing code that they rely on are maintained.</w:t>
      </w:r>
    </w:p>
    <w:p w14:paraId="269766FF" w14:textId="77777777" w:rsidR="00CE5A70" w:rsidRPr="00746002" w:rsidRDefault="00CE5A70" w:rsidP="00CE5A70">
      <w:pPr>
        <w:rPr>
          <w:rStyle w:val="StyleUnderline"/>
        </w:rPr>
      </w:pPr>
      <w:r w:rsidRPr="00746002">
        <w:rPr>
          <w:rStyle w:val="StyleUnderline"/>
        </w:rPr>
        <w:t>The listening sessions could help get stakeholders to rally behind an eventual tax bill.</w:t>
      </w:r>
    </w:p>
    <w:p w14:paraId="19570BE5" w14:textId="77777777" w:rsidR="00CE5A70" w:rsidRDefault="00CE5A70" w:rsidP="00CE5A70">
      <w:r>
        <w:t xml:space="preserve">“I think </w:t>
      </w:r>
      <w:r w:rsidRPr="00746002">
        <w:rPr>
          <w:rStyle w:val="StyleUnderline"/>
        </w:rPr>
        <w:t xml:space="preserve">they’re </w:t>
      </w:r>
      <w:r w:rsidRPr="00746002">
        <w:rPr>
          <w:rStyle w:val="Emphasis"/>
        </w:rPr>
        <w:t>indispensable</w:t>
      </w:r>
      <w:r>
        <w:t xml:space="preserve">,” said former Rep. Phil English (R-Pa.), who is now a senior government relations adviser at </w:t>
      </w:r>
      <w:proofErr w:type="spellStart"/>
      <w:r>
        <w:t>Arent</w:t>
      </w:r>
      <w:proofErr w:type="spellEnd"/>
      <w:r>
        <w:t xml:space="preserve"> Fox.</w:t>
      </w:r>
    </w:p>
    <w:p w14:paraId="3B702011" w14:textId="77777777" w:rsidR="00CE5A70" w:rsidRDefault="00CE5A70" w:rsidP="00CE5A70">
      <w:r>
        <w:t>He added, “</w:t>
      </w:r>
      <w:r w:rsidRPr="00746002">
        <w:rPr>
          <w:rStyle w:val="StyleUnderline"/>
        </w:rPr>
        <w:t>The only way to get to tax reform is if the administration gets ... very diverse sets of interests in the business community and the economy to join hands</w:t>
      </w:r>
      <w:r>
        <w:t>.”</w:t>
      </w:r>
    </w:p>
    <w:p w14:paraId="578AF7C7" w14:textId="77777777" w:rsidR="00CE5A70" w:rsidRDefault="00CE5A70" w:rsidP="00CE5A70">
      <w:r>
        <w:t xml:space="preserve">Former Rep. Rick Lazio (R-N.Y.), who now works as a senior vice president of the tax consulting firm </w:t>
      </w:r>
      <w:proofErr w:type="spellStart"/>
      <w:r>
        <w:t>Alliantgroup</w:t>
      </w:r>
      <w:proofErr w:type="spellEnd"/>
      <w:r>
        <w:t>, said that the listening sessions would help the White House make sure it is not missing any unintended consequences of its tax proposal.</w:t>
      </w:r>
    </w:p>
    <w:p w14:paraId="095071B3" w14:textId="77777777" w:rsidR="00CE5A70" w:rsidRDefault="00CE5A70" w:rsidP="00CE5A70">
      <w:r w:rsidRPr="00746002">
        <w:rPr>
          <w:rStyle w:val="StyleUnderline"/>
        </w:rPr>
        <w:t xml:space="preserve">Administration officials will want to stifle opposition and </w:t>
      </w:r>
      <w:r w:rsidRPr="00746002">
        <w:rPr>
          <w:rStyle w:val="Emphasis"/>
        </w:rPr>
        <w:t>get supporters energized</w:t>
      </w:r>
      <w:r w:rsidRPr="00746002">
        <w:rPr>
          <w:rStyle w:val="StyleUnderline"/>
        </w:rPr>
        <w:t xml:space="preserve"> about backing the future bill,</w:t>
      </w:r>
      <w:r>
        <w:t xml:space="preserve"> Lazio said.</w:t>
      </w:r>
    </w:p>
    <w:p w14:paraId="6E26A2C9" w14:textId="77777777" w:rsidR="00CE5A70" w:rsidRDefault="00CE5A70" w:rsidP="00CE5A70">
      <w:r>
        <w:t>A top tax priority for Republicans is to make the tax code more conducive to economic growth and incentivize businesses to bring jobs back to the United States.</w:t>
      </w:r>
    </w:p>
    <w:p w14:paraId="5B3FF327" w14:textId="77777777" w:rsidR="00CE5A70" w:rsidRDefault="00CE5A70" w:rsidP="00CE5A70">
      <w:r>
        <w:t xml:space="preserve">Meeting with business leaders will give White House officials “a sense of what it will take to change the way businesses are operating,” said Lisa </w:t>
      </w:r>
      <w:proofErr w:type="spellStart"/>
      <w:r>
        <w:t>Zarlenga</w:t>
      </w:r>
      <w:proofErr w:type="spellEnd"/>
      <w:r>
        <w:t>, co-chairwoman of the tax group at Steptoe &amp; Johnson.</w:t>
      </w:r>
    </w:p>
    <w:p w14:paraId="3F5FFC01" w14:textId="77777777" w:rsidR="00CE5A70" w:rsidRDefault="00CE5A70" w:rsidP="00CE5A70">
      <w:r>
        <w:t>The formal listening sessions won’t be the first time that the administration discusses tax reform with business leaders.</w:t>
      </w:r>
    </w:p>
    <w:p w14:paraId="60538E39" w14:textId="77777777" w:rsidR="00CE5A70" w:rsidRDefault="00CE5A70" w:rsidP="00CE5A70">
      <w:r>
        <w:t xml:space="preserve">Early in his presidency, Trump held roundtables with executives from industries such as transportation, manufacturing and retail, and tax reform was one of a number of topics that came up during the discussions. More recently, </w:t>
      </w:r>
      <w:proofErr w:type="spellStart"/>
      <w:r>
        <w:t>Mnuchin</w:t>
      </w:r>
      <w:proofErr w:type="spellEnd"/>
      <w:r>
        <w:t>, Cohn and their staffs have also had some conversations with stakeholders.</w:t>
      </w:r>
    </w:p>
    <w:p w14:paraId="00841513" w14:textId="77777777" w:rsidR="00CE5A70" w:rsidRDefault="00CE5A70" w:rsidP="00CE5A70">
      <w:r w:rsidRPr="00746002">
        <w:rPr>
          <w:rStyle w:val="StyleUnderline"/>
        </w:rPr>
        <w:t>Groups that have met with</w:t>
      </w:r>
      <w:r>
        <w:t xml:space="preserve"> </w:t>
      </w:r>
      <w:r w:rsidRPr="00746002">
        <w:rPr>
          <w:rStyle w:val="StyleUnderline"/>
        </w:rPr>
        <w:t>Trump</w:t>
      </w:r>
      <w:r>
        <w:t xml:space="preserve"> administration </w:t>
      </w:r>
      <w:r w:rsidRPr="00746002">
        <w:rPr>
          <w:rStyle w:val="StyleUnderline"/>
        </w:rPr>
        <w:t>officials in the past have found the meetings to be beneficial</w:t>
      </w:r>
      <w:r>
        <w:t>.</w:t>
      </w:r>
    </w:p>
    <w:p w14:paraId="662930BF" w14:textId="77777777" w:rsidR="00CE5A70" w:rsidRDefault="00CE5A70" w:rsidP="00CE5A70">
      <w:r>
        <w:t xml:space="preserve">“I think </w:t>
      </w:r>
      <w:r w:rsidRPr="00746002">
        <w:rPr>
          <w:rStyle w:val="StyleUnderline"/>
        </w:rPr>
        <w:t>listening sessions are a compelling way to</w:t>
      </w:r>
      <w:r>
        <w:t xml:space="preserve"> build the relationships and </w:t>
      </w:r>
      <w:r w:rsidRPr="00746002">
        <w:rPr>
          <w:rStyle w:val="StyleUnderline"/>
        </w:rPr>
        <w:t>foster the understanding necessary to move to the next step</w:t>
      </w:r>
      <w:r>
        <w:t xml:space="preserve">,” said David French, the senior vice president for government relations at the National Retail Federation, whose group met with </w:t>
      </w:r>
      <w:proofErr w:type="spellStart"/>
      <w:r>
        <w:t>Mnuchin</w:t>
      </w:r>
      <w:proofErr w:type="spellEnd"/>
      <w:r>
        <w:t xml:space="preserve"> in May.</w:t>
      </w:r>
    </w:p>
    <w:p w14:paraId="55400E17" w14:textId="77777777" w:rsidR="00CE5A70" w:rsidRDefault="00CE5A70" w:rsidP="00CE5A70">
      <w:r>
        <w:t xml:space="preserve">Another retail group, the Retail Industry Leaders Association (RILA), also held a meeting with </w:t>
      </w:r>
      <w:proofErr w:type="spellStart"/>
      <w:r>
        <w:t>Mnuchin</w:t>
      </w:r>
      <w:proofErr w:type="spellEnd"/>
      <w:r>
        <w:t xml:space="preserve"> last month. RILA spokesman Brian Dodge said that </w:t>
      </w:r>
      <w:proofErr w:type="spellStart"/>
      <w:r>
        <w:t>Mnuchin</w:t>
      </w:r>
      <w:proofErr w:type="spellEnd"/>
      <w:r>
        <w:t xml:space="preserve"> had a “remarkable understanding of the retail industry” and “quickly grasped” retailers’ concerns about the border-adjustment proposal in Speaker Paul Ryan’s (R-Wis.) tax plan, which would tax imports and exempt exports.</w:t>
      </w:r>
    </w:p>
    <w:p w14:paraId="15697395" w14:textId="77777777" w:rsidR="00CE5A70" w:rsidRDefault="00CE5A70" w:rsidP="00CE5A70">
      <w:r>
        <w:t>The Businesses United for Interest and Loan Deductibility (BUILD) Coalition has met with staff at the National Economic Council and Treasury Department.</w:t>
      </w:r>
    </w:p>
    <w:p w14:paraId="0983CBD6" w14:textId="77777777" w:rsidR="00CE5A70" w:rsidRDefault="00CE5A70" w:rsidP="00CE5A70">
      <w:r>
        <w:t xml:space="preserve">“The benefit of these meetings for the administration is to hear directly from business practitioners how eliminating or limiting interest deductibility will raise their cost of capital, make it harder for them to manage day-to-day operations as well as invest in strategic </w:t>
      </w:r>
      <w:r>
        <w:lastRenderedPageBreak/>
        <w:t xml:space="preserve">initiatives,” said coalition spokesman </w:t>
      </w:r>
      <w:proofErr w:type="spellStart"/>
      <w:r>
        <w:t>Brai</w:t>
      </w:r>
      <w:proofErr w:type="spellEnd"/>
      <w:r>
        <w:t xml:space="preserve"> </w:t>
      </w:r>
      <w:proofErr w:type="spellStart"/>
      <w:r>
        <w:t>Odion-Esene</w:t>
      </w:r>
      <w:proofErr w:type="spellEnd"/>
      <w:r>
        <w:t>.</w:t>
      </w:r>
    </w:p>
    <w:p w14:paraId="202F86C5" w14:textId="77777777" w:rsidR="00CE5A70" w:rsidRDefault="00CE5A70" w:rsidP="00CE5A70">
      <w:r>
        <w:t>Other groups, including some outside of the business community, are hoping to get a chance to get their viewpoint across to administration officials as well.</w:t>
      </w:r>
    </w:p>
    <w:p w14:paraId="5A51E59E" w14:textId="77777777" w:rsidR="00CE5A70" w:rsidRDefault="00CE5A70" w:rsidP="00CE5A70">
      <w:r>
        <w:t>Steve Taylor, the head of government relations for United Way Worldwide, said that his group wants to meet with the White House about how its tax plan could affect charitable giving.</w:t>
      </w:r>
    </w:p>
    <w:p w14:paraId="12E2C521" w14:textId="77777777" w:rsidR="00CE5A70" w:rsidRDefault="00CE5A70" w:rsidP="00CE5A70">
      <w:r>
        <w:t>“We’re really hoping that we get an opportunity to go in and explain why there would be such a negative impact,” he said.</w:t>
      </w:r>
    </w:p>
    <w:p w14:paraId="20B13797" w14:textId="77777777" w:rsidR="00CE5A70" w:rsidRDefault="00CE5A70" w:rsidP="00CE5A70">
      <w:r>
        <w:t>Trump’s proposal would keep the charitable deduction, but it would also reduce the number of people who take it because the plan also increases the standard deduction. Taylor said that this could have “unintended consequences” and lead to a decline in donations to charity. His group wants the White House to allow people to deduct their charitable contributions even if they take the standard deduction.</w:t>
      </w:r>
    </w:p>
    <w:p w14:paraId="49AE62F6" w14:textId="77777777" w:rsidR="00CE5A70" w:rsidRDefault="00CE5A70" w:rsidP="00CE5A70">
      <w:r w:rsidRPr="00746002">
        <w:rPr>
          <w:rStyle w:val="StyleUnderline"/>
        </w:rPr>
        <w:t>The listening session</w:t>
      </w:r>
      <w:r>
        <w:t xml:space="preserve"> with industry groups </w:t>
      </w:r>
      <w:r w:rsidRPr="00746002">
        <w:rPr>
          <w:rStyle w:val="StyleUnderline"/>
        </w:rPr>
        <w:t>will follow administration officials’ tax-reform meetings in May with</w:t>
      </w:r>
      <w:r>
        <w:t xml:space="preserve"> members of </w:t>
      </w:r>
      <w:r w:rsidRPr="00746002">
        <w:rPr>
          <w:rStyle w:val="StyleUnderline"/>
        </w:rPr>
        <w:t>Congress</w:t>
      </w:r>
      <w:r>
        <w:t>.</w:t>
      </w:r>
    </w:p>
    <w:p w14:paraId="42175FAB" w14:textId="77777777" w:rsidR="00CE5A70" w:rsidRDefault="00CE5A70" w:rsidP="00CE5A70">
      <w:proofErr w:type="spellStart"/>
      <w:r w:rsidRPr="00746002">
        <w:rPr>
          <w:rStyle w:val="StyleUnderline"/>
        </w:rPr>
        <w:t>Mnuchin</w:t>
      </w:r>
      <w:proofErr w:type="spellEnd"/>
      <w:r w:rsidRPr="00746002">
        <w:rPr>
          <w:rStyle w:val="StyleUnderline"/>
        </w:rPr>
        <w:t xml:space="preserve"> and Cohn had conversations with lawmakers on the congressional tax-writing committees</w:t>
      </w:r>
      <w:r>
        <w:t xml:space="preserve"> and various groups within the House and Senate Republican conferences. </w:t>
      </w:r>
      <w:proofErr w:type="spellStart"/>
      <w:r w:rsidRPr="00746002">
        <w:rPr>
          <w:rStyle w:val="StyleUnderline"/>
        </w:rPr>
        <w:t>Mnuchin</w:t>
      </w:r>
      <w:proofErr w:type="spellEnd"/>
      <w:r w:rsidRPr="00746002">
        <w:rPr>
          <w:rStyle w:val="StyleUnderline"/>
        </w:rPr>
        <w:t xml:space="preserve"> and Cohn</w:t>
      </w:r>
      <w:r>
        <w:t xml:space="preserve"> also </w:t>
      </w:r>
      <w:r w:rsidRPr="00746002">
        <w:rPr>
          <w:rStyle w:val="StyleUnderline"/>
        </w:rPr>
        <w:t>meet regularly with House GOP leadership and the chairmen of the tax-writing committees</w:t>
      </w:r>
      <w:r>
        <w:t xml:space="preserve">. Vice President </w:t>
      </w:r>
      <w:r w:rsidRPr="00746002">
        <w:rPr>
          <w:rStyle w:val="StyleUnderline"/>
        </w:rPr>
        <w:t>Pence has also been in the Capitol to huddle with lawmakers on tax reform</w:t>
      </w:r>
      <w:r>
        <w:t>.</w:t>
      </w:r>
    </w:p>
    <w:p w14:paraId="15BDF6F8" w14:textId="77777777" w:rsidR="00CE5A70" w:rsidRDefault="00CE5A70" w:rsidP="00CE5A70">
      <w:r>
        <w:t xml:space="preserve">The </w:t>
      </w:r>
      <w:r w:rsidRPr="00746002">
        <w:rPr>
          <w:rStyle w:val="StyleUnderline"/>
        </w:rPr>
        <w:t>White House and</w:t>
      </w:r>
      <w:r>
        <w:t xml:space="preserve"> congressional </w:t>
      </w:r>
      <w:r w:rsidRPr="00746002">
        <w:rPr>
          <w:rStyle w:val="StyleUnderline"/>
        </w:rPr>
        <w:t>GOP leaders have said they want to produce one bill</w:t>
      </w:r>
      <w:r>
        <w:t xml:space="preserve"> that they can all support. Cohn told Fox Business on Friday that </w:t>
      </w:r>
      <w:r w:rsidRPr="00746002">
        <w:rPr>
          <w:rStyle w:val="StyleUnderline"/>
        </w:rPr>
        <w:t>the White House plans to give Congress a more detailed tax plan “</w:t>
      </w:r>
      <w:r w:rsidRPr="00746002">
        <w:rPr>
          <w:rStyle w:val="Emphasis"/>
        </w:rPr>
        <w:t>by the end of the summer</w:t>
      </w:r>
      <w:r>
        <w:t>.”</w:t>
      </w:r>
    </w:p>
    <w:p w14:paraId="33B84563" w14:textId="77777777" w:rsidR="00CE5A70" w:rsidRDefault="00CE5A70" w:rsidP="00CE5A70">
      <w:r>
        <w:t>“</w:t>
      </w:r>
      <w:r w:rsidRPr="00746002">
        <w:rPr>
          <w:rStyle w:val="StyleUnderline"/>
        </w:rPr>
        <w:t>We are into the nitty gritty details of working on tax reform right now</w:t>
      </w:r>
      <w:r>
        <w:t>,” he said. “</w:t>
      </w:r>
      <w:r w:rsidRPr="00746002">
        <w:rPr>
          <w:rStyle w:val="StyleUnderline"/>
        </w:rPr>
        <w:t xml:space="preserve">We will have a very detailed drafted tax plan to be delivered to Congress by </w:t>
      </w:r>
      <w:r w:rsidRPr="00746002">
        <w:rPr>
          <w:rStyle w:val="Emphasis"/>
        </w:rPr>
        <w:t>when they get back from the August recess</w:t>
      </w:r>
      <w:r>
        <w:t>.”</w:t>
      </w:r>
    </w:p>
    <w:p w14:paraId="3F4AB0C5" w14:textId="77777777" w:rsidR="00CE5A70" w:rsidRDefault="00CE5A70" w:rsidP="00CE5A70"/>
    <w:p w14:paraId="2F6C4C2F" w14:textId="77777777" w:rsidR="00CE5A70" w:rsidRDefault="00CE5A70" w:rsidP="00DE463A">
      <w:pPr>
        <w:pStyle w:val="Heading3"/>
      </w:pPr>
      <w:r>
        <w:lastRenderedPageBreak/>
        <w:t>2nc PC Key</w:t>
      </w:r>
    </w:p>
    <w:p w14:paraId="68B38003" w14:textId="77777777" w:rsidR="00CE5A70" w:rsidRPr="00F362FC" w:rsidRDefault="00F362FC" w:rsidP="00CE5A70">
      <w:pPr>
        <w:pStyle w:val="Heading4"/>
      </w:pPr>
      <w:r>
        <w:t xml:space="preserve">Trump </w:t>
      </w:r>
      <w:r>
        <w:rPr>
          <w:u w:val="single"/>
        </w:rPr>
        <w:t>time</w:t>
      </w:r>
      <w:r>
        <w:t xml:space="preserve"> and </w:t>
      </w:r>
      <w:r>
        <w:rPr>
          <w:u w:val="single"/>
        </w:rPr>
        <w:t>political capital</w:t>
      </w:r>
      <w:r>
        <w:t xml:space="preserve"> is key to overcome budget disagreements and tax package details that would otherwise prevent the bill’s passage—that’s </w:t>
      </w:r>
      <w:proofErr w:type="spellStart"/>
      <w:r>
        <w:t>Olemacher</w:t>
      </w:r>
      <w:proofErr w:type="spellEnd"/>
    </w:p>
    <w:p w14:paraId="4942E43B" w14:textId="77777777" w:rsidR="00CE5A70" w:rsidRPr="00CE5A70" w:rsidRDefault="00CE5A70" w:rsidP="00CE5A70"/>
    <w:p w14:paraId="263A8FEA" w14:textId="77777777" w:rsidR="00CE5A70" w:rsidRPr="00CE5A70" w:rsidRDefault="00CE5A70" w:rsidP="00CE5A70">
      <w:pPr>
        <w:pStyle w:val="Heading4"/>
      </w:pPr>
      <w:r>
        <w:t xml:space="preserve">It’s a </w:t>
      </w:r>
      <w:r>
        <w:rPr>
          <w:u w:val="single"/>
        </w:rPr>
        <w:t>heavy lift</w:t>
      </w:r>
    </w:p>
    <w:p w14:paraId="2FAFCDBD" w14:textId="77777777" w:rsidR="00CE5A70" w:rsidRDefault="00CE5A70" w:rsidP="00CE5A70">
      <w:proofErr w:type="spellStart"/>
      <w:r w:rsidRPr="00E46C2A">
        <w:rPr>
          <w:rStyle w:val="Style13ptBold"/>
        </w:rPr>
        <w:t>Jagoda</w:t>
      </w:r>
      <w:proofErr w:type="spellEnd"/>
      <w:r w:rsidRPr="00E46C2A">
        <w:rPr>
          <w:rStyle w:val="Style13ptBold"/>
        </w:rPr>
        <w:t xml:space="preserve"> 6/6</w:t>
      </w:r>
      <w:r>
        <w:t xml:space="preserve">—(Naomi, 6/6/17, “President’s tax reform push enters next phase,” </w:t>
      </w:r>
      <w:hyperlink r:id="rId16" w:history="1">
        <w:r w:rsidRPr="00E21A38">
          <w:rPr>
            <w:rStyle w:val="Hyperlink"/>
          </w:rPr>
          <w:t>http://thehill.com/policy/finance/336424-presidents-tax-reform-push-enters-next-phase</w:t>
        </w:r>
      </w:hyperlink>
      <w:r>
        <w:t xml:space="preserve">, Accessed 6/24/17, </w:t>
      </w:r>
      <w:proofErr w:type="spellStart"/>
      <w:r>
        <w:t>HWilson</w:t>
      </w:r>
      <w:proofErr w:type="spellEnd"/>
      <w:r>
        <w:t>)</w:t>
      </w:r>
    </w:p>
    <w:p w14:paraId="06749B50" w14:textId="77777777" w:rsidR="00CE5A70" w:rsidRDefault="00CE5A70" w:rsidP="00CE5A70">
      <w:r w:rsidRPr="00746002">
        <w:rPr>
          <w:rStyle w:val="StyleUnderline"/>
        </w:rPr>
        <w:t xml:space="preserve">The White House is starting the </w:t>
      </w:r>
      <w:r w:rsidRPr="00746002">
        <w:rPr>
          <w:rStyle w:val="Emphasis"/>
        </w:rPr>
        <w:t>next phase</w:t>
      </w:r>
      <w:r w:rsidRPr="00746002">
        <w:rPr>
          <w:rStyle w:val="StyleUnderline"/>
        </w:rPr>
        <w:t xml:space="preserve"> of its tax reform push with the expected launch of a formal set of listening sessions with industry groups.</w:t>
      </w:r>
    </w:p>
    <w:p w14:paraId="427702C3" w14:textId="77777777" w:rsidR="00CE5A70" w:rsidRDefault="00CE5A70" w:rsidP="00CE5A70">
      <w:r w:rsidRPr="00746002">
        <w:rPr>
          <w:rStyle w:val="StyleUnderline"/>
        </w:rPr>
        <w:t>Since the release of</w:t>
      </w:r>
      <w:r>
        <w:t xml:space="preserve"> President </w:t>
      </w:r>
      <w:r w:rsidRPr="00746002">
        <w:rPr>
          <w:rStyle w:val="StyleUnderline"/>
        </w:rPr>
        <w:t>Trump’s one-page tax plan in April</w:t>
      </w:r>
      <w:r>
        <w:t xml:space="preserve">, </w:t>
      </w:r>
      <w:r w:rsidRPr="00746002">
        <w:rPr>
          <w:rStyle w:val="StyleUnderline"/>
        </w:rPr>
        <w:t xml:space="preserve">administration officials have been meeting with lawmakers as they work to </w:t>
      </w:r>
      <w:r w:rsidRPr="00746002">
        <w:rPr>
          <w:rStyle w:val="Emphasis"/>
        </w:rPr>
        <w:t>flesh out the proposal</w:t>
      </w:r>
      <w:r>
        <w:t>. Now, the officials are branching out to meet with business leaders, who are eager to make their priorities known.</w:t>
      </w:r>
    </w:p>
    <w:p w14:paraId="6AB1BD3E" w14:textId="77777777" w:rsidR="00CE5A70" w:rsidRDefault="00CE5A70" w:rsidP="00CE5A70">
      <w:r>
        <w:t xml:space="preserve">Treasury Secretary Steven </w:t>
      </w:r>
      <w:proofErr w:type="spellStart"/>
      <w:r w:rsidRPr="00746002">
        <w:rPr>
          <w:rStyle w:val="StyleUnderline"/>
        </w:rPr>
        <w:t>Mnuchin</w:t>
      </w:r>
      <w:proofErr w:type="spellEnd"/>
      <w:r w:rsidRPr="00746002">
        <w:rPr>
          <w:rStyle w:val="StyleUnderline"/>
        </w:rPr>
        <w:t xml:space="preserve"> and</w:t>
      </w:r>
      <w:r>
        <w:t xml:space="preserve"> National Economic Council Director Gary </w:t>
      </w:r>
      <w:r w:rsidRPr="00746002">
        <w:rPr>
          <w:rStyle w:val="StyleUnderline"/>
        </w:rPr>
        <w:t>Cohn are slated on Tuesday to hold a listening session focused on the transportation sector</w:t>
      </w:r>
      <w:r>
        <w:t>. White House spokeswoman Natalie Strom said the meeting is about one of a dozen that the White House plans to hold this summer with business leaders from a variety of sectors of the economy.</w:t>
      </w:r>
    </w:p>
    <w:p w14:paraId="3FB5DB86" w14:textId="77777777" w:rsidR="00CE5A70" w:rsidRDefault="00CE5A70" w:rsidP="00CE5A70">
      <w:r>
        <w:t>"</w:t>
      </w:r>
      <w:r w:rsidRPr="00746002">
        <w:rPr>
          <w:rStyle w:val="StyleUnderline"/>
        </w:rPr>
        <w:t>The industry listening sessions</w:t>
      </w:r>
      <w:r>
        <w:t xml:space="preserve"> - combined with our meetings with members of Congress on both sides of the aisle - </w:t>
      </w:r>
      <w:r w:rsidRPr="00746002">
        <w:rPr>
          <w:rStyle w:val="StyleUnderline"/>
        </w:rPr>
        <w:t>will help us develop a plan that everyone who wants to simplify the tax system and let middle-income Americans keep more of their hard-earned money can get behind</w:t>
      </w:r>
      <w:r>
        <w:t>," she said.</w:t>
      </w:r>
    </w:p>
    <w:p w14:paraId="3EB38204" w14:textId="77777777" w:rsidR="00CE5A70" w:rsidRDefault="00CE5A70" w:rsidP="00CE5A70">
      <w:r>
        <w:t xml:space="preserve">The </w:t>
      </w:r>
      <w:r w:rsidRPr="00746002">
        <w:rPr>
          <w:rStyle w:val="StyleUnderline"/>
        </w:rPr>
        <w:t>Trump</w:t>
      </w:r>
      <w:r>
        <w:t xml:space="preserve"> administration </w:t>
      </w:r>
      <w:r w:rsidRPr="00746002">
        <w:rPr>
          <w:rStyle w:val="StyleUnderline"/>
        </w:rPr>
        <w:t xml:space="preserve">and congressional Republicans have made tax reform </w:t>
      </w:r>
      <w:r w:rsidRPr="00746002">
        <w:rPr>
          <w:rStyle w:val="Emphasis"/>
        </w:rPr>
        <w:t>one of their highest priorities</w:t>
      </w:r>
      <w:r>
        <w:t>.</w:t>
      </w:r>
    </w:p>
    <w:p w14:paraId="078FA13C" w14:textId="77777777" w:rsidR="00CE5A70" w:rsidRDefault="00CE5A70" w:rsidP="00CE5A70">
      <w:r>
        <w:t xml:space="preserve">But </w:t>
      </w:r>
      <w:r w:rsidRPr="00746002">
        <w:rPr>
          <w:rStyle w:val="StyleUnderline"/>
        </w:rPr>
        <w:t xml:space="preserve">overhauling the tax code is a </w:t>
      </w:r>
      <w:r w:rsidRPr="00746002">
        <w:rPr>
          <w:rStyle w:val="Emphasis"/>
        </w:rPr>
        <w:t>heavy lift</w:t>
      </w:r>
      <w:r>
        <w:t xml:space="preserve"> that will require lawmakers and the White House to do away with popular corporate tax breaks. While businesses across the board want to see a tax bill that lowers rates, various industries also want to make sure the tax preferences in the existing code that they rely on are maintained.</w:t>
      </w:r>
    </w:p>
    <w:p w14:paraId="2C291CBE" w14:textId="77777777" w:rsidR="00CE5A70" w:rsidRPr="00746002" w:rsidRDefault="00CE5A70" w:rsidP="00CE5A70">
      <w:pPr>
        <w:rPr>
          <w:rStyle w:val="StyleUnderline"/>
        </w:rPr>
      </w:pPr>
      <w:r w:rsidRPr="00746002">
        <w:rPr>
          <w:rStyle w:val="StyleUnderline"/>
        </w:rPr>
        <w:t>The listening sessions could help get stakeholders to rally behind an eventual tax bill.</w:t>
      </w:r>
    </w:p>
    <w:p w14:paraId="4040635D" w14:textId="77777777" w:rsidR="00CE5A70" w:rsidRDefault="00CE5A70" w:rsidP="00CE5A70">
      <w:r>
        <w:t xml:space="preserve">“I think </w:t>
      </w:r>
      <w:r w:rsidRPr="00746002">
        <w:rPr>
          <w:rStyle w:val="StyleUnderline"/>
        </w:rPr>
        <w:t xml:space="preserve">they’re </w:t>
      </w:r>
      <w:r w:rsidRPr="00746002">
        <w:rPr>
          <w:rStyle w:val="Emphasis"/>
        </w:rPr>
        <w:t>indispensable</w:t>
      </w:r>
      <w:r>
        <w:t xml:space="preserve">,” said former Rep. Phil English (R-Pa.), who is now a senior government relations adviser at </w:t>
      </w:r>
      <w:proofErr w:type="spellStart"/>
      <w:r>
        <w:t>Arent</w:t>
      </w:r>
      <w:proofErr w:type="spellEnd"/>
      <w:r>
        <w:t xml:space="preserve"> Fox.</w:t>
      </w:r>
    </w:p>
    <w:p w14:paraId="0130C56C" w14:textId="77777777" w:rsidR="00CE5A70" w:rsidRDefault="00CE5A70" w:rsidP="00CE5A70">
      <w:r>
        <w:t>He added, “</w:t>
      </w:r>
      <w:r w:rsidRPr="00746002">
        <w:rPr>
          <w:rStyle w:val="StyleUnderline"/>
        </w:rPr>
        <w:t>The only way to get to tax reform is if the administration gets ... very diverse sets of interests in the business community and the economy to join hands</w:t>
      </w:r>
      <w:r>
        <w:t>.”</w:t>
      </w:r>
    </w:p>
    <w:p w14:paraId="47128385" w14:textId="77777777" w:rsidR="00CE5A70" w:rsidRDefault="00CE5A70" w:rsidP="00CE5A70">
      <w:r>
        <w:t xml:space="preserve">Former Rep. Rick Lazio (R-N.Y.), who now works as a senior vice president of the tax consulting firm </w:t>
      </w:r>
      <w:proofErr w:type="spellStart"/>
      <w:r>
        <w:t>Alliantgroup</w:t>
      </w:r>
      <w:proofErr w:type="spellEnd"/>
      <w:r>
        <w:t>, said that the listening sessions would help the White House make sure it is not missing any unintended consequences of its tax proposal.</w:t>
      </w:r>
    </w:p>
    <w:p w14:paraId="2C4C6381" w14:textId="77777777" w:rsidR="00CE5A70" w:rsidRDefault="00CE5A70" w:rsidP="00CE5A70">
      <w:r w:rsidRPr="00746002">
        <w:rPr>
          <w:rStyle w:val="StyleUnderline"/>
        </w:rPr>
        <w:t xml:space="preserve">Administration officials will want to stifle opposition and </w:t>
      </w:r>
      <w:r w:rsidRPr="00746002">
        <w:rPr>
          <w:rStyle w:val="Emphasis"/>
        </w:rPr>
        <w:t>get supporters energized</w:t>
      </w:r>
      <w:r w:rsidRPr="00746002">
        <w:rPr>
          <w:rStyle w:val="StyleUnderline"/>
        </w:rPr>
        <w:t xml:space="preserve"> about backing the future bill,</w:t>
      </w:r>
      <w:r>
        <w:t xml:space="preserve"> Lazio said.</w:t>
      </w:r>
    </w:p>
    <w:p w14:paraId="0992172B" w14:textId="77777777" w:rsidR="00CE5A70" w:rsidRDefault="00CE5A70" w:rsidP="00CE5A70">
      <w:r>
        <w:t>A top tax priority for Republicans is to make the tax code more conducive to economic growth and incentivize businesses to bring jobs back to the United States.</w:t>
      </w:r>
    </w:p>
    <w:p w14:paraId="448F9527" w14:textId="77777777" w:rsidR="00CE5A70" w:rsidRDefault="00CE5A70" w:rsidP="00CE5A70">
      <w:r>
        <w:t xml:space="preserve">Meeting with business leaders will give White House officials “a sense of what it will take to change the way businesses are operating,” said Lisa </w:t>
      </w:r>
      <w:proofErr w:type="spellStart"/>
      <w:r>
        <w:t>Zarlenga</w:t>
      </w:r>
      <w:proofErr w:type="spellEnd"/>
      <w:r>
        <w:t>, co-chairwoman of the tax group at Steptoe &amp; Johnson.</w:t>
      </w:r>
    </w:p>
    <w:p w14:paraId="5359CC6A" w14:textId="77777777" w:rsidR="00CE5A70" w:rsidRDefault="00CE5A70" w:rsidP="00CE5A70">
      <w:r>
        <w:t>The formal listening sessions won’t be the first time that the administration discusses tax reform with business leaders.</w:t>
      </w:r>
    </w:p>
    <w:p w14:paraId="3703D0C8" w14:textId="77777777" w:rsidR="00CE5A70" w:rsidRDefault="00CE5A70" w:rsidP="00CE5A70">
      <w:r>
        <w:t xml:space="preserve">Early in his presidency, Trump held roundtables with executives from industries such as transportation, manufacturing and retail, and tax reform was one of a number of topics that came up during the discussions. More recently, </w:t>
      </w:r>
      <w:proofErr w:type="spellStart"/>
      <w:r>
        <w:t>Mnuchin</w:t>
      </w:r>
      <w:proofErr w:type="spellEnd"/>
      <w:r>
        <w:t>, Cohn and their staffs have also had some conversations with stakeholders.</w:t>
      </w:r>
    </w:p>
    <w:p w14:paraId="286D4D11" w14:textId="77777777" w:rsidR="00CE5A70" w:rsidRDefault="00CE5A70" w:rsidP="00CE5A70">
      <w:r w:rsidRPr="00746002">
        <w:rPr>
          <w:rStyle w:val="StyleUnderline"/>
        </w:rPr>
        <w:t>Groups that have met with</w:t>
      </w:r>
      <w:r>
        <w:t xml:space="preserve"> </w:t>
      </w:r>
      <w:r w:rsidRPr="00746002">
        <w:rPr>
          <w:rStyle w:val="StyleUnderline"/>
        </w:rPr>
        <w:t>Trump</w:t>
      </w:r>
      <w:r>
        <w:t xml:space="preserve"> administration </w:t>
      </w:r>
      <w:r w:rsidRPr="00746002">
        <w:rPr>
          <w:rStyle w:val="StyleUnderline"/>
        </w:rPr>
        <w:t xml:space="preserve">officials in the past have found the meetings </w:t>
      </w:r>
      <w:r w:rsidRPr="00746002">
        <w:rPr>
          <w:rStyle w:val="StyleUnderline"/>
        </w:rPr>
        <w:lastRenderedPageBreak/>
        <w:t>to be beneficial</w:t>
      </w:r>
      <w:r>
        <w:t>.</w:t>
      </w:r>
    </w:p>
    <w:p w14:paraId="043258CD" w14:textId="77777777" w:rsidR="00CE5A70" w:rsidRDefault="00CE5A70" w:rsidP="00CE5A70">
      <w:r>
        <w:t xml:space="preserve">“I think </w:t>
      </w:r>
      <w:r w:rsidRPr="00746002">
        <w:rPr>
          <w:rStyle w:val="StyleUnderline"/>
        </w:rPr>
        <w:t>listening sessions are a compelling way to</w:t>
      </w:r>
      <w:r>
        <w:t xml:space="preserve"> build the relationships and </w:t>
      </w:r>
      <w:r w:rsidRPr="00746002">
        <w:rPr>
          <w:rStyle w:val="StyleUnderline"/>
        </w:rPr>
        <w:t>foster the understanding necessary to move to the next step</w:t>
      </w:r>
      <w:r>
        <w:t xml:space="preserve">,” said David French, the senior vice president for government relations at the National Retail Federation, whose group met with </w:t>
      </w:r>
      <w:proofErr w:type="spellStart"/>
      <w:r>
        <w:t>Mnuchin</w:t>
      </w:r>
      <w:proofErr w:type="spellEnd"/>
      <w:r>
        <w:t xml:space="preserve"> in May.</w:t>
      </w:r>
    </w:p>
    <w:p w14:paraId="1A8558DD" w14:textId="77777777" w:rsidR="00CE5A70" w:rsidRDefault="00CE5A70" w:rsidP="00CE5A70">
      <w:r>
        <w:t xml:space="preserve">Another retail group, the Retail Industry Leaders Association (RILA), also held a meeting with </w:t>
      </w:r>
      <w:proofErr w:type="spellStart"/>
      <w:r>
        <w:t>Mnuchin</w:t>
      </w:r>
      <w:proofErr w:type="spellEnd"/>
      <w:r>
        <w:t xml:space="preserve"> last month. RILA spokesman Brian Dodge said that </w:t>
      </w:r>
      <w:proofErr w:type="spellStart"/>
      <w:r>
        <w:t>Mnuchin</w:t>
      </w:r>
      <w:proofErr w:type="spellEnd"/>
      <w:r>
        <w:t xml:space="preserve"> had a “remarkable understanding of the retail industry” and “quickly grasped” retailers’ concerns about the border-adjustment proposal in Speaker Paul Ryan’s (R-Wis.) tax plan, which would tax imports and exempt exports.</w:t>
      </w:r>
    </w:p>
    <w:p w14:paraId="08AEC618" w14:textId="77777777" w:rsidR="00CE5A70" w:rsidRDefault="00CE5A70" w:rsidP="00CE5A70">
      <w:r>
        <w:t>The Businesses United for Interest and Loan Deductibility (BUILD) Coalition has met with staff at the National Economic Council and Treasury Department.</w:t>
      </w:r>
    </w:p>
    <w:p w14:paraId="33F235DA" w14:textId="77777777" w:rsidR="00CE5A70" w:rsidRDefault="00CE5A70" w:rsidP="00CE5A70">
      <w:r>
        <w:t xml:space="preserve">“The benefit of these meetings for the administration is to hear directly from business practitioners how eliminating or limiting interest deductibility will raise their cost of capital, make it harder for them to manage day-to-day operations as well as invest in strategic initiatives,” said coalition spokesman </w:t>
      </w:r>
      <w:proofErr w:type="spellStart"/>
      <w:r>
        <w:t>Brai</w:t>
      </w:r>
      <w:proofErr w:type="spellEnd"/>
      <w:r>
        <w:t xml:space="preserve"> </w:t>
      </w:r>
      <w:proofErr w:type="spellStart"/>
      <w:r>
        <w:t>Odion-Esene</w:t>
      </w:r>
      <w:proofErr w:type="spellEnd"/>
      <w:r>
        <w:t>.</w:t>
      </w:r>
    </w:p>
    <w:p w14:paraId="6E08A956" w14:textId="77777777" w:rsidR="00CE5A70" w:rsidRDefault="00CE5A70" w:rsidP="00CE5A70">
      <w:r>
        <w:t>Other groups, including some outside of the business community, are hoping to get a chance to get their viewpoint across to administration officials as well.</w:t>
      </w:r>
    </w:p>
    <w:p w14:paraId="5D552A79" w14:textId="77777777" w:rsidR="00CE5A70" w:rsidRDefault="00CE5A70" w:rsidP="00CE5A70">
      <w:r>
        <w:t>Steve Taylor, the head of government relations for United Way Worldwide, said that his group wants to meet with the White House about how its tax plan could affect charitable giving.</w:t>
      </w:r>
    </w:p>
    <w:p w14:paraId="274B42E5" w14:textId="77777777" w:rsidR="00CE5A70" w:rsidRDefault="00CE5A70" w:rsidP="00CE5A70">
      <w:r>
        <w:t>“We’re really hoping that we get an opportunity to go in and explain why there would be such a negative impact,” he said.</w:t>
      </w:r>
    </w:p>
    <w:p w14:paraId="0D5203FE" w14:textId="77777777" w:rsidR="00CE5A70" w:rsidRDefault="00CE5A70" w:rsidP="00CE5A70">
      <w:r>
        <w:t>Trump’s proposal would keep the charitable deduction, but it would also reduce the number of people who take it because the plan also increases the standard deduction. Taylor said that this could have “unintended consequences” and lead to a decline in donations to charity. His group wants the White House to allow people to deduct their charitable contributions even if they take the standard deduction.</w:t>
      </w:r>
    </w:p>
    <w:p w14:paraId="1E6FCE9D" w14:textId="77777777" w:rsidR="00CE5A70" w:rsidRDefault="00CE5A70" w:rsidP="00CE5A70">
      <w:r w:rsidRPr="00746002">
        <w:rPr>
          <w:rStyle w:val="StyleUnderline"/>
        </w:rPr>
        <w:t>The listening session</w:t>
      </w:r>
      <w:r>
        <w:t xml:space="preserve"> with industry groups </w:t>
      </w:r>
      <w:r w:rsidRPr="00746002">
        <w:rPr>
          <w:rStyle w:val="StyleUnderline"/>
        </w:rPr>
        <w:t>will follow administration officials’ tax-reform meetings in May with</w:t>
      </w:r>
      <w:r>
        <w:t xml:space="preserve"> members of </w:t>
      </w:r>
      <w:r w:rsidRPr="00746002">
        <w:rPr>
          <w:rStyle w:val="StyleUnderline"/>
        </w:rPr>
        <w:t>Congress</w:t>
      </w:r>
      <w:r>
        <w:t>.</w:t>
      </w:r>
    </w:p>
    <w:p w14:paraId="42561E5F" w14:textId="77777777" w:rsidR="00CE5A70" w:rsidRDefault="00CE5A70" w:rsidP="00CE5A70">
      <w:proofErr w:type="spellStart"/>
      <w:r w:rsidRPr="00746002">
        <w:rPr>
          <w:rStyle w:val="StyleUnderline"/>
        </w:rPr>
        <w:t>Mnuchin</w:t>
      </w:r>
      <w:proofErr w:type="spellEnd"/>
      <w:r w:rsidRPr="00746002">
        <w:rPr>
          <w:rStyle w:val="StyleUnderline"/>
        </w:rPr>
        <w:t xml:space="preserve"> and Cohn had conversations with lawmakers on the congressional tax-writing committees</w:t>
      </w:r>
      <w:r>
        <w:t xml:space="preserve"> and various groups within the House and Senate Republican conferences. </w:t>
      </w:r>
      <w:proofErr w:type="spellStart"/>
      <w:r w:rsidRPr="00746002">
        <w:rPr>
          <w:rStyle w:val="StyleUnderline"/>
        </w:rPr>
        <w:t>Mnuchin</w:t>
      </w:r>
      <w:proofErr w:type="spellEnd"/>
      <w:r w:rsidRPr="00746002">
        <w:rPr>
          <w:rStyle w:val="StyleUnderline"/>
        </w:rPr>
        <w:t xml:space="preserve"> and Cohn</w:t>
      </w:r>
      <w:r>
        <w:t xml:space="preserve"> also </w:t>
      </w:r>
      <w:r w:rsidRPr="00746002">
        <w:rPr>
          <w:rStyle w:val="StyleUnderline"/>
        </w:rPr>
        <w:t>meet regularly with House GOP leadership and the chairmen of the tax-writing committees</w:t>
      </w:r>
      <w:r>
        <w:t xml:space="preserve">. Vice President </w:t>
      </w:r>
      <w:r w:rsidRPr="00746002">
        <w:rPr>
          <w:rStyle w:val="StyleUnderline"/>
        </w:rPr>
        <w:t>Pence has also been in the Capitol to huddle with lawmakers on tax reform</w:t>
      </w:r>
      <w:r>
        <w:t>.</w:t>
      </w:r>
    </w:p>
    <w:p w14:paraId="7CD80B55" w14:textId="77777777" w:rsidR="00CE5A70" w:rsidRDefault="00CE5A70" w:rsidP="00CE5A70">
      <w:r>
        <w:t xml:space="preserve">The </w:t>
      </w:r>
      <w:r w:rsidRPr="00746002">
        <w:rPr>
          <w:rStyle w:val="StyleUnderline"/>
        </w:rPr>
        <w:t>White House and</w:t>
      </w:r>
      <w:r>
        <w:t xml:space="preserve"> congressional </w:t>
      </w:r>
      <w:r w:rsidRPr="00746002">
        <w:rPr>
          <w:rStyle w:val="StyleUnderline"/>
        </w:rPr>
        <w:t>GOP leaders have said they want to produce one bill</w:t>
      </w:r>
      <w:r>
        <w:t xml:space="preserve"> that they can all support. Cohn told Fox Business on Friday that </w:t>
      </w:r>
      <w:r w:rsidRPr="00746002">
        <w:rPr>
          <w:rStyle w:val="StyleUnderline"/>
        </w:rPr>
        <w:t>the White House plans to give Congress a more detailed tax plan “</w:t>
      </w:r>
      <w:r w:rsidRPr="00746002">
        <w:rPr>
          <w:rStyle w:val="Emphasis"/>
        </w:rPr>
        <w:t>by the end of the summer</w:t>
      </w:r>
      <w:r>
        <w:t>.”</w:t>
      </w:r>
    </w:p>
    <w:p w14:paraId="0737C081" w14:textId="77777777" w:rsidR="00CE5A70" w:rsidRDefault="00CE5A70" w:rsidP="00CE5A70">
      <w:r>
        <w:t>“</w:t>
      </w:r>
      <w:r w:rsidRPr="00746002">
        <w:rPr>
          <w:rStyle w:val="StyleUnderline"/>
        </w:rPr>
        <w:t>We are into the nitty gritty details of working on tax reform right now</w:t>
      </w:r>
      <w:r>
        <w:t>,” he said. “</w:t>
      </w:r>
      <w:r w:rsidRPr="00746002">
        <w:rPr>
          <w:rStyle w:val="StyleUnderline"/>
        </w:rPr>
        <w:t xml:space="preserve">We will have a very detailed drafted tax plan to be delivered to Congress by </w:t>
      </w:r>
      <w:r w:rsidRPr="00746002">
        <w:rPr>
          <w:rStyle w:val="Emphasis"/>
        </w:rPr>
        <w:t>when they get back from the August recess</w:t>
      </w:r>
      <w:r>
        <w:t>.”</w:t>
      </w:r>
    </w:p>
    <w:p w14:paraId="00E0DBD3" w14:textId="77777777" w:rsidR="00CE5A70" w:rsidRDefault="00CE5A70" w:rsidP="00CE5A70"/>
    <w:p w14:paraId="4D5DE1A7" w14:textId="77777777" w:rsidR="00CE5A70" w:rsidRPr="00BB41C7" w:rsidRDefault="00CE5A70" w:rsidP="00CE5A70">
      <w:pPr>
        <w:pStyle w:val="Heading4"/>
      </w:pPr>
      <w:r>
        <w:t xml:space="preserve">Tax reform is </w:t>
      </w:r>
      <w:r>
        <w:rPr>
          <w:u w:val="single"/>
        </w:rPr>
        <w:t>top priority</w:t>
      </w:r>
      <w:r>
        <w:t xml:space="preserve">, but it’ll be a </w:t>
      </w:r>
      <w:r>
        <w:rPr>
          <w:u w:val="single"/>
        </w:rPr>
        <w:t>brutal fight</w:t>
      </w:r>
      <w:r>
        <w:t xml:space="preserve">—and require </w:t>
      </w:r>
      <w:r>
        <w:rPr>
          <w:u w:val="single"/>
        </w:rPr>
        <w:t>concerted push</w:t>
      </w:r>
      <w:r>
        <w:t xml:space="preserve"> to succeed</w:t>
      </w:r>
    </w:p>
    <w:p w14:paraId="25A69FC2" w14:textId="77777777" w:rsidR="00CE5A70" w:rsidRDefault="00CE5A70" w:rsidP="00CE5A70">
      <w:proofErr w:type="spellStart"/>
      <w:r w:rsidRPr="00B84C46">
        <w:rPr>
          <w:rStyle w:val="Style13ptBold"/>
        </w:rPr>
        <w:t>Puzzanghera</w:t>
      </w:r>
      <w:proofErr w:type="spellEnd"/>
      <w:r w:rsidRPr="00B84C46">
        <w:rPr>
          <w:rStyle w:val="Style13ptBold"/>
        </w:rPr>
        <w:t xml:space="preserve"> 6/20</w:t>
      </w:r>
      <w:r>
        <w:t xml:space="preserve">—(Jim, 6/20/17, “Trump administration was going to make stopping them a top priority,” </w:t>
      </w:r>
      <w:hyperlink r:id="rId17" w:history="1">
        <w:r w:rsidRPr="00E21A38">
          <w:rPr>
            <w:rStyle w:val="Hyperlink"/>
          </w:rPr>
          <w:t>http://www.chicagotribune.com/la-fi-paul-ryan-tax-reform-20170620-story.html</w:t>
        </w:r>
      </w:hyperlink>
      <w:r>
        <w:t xml:space="preserve">, Accessed 6/25/17, </w:t>
      </w:r>
      <w:proofErr w:type="spellStart"/>
      <w:r>
        <w:t>HWilson</w:t>
      </w:r>
      <w:proofErr w:type="spellEnd"/>
      <w:r>
        <w:t>)</w:t>
      </w:r>
    </w:p>
    <w:p w14:paraId="044B9D7D" w14:textId="77777777" w:rsidR="00CE5A70" w:rsidRDefault="00CE5A70" w:rsidP="00CE5A70">
      <w:r>
        <w:t xml:space="preserve">House Speaker Paul D. </w:t>
      </w:r>
      <w:r w:rsidRPr="00B84C46">
        <w:rPr>
          <w:rStyle w:val="StyleUnderline"/>
        </w:rPr>
        <w:t xml:space="preserve">Ryan launched a </w:t>
      </w:r>
      <w:r w:rsidRPr="00B84C46">
        <w:rPr>
          <w:rStyle w:val="Emphasis"/>
        </w:rPr>
        <w:t>major push</w:t>
      </w:r>
      <w:r w:rsidRPr="00B84C46">
        <w:rPr>
          <w:rStyle w:val="StyleUnderline"/>
        </w:rPr>
        <w:t xml:space="preserve"> Tuesday to overhaul the tax code </w:t>
      </w:r>
      <w:r w:rsidRPr="00B84C46">
        <w:rPr>
          <w:rStyle w:val="Emphasis"/>
        </w:rPr>
        <w:t>this year</w:t>
      </w:r>
      <w:r>
        <w:t xml:space="preserve"> — including massive cuts — </w:t>
      </w:r>
      <w:r w:rsidRPr="00B84C46">
        <w:rPr>
          <w:rStyle w:val="StyleUnderline"/>
        </w:rPr>
        <w:t xml:space="preserve">but Republicans in Congress and the White House are </w:t>
      </w:r>
      <w:r w:rsidRPr="00B84C46">
        <w:rPr>
          <w:rStyle w:val="Emphasis"/>
        </w:rPr>
        <w:t>running out of time</w:t>
      </w:r>
      <w:r>
        <w:t xml:space="preserve"> as they continue to battle over the details.</w:t>
      </w:r>
    </w:p>
    <w:p w14:paraId="63E566E0" w14:textId="77777777" w:rsidR="00CE5A70" w:rsidRDefault="00CE5A70" w:rsidP="00CE5A70">
      <w:r>
        <w:t xml:space="preserve">With the year’s legislative days dwindling, </w:t>
      </w:r>
      <w:r w:rsidRPr="00B84C46">
        <w:rPr>
          <w:rStyle w:val="StyleUnderline"/>
        </w:rPr>
        <w:t>Ryan</w:t>
      </w:r>
      <w:r>
        <w:t xml:space="preserve"> (R-Wis.) </w:t>
      </w:r>
      <w:r w:rsidRPr="00B84C46">
        <w:rPr>
          <w:rStyle w:val="StyleUnderline"/>
        </w:rPr>
        <w:t xml:space="preserve">tried to </w:t>
      </w:r>
      <w:r w:rsidRPr="00B84C46">
        <w:rPr>
          <w:rStyle w:val="Emphasis"/>
        </w:rPr>
        <w:t>jump-start the process</w:t>
      </w:r>
      <w:r>
        <w:t xml:space="preserve"> with a major speech about what his staff described as the “crown jewel” of the Republican </w:t>
      </w:r>
      <w:r>
        <w:lastRenderedPageBreak/>
        <w:t>economic agenda.</w:t>
      </w:r>
    </w:p>
    <w:p w14:paraId="72A88E7E" w14:textId="77777777" w:rsidR="00CE5A70" w:rsidRDefault="00CE5A70" w:rsidP="00CE5A70">
      <w:r>
        <w:t>“Once in a generation or so, there is an opportunity to do something absolutely transformational, something that will have a truly lasting impact long after you and I are gone,” he told the National Assn. of Manufacturers. “That moment is here and we are going to meet it. Ladies and gentleman, we are going to fix this nation’s tax code once and for all."</w:t>
      </w:r>
    </w:p>
    <w:p w14:paraId="476F5FEC" w14:textId="77777777" w:rsidR="00CE5A70" w:rsidRDefault="00CE5A70" w:rsidP="00CE5A70">
      <w:r>
        <w:t>“</w:t>
      </w:r>
      <w:r w:rsidRPr="00B84C46">
        <w:rPr>
          <w:rStyle w:val="StyleUnderline"/>
        </w:rPr>
        <w:t>We are going to get this done in 2017,” he said</w:t>
      </w:r>
      <w:r>
        <w:t>. “We cannot let this once-in-a-generation moment slip by.”</w:t>
      </w:r>
    </w:p>
    <w:p w14:paraId="16BFCD29" w14:textId="77777777" w:rsidR="00CE5A70" w:rsidRDefault="00CE5A70" w:rsidP="00CE5A70">
      <w:r>
        <w:t xml:space="preserve">Speaking before Ryan, Vice President Mike </w:t>
      </w:r>
      <w:r w:rsidRPr="00B84C46">
        <w:rPr>
          <w:rStyle w:val="StyleUnderline"/>
        </w:rPr>
        <w:t xml:space="preserve">Pence made the </w:t>
      </w:r>
      <w:r w:rsidRPr="00B84C46">
        <w:rPr>
          <w:rStyle w:val="Emphasis"/>
        </w:rPr>
        <w:t>same promise</w:t>
      </w:r>
      <w:r w:rsidRPr="00B84C46">
        <w:rPr>
          <w:rStyle w:val="StyleUnderline"/>
        </w:rPr>
        <w:t xml:space="preserve"> to the trade group</w:t>
      </w:r>
      <w:r>
        <w:t xml:space="preserve">. </w:t>
      </w:r>
      <w:r w:rsidRPr="00B84C46">
        <w:rPr>
          <w:rStyle w:val="StyleUnderline"/>
        </w:rPr>
        <w:t>He downplayed the difficulty of negotiations between</w:t>
      </w:r>
      <w:r>
        <w:t xml:space="preserve"> the </w:t>
      </w:r>
      <w:r w:rsidRPr="00B84C46">
        <w:rPr>
          <w:rStyle w:val="StyleUnderline"/>
        </w:rPr>
        <w:t>Trump</w:t>
      </w:r>
      <w:r>
        <w:t xml:space="preserve"> administration </w:t>
      </w:r>
      <w:r w:rsidRPr="00B84C46">
        <w:rPr>
          <w:rStyle w:val="StyleUnderline"/>
        </w:rPr>
        <w:t>and House and Senate Republicans</w:t>
      </w:r>
      <w:r>
        <w:t>.</w:t>
      </w:r>
    </w:p>
    <w:p w14:paraId="572E4B00" w14:textId="77777777" w:rsidR="00CE5A70" w:rsidRDefault="00CE5A70" w:rsidP="00CE5A70">
      <w:r>
        <w:t>“</w:t>
      </w:r>
      <w:r w:rsidRPr="00B84C46">
        <w:rPr>
          <w:rStyle w:val="StyleUnderline"/>
        </w:rPr>
        <w:t xml:space="preserve">Discussions will continue. Details are being </w:t>
      </w:r>
      <w:r w:rsidRPr="00B84C46">
        <w:rPr>
          <w:rStyle w:val="Emphasis"/>
        </w:rPr>
        <w:t>worked out</w:t>
      </w:r>
      <w:r>
        <w:t xml:space="preserve">,” </w:t>
      </w:r>
      <w:r w:rsidRPr="00B84C46">
        <w:rPr>
          <w:rStyle w:val="StyleUnderline"/>
        </w:rPr>
        <w:t>Pence told the manufacturers</w:t>
      </w:r>
      <w:r>
        <w:t xml:space="preserve">, who strongly support a tax overhaul. “But I can assure you, with your support and the support of our leaders in Congress, </w:t>
      </w:r>
      <w:r w:rsidRPr="00B84C46">
        <w:rPr>
          <w:rStyle w:val="StyleUnderline"/>
        </w:rPr>
        <w:t>we will get tax cuts done and we will get them done this year</w:t>
      </w:r>
      <w:r>
        <w:t>.”</w:t>
      </w:r>
    </w:p>
    <w:p w14:paraId="2600262E" w14:textId="77777777" w:rsidR="00CE5A70" w:rsidRPr="00BB41C7" w:rsidRDefault="00CE5A70" w:rsidP="00CE5A70">
      <w:pPr>
        <w:rPr>
          <w:rStyle w:val="Emphasis"/>
        </w:rPr>
      </w:pPr>
      <w:r w:rsidRPr="00BB41C7">
        <w:rPr>
          <w:rStyle w:val="Emphasis"/>
        </w:rPr>
        <w:t>That’s a formidable task.</w:t>
      </w:r>
    </w:p>
    <w:p w14:paraId="6EC56AC1" w14:textId="77777777" w:rsidR="00CE5A70" w:rsidRDefault="00CE5A70" w:rsidP="00CE5A70">
      <w:r w:rsidRPr="002D63D8">
        <w:rPr>
          <w:rStyle w:val="StyleUnderline"/>
        </w:rPr>
        <w:t xml:space="preserve">There still is no tax bill in the House or the Senate as disputes among Republicans remain </w:t>
      </w:r>
      <w:r w:rsidRPr="002D63D8">
        <w:rPr>
          <w:rStyle w:val="Emphasis"/>
        </w:rPr>
        <w:t>unresolved</w:t>
      </w:r>
      <w:r>
        <w:t xml:space="preserve">, particularly </w:t>
      </w:r>
      <w:r w:rsidRPr="002D63D8">
        <w:rPr>
          <w:rStyle w:val="StyleUnderline"/>
        </w:rPr>
        <w:t>whether to enact a controversial border tax</w:t>
      </w:r>
      <w:r>
        <w:t xml:space="preserve">. Treasury Secretary Steven T. </w:t>
      </w:r>
      <w:proofErr w:type="spellStart"/>
      <w:r>
        <w:t>Mnuchin</w:t>
      </w:r>
      <w:proofErr w:type="spellEnd"/>
      <w:r>
        <w:t xml:space="preserve"> already has given up on his earlier hopes to get legislation passed before Congress leaves for its August recess.</w:t>
      </w:r>
    </w:p>
    <w:p w14:paraId="269D6939" w14:textId="77777777" w:rsidR="00CE5A70" w:rsidRDefault="00CE5A70" w:rsidP="00CE5A70">
      <w:r w:rsidRPr="002D63D8">
        <w:rPr>
          <w:rStyle w:val="StyleUnderline"/>
        </w:rPr>
        <w:t>Ryan</w:t>
      </w:r>
      <w:r>
        <w:t xml:space="preserve"> now </w:t>
      </w:r>
      <w:r w:rsidRPr="002D63D8">
        <w:rPr>
          <w:rStyle w:val="StyleUnderline"/>
        </w:rPr>
        <w:t>is aiming to get legislation up for consideration this fall</w:t>
      </w:r>
      <w:r>
        <w:t>.</w:t>
      </w:r>
    </w:p>
    <w:p w14:paraId="7FDA73F7" w14:textId="77777777" w:rsidR="00CE5A70" w:rsidRDefault="00CE5A70" w:rsidP="00CE5A70">
      <w:r>
        <w:t xml:space="preserve">If that’s the case, then </w:t>
      </w:r>
      <w:r w:rsidRPr="004232DF">
        <w:rPr>
          <w:rStyle w:val="StyleUnderline"/>
        </w:rPr>
        <w:t>passing tax reform this year is “definitely doable</w:t>
      </w:r>
      <w:r>
        <w:t xml:space="preserve">,” </w:t>
      </w:r>
      <w:r w:rsidRPr="004232DF">
        <w:rPr>
          <w:rStyle w:val="StyleUnderline"/>
        </w:rPr>
        <w:t>said</w:t>
      </w:r>
      <w:r>
        <w:t xml:space="preserve"> Michael </w:t>
      </w:r>
      <w:r w:rsidRPr="004232DF">
        <w:rPr>
          <w:rStyle w:val="StyleUnderline"/>
        </w:rPr>
        <w:t>Steel</w:t>
      </w:r>
      <w:r>
        <w:t>, a former House Republican leadership aide.</w:t>
      </w:r>
    </w:p>
    <w:p w14:paraId="7A9FB6C6" w14:textId="77777777" w:rsidR="00CE5A70" w:rsidRPr="002D63D8" w:rsidRDefault="00CE5A70" w:rsidP="00CE5A70">
      <w:r>
        <w:t>“</w:t>
      </w:r>
      <w:r w:rsidRPr="002D63D8">
        <w:rPr>
          <w:rStyle w:val="StyleUnderline"/>
        </w:rPr>
        <w:t xml:space="preserve">Tax reform is </w:t>
      </w:r>
      <w:r w:rsidRPr="002D63D8">
        <w:rPr>
          <w:rStyle w:val="Emphasis"/>
        </w:rPr>
        <w:t>always hard</w:t>
      </w:r>
      <w:r>
        <w:t xml:space="preserve"> and that’s why we don’t do it very often, </w:t>
      </w:r>
      <w:r w:rsidRPr="00973B0E">
        <w:rPr>
          <w:rStyle w:val="StyleUnderline"/>
        </w:rPr>
        <w:t>but it’s incredibly important and this is a tremendous opportunity</w:t>
      </w:r>
      <w:r w:rsidRPr="002D63D8">
        <w:t>,” said Steel, now a managing director at Hamilton Place Strategies, a public affairs consulting firm in Washington.</w:t>
      </w:r>
    </w:p>
    <w:p w14:paraId="5C33C76F" w14:textId="77777777" w:rsidR="00CE5A70" w:rsidRPr="002D63D8" w:rsidRDefault="00CE5A70" w:rsidP="00CE5A70">
      <w:r w:rsidRPr="002D63D8">
        <w:t xml:space="preserve">But </w:t>
      </w:r>
      <w:r w:rsidRPr="00973B0E">
        <w:rPr>
          <w:rStyle w:val="StyleUnderline"/>
        </w:rPr>
        <w:t>in a tacit acknowledgement of the hurdles, Ryan did not wade into the policy disputes in Tuesday’s speech as he laid out broad principles</w:t>
      </w:r>
      <w:r w:rsidRPr="002D63D8">
        <w:t xml:space="preserve"> that echoed those of the White House.</w:t>
      </w:r>
    </w:p>
    <w:p w14:paraId="4976D0C1" w14:textId="77777777" w:rsidR="00CE5A70" w:rsidRDefault="00CE5A70" w:rsidP="00CE5A70">
      <w:r>
        <w:t>The Trump administration has called for slashing the corporate tax rate to 15% from 35%, and providing more favorable treatment for overseas earnings. Trump also wants to reduce the number of personal income tax brackets from seven to three, with rates of 10%, 25% and a top rate of 35%.</w:t>
      </w:r>
    </w:p>
    <w:p w14:paraId="6E335760" w14:textId="77777777" w:rsidR="00CE5A70" w:rsidRDefault="00CE5A70" w:rsidP="00CE5A70">
      <w:r>
        <w:t>The House Republican blueprint that Ryan helped draft calls for a 20% corporate tax rate. He told CNBC after his speech that he’d love to cut the tax to 15% “if we can get the numbers to work.”</w:t>
      </w:r>
    </w:p>
    <w:p w14:paraId="42ABE0DB" w14:textId="77777777" w:rsidR="00CE5A70" w:rsidRDefault="00CE5A70" w:rsidP="00CE5A70">
      <w:r>
        <w:t>To help offset the cuts, the administration and House Republicans want to eliminate most deductions, including one for the payment of state and local taxes. Californians and residents of other states with high taxes and high earners would lose the most if that deduction disappears.</w:t>
      </w:r>
    </w:p>
    <w:p w14:paraId="56DE0973" w14:textId="77777777" w:rsidR="00CE5A70" w:rsidRDefault="00CE5A70" w:rsidP="00CE5A70">
      <w:r>
        <w:t>Republicans also want to eliminate the alternative minimum tax and the estate tax.</w:t>
      </w:r>
    </w:p>
    <w:p w14:paraId="1F1D5D17" w14:textId="77777777" w:rsidR="00CE5A70" w:rsidRDefault="00CE5A70" w:rsidP="00CE5A70">
      <w:r>
        <w:t>But the administration’s sketchy plan, contained on a single page with 19 bullet points released in April, still lacks many basic details, including income requirements for the new tax brackets and any analysis of how much it would increase the national debt.</w:t>
      </w:r>
    </w:p>
    <w:p w14:paraId="44890CCD" w14:textId="77777777" w:rsidR="00CE5A70" w:rsidRDefault="00CE5A70" w:rsidP="00CE5A70">
      <w:r>
        <w:t xml:space="preserve">The only detail to emerge in recent weeks is that rich Americans might fare better in the overhaul. Last week, </w:t>
      </w:r>
      <w:proofErr w:type="spellStart"/>
      <w:r>
        <w:t>Mnuchin</w:t>
      </w:r>
      <w:proofErr w:type="spellEnd"/>
      <w:r>
        <w:t xml:space="preserve"> publicly backed off of an earlier promise he made that the wealthy would not pay less in overall taxes because lower rates would be offset by fewer deductions.</w:t>
      </w:r>
    </w:p>
    <w:p w14:paraId="58BCFF52" w14:textId="77777777" w:rsidR="00CE5A70" w:rsidRDefault="00CE5A70" w:rsidP="00CE5A70">
      <w:r>
        <w:t>There are a lot of similarities with the House Republican plan. But the biggest obstacle appears to be its push for a controversial border-adjustment tax, which would subject importers to higher taxes than exporters or those that produce products in the U.S. for domestic consumption.</w:t>
      </w:r>
    </w:p>
    <w:p w14:paraId="659BC760" w14:textId="77777777" w:rsidR="00CE5A70" w:rsidRDefault="00CE5A70" w:rsidP="00CE5A70">
      <w:r>
        <w:t>Such a tax could raise $1 trillion in revenue over 10 years. The money would help offset a sharp reduction in the 35% corporate tax rate.</w:t>
      </w:r>
    </w:p>
    <w:p w14:paraId="243C9EDE" w14:textId="77777777" w:rsidR="00CE5A70" w:rsidRDefault="00CE5A70" w:rsidP="00CE5A70">
      <w:r>
        <w:t xml:space="preserve">But the business community is split on the border-adjustment tax. Major exporters support it. </w:t>
      </w:r>
      <w:r>
        <w:lastRenderedPageBreak/>
        <w:t>But retailers that import a lot of goods, such as Wal-Mart Stores Inc., oppose it. Senate Republican leaders and Trump administration officials are cool to the tax, which opponents argue would lead to higher prices for consumers as retailers pass on the cost of the tax to them.</w:t>
      </w:r>
    </w:p>
    <w:p w14:paraId="44A78131" w14:textId="77777777" w:rsidR="00CE5A70" w:rsidRDefault="00CE5A70" w:rsidP="00CE5A70">
      <w:r>
        <w:t>David McIntosh, president of the Club for Growth, an influential conservative advocacy group, called the tax “a political loser.”</w:t>
      </w:r>
    </w:p>
    <w:p w14:paraId="691406C5" w14:textId="77777777" w:rsidR="00CE5A70" w:rsidRDefault="00CE5A70" w:rsidP="00CE5A70">
      <w:r>
        <w:t>“Any member who campaigned on lower taxes should not even entertain the idea” of a border adjustment tax, McIntosh said Tuesday. He complained the Republican-controlled Congress “has made little progress towards cutting taxes.”</w:t>
      </w:r>
    </w:p>
    <w:p w14:paraId="4054A8D4" w14:textId="77777777" w:rsidR="00CE5A70" w:rsidRDefault="00CE5A70" w:rsidP="00CE5A70">
      <w:proofErr w:type="spellStart"/>
      <w:r w:rsidRPr="002D63D8">
        <w:rPr>
          <w:rStyle w:val="StyleUnderline"/>
        </w:rPr>
        <w:t>Mnuchin</w:t>
      </w:r>
      <w:proofErr w:type="spellEnd"/>
      <w:r>
        <w:t xml:space="preserve"> dodged a question on the border tax Tuesday during an appearance on CNBC. But he </w:t>
      </w:r>
      <w:r w:rsidRPr="002D63D8">
        <w:rPr>
          <w:rStyle w:val="StyleUnderline"/>
        </w:rPr>
        <w:t>downplayed the obstacles to getting a tax overhaul enacted</w:t>
      </w:r>
      <w:r>
        <w:t>.</w:t>
      </w:r>
    </w:p>
    <w:p w14:paraId="0ADDB120" w14:textId="77777777" w:rsidR="00CE5A70" w:rsidRDefault="00CE5A70" w:rsidP="00CE5A70">
      <w:r>
        <w:t xml:space="preserve">“We fundamentally agree on what the principles are and </w:t>
      </w:r>
      <w:r w:rsidRPr="002D63D8">
        <w:rPr>
          <w:rStyle w:val="StyleUnderline"/>
        </w:rPr>
        <w:t xml:space="preserve">we’re </w:t>
      </w:r>
      <w:r w:rsidRPr="002D63D8">
        <w:rPr>
          <w:rStyle w:val="Emphasis"/>
        </w:rPr>
        <w:t>working hard</w:t>
      </w:r>
      <w:r w:rsidRPr="002D63D8">
        <w:rPr>
          <w:rStyle w:val="StyleUnderline"/>
        </w:rPr>
        <w:t xml:space="preserve"> to get the details ironed out</w:t>
      </w:r>
      <w:r>
        <w:t xml:space="preserve">,” </w:t>
      </w:r>
      <w:proofErr w:type="spellStart"/>
      <w:r>
        <w:t>Mnuchin</w:t>
      </w:r>
      <w:proofErr w:type="spellEnd"/>
      <w:r>
        <w:t xml:space="preserve"> said.</w:t>
      </w:r>
    </w:p>
    <w:p w14:paraId="75E0BF83" w14:textId="77777777" w:rsidR="00CE5A70" w:rsidRDefault="00CE5A70" w:rsidP="00CE5A70">
      <w:r>
        <w:t>Without the revenue from a border adjustment tax, it will be difficult to draft tax legislation that does not add to the budget deficit after 10 years.</w:t>
      </w:r>
    </w:p>
    <w:p w14:paraId="4A1FE8D8" w14:textId="77777777" w:rsidR="00CE5A70" w:rsidRDefault="00CE5A70" w:rsidP="00CE5A70"/>
    <w:p w14:paraId="453481CE" w14:textId="77777777" w:rsidR="00CE5A70" w:rsidRDefault="00CE5A70" w:rsidP="00CE5A70"/>
    <w:p w14:paraId="0A64A5CA" w14:textId="77777777" w:rsidR="00CE5A70" w:rsidRPr="00BB41C7" w:rsidRDefault="00CE5A70" w:rsidP="00CE5A70"/>
    <w:p w14:paraId="5238E3B7" w14:textId="77777777" w:rsidR="00CE5A70" w:rsidRPr="00B042E8" w:rsidRDefault="00CE5A70" w:rsidP="00CE5A70"/>
    <w:p w14:paraId="6B84B932" w14:textId="77777777" w:rsidR="00DE463A" w:rsidRDefault="00DE463A" w:rsidP="00DE463A">
      <w:pPr>
        <w:pStyle w:val="Heading3"/>
      </w:pPr>
      <w:r>
        <w:lastRenderedPageBreak/>
        <w:t>---XT: Special Election Momentum</w:t>
      </w:r>
    </w:p>
    <w:p w14:paraId="5DC1AB93" w14:textId="77777777" w:rsidR="00075287" w:rsidRPr="00075287" w:rsidRDefault="00075287" w:rsidP="00CD038A">
      <w:pPr>
        <w:pStyle w:val="Heading4"/>
      </w:pPr>
      <w:r>
        <w:t xml:space="preserve">Georgia election gives him a </w:t>
      </w:r>
      <w:r>
        <w:rPr>
          <w:u w:val="single"/>
        </w:rPr>
        <w:t>boost</w:t>
      </w:r>
      <w:r>
        <w:t xml:space="preserve"> to persuade </w:t>
      </w:r>
      <w:r>
        <w:rPr>
          <w:u w:val="single"/>
        </w:rPr>
        <w:t>republicans</w:t>
      </w:r>
    </w:p>
    <w:p w14:paraId="69DFFC58" w14:textId="77777777" w:rsidR="00075287" w:rsidRDefault="00075287" w:rsidP="00075287">
      <w:r w:rsidRPr="00075287">
        <w:rPr>
          <w:rStyle w:val="Style13ptBold"/>
        </w:rPr>
        <w:t>Harwood 6/21</w:t>
      </w:r>
      <w:r>
        <w:t xml:space="preserve">—CNBC Editor at Large (John, 6/21/17, “GOP victories give Trump agenda a little breathing room,” </w:t>
      </w:r>
      <w:hyperlink r:id="rId18" w:history="1">
        <w:r w:rsidRPr="00E21A38">
          <w:rPr>
            <w:rStyle w:val="Hyperlink"/>
          </w:rPr>
          <w:t>http://www.cnbc.com/2017/06/21/gop-victories-in-georgia-and-south-carolinas-house-give-trump-agenda-a-little-breathing-room.html</w:t>
        </w:r>
      </w:hyperlink>
      <w:r>
        <w:t xml:space="preserve">, Accessed 6/26/17, </w:t>
      </w:r>
      <w:proofErr w:type="spellStart"/>
      <w:r>
        <w:t>HWilson</w:t>
      </w:r>
      <w:proofErr w:type="spellEnd"/>
      <w:r>
        <w:t>)</w:t>
      </w:r>
    </w:p>
    <w:p w14:paraId="50E0A2EB" w14:textId="77777777" w:rsidR="00075287" w:rsidRDefault="00075287" w:rsidP="00075287">
      <w:r w:rsidRPr="00075287">
        <w:rPr>
          <w:rStyle w:val="StyleUnderline"/>
        </w:rPr>
        <w:t>The Republican victory in the special House election here has</w:t>
      </w:r>
      <w:r>
        <w:t xml:space="preserve"> two big </w:t>
      </w:r>
      <w:r w:rsidRPr="00075287">
        <w:rPr>
          <w:rStyle w:val="StyleUnderline"/>
        </w:rPr>
        <w:t>implications</w:t>
      </w:r>
      <w:r>
        <w:t xml:space="preserve"> — one more </w:t>
      </w:r>
      <w:r w:rsidRPr="00075287">
        <w:rPr>
          <w:rStyle w:val="Emphasis"/>
        </w:rPr>
        <w:t>favorable</w:t>
      </w:r>
      <w:r>
        <w:t xml:space="preserve"> </w:t>
      </w:r>
      <w:r w:rsidRPr="00075287">
        <w:rPr>
          <w:rStyle w:val="StyleUnderline"/>
        </w:rPr>
        <w:t>for</w:t>
      </w:r>
      <w:r>
        <w:t xml:space="preserve"> President Donald </w:t>
      </w:r>
      <w:r w:rsidRPr="00075287">
        <w:rPr>
          <w:rStyle w:val="StyleUnderline"/>
        </w:rPr>
        <w:t>Trump</w:t>
      </w:r>
      <w:r>
        <w:t xml:space="preserve"> than the other.</w:t>
      </w:r>
    </w:p>
    <w:p w14:paraId="54D7013D" w14:textId="77777777" w:rsidR="00075287" w:rsidRDefault="00075287" w:rsidP="00075287">
      <w:r w:rsidRPr="00075287">
        <w:rPr>
          <w:rStyle w:val="StyleUnderline"/>
        </w:rPr>
        <w:t>The good news for Trump</w:t>
      </w:r>
      <w:r>
        <w:t xml:space="preserve"> from Tuesday's election </w:t>
      </w:r>
      <w:r w:rsidRPr="00075287">
        <w:rPr>
          <w:rStyle w:val="StyleUnderline"/>
        </w:rPr>
        <w:t xml:space="preserve">is </w:t>
      </w:r>
      <w:r w:rsidRPr="00075287">
        <w:rPr>
          <w:rStyle w:val="Emphasis"/>
        </w:rPr>
        <w:t>immediate</w:t>
      </w:r>
      <w:r>
        <w:t xml:space="preserve">. </w:t>
      </w:r>
      <w:r w:rsidRPr="00075287">
        <w:rPr>
          <w:rStyle w:val="StyleUnderline"/>
        </w:rPr>
        <w:t>His party's campaign operatives skillfully rose to the challenge of containing the brush fire of Democratic resistance and demoralized the president's opposition</w:t>
      </w:r>
      <w:r>
        <w:t>.</w:t>
      </w:r>
    </w:p>
    <w:p w14:paraId="57576244" w14:textId="77777777" w:rsidR="00075287" w:rsidRDefault="00075287" w:rsidP="00075287">
      <w:r w:rsidRPr="00075287">
        <w:rPr>
          <w:rStyle w:val="StyleUnderline"/>
        </w:rPr>
        <w:t>More importantly, it calms the jitters of his own party about the consequences of aligning themselves with him</w:t>
      </w:r>
      <w:r>
        <w:t xml:space="preserve">. </w:t>
      </w:r>
      <w:r w:rsidRPr="006436A2">
        <w:rPr>
          <w:rStyle w:val="StyleUnderline"/>
        </w:rPr>
        <w:t>That means</w:t>
      </w:r>
      <w:r>
        <w:t xml:space="preserve">, notwithstanding his sub-40 percent approval rating, </w:t>
      </w:r>
      <w:r w:rsidRPr="006436A2">
        <w:rPr>
          <w:rStyle w:val="StyleUnderline"/>
        </w:rPr>
        <w:t xml:space="preserve">Trump has a slightly better chance of persuading Republican lawmakers to </w:t>
      </w:r>
      <w:r w:rsidRPr="006436A2">
        <w:rPr>
          <w:rStyle w:val="Emphasis"/>
        </w:rPr>
        <w:t>swallow their reservations</w:t>
      </w:r>
      <w:r w:rsidRPr="006436A2">
        <w:rPr>
          <w:rStyle w:val="StyleUnderline"/>
        </w:rPr>
        <w:t xml:space="preserve"> and </w:t>
      </w:r>
      <w:r w:rsidRPr="006436A2">
        <w:rPr>
          <w:rStyle w:val="Emphasis"/>
        </w:rPr>
        <w:t>embrace his legislative priorities</w:t>
      </w:r>
      <w:r w:rsidRPr="006436A2">
        <w:rPr>
          <w:rStyle w:val="StyleUnderline"/>
        </w:rPr>
        <w:t xml:space="preserve"> on </w:t>
      </w:r>
      <w:r w:rsidRPr="006436A2">
        <w:t>health care</w:t>
      </w:r>
      <w:r>
        <w:t xml:space="preserve">, </w:t>
      </w:r>
      <w:r w:rsidRPr="006436A2">
        <w:rPr>
          <w:rStyle w:val="Emphasis"/>
        </w:rPr>
        <w:t>tax reform</w:t>
      </w:r>
      <w:r>
        <w:t xml:space="preserve"> and infrastructure.</w:t>
      </w:r>
    </w:p>
    <w:p w14:paraId="4E61B420" w14:textId="77777777" w:rsidR="00075287" w:rsidRDefault="00075287" w:rsidP="00075287">
      <w:r>
        <w:t>"</w:t>
      </w:r>
      <w:r w:rsidRPr="006436A2">
        <w:rPr>
          <w:rStyle w:val="StyleUnderline"/>
        </w:rPr>
        <w:t xml:space="preserve">They'll decide </w:t>
      </w:r>
      <w:r w:rsidRPr="006436A2">
        <w:rPr>
          <w:rStyle w:val="Emphasis"/>
        </w:rPr>
        <w:t>the stove is not that hot</w:t>
      </w:r>
      <w:r>
        <w:t>," said GOP strategist Liam Donovan.</w:t>
      </w:r>
    </w:p>
    <w:p w14:paraId="15481F45" w14:textId="77777777" w:rsidR="00075287" w:rsidRDefault="00075287" w:rsidP="00075287"/>
    <w:p w14:paraId="0AE46646" w14:textId="77777777" w:rsidR="00075287" w:rsidRDefault="00075287" w:rsidP="00075287"/>
    <w:p w14:paraId="7734347D" w14:textId="77777777" w:rsidR="00075287" w:rsidRPr="00075287" w:rsidRDefault="00075287" w:rsidP="00075287"/>
    <w:p w14:paraId="28CE8DEE" w14:textId="77777777" w:rsidR="00B042E8" w:rsidRDefault="00B042E8" w:rsidP="00B84C46">
      <w:pPr>
        <w:pStyle w:val="Heading3"/>
      </w:pPr>
    </w:p>
    <w:p w14:paraId="1727BA4E" w14:textId="77777777" w:rsidR="00CD038A" w:rsidRDefault="00CD038A" w:rsidP="00B84C46">
      <w:pPr>
        <w:pStyle w:val="Heading3"/>
      </w:pPr>
      <w:r>
        <w:lastRenderedPageBreak/>
        <w:t>AT: Not Before 2018</w:t>
      </w:r>
    </w:p>
    <w:p w14:paraId="6A2309D1" w14:textId="77777777" w:rsidR="00CE5A70" w:rsidRDefault="00CE5A70" w:rsidP="00CE5A70">
      <w:pPr>
        <w:pStyle w:val="Heading4"/>
      </w:pPr>
      <w:r>
        <w:rPr>
          <w:u w:val="single"/>
        </w:rPr>
        <w:t>PC now</w:t>
      </w:r>
      <w:r>
        <w:t xml:space="preserve"> is key—window is narrowing</w:t>
      </w:r>
    </w:p>
    <w:p w14:paraId="5D3C7BB4" w14:textId="77777777" w:rsidR="00CE5A70" w:rsidRDefault="00CE5A70" w:rsidP="00CE5A70">
      <w:r w:rsidRPr="009E7894">
        <w:rPr>
          <w:rStyle w:val="Style13ptBold"/>
        </w:rPr>
        <w:t>Johnston 6/24</w:t>
      </w:r>
      <w:r>
        <w:t>—(Tom, 6/24/17, “</w:t>
      </w:r>
      <w:r w:rsidRPr="00A20EA7">
        <w:rPr>
          <w:rStyle w:val="Emphasis"/>
        </w:rPr>
        <w:t>Tax reform is not a 'pie-in-the-sky dream'</w:t>
      </w:r>
      <w:r>
        <w:t xml:space="preserve">,” http://www.desmoinesregister.com/story/opinion/readers/2017/06/24/tax-reform-not-pie-in-the-sky-dream/421319001/, Accessed 6/26/17, </w:t>
      </w:r>
      <w:proofErr w:type="spellStart"/>
      <w:r>
        <w:t>HWilson</w:t>
      </w:r>
      <w:proofErr w:type="spellEnd"/>
      <w:r>
        <w:t>)</w:t>
      </w:r>
    </w:p>
    <w:p w14:paraId="74628DFE" w14:textId="77777777" w:rsidR="00CE5A70" w:rsidRDefault="00CE5A70" w:rsidP="00CE5A70">
      <w:r>
        <w:t xml:space="preserve">Tax reform affects all Americans. As a co-owner of two small businesses, we certainly pay close attention to the issue. </w:t>
      </w:r>
      <w:r w:rsidRPr="00A20EA7">
        <w:rPr>
          <w:rStyle w:val="StyleUnderline"/>
        </w:rPr>
        <w:t>Although I understand the skepticism of those who view tax reform as little more than a notch in the Republican platform and a pie-in-the-sky dream, the reality is that our nation’s economy will greatly benefit from updating our outdated tax policies</w:t>
      </w:r>
      <w:r>
        <w:t>.</w:t>
      </w:r>
    </w:p>
    <w:p w14:paraId="03EE2ECE" w14:textId="77777777" w:rsidR="00CE5A70" w:rsidRDefault="00CE5A70" w:rsidP="00CE5A70">
      <w:r>
        <w:t>I have read that the current U.S. tax code contains 74,000 pages and more than 2.4 million words. To be able to do our taxes each year, we have to spend a lot of time and money on accountants who can navigate through the tax code on our behalf. We spend thousands of dollars each year. These dollars could be better spent on wages and capital investment. While this is not that big of an issue for larger companies, it is a huge burden for small businesses.</w:t>
      </w:r>
    </w:p>
    <w:p w14:paraId="63864D1B" w14:textId="77777777" w:rsidR="00CE5A70" w:rsidRDefault="00CE5A70" w:rsidP="00CE5A70">
      <w:r w:rsidRPr="00A20EA7">
        <w:rPr>
          <w:rStyle w:val="StyleUnderline"/>
        </w:rPr>
        <w:t>During his</w:t>
      </w:r>
      <w:r>
        <w:t xml:space="preserve"> presidential </w:t>
      </w:r>
      <w:r w:rsidRPr="00A20EA7">
        <w:rPr>
          <w:rStyle w:val="StyleUnderline"/>
        </w:rPr>
        <w:t>campaign</w:t>
      </w:r>
      <w:r>
        <w:t xml:space="preserve">, Donald </w:t>
      </w:r>
      <w:r w:rsidRPr="00A20EA7">
        <w:rPr>
          <w:rStyle w:val="StyleUnderline"/>
        </w:rPr>
        <w:t>Trump highlighted tax reform as one of the most pressing issues facing small businesses in the U.S.</w:t>
      </w:r>
      <w:r>
        <w:t xml:space="preserve"> </w:t>
      </w:r>
      <w:r w:rsidRPr="00A20EA7">
        <w:rPr>
          <w:rStyle w:val="StyleUnderline"/>
        </w:rPr>
        <w:t xml:space="preserve">With Congress set to </w:t>
      </w:r>
      <w:r w:rsidRPr="00A20EA7">
        <w:rPr>
          <w:rStyle w:val="Emphasis"/>
        </w:rPr>
        <w:t>recess at the end of the summer</w:t>
      </w:r>
      <w:r>
        <w:t xml:space="preserve">, </w:t>
      </w:r>
      <w:r w:rsidRPr="00A20EA7">
        <w:rPr>
          <w:rStyle w:val="StyleUnderline"/>
        </w:rPr>
        <w:t xml:space="preserve">time is </w:t>
      </w:r>
      <w:r w:rsidRPr="00A20EA7">
        <w:rPr>
          <w:rStyle w:val="Emphasis"/>
        </w:rPr>
        <w:t>running short</w:t>
      </w:r>
      <w:r w:rsidRPr="00A20EA7">
        <w:rPr>
          <w:rStyle w:val="StyleUnderline"/>
        </w:rPr>
        <w:t xml:space="preserve"> to get a </w:t>
      </w:r>
      <w:r w:rsidRPr="00A20EA7">
        <w:rPr>
          <w:rStyle w:val="Emphasis"/>
        </w:rPr>
        <w:t>tax reform package through Congress</w:t>
      </w:r>
      <w:r>
        <w:t xml:space="preserve">. </w:t>
      </w:r>
      <w:r w:rsidRPr="00A20EA7">
        <w:rPr>
          <w:rStyle w:val="StyleUnderline"/>
        </w:rPr>
        <w:t xml:space="preserve">With </w:t>
      </w:r>
      <w:r w:rsidRPr="00A20EA7">
        <w:rPr>
          <w:rStyle w:val="Emphasis"/>
        </w:rPr>
        <w:t>bipartisan support for tax reform</w:t>
      </w:r>
      <w:r>
        <w:t xml:space="preserve"> </w:t>
      </w:r>
      <w:r w:rsidRPr="00A20EA7">
        <w:rPr>
          <w:rStyle w:val="StyleUnderline"/>
        </w:rPr>
        <w:t xml:space="preserve">and voters </w:t>
      </w:r>
      <w:r w:rsidRPr="00A20EA7">
        <w:rPr>
          <w:rStyle w:val="Emphasis"/>
        </w:rPr>
        <w:t>overwhelmingly in favor</w:t>
      </w:r>
      <w:r w:rsidRPr="00A20EA7">
        <w:rPr>
          <w:rStyle w:val="StyleUnderline"/>
        </w:rPr>
        <w:t xml:space="preserve"> of modernizing the tax code, </w:t>
      </w:r>
      <w:r w:rsidRPr="00A20EA7">
        <w:rPr>
          <w:rStyle w:val="Emphasis"/>
        </w:rPr>
        <w:t>there is no better time to push for progress than right now</w:t>
      </w:r>
      <w:r>
        <w:t>.</w:t>
      </w:r>
    </w:p>
    <w:p w14:paraId="3248EE75" w14:textId="77777777" w:rsidR="00CE5A70" w:rsidRDefault="00CE5A70" w:rsidP="00CE5A70"/>
    <w:p w14:paraId="32F0DCB1" w14:textId="77777777" w:rsidR="00CE5A70" w:rsidRPr="00CE5A70" w:rsidRDefault="00CE5A70" w:rsidP="00CE5A70"/>
    <w:p w14:paraId="5D4F3223" w14:textId="77777777" w:rsidR="00CD038A" w:rsidRPr="00CD038A" w:rsidRDefault="00CD038A" w:rsidP="00CD038A">
      <w:pPr>
        <w:pStyle w:val="Heading4"/>
      </w:pPr>
      <w:r>
        <w:t xml:space="preserve">No—finalized proposals likely by </w:t>
      </w:r>
      <w:r>
        <w:rPr>
          <w:u w:val="single"/>
        </w:rPr>
        <w:t>September</w:t>
      </w:r>
      <w:r>
        <w:t>—</w:t>
      </w:r>
      <w:r>
        <w:rPr>
          <w:u w:val="single"/>
        </w:rPr>
        <w:t>top advisors agree</w:t>
      </w:r>
    </w:p>
    <w:p w14:paraId="42435FA0" w14:textId="77777777" w:rsidR="00CD038A" w:rsidRDefault="00CD038A" w:rsidP="00CD038A">
      <w:proofErr w:type="spellStart"/>
      <w:r w:rsidRPr="00CD038A">
        <w:rPr>
          <w:rStyle w:val="Style13ptBold"/>
        </w:rPr>
        <w:t>Breland</w:t>
      </w:r>
      <w:proofErr w:type="spellEnd"/>
      <w:r w:rsidRPr="00CD038A">
        <w:rPr>
          <w:rStyle w:val="Style13ptBold"/>
        </w:rPr>
        <w:t xml:space="preserve"> 6/20</w:t>
      </w:r>
      <w:r>
        <w:t xml:space="preserve">—(Ali, 6/20/17, “Cohn: Tax legislation will be released in early fall,” </w:t>
      </w:r>
      <w:hyperlink r:id="rId19" w:history="1">
        <w:r w:rsidRPr="00E21A38">
          <w:rPr>
            <w:rStyle w:val="Hyperlink"/>
          </w:rPr>
          <w:t>http://thehill.com/policy/technology/338611-cohn-tax-legislation-will-be-released-in-early-fall</w:t>
        </w:r>
      </w:hyperlink>
      <w:r>
        <w:t xml:space="preserve">, Accessed 6/26/17, </w:t>
      </w:r>
      <w:proofErr w:type="spellStart"/>
      <w:r>
        <w:t>HWilson</w:t>
      </w:r>
      <w:proofErr w:type="spellEnd"/>
      <w:r>
        <w:t>)</w:t>
      </w:r>
    </w:p>
    <w:p w14:paraId="2DB86115" w14:textId="77777777" w:rsidR="00CD038A" w:rsidRDefault="00CD038A" w:rsidP="00CD038A">
      <w:r w:rsidRPr="00D22ACD">
        <w:rPr>
          <w:rStyle w:val="StyleUnderline"/>
        </w:rPr>
        <w:t>White House chief economic adviser</w:t>
      </w:r>
      <w:r>
        <w:t xml:space="preserve"> Gary </w:t>
      </w:r>
      <w:r w:rsidRPr="00D22ACD">
        <w:rPr>
          <w:rStyle w:val="StyleUnderline"/>
        </w:rPr>
        <w:t xml:space="preserve">Cohn said that he expects a tax reform bill will be </w:t>
      </w:r>
      <w:r w:rsidRPr="00D22ACD">
        <w:rPr>
          <w:rStyle w:val="Emphasis"/>
        </w:rPr>
        <w:t>considered by Congress in September</w:t>
      </w:r>
      <w:r>
        <w:t>.</w:t>
      </w:r>
    </w:p>
    <w:p w14:paraId="157121F2" w14:textId="77777777" w:rsidR="00CD038A" w:rsidRDefault="00CD038A" w:rsidP="00CD038A">
      <w:r>
        <w:t xml:space="preserve">Cohn made the remarks during a White House meeting on Tuesday with leaders from trade associations representing the interests of the technology and telecom industries. </w:t>
      </w:r>
    </w:p>
    <w:p w14:paraId="3030070C" w14:textId="77777777" w:rsidR="00CD038A" w:rsidRDefault="00CD038A" w:rsidP="00CD038A">
      <w:r>
        <w:t xml:space="preserve">Treasury Secretary Steven </w:t>
      </w:r>
      <w:proofErr w:type="spellStart"/>
      <w:r w:rsidRPr="00D22ACD">
        <w:rPr>
          <w:rStyle w:val="StyleUnderline"/>
        </w:rPr>
        <w:t>Mnuchin</w:t>
      </w:r>
      <w:proofErr w:type="spellEnd"/>
      <w:r>
        <w:t xml:space="preserve">, who had previously </w:t>
      </w:r>
      <w:r w:rsidRPr="00D22ACD">
        <w:rPr>
          <w:rStyle w:val="StyleUnderline"/>
        </w:rPr>
        <w:t xml:space="preserve">expressed confidence that tax reform legislation will </w:t>
      </w:r>
      <w:r w:rsidRPr="00D22ACD">
        <w:rPr>
          <w:rStyle w:val="Emphasis"/>
        </w:rPr>
        <w:t>pass by the end of the year</w:t>
      </w:r>
      <w:r>
        <w:t>, was also in the meeting.</w:t>
      </w:r>
    </w:p>
    <w:p w14:paraId="3D8B31CC" w14:textId="77777777" w:rsidR="00CD038A" w:rsidRDefault="00CD038A" w:rsidP="00CD038A">
      <w:r w:rsidRPr="00D22ACD">
        <w:rPr>
          <w:rStyle w:val="StyleUnderline"/>
        </w:rPr>
        <w:t>Cohn</w:t>
      </w:r>
      <w:r>
        <w:t xml:space="preserve">, who is also the director of the National Economic Council, </w:t>
      </w:r>
      <w:r w:rsidRPr="00D22ACD">
        <w:rPr>
          <w:rStyle w:val="StyleUnderline"/>
        </w:rPr>
        <w:t>said</w:t>
      </w:r>
      <w:r>
        <w:t xml:space="preserve"> President </w:t>
      </w:r>
      <w:r w:rsidRPr="00D22ACD">
        <w:rPr>
          <w:rStyle w:val="StyleUnderline"/>
        </w:rPr>
        <w:t>Trump has taken a keen interest in the proceedings on a tax proposal, saying that he calls “every day” to speak about its progress</w:t>
      </w:r>
      <w:r w:rsidRPr="00D22ACD">
        <w:t xml:space="preserve"> about it</w:t>
      </w:r>
      <w:r>
        <w:t>.</w:t>
      </w:r>
    </w:p>
    <w:p w14:paraId="2002422B" w14:textId="77777777" w:rsidR="00CD038A" w:rsidRDefault="00CD038A" w:rsidP="00CD038A">
      <w:r w:rsidRPr="00D22ACD">
        <w:rPr>
          <w:rStyle w:val="StyleUnderline"/>
        </w:rPr>
        <w:t>The White House</w:t>
      </w:r>
      <w:r>
        <w:t xml:space="preserve"> stressed that they </w:t>
      </w:r>
      <w:r w:rsidRPr="00D22ACD">
        <w:rPr>
          <w:rStyle w:val="StyleUnderline"/>
        </w:rPr>
        <w:t xml:space="preserve">expected a plan to be presented in </w:t>
      </w:r>
      <w:r w:rsidRPr="00D22ACD">
        <w:rPr>
          <w:rStyle w:val="Emphasis"/>
        </w:rPr>
        <w:t>early September</w:t>
      </w:r>
      <w:r>
        <w:t xml:space="preserve">. </w:t>
      </w:r>
      <w:r w:rsidRPr="00D22ACD">
        <w:rPr>
          <w:rStyle w:val="StyleUnderline"/>
        </w:rPr>
        <w:t>Cohn said it would be a “</w:t>
      </w:r>
      <w:r w:rsidRPr="00D22ACD">
        <w:rPr>
          <w:rStyle w:val="Emphasis"/>
        </w:rPr>
        <w:t>unified plan</w:t>
      </w:r>
      <w:r w:rsidRPr="00D22ACD">
        <w:rPr>
          <w:rStyle w:val="StyleUnderline"/>
        </w:rPr>
        <w:t>” with considerations from the White House, Senate and the House</w:t>
      </w:r>
      <w:r>
        <w:t xml:space="preserve">. </w:t>
      </w:r>
    </w:p>
    <w:p w14:paraId="11B1240C" w14:textId="77777777" w:rsidR="00CD038A" w:rsidRDefault="00CD038A" w:rsidP="00CD038A"/>
    <w:p w14:paraId="53C08B38" w14:textId="77777777" w:rsidR="00CD038A" w:rsidRPr="00CD038A" w:rsidRDefault="00CD038A" w:rsidP="00CD038A"/>
    <w:p w14:paraId="1CA9B94A" w14:textId="77777777" w:rsidR="00C06831" w:rsidRDefault="00C06831" w:rsidP="00C06831">
      <w:pPr>
        <w:pStyle w:val="Heading4"/>
      </w:pPr>
      <w:r>
        <w:t xml:space="preserve">It’ll get done </w:t>
      </w:r>
      <w:r>
        <w:rPr>
          <w:u w:val="single"/>
        </w:rPr>
        <w:t>by the end of the year</w:t>
      </w:r>
      <w:r>
        <w:t xml:space="preserve"> but push is key</w:t>
      </w:r>
    </w:p>
    <w:p w14:paraId="36360C79" w14:textId="77777777" w:rsidR="00C06831" w:rsidRPr="00BB1A28" w:rsidRDefault="00C06831" w:rsidP="00C06831">
      <w:r w:rsidRPr="00BB1A28">
        <w:rPr>
          <w:rStyle w:val="Style13ptBold"/>
        </w:rPr>
        <w:t>Morgan 6/20</w:t>
      </w:r>
      <w:r>
        <w:t xml:space="preserve">—(David, 6/20/17, “House speaker, Trump aides vow tax reform by end of 2017,” </w:t>
      </w:r>
      <w:hyperlink r:id="rId20" w:history="1">
        <w:r w:rsidRPr="008E5689">
          <w:rPr>
            <w:rStyle w:val="Hyperlink"/>
          </w:rPr>
          <w:t>https://www.reuters.com/article/us-usa-congress-tax-idUSKBN19B09U</w:t>
        </w:r>
      </w:hyperlink>
      <w:r>
        <w:t xml:space="preserve">, Accessed 6/24/17, </w:t>
      </w:r>
      <w:proofErr w:type="spellStart"/>
      <w:r>
        <w:t>HWilson</w:t>
      </w:r>
      <w:proofErr w:type="spellEnd"/>
      <w:r>
        <w:t>)</w:t>
      </w:r>
    </w:p>
    <w:p w14:paraId="52894776" w14:textId="77777777" w:rsidR="00C06831" w:rsidRDefault="00C06831" w:rsidP="00C06831">
      <w:r w:rsidRPr="00C06831">
        <w:rPr>
          <w:rStyle w:val="StyleUnderline"/>
        </w:rPr>
        <w:t xml:space="preserve">Top Republicans from Congress and the Trump administration vowed on Tuesday to </w:t>
      </w:r>
      <w:r w:rsidRPr="00C06831">
        <w:rPr>
          <w:rStyle w:val="Emphasis"/>
        </w:rPr>
        <w:t>complete tax reform by the end of 2017</w:t>
      </w:r>
      <w:r>
        <w:t xml:space="preserve">, </w:t>
      </w:r>
      <w:r w:rsidRPr="00C06831">
        <w:rPr>
          <w:rStyle w:val="StyleUnderline"/>
        </w:rPr>
        <w:t>despite party infighting and political distractions from investigations of</w:t>
      </w:r>
      <w:r>
        <w:t xml:space="preserve"> alleged </w:t>
      </w:r>
      <w:r w:rsidRPr="00C06831">
        <w:rPr>
          <w:rStyle w:val="StyleUnderline"/>
        </w:rPr>
        <w:t>Russian meddling in the</w:t>
      </w:r>
      <w:r>
        <w:t xml:space="preserve"> 2016 </w:t>
      </w:r>
      <w:r w:rsidRPr="00C06831">
        <w:rPr>
          <w:rStyle w:val="StyleUnderline"/>
        </w:rPr>
        <w:t>election</w:t>
      </w:r>
      <w:r>
        <w:t>.</w:t>
      </w:r>
    </w:p>
    <w:p w14:paraId="77875AF9" w14:textId="77777777" w:rsidR="00C06831" w:rsidRDefault="00C06831" w:rsidP="00C06831">
      <w:r>
        <w:t xml:space="preserve">In a speech to U.S. manufacturers, House of Representatives Speaker Paul </w:t>
      </w:r>
      <w:r w:rsidRPr="00C06831">
        <w:rPr>
          <w:rStyle w:val="StyleUnderline"/>
        </w:rPr>
        <w:t>Ryan said</w:t>
      </w:r>
      <w:r>
        <w:t xml:space="preserve"> President Donald </w:t>
      </w:r>
      <w:r w:rsidRPr="00C06831">
        <w:rPr>
          <w:rStyle w:val="StyleUnderline"/>
        </w:rPr>
        <w:t xml:space="preserve">Trump and the Republican-controlled Congress hoped to complete the job in the </w:t>
      </w:r>
      <w:r w:rsidRPr="00C06831">
        <w:rPr>
          <w:rStyle w:val="Emphasis"/>
        </w:rPr>
        <w:lastRenderedPageBreak/>
        <w:t>autumn</w:t>
      </w:r>
      <w:r>
        <w:t xml:space="preserve">, </w:t>
      </w:r>
      <w:r w:rsidRPr="00C06831">
        <w:rPr>
          <w:rStyle w:val="StyleUnderline"/>
        </w:rPr>
        <w:t xml:space="preserve">with a new tax system in place by the </w:t>
      </w:r>
      <w:r w:rsidRPr="00C06831">
        <w:rPr>
          <w:rStyle w:val="Emphasis"/>
        </w:rPr>
        <w:t>beginning of 2018</w:t>
      </w:r>
      <w:r>
        <w:t>.</w:t>
      </w:r>
    </w:p>
    <w:p w14:paraId="1EB9EBE2" w14:textId="77777777" w:rsidR="00C06831" w:rsidRDefault="00C06831" w:rsidP="00C06831">
      <w:r w:rsidRPr="00C06831">
        <w:rPr>
          <w:rStyle w:val="StyleUnderline"/>
        </w:rPr>
        <w:t xml:space="preserve">The goal is to get tax legislation to the floor of Congress </w:t>
      </w:r>
      <w:r w:rsidRPr="00C06831">
        <w:rPr>
          <w:rStyle w:val="Emphasis"/>
        </w:rPr>
        <w:t>during the first two weeks of September</w:t>
      </w:r>
      <w:r>
        <w:t xml:space="preserve">, Trump economic adviser Gary </w:t>
      </w:r>
      <w:r w:rsidRPr="00C06831">
        <w:rPr>
          <w:rStyle w:val="StyleUnderline"/>
        </w:rPr>
        <w:t>Cohn</w:t>
      </w:r>
      <w:r>
        <w:t xml:space="preserve"> </w:t>
      </w:r>
      <w:r w:rsidRPr="00C06831">
        <w:rPr>
          <w:rStyle w:val="StyleUnderline"/>
        </w:rPr>
        <w:t>told technology industry representatives</w:t>
      </w:r>
      <w:r>
        <w:t xml:space="preserve"> at the White House.</w:t>
      </w:r>
    </w:p>
    <w:p w14:paraId="5D9B0674" w14:textId="77777777" w:rsidR="00C06831" w:rsidRDefault="00C06831" w:rsidP="00C06831">
      <w:r w:rsidRPr="00C06831">
        <w:rPr>
          <w:rStyle w:val="StyleUnderline"/>
        </w:rPr>
        <w:t>Republicans are promising the biggest tax overhaul since the Reagan era, saying a simplified system</w:t>
      </w:r>
      <w:r>
        <w:t xml:space="preserve"> with tax cuts for individuals and businesses, along with reforms to eliminate taxes on the foreign profits of U.S. corporations, </w:t>
      </w:r>
      <w:r w:rsidRPr="00C06831">
        <w:rPr>
          <w:rStyle w:val="StyleUnderline"/>
        </w:rPr>
        <w:t>can boost economic growth and create jobs</w:t>
      </w:r>
      <w:r>
        <w:t>.</w:t>
      </w:r>
    </w:p>
    <w:p w14:paraId="1F5389AD" w14:textId="77777777" w:rsidR="00C06831" w:rsidRDefault="00C06831" w:rsidP="00C06831">
      <w:r>
        <w:t>Independent analysts say there is no evidence that tax cuts drive long-term economic growth. Democrats contend that the Republican tax measures are designed to benefit wealthier Americans.</w:t>
      </w:r>
    </w:p>
    <w:p w14:paraId="62D57D26" w14:textId="77777777" w:rsidR="00C06831" w:rsidRDefault="00C06831" w:rsidP="00C06831">
      <w:r>
        <w:t xml:space="preserve">"I am here to tell you </w:t>
      </w:r>
      <w:r w:rsidRPr="00C06831">
        <w:rPr>
          <w:rStyle w:val="StyleUnderline"/>
        </w:rPr>
        <w:t>we are going to get this done in 2017.</w:t>
      </w:r>
      <w:r>
        <w:t xml:space="preserve"> Why are we going to get this done in 2017? Because we need to get this done in 2017," </w:t>
      </w:r>
      <w:r w:rsidRPr="00C06831">
        <w:rPr>
          <w:rStyle w:val="StyleUnderline"/>
        </w:rPr>
        <w:t>Ryan told a conference</w:t>
      </w:r>
      <w:r>
        <w:t xml:space="preserve"> hosted by the National Association of Manufacturers, a powerful Washington lobby group.</w:t>
      </w:r>
    </w:p>
    <w:p w14:paraId="332F09B3" w14:textId="77777777" w:rsidR="00C06831" w:rsidRDefault="00C06831" w:rsidP="00C06831">
      <w:r>
        <w:t>"This will create jobs. That is what this is all about, jobs, jobs, jobs, good-paying jobs," he said.</w:t>
      </w:r>
    </w:p>
    <w:p w14:paraId="2E93EB46" w14:textId="77777777" w:rsidR="00C06831" w:rsidRDefault="00C06831" w:rsidP="00C06831">
      <w:r>
        <w:t>The effort has drawn warnings and criticism from Democrats. Senate Democratic leader Chuck Schumer said Republican moves to grant new tax breaks to the wealthy could jeopardize Democratic support for an increase in the government's borrowing authority later this year.</w:t>
      </w:r>
    </w:p>
    <w:p w14:paraId="7BB5AEB3" w14:textId="77777777" w:rsidR="00C06831" w:rsidRDefault="00C06831" w:rsidP="00C06831">
      <w:r>
        <w:t>Shortly after Ryan's speech, House Democratic leader Nancy Pelosi's office called his remarks “a poor attempt to distract” from a lack of Republican initiatives on job creation.</w:t>
      </w:r>
    </w:p>
    <w:p w14:paraId="03FBF3CE" w14:textId="77777777" w:rsidR="00C06831" w:rsidRDefault="00C06831" w:rsidP="00C06831">
      <w:r>
        <w:t>TOP CAMPAIGN PLEDGE</w:t>
      </w:r>
    </w:p>
    <w:p w14:paraId="73C4D32A" w14:textId="77777777" w:rsidR="00C06831" w:rsidRDefault="00C06831" w:rsidP="00C06831">
      <w:r>
        <w:t xml:space="preserve">The </w:t>
      </w:r>
      <w:r w:rsidRPr="00C06831">
        <w:rPr>
          <w:rStyle w:val="StyleUnderline"/>
        </w:rPr>
        <w:t>Trump</w:t>
      </w:r>
      <w:r>
        <w:t xml:space="preserve"> administration </w:t>
      </w:r>
      <w:r w:rsidRPr="00C06831">
        <w:rPr>
          <w:rStyle w:val="StyleUnderline"/>
        </w:rPr>
        <w:t xml:space="preserve">and Republicans in Congress face </w:t>
      </w:r>
      <w:r w:rsidRPr="00C06831">
        <w:rPr>
          <w:rStyle w:val="Emphasis"/>
        </w:rPr>
        <w:t>mounting pressure</w:t>
      </w:r>
      <w:r w:rsidRPr="00C06831">
        <w:rPr>
          <w:rStyle w:val="StyleUnderline"/>
        </w:rPr>
        <w:t xml:space="preserve"> from U.S. </w:t>
      </w:r>
      <w:r w:rsidRPr="00C06831">
        <w:rPr>
          <w:rStyle w:val="Emphasis"/>
        </w:rPr>
        <w:t>businesses</w:t>
      </w:r>
      <w:r w:rsidRPr="00C06831">
        <w:rPr>
          <w:rStyle w:val="StyleUnderline"/>
        </w:rPr>
        <w:t xml:space="preserve"> and their </w:t>
      </w:r>
      <w:r w:rsidRPr="00C06831">
        <w:rPr>
          <w:rStyle w:val="Emphasis"/>
        </w:rPr>
        <w:t>electoral base</w:t>
      </w:r>
      <w:r w:rsidRPr="00C06831">
        <w:rPr>
          <w:rStyle w:val="StyleUnderline"/>
        </w:rPr>
        <w:t xml:space="preserve"> to deliver tax reform</w:t>
      </w:r>
      <w:r>
        <w:t>, a top 2016 campaign pledge that could determine whether Republicans retain control of Congress in the 2018 midterm elections.</w:t>
      </w:r>
    </w:p>
    <w:p w14:paraId="60E5EE56" w14:textId="77777777" w:rsidR="00C06831" w:rsidRDefault="00C06831" w:rsidP="00C06831">
      <w:r>
        <w:t>It was not clear whether Republicans can overcome infighting over healthcare legislation and government spending to move forward on tax reform.</w:t>
      </w:r>
    </w:p>
    <w:p w14:paraId="6FF551A6" w14:textId="77777777" w:rsidR="00C06831" w:rsidRDefault="00C06831" w:rsidP="00C06831">
      <w:r>
        <w:t xml:space="preserve">Earlier in the day, Vice President Mike Pence assured the same audience that tax reform would be done this year, in remarks echoed by Treasury Secretary Steven </w:t>
      </w:r>
      <w:proofErr w:type="spellStart"/>
      <w:r>
        <w:t>Mnuchin</w:t>
      </w:r>
      <w:proofErr w:type="spellEnd"/>
      <w:r>
        <w:t xml:space="preserve"> in a CNBC television interview.</w:t>
      </w:r>
    </w:p>
    <w:p w14:paraId="314A4989" w14:textId="77777777" w:rsidR="00C06831" w:rsidRDefault="00C06831" w:rsidP="00C06831">
      <w:r>
        <w:t xml:space="preserve">Ryan and </w:t>
      </w:r>
      <w:proofErr w:type="spellStart"/>
      <w:r>
        <w:t>Mnuchin</w:t>
      </w:r>
      <w:proofErr w:type="spellEnd"/>
      <w:r>
        <w:t xml:space="preserve"> are among six officials trying to craft a tax deal in closed-door discussions with Cohn, Senate Republican leader Mitch McConnell and the Republican chairmen of two tax committees.</w:t>
      </w:r>
    </w:p>
    <w:p w14:paraId="09F3ECE8" w14:textId="77777777" w:rsidR="00C06831" w:rsidRDefault="00C06831" w:rsidP="00C06831">
      <w:r>
        <w:t>“We’re comparing and contrasting various versions of reform to get the best possible one that gives us the lowest possible rates and most internationally competitive tax system, and the best one we can pass," Ryan told CNBC after his speech.</w:t>
      </w:r>
    </w:p>
    <w:p w14:paraId="6DD4357A" w14:textId="77777777" w:rsidR="00C06831" w:rsidRDefault="00C06831" w:rsidP="00C06831">
      <w:r>
        <w:t>The Nasdaq Composite .IXIC is up nearly 20 percent while the S&amp;P 500 .SPX has added 14 percent since Trump's election in November, as investors bet he would spark economic growth by cutting taxes and boosting infrastructure spending.</w:t>
      </w:r>
    </w:p>
    <w:p w14:paraId="0114882E" w14:textId="77777777" w:rsidR="00C06831" w:rsidRDefault="00C06831" w:rsidP="00C06831">
      <w:r>
        <w:t>The Trump administration and Republican leaders in Congress have agreed that tax reform should eliminate estate and alternative minimum taxes, both levies on the wealthy. They also want to allow U.S. corporations to repatriate trillions of dollars in profits held overseas at a reduced tax rate and eliminate taxes on future foreign profits.</w:t>
      </w:r>
    </w:p>
    <w:p w14:paraId="0BB8EDC2" w14:textId="77777777" w:rsidR="00C06831" w:rsidRDefault="00C06831" w:rsidP="00C06831"/>
    <w:p w14:paraId="5085E2ED" w14:textId="77777777" w:rsidR="00B84C46" w:rsidRDefault="00B84C46" w:rsidP="00B84C46">
      <w:pPr>
        <w:pStyle w:val="Heading3"/>
      </w:pPr>
      <w:r>
        <w:lastRenderedPageBreak/>
        <w:t>AT: Thumpers – Top Level</w:t>
      </w:r>
    </w:p>
    <w:p w14:paraId="3B5F6CF6" w14:textId="77777777" w:rsidR="00B84C46" w:rsidRPr="002D63D8" w:rsidRDefault="00B84C46" w:rsidP="00B84C46">
      <w:pPr>
        <w:pStyle w:val="Heading4"/>
      </w:pPr>
      <w:r>
        <w:t xml:space="preserve">Tax reform is </w:t>
      </w:r>
      <w:r w:rsidR="002D63D8">
        <w:rPr>
          <w:u w:val="single"/>
        </w:rPr>
        <w:t>front and center</w:t>
      </w:r>
      <w:r w:rsidR="002D63D8">
        <w:t xml:space="preserve"> and being </w:t>
      </w:r>
      <w:r w:rsidR="002D63D8">
        <w:rPr>
          <w:u w:val="single"/>
        </w:rPr>
        <w:t>pushed hard</w:t>
      </w:r>
    </w:p>
    <w:p w14:paraId="56E3E6D8" w14:textId="77777777" w:rsidR="00B84C46" w:rsidRDefault="00B84C46" w:rsidP="00B84C46">
      <w:proofErr w:type="spellStart"/>
      <w:r w:rsidRPr="00B84C46">
        <w:rPr>
          <w:rStyle w:val="Style13ptBold"/>
        </w:rPr>
        <w:t>Puzzanghera</w:t>
      </w:r>
      <w:proofErr w:type="spellEnd"/>
      <w:r w:rsidRPr="00B84C46">
        <w:rPr>
          <w:rStyle w:val="Style13ptBold"/>
        </w:rPr>
        <w:t xml:space="preserve"> 6/20</w:t>
      </w:r>
      <w:r>
        <w:t>—(Jim, 6/20/17, “</w:t>
      </w:r>
      <w:r w:rsidR="002D63D8">
        <w:t>As the legislative clock ticks, Ryan launches push to pass sweeping tax overhaul</w:t>
      </w:r>
      <w:r>
        <w:t xml:space="preserve">,” </w:t>
      </w:r>
      <w:hyperlink r:id="rId21" w:history="1">
        <w:r w:rsidRPr="00E21A38">
          <w:rPr>
            <w:rStyle w:val="Hyperlink"/>
          </w:rPr>
          <w:t>http://www.chicagotribune.com/la-fi-paul-ryan-tax-reform-20170620-story.html</w:t>
        </w:r>
      </w:hyperlink>
      <w:r>
        <w:t xml:space="preserve">, Accessed 6/25/17, </w:t>
      </w:r>
      <w:proofErr w:type="spellStart"/>
      <w:r>
        <w:t>HWilson</w:t>
      </w:r>
      <w:proofErr w:type="spellEnd"/>
      <w:r>
        <w:t>)</w:t>
      </w:r>
    </w:p>
    <w:p w14:paraId="001BBF45" w14:textId="77777777" w:rsidR="00B84C46" w:rsidRDefault="00B84C46" w:rsidP="00B84C46">
      <w:r>
        <w:t xml:space="preserve">House Speaker Paul D. </w:t>
      </w:r>
      <w:r w:rsidRPr="00B84C46">
        <w:rPr>
          <w:rStyle w:val="StyleUnderline"/>
        </w:rPr>
        <w:t xml:space="preserve">Ryan launched a </w:t>
      </w:r>
      <w:r w:rsidRPr="00B84C46">
        <w:rPr>
          <w:rStyle w:val="Emphasis"/>
        </w:rPr>
        <w:t>major push</w:t>
      </w:r>
      <w:r w:rsidRPr="00B84C46">
        <w:rPr>
          <w:rStyle w:val="StyleUnderline"/>
        </w:rPr>
        <w:t xml:space="preserve"> Tuesday to overhaul the tax code </w:t>
      </w:r>
      <w:r w:rsidRPr="00B84C46">
        <w:rPr>
          <w:rStyle w:val="Emphasis"/>
        </w:rPr>
        <w:t>this year</w:t>
      </w:r>
      <w:r>
        <w:t xml:space="preserve"> — including massive cuts — </w:t>
      </w:r>
      <w:r w:rsidRPr="00B84C46">
        <w:rPr>
          <w:rStyle w:val="StyleUnderline"/>
        </w:rPr>
        <w:t xml:space="preserve">but Republicans in Congress and the White House are </w:t>
      </w:r>
      <w:r w:rsidRPr="00B84C46">
        <w:rPr>
          <w:rStyle w:val="Emphasis"/>
        </w:rPr>
        <w:t>running out of time</w:t>
      </w:r>
      <w:r>
        <w:t xml:space="preserve"> as they continue to battle over the details.</w:t>
      </w:r>
    </w:p>
    <w:p w14:paraId="43856287" w14:textId="77777777" w:rsidR="00B84C46" w:rsidRDefault="00B84C46" w:rsidP="00B84C46">
      <w:r>
        <w:t xml:space="preserve">With the year’s legislative days dwindling, </w:t>
      </w:r>
      <w:r w:rsidRPr="00B84C46">
        <w:rPr>
          <w:rStyle w:val="StyleUnderline"/>
        </w:rPr>
        <w:t>Ryan</w:t>
      </w:r>
      <w:r>
        <w:t xml:space="preserve"> (R-Wis.) </w:t>
      </w:r>
      <w:r w:rsidRPr="00B84C46">
        <w:rPr>
          <w:rStyle w:val="StyleUnderline"/>
        </w:rPr>
        <w:t xml:space="preserve">tried to </w:t>
      </w:r>
      <w:r w:rsidRPr="00B84C46">
        <w:rPr>
          <w:rStyle w:val="Emphasis"/>
        </w:rPr>
        <w:t>jump-start the process</w:t>
      </w:r>
      <w:r>
        <w:t xml:space="preserve"> with a major speech about what his staff described as the “crown jewel” of the Republican economic agenda.</w:t>
      </w:r>
    </w:p>
    <w:p w14:paraId="6F21B22E" w14:textId="77777777" w:rsidR="00B84C46" w:rsidRDefault="00B84C46" w:rsidP="00B84C46">
      <w:r>
        <w:t>“Once in a generation or so, there is an opportunity to do something absolutely transformational, something that will have a truly lasting impact long after you and I are gone,” he told the National Assn. of Manufacturers. “That moment is here and we are going to meet it. Ladies and gentleman, we are going to fix this nation’s tax code once and for all."</w:t>
      </w:r>
    </w:p>
    <w:p w14:paraId="7ABD6E77" w14:textId="77777777" w:rsidR="00B84C46" w:rsidRDefault="00B84C46" w:rsidP="00B84C46">
      <w:r>
        <w:t>“</w:t>
      </w:r>
      <w:r w:rsidRPr="00B84C46">
        <w:rPr>
          <w:rStyle w:val="StyleUnderline"/>
        </w:rPr>
        <w:t>We are going to get this done in 2017,” he said</w:t>
      </w:r>
      <w:r>
        <w:t>. “We cannot let this once-in-a-generation moment slip by.”</w:t>
      </w:r>
    </w:p>
    <w:p w14:paraId="5043D0D4" w14:textId="77777777" w:rsidR="00B84C46" w:rsidRDefault="00B84C46" w:rsidP="00B84C46">
      <w:r>
        <w:t xml:space="preserve">Speaking before Ryan, Vice President Mike </w:t>
      </w:r>
      <w:r w:rsidRPr="00B84C46">
        <w:rPr>
          <w:rStyle w:val="StyleUnderline"/>
        </w:rPr>
        <w:t xml:space="preserve">Pence made the </w:t>
      </w:r>
      <w:r w:rsidRPr="00B84C46">
        <w:rPr>
          <w:rStyle w:val="Emphasis"/>
        </w:rPr>
        <w:t>same promise</w:t>
      </w:r>
      <w:r w:rsidRPr="00B84C46">
        <w:rPr>
          <w:rStyle w:val="StyleUnderline"/>
        </w:rPr>
        <w:t xml:space="preserve"> to the trade group</w:t>
      </w:r>
      <w:r>
        <w:t xml:space="preserve">. </w:t>
      </w:r>
      <w:r w:rsidRPr="00B84C46">
        <w:rPr>
          <w:rStyle w:val="StyleUnderline"/>
        </w:rPr>
        <w:t>He downplayed the difficulty of negotiations between</w:t>
      </w:r>
      <w:r>
        <w:t xml:space="preserve"> the </w:t>
      </w:r>
      <w:r w:rsidRPr="00B84C46">
        <w:rPr>
          <w:rStyle w:val="StyleUnderline"/>
        </w:rPr>
        <w:t>Trump</w:t>
      </w:r>
      <w:r>
        <w:t xml:space="preserve"> administration </w:t>
      </w:r>
      <w:r w:rsidRPr="00B84C46">
        <w:rPr>
          <w:rStyle w:val="StyleUnderline"/>
        </w:rPr>
        <w:t>and House and Senate Republicans</w:t>
      </w:r>
      <w:r>
        <w:t>.</w:t>
      </w:r>
    </w:p>
    <w:p w14:paraId="54AF29C2" w14:textId="77777777" w:rsidR="00B84C46" w:rsidRDefault="00B84C46" w:rsidP="00B84C46">
      <w:r>
        <w:t>“</w:t>
      </w:r>
      <w:r w:rsidRPr="00B84C46">
        <w:rPr>
          <w:rStyle w:val="StyleUnderline"/>
        </w:rPr>
        <w:t xml:space="preserve">Discussions will continue. Details are being </w:t>
      </w:r>
      <w:r w:rsidRPr="00B84C46">
        <w:rPr>
          <w:rStyle w:val="Emphasis"/>
        </w:rPr>
        <w:t>worked out</w:t>
      </w:r>
      <w:r>
        <w:t xml:space="preserve">,” </w:t>
      </w:r>
      <w:r w:rsidRPr="00B84C46">
        <w:rPr>
          <w:rStyle w:val="StyleUnderline"/>
        </w:rPr>
        <w:t>Pence told the manufacturers</w:t>
      </w:r>
      <w:r>
        <w:t xml:space="preserve">, who strongly support a tax overhaul. “But I can assure you, with your support and the support of our leaders in Congress, </w:t>
      </w:r>
      <w:r w:rsidRPr="00B84C46">
        <w:rPr>
          <w:rStyle w:val="StyleUnderline"/>
        </w:rPr>
        <w:t>we will get tax cuts done and we will get them done this year</w:t>
      </w:r>
      <w:r>
        <w:t>.”</w:t>
      </w:r>
    </w:p>
    <w:p w14:paraId="5EE1E206" w14:textId="77777777" w:rsidR="00B84C46" w:rsidRPr="00B84C46" w:rsidRDefault="00B84C46" w:rsidP="00B84C46">
      <w:r w:rsidRPr="00B84C46">
        <w:t>That’s a formidable task.</w:t>
      </w:r>
    </w:p>
    <w:p w14:paraId="1AA8E543" w14:textId="77777777" w:rsidR="00B84C46" w:rsidRDefault="00B84C46" w:rsidP="00B84C46">
      <w:r>
        <w:t xml:space="preserve">There still is no tax bill in the House or the Senate as disputes among Republicans remain unresolved, particularly whether to enact a controversial border tax. Treasury Secretary Steven T. </w:t>
      </w:r>
      <w:proofErr w:type="spellStart"/>
      <w:r>
        <w:t>Mnuchin</w:t>
      </w:r>
      <w:proofErr w:type="spellEnd"/>
      <w:r>
        <w:t xml:space="preserve"> already has given up on his earlier hopes to get legislation passed before Congress leaves for its August recess.</w:t>
      </w:r>
    </w:p>
    <w:p w14:paraId="5C6FF017" w14:textId="77777777" w:rsidR="00B84C46" w:rsidRPr="002D63D8" w:rsidRDefault="00B84C46" w:rsidP="002D63D8">
      <w:r w:rsidRPr="00973B0E">
        <w:rPr>
          <w:rStyle w:val="StyleUnderline"/>
        </w:rPr>
        <w:t>Ryan</w:t>
      </w:r>
      <w:r w:rsidRPr="002D63D8">
        <w:t xml:space="preserve"> now </w:t>
      </w:r>
      <w:r w:rsidRPr="00973B0E">
        <w:rPr>
          <w:rStyle w:val="StyleUnderline"/>
        </w:rPr>
        <w:t>is aiming to get legislation up for consideration this fall</w:t>
      </w:r>
      <w:r w:rsidRPr="002D63D8">
        <w:t>.</w:t>
      </w:r>
    </w:p>
    <w:p w14:paraId="4D5A7766" w14:textId="77777777" w:rsidR="00B84C46" w:rsidRDefault="00B84C46" w:rsidP="00B84C46">
      <w:r>
        <w:t xml:space="preserve">If that’s the case, then </w:t>
      </w:r>
      <w:r w:rsidRPr="004232DF">
        <w:rPr>
          <w:rStyle w:val="StyleUnderline"/>
        </w:rPr>
        <w:t>passing tax reform this year is “</w:t>
      </w:r>
      <w:r w:rsidRPr="00973B0E">
        <w:rPr>
          <w:rStyle w:val="Emphasis"/>
        </w:rPr>
        <w:t>definitely doable</w:t>
      </w:r>
      <w:r>
        <w:t xml:space="preserve">,” </w:t>
      </w:r>
      <w:r w:rsidRPr="004232DF">
        <w:rPr>
          <w:rStyle w:val="StyleUnderline"/>
        </w:rPr>
        <w:t>said</w:t>
      </w:r>
      <w:r>
        <w:t xml:space="preserve"> Michael </w:t>
      </w:r>
      <w:r w:rsidRPr="004232DF">
        <w:rPr>
          <w:rStyle w:val="StyleUnderline"/>
        </w:rPr>
        <w:t>Steel</w:t>
      </w:r>
      <w:r>
        <w:t>, a former House Republican leadership aide.</w:t>
      </w:r>
    </w:p>
    <w:p w14:paraId="22A3641D" w14:textId="77777777" w:rsidR="00B84C46" w:rsidRDefault="00B84C46" w:rsidP="00B84C46">
      <w:r>
        <w:t xml:space="preserve">“Tax reform is always hard and that’s why we don’t do it very often, but </w:t>
      </w:r>
      <w:r w:rsidRPr="004232DF">
        <w:rPr>
          <w:rStyle w:val="StyleUnderline"/>
        </w:rPr>
        <w:t>it’s incredibly important and this is a tremendous opportunity,” said Steel</w:t>
      </w:r>
      <w:r>
        <w:t>, now a managing director at Hamilton Place Strategies, a public affairs consulting firm in Washington.</w:t>
      </w:r>
    </w:p>
    <w:p w14:paraId="71448120" w14:textId="77777777" w:rsidR="00B84C46" w:rsidRDefault="00B84C46" w:rsidP="00B84C46"/>
    <w:p w14:paraId="6C1AAB99" w14:textId="77777777" w:rsidR="00C94B64" w:rsidRDefault="00C94B64" w:rsidP="00C94B64"/>
    <w:p w14:paraId="5635F9E7" w14:textId="77777777" w:rsidR="00C94B64" w:rsidRDefault="00C94B64" w:rsidP="00C94B64"/>
    <w:p w14:paraId="6FC0ED5B" w14:textId="77777777" w:rsidR="00C94B64" w:rsidRPr="00C94B64" w:rsidRDefault="00C94B64" w:rsidP="00C94B64">
      <w:r>
        <w:t xml:space="preserve"> </w:t>
      </w:r>
    </w:p>
    <w:p w14:paraId="575E9F1D" w14:textId="77777777" w:rsidR="0033324A" w:rsidRDefault="003869A1" w:rsidP="003869A1">
      <w:pPr>
        <w:pStyle w:val="Heading3"/>
      </w:pPr>
      <w:r>
        <w:lastRenderedPageBreak/>
        <w:t>AT: Thumper – Healthcare</w:t>
      </w:r>
    </w:p>
    <w:p w14:paraId="640AFA78" w14:textId="77777777" w:rsidR="006436A2" w:rsidRDefault="006436A2" w:rsidP="006436A2">
      <w:pPr>
        <w:pStyle w:val="Heading4"/>
      </w:pPr>
      <w:r>
        <w:t xml:space="preserve">Trump is </w:t>
      </w:r>
      <w:r>
        <w:rPr>
          <w:u w:val="single"/>
        </w:rPr>
        <w:t>backing off</w:t>
      </w:r>
      <w:r>
        <w:t xml:space="preserve"> of healthcare to focus on tax reform—he </w:t>
      </w:r>
      <w:r>
        <w:rPr>
          <w:u w:val="single"/>
        </w:rPr>
        <w:t>won’t lose PC</w:t>
      </w:r>
    </w:p>
    <w:p w14:paraId="1437ACC1" w14:textId="77777777" w:rsidR="006436A2" w:rsidRDefault="006436A2" w:rsidP="006436A2">
      <w:r w:rsidRPr="006436A2">
        <w:rPr>
          <w:rStyle w:val="Style13ptBold"/>
        </w:rPr>
        <w:t>AP 6/24</w:t>
      </w:r>
      <w:r>
        <w:t xml:space="preserve">—(Associated Press, 6/24/17, “Trump Leaving McConnell to Handle Senate Bill on Health Care,” </w:t>
      </w:r>
      <w:hyperlink r:id="rId22" w:history="1">
        <w:r w:rsidRPr="00E21A38">
          <w:rPr>
            <w:rStyle w:val="Hyperlink"/>
          </w:rPr>
          <w:t>https://www.nytimes.com/aponline/2017/06/24/us/politics/ap-us-trump-congress.html</w:t>
        </w:r>
      </w:hyperlink>
      <w:r>
        <w:t xml:space="preserve">, Accessed 6/26/17, </w:t>
      </w:r>
      <w:proofErr w:type="spellStart"/>
      <w:r>
        <w:t>HWilson</w:t>
      </w:r>
      <w:proofErr w:type="spellEnd"/>
      <w:r>
        <w:t>)</w:t>
      </w:r>
    </w:p>
    <w:p w14:paraId="36EB35D1" w14:textId="77777777" w:rsidR="006436A2" w:rsidRDefault="006436A2" w:rsidP="006436A2">
      <w:r>
        <w:t xml:space="preserve">President Donald </w:t>
      </w:r>
      <w:r w:rsidRPr="006436A2">
        <w:rPr>
          <w:rStyle w:val="StyleUnderline"/>
        </w:rPr>
        <w:t>Trump and his</w:t>
      </w:r>
      <w:r>
        <w:t xml:space="preserve"> White House </w:t>
      </w:r>
      <w:r w:rsidRPr="006436A2">
        <w:rPr>
          <w:rStyle w:val="StyleUnderline"/>
        </w:rPr>
        <w:t xml:space="preserve">team are taking a </w:t>
      </w:r>
      <w:r w:rsidRPr="006436A2">
        <w:rPr>
          <w:rStyle w:val="Emphasis"/>
        </w:rPr>
        <w:t>hands-off approach to the health care bill</w:t>
      </w:r>
      <w:r>
        <w:t xml:space="preserve"> </w:t>
      </w:r>
      <w:r w:rsidRPr="006436A2">
        <w:rPr>
          <w:rStyle w:val="StyleUnderline"/>
        </w:rPr>
        <w:t>under consideration by the Senate</w:t>
      </w:r>
      <w:r>
        <w:t>.</w:t>
      </w:r>
    </w:p>
    <w:p w14:paraId="787C5443" w14:textId="77777777" w:rsidR="006436A2" w:rsidRDefault="006436A2" w:rsidP="006436A2">
      <w:r>
        <w:t>That's a starkly different strategy than the one employed by Trump for the House health care bill. The House measure almost unraveled and exposed rifts in the GOP before being passed last month.</w:t>
      </w:r>
    </w:p>
    <w:p w14:paraId="54B9772A" w14:textId="77777777" w:rsidR="006436A2" w:rsidRDefault="006436A2" w:rsidP="006436A2">
      <w:r w:rsidRPr="006436A2">
        <w:rPr>
          <w:rStyle w:val="StyleUnderline"/>
        </w:rPr>
        <w:t>The Senate bill to dismantle so-called Obamacare is expected to get a vote by the end of next week</w:t>
      </w:r>
      <w:r>
        <w:t>, just before Congress goes on its Independence Day break.</w:t>
      </w:r>
    </w:p>
    <w:p w14:paraId="6A1D6497" w14:textId="77777777" w:rsidR="006436A2" w:rsidRPr="006436A2" w:rsidRDefault="006436A2" w:rsidP="006436A2">
      <w:r w:rsidRPr="006436A2">
        <w:rPr>
          <w:rStyle w:val="StyleUnderline"/>
        </w:rPr>
        <w:t xml:space="preserve">The White House hopes the Senate debate on health care will </w:t>
      </w:r>
      <w:r w:rsidRPr="006436A2">
        <w:rPr>
          <w:rStyle w:val="Emphasis"/>
        </w:rPr>
        <w:t>allow Trump to get a fresh start on other issues</w:t>
      </w:r>
      <w:r>
        <w:t xml:space="preserve">. </w:t>
      </w:r>
      <w:r w:rsidRPr="006436A2">
        <w:rPr>
          <w:rStyle w:val="Emphasis"/>
        </w:rPr>
        <w:t>Chief among them</w:t>
      </w:r>
      <w:r>
        <w:t xml:space="preserve"> </w:t>
      </w:r>
      <w:r w:rsidRPr="006436A2">
        <w:rPr>
          <w:rStyle w:val="StyleUnderline"/>
        </w:rPr>
        <w:t>are</w:t>
      </w:r>
      <w:r>
        <w:t xml:space="preserve"> </w:t>
      </w:r>
      <w:r w:rsidRPr="00676DE9">
        <w:rPr>
          <w:rStyle w:val="Emphasis"/>
        </w:rPr>
        <w:t>rewriting the tax code</w:t>
      </w:r>
      <w:r>
        <w:t>, a plan to rebuild roads and bridges, and his promise to strengthen the military.</w:t>
      </w:r>
    </w:p>
    <w:p w14:paraId="04A8E900" w14:textId="77777777" w:rsidR="006436A2" w:rsidRPr="006436A2" w:rsidRDefault="006436A2" w:rsidP="006436A2"/>
    <w:p w14:paraId="5EFF46F1" w14:textId="77777777" w:rsidR="003869A1" w:rsidRDefault="003869A1" w:rsidP="003869A1">
      <w:pPr>
        <w:pStyle w:val="Heading4"/>
      </w:pPr>
      <w:r>
        <w:t>More likely that tax reform comes first</w:t>
      </w:r>
    </w:p>
    <w:p w14:paraId="02517042" w14:textId="77777777" w:rsidR="003869A1" w:rsidRDefault="003869A1" w:rsidP="003869A1">
      <w:r w:rsidRPr="003869A1">
        <w:rPr>
          <w:rStyle w:val="Style13ptBold"/>
        </w:rPr>
        <w:t>Manchester 6/4</w:t>
      </w:r>
      <w:r>
        <w:t xml:space="preserve">—(Julia, 6/4/17, “GOP senator: Tax reform more likely to come before </w:t>
      </w:r>
      <w:proofErr w:type="spellStart"/>
      <w:r>
        <w:t>ObamaCare</w:t>
      </w:r>
      <w:proofErr w:type="spellEnd"/>
      <w:r>
        <w:t xml:space="preserve"> repeal,” </w:t>
      </w:r>
      <w:hyperlink r:id="rId23" w:history="1">
        <w:r w:rsidRPr="00E21A38">
          <w:rPr>
            <w:rStyle w:val="Hyperlink"/>
          </w:rPr>
          <w:t>http://thehill.com/blogs/blog-briefing-room/news/336237-johnson-tax-cut-bill-more-likely-to-come-before-healthcare-in</w:t>
        </w:r>
      </w:hyperlink>
      <w:r>
        <w:t xml:space="preserve">, Accessed 6/26/17, </w:t>
      </w:r>
      <w:proofErr w:type="spellStart"/>
      <w:r>
        <w:t>HWilson</w:t>
      </w:r>
      <w:proofErr w:type="spellEnd"/>
      <w:r>
        <w:t>)</w:t>
      </w:r>
    </w:p>
    <w:p w14:paraId="094C4C40" w14:textId="77777777" w:rsidR="003869A1" w:rsidRDefault="003869A1" w:rsidP="003869A1">
      <w:r w:rsidRPr="003869A1">
        <w:rPr>
          <w:rStyle w:val="StyleUnderline"/>
        </w:rPr>
        <w:t>Republican Sen</w:t>
      </w:r>
      <w:r>
        <w:t xml:space="preserve">. Ron </w:t>
      </w:r>
      <w:r w:rsidRPr="003869A1">
        <w:rPr>
          <w:rStyle w:val="StyleUnderline"/>
        </w:rPr>
        <w:t>Johnson</w:t>
      </w:r>
      <w:r>
        <w:t xml:space="preserve"> (Wis.) </w:t>
      </w:r>
      <w:r w:rsidRPr="003869A1">
        <w:rPr>
          <w:rStyle w:val="StyleUnderline"/>
        </w:rPr>
        <w:t xml:space="preserve">is predicting that a </w:t>
      </w:r>
      <w:r w:rsidRPr="0092674D">
        <w:rPr>
          <w:rStyle w:val="Emphasis"/>
        </w:rPr>
        <w:t>tax-cut bill</w:t>
      </w:r>
      <w:r w:rsidRPr="003869A1">
        <w:rPr>
          <w:rStyle w:val="StyleUnderline"/>
        </w:rPr>
        <w:t xml:space="preserve"> is </w:t>
      </w:r>
      <w:r w:rsidRPr="0092674D">
        <w:rPr>
          <w:rStyle w:val="Emphasis"/>
        </w:rPr>
        <w:t>more likely to come before legislation</w:t>
      </w:r>
      <w:r w:rsidRPr="003869A1">
        <w:rPr>
          <w:rStyle w:val="StyleUnderline"/>
        </w:rPr>
        <w:t xml:space="preserve"> to repeal and replace </w:t>
      </w:r>
      <w:proofErr w:type="spellStart"/>
      <w:r w:rsidRPr="003869A1">
        <w:rPr>
          <w:rStyle w:val="StyleUnderline"/>
        </w:rPr>
        <w:t>ObamaCare</w:t>
      </w:r>
      <w:proofErr w:type="spellEnd"/>
      <w:r w:rsidRPr="003869A1">
        <w:rPr>
          <w:rStyle w:val="StyleUnderline"/>
        </w:rPr>
        <w:t xml:space="preserve"> this year</w:t>
      </w:r>
      <w:r>
        <w:t>.</w:t>
      </w:r>
    </w:p>
    <w:p w14:paraId="4F15F68A" w14:textId="77777777" w:rsidR="003869A1" w:rsidRDefault="003869A1" w:rsidP="003869A1">
      <w:r>
        <w:t>"</w:t>
      </w:r>
      <w:r w:rsidRPr="0092674D">
        <w:rPr>
          <w:rStyle w:val="StyleUnderline"/>
        </w:rPr>
        <w:t xml:space="preserve">The tax reform is an </w:t>
      </w:r>
      <w:r w:rsidRPr="0092674D">
        <w:rPr>
          <w:rStyle w:val="Emphasis"/>
        </w:rPr>
        <w:t>easier lift</w:t>
      </w:r>
      <w:r>
        <w:t xml:space="preserve">,” Johnson told radio host John </w:t>
      </w:r>
      <w:proofErr w:type="spellStart"/>
      <w:r>
        <w:t>Catsimatidis</w:t>
      </w:r>
      <w:proofErr w:type="spellEnd"/>
      <w:r>
        <w:t xml:space="preserve"> in an interview that aired Sunday on AM 970 in New York.</w:t>
      </w:r>
    </w:p>
    <w:p w14:paraId="189FDAF3" w14:textId="77777777" w:rsidR="003869A1" w:rsidRDefault="003869A1" w:rsidP="003869A1">
      <w:r>
        <w:t>“</w:t>
      </w:r>
      <w:r w:rsidRPr="0092674D">
        <w:rPr>
          <w:rStyle w:val="StyleUnderline"/>
        </w:rPr>
        <w:t xml:space="preserve">Healthcare is a problem because </w:t>
      </w:r>
      <w:proofErr w:type="spellStart"/>
      <w:r w:rsidRPr="0092674D">
        <w:rPr>
          <w:rStyle w:val="StyleUnderline"/>
        </w:rPr>
        <w:t>ObamaCare</w:t>
      </w:r>
      <w:proofErr w:type="spellEnd"/>
      <w:r w:rsidRPr="0092674D">
        <w:rPr>
          <w:rStyle w:val="StyleUnderline"/>
        </w:rPr>
        <w:t xml:space="preserve"> is such a mess</w:t>
      </w:r>
      <w:r>
        <w:t>. I mean, it is collapsing insurance markets,” the Wisconsin senator added.</w:t>
      </w:r>
    </w:p>
    <w:p w14:paraId="479F6A21" w14:textId="77777777" w:rsidR="003869A1" w:rsidRDefault="003869A1" w:rsidP="003869A1">
      <w:r>
        <w:t>“</w:t>
      </w:r>
      <w:r w:rsidRPr="0092674D">
        <w:rPr>
          <w:rStyle w:val="StyleUnderline"/>
        </w:rPr>
        <w:t>We may have to break this into two pieces. Do</w:t>
      </w:r>
      <w:r>
        <w:t xml:space="preserve"> kind of a real triage, </w:t>
      </w:r>
      <w:r w:rsidRPr="0092674D">
        <w:rPr>
          <w:rStyle w:val="StyleUnderline"/>
        </w:rPr>
        <w:t>a short-term measure to stabilize the markets, then take our time and actually have a healthcare bill</w:t>
      </w:r>
      <w:r>
        <w:t xml:space="preserve"> that will restrain the cost in healthcare."</w:t>
      </w:r>
    </w:p>
    <w:p w14:paraId="49B74343" w14:textId="77777777" w:rsidR="003869A1" w:rsidRDefault="003869A1" w:rsidP="003869A1">
      <w:r>
        <w:t xml:space="preserve">Several GOP senators have voiced skepticism about plans to repeal and replace </w:t>
      </w:r>
      <w:proofErr w:type="spellStart"/>
      <w:r>
        <w:t>ObamaCare</w:t>
      </w:r>
      <w:proofErr w:type="spellEnd"/>
      <w:r>
        <w:t xml:space="preserve"> after House Republicans passed a bill early last month.</w:t>
      </w:r>
    </w:p>
    <w:p w14:paraId="169C41ED" w14:textId="77777777" w:rsidR="003869A1" w:rsidRDefault="003869A1" w:rsidP="003869A1">
      <w:r>
        <w:t>Deep divisions exist among senators over different aspects of the Affordable Care Act, including its Medicaid expansion.</w:t>
      </w:r>
    </w:p>
    <w:p w14:paraId="0399D9BF" w14:textId="77777777" w:rsidR="003869A1" w:rsidRDefault="003869A1" w:rsidP="003869A1">
      <w:r>
        <w:t xml:space="preserve">Senate Majority Leader Mitch </w:t>
      </w:r>
      <w:r w:rsidRPr="0092674D">
        <w:rPr>
          <w:rStyle w:val="StyleUnderline"/>
        </w:rPr>
        <w:t>McConnell said</w:t>
      </w:r>
      <w:r>
        <w:t xml:space="preserve"> recently that he wasn't sure how Republicans could get enough support to pass a healthcare bill, suggesting </w:t>
      </w:r>
      <w:r w:rsidRPr="0092674D">
        <w:rPr>
          <w:rStyle w:val="StyleUnderline"/>
        </w:rPr>
        <w:t xml:space="preserve">that passing major tax legislation would be </w:t>
      </w:r>
      <w:r w:rsidRPr="0092674D">
        <w:rPr>
          <w:rStyle w:val="Emphasis"/>
        </w:rPr>
        <w:t>easier</w:t>
      </w:r>
      <w:r>
        <w:t>.</w:t>
      </w:r>
    </w:p>
    <w:p w14:paraId="40433427" w14:textId="77777777" w:rsidR="003869A1" w:rsidRDefault="003869A1" w:rsidP="003869A1"/>
    <w:p w14:paraId="6D3485BF" w14:textId="77777777" w:rsidR="003869A1" w:rsidRPr="003869A1" w:rsidRDefault="003869A1" w:rsidP="003869A1"/>
    <w:p w14:paraId="12FBD877" w14:textId="77777777" w:rsidR="003869A1" w:rsidRDefault="003869A1" w:rsidP="003869A1"/>
    <w:p w14:paraId="62AC0C3E" w14:textId="77777777" w:rsidR="003869A1" w:rsidRPr="003869A1" w:rsidRDefault="003869A1" w:rsidP="003869A1"/>
    <w:p w14:paraId="7D5E9D82" w14:textId="77777777" w:rsidR="0033324A" w:rsidRDefault="0033324A" w:rsidP="00B84C46"/>
    <w:p w14:paraId="31CD6F27" w14:textId="77777777" w:rsidR="00B84C46" w:rsidRDefault="00B84C46" w:rsidP="00B84C46">
      <w:pPr>
        <w:pStyle w:val="Heading2"/>
      </w:pPr>
      <w:r>
        <w:lastRenderedPageBreak/>
        <w:t>Internal Link</w:t>
      </w:r>
    </w:p>
    <w:p w14:paraId="312DE670" w14:textId="77777777" w:rsidR="009E7894" w:rsidRDefault="009E7894" w:rsidP="00B84C46">
      <w:pPr>
        <w:pStyle w:val="Heading3"/>
      </w:pPr>
      <w:r>
        <w:lastRenderedPageBreak/>
        <w:t>2nc Link Magnifier</w:t>
      </w:r>
    </w:p>
    <w:p w14:paraId="48EE242A" w14:textId="77777777" w:rsidR="009E7894" w:rsidRDefault="009E7894" w:rsidP="009E7894">
      <w:pPr>
        <w:pStyle w:val="Heading4"/>
      </w:pPr>
      <w:r>
        <w:rPr>
          <w:u w:val="single"/>
        </w:rPr>
        <w:t>PC now</w:t>
      </w:r>
      <w:r>
        <w:t xml:space="preserve"> is key—window is narrowing</w:t>
      </w:r>
    </w:p>
    <w:p w14:paraId="72EE320D" w14:textId="77777777" w:rsidR="009E7894" w:rsidRDefault="009E7894" w:rsidP="009E7894">
      <w:r w:rsidRPr="009E7894">
        <w:rPr>
          <w:rStyle w:val="Style13ptBold"/>
        </w:rPr>
        <w:t>Johnston 6/24</w:t>
      </w:r>
      <w:r>
        <w:t>—(Tom, 6/24/17, “</w:t>
      </w:r>
      <w:r w:rsidRPr="00A20EA7">
        <w:rPr>
          <w:rStyle w:val="Emphasis"/>
        </w:rPr>
        <w:t>Tax reform is not a 'pie-in-the-sky dream'</w:t>
      </w:r>
      <w:r>
        <w:t xml:space="preserve">,” http://www.desmoinesregister.com/story/opinion/readers/2017/06/24/tax-reform-not-pie-in-the-sky-dream/421319001/, Accessed 6/26/17, </w:t>
      </w:r>
      <w:proofErr w:type="spellStart"/>
      <w:r>
        <w:t>HWilson</w:t>
      </w:r>
      <w:proofErr w:type="spellEnd"/>
      <w:r>
        <w:t>)</w:t>
      </w:r>
    </w:p>
    <w:p w14:paraId="370311E9" w14:textId="77777777" w:rsidR="009E7894" w:rsidRDefault="009E7894" w:rsidP="009E7894">
      <w:r>
        <w:t xml:space="preserve">Tax reform affects all Americans. As a co-owner of two small businesses, we certainly pay close attention to the issue. </w:t>
      </w:r>
      <w:r w:rsidRPr="00A20EA7">
        <w:rPr>
          <w:rStyle w:val="StyleUnderline"/>
        </w:rPr>
        <w:t>Although I understand the skepticism of those who view tax reform as little more than a notch in the Republican platform and a pie-in-the-sky dream, the reality is that our nation’s economy will greatly benefit from updating our outdated tax policies</w:t>
      </w:r>
      <w:r>
        <w:t>.</w:t>
      </w:r>
    </w:p>
    <w:p w14:paraId="0BD2F4C9" w14:textId="77777777" w:rsidR="009E7894" w:rsidRDefault="009E7894" w:rsidP="009E7894">
      <w:r>
        <w:t>I have read that the current U.S. tax code contains 74,000 pages and more than 2.4 million words. To be able to do our taxes each year, we have to spend a lot of time and money on accountants who can navigate through the tax code on our behalf. We spend thousands of dollars each year. These dollars could be better spent on wages and capital investment. While this is not that big of an issue for larger companies, it is a huge burden for small businesses.</w:t>
      </w:r>
    </w:p>
    <w:p w14:paraId="37056E07" w14:textId="77777777" w:rsidR="009E7894" w:rsidRDefault="009E7894" w:rsidP="009E7894">
      <w:r w:rsidRPr="00A20EA7">
        <w:rPr>
          <w:rStyle w:val="StyleUnderline"/>
        </w:rPr>
        <w:t>During his</w:t>
      </w:r>
      <w:r>
        <w:t xml:space="preserve"> presidential </w:t>
      </w:r>
      <w:r w:rsidRPr="00A20EA7">
        <w:rPr>
          <w:rStyle w:val="StyleUnderline"/>
        </w:rPr>
        <w:t>campaign</w:t>
      </w:r>
      <w:r>
        <w:t xml:space="preserve">, Donald </w:t>
      </w:r>
      <w:r w:rsidRPr="00A20EA7">
        <w:rPr>
          <w:rStyle w:val="StyleUnderline"/>
        </w:rPr>
        <w:t>Trump highlighted tax reform as one of the most pressing issues facing small businesses in the U.S.</w:t>
      </w:r>
      <w:r>
        <w:t xml:space="preserve"> </w:t>
      </w:r>
      <w:r w:rsidRPr="00A20EA7">
        <w:rPr>
          <w:rStyle w:val="StyleUnderline"/>
        </w:rPr>
        <w:t xml:space="preserve">With Congress set to </w:t>
      </w:r>
      <w:r w:rsidRPr="00A20EA7">
        <w:rPr>
          <w:rStyle w:val="Emphasis"/>
        </w:rPr>
        <w:t>recess at the end of the summer</w:t>
      </w:r>
      <w:r>
        <w:t xml:space="preserve">, </w:t>
      </w:r>
      <w:r w:rsidRPr="00A20EA7">
        <w:rPr>
          <w:rStyle w:val="StyleUnderline"/>
        </w:rPr>
        <w:t xml:space="preserve">time is </w:t>
      </w:r>
      <w:r w:rsidRPr="00A20EA7">
        <w:rPr>
          <w:rStyle w:val="Emphasis"/>
        </w:rPr>
        <w:t>running short</w:t>
      </w:r>
      <w:r w:rsidRPr="00A20EA7">
        <w:rPr>
          <w:rStyle w:val="StyleUnderline"/>
        </w:rPr>
        <w:t xml:space="preserve"> to get a </w:t>
      </w:r>
      <w:r w:rsidRPr="00A20EA7">
        <w:rPr>
          <w:rStyle w:val="Emphasis"/>
        </w:rPr>
        <w:t>tax reform package through Congress</w:t>
      </w:r>
      <w:r>
        <w:t xml:space="preserve">. </w:t>
      </w:r>
      <w:r w:rsidRPr="00A20EA7">
        <w:rPr>
          <w:rStyle w:val="StyleUnderline"/>
        </w:rPr>
        <w:t xml:space="preserve">With </w:t>
      </w:r>
      <w:r w:rsidRPr="00A20EA7">
        <w:rPr>
          <w:rStyle w:val="Emphasis"/>
        </w:rPr>
        <w:t>bipartisan support for tax reform</w:t>
      </w:r>
      <w:r>
        <w:t xml:space="preserve"> </w:t>
      </w:r>
      <w:r w:rsidRPr="00A20EA7">
        <w:rPr>
          <w:rStyle w:val="StyleUnderline"/>
        </w:rPr>
        <w:t xml:space="preserve">and voters </w:t>
      </w:r>
      <w:r w:rsidRPr="00A20EA7">
        <w:rPr>
          <w:rStyle w:val="Emphasis"/>
        </w:rPr>
        <w:t>overwhelmingly in favor</w:t>
      </w:r>
      <w:r w:rsidRPr="00A20EA7">
        <w:rPr>
          <w:rStyle w:val="StyleUnderline"/>
        </w:rPr>
        <w:t xml:space="preserve"> of modernizing the tax code, </w:t>
      </w:r>
      <w:r w:rsidRPr="00A20EA7">
        <w:rPr>
          <w:rStyle w:val="Emphasis"/>
        </w:rPr>
        <w:t>there is no better time to push for progress than right now</w:t>
      </w:r>
      <w:r>
        <w:t>.</w:t>
      </w:r>
    </w:p>
    <w:p w14:paraId="665AE66C" w14:textId="77777777" w:rsidR="009E7894" w:rsidRDefault="009E7894" w:rsidP="009E7894"/>
    <w:p w14:paraId="48469BF2" w14:textId="77777777" w:rsidR="009E7894" w:rsidRDefault="009E7894" w:rsidP="009E7894"/>
    <w:p w14:paraId="57D95D2B" w14:textId="77777777" w:rsidR="009E7894" w:rsidRDefault="009E7894" w:rsidP="009E7894"/>
    <w:p w14:paraId="48D814AF" w14:textId="77777777" w:rsidR="009E7894" w:rsidRPr="009E7894" w:rsidRDefault="009E7894" w:rsidP="009E7894"/>
    <w:p w14:paraId="249E6427" w14:textId="77777777" w:rsidR="00B84C46" w:rsidRDefault="00B84C46" w:rsidP="00B84C46">
      <w:pPr>
        <w:pStyle w:val="Heading3"/>
      </w:pPr>
      <w:r>
        <w:lastRenderedPageBreak/>
        <w:t>2nc PC Finite</w:t>
      </w:r>
    </w:p>
    <w:p w14:paraId="6B74F931" w14:textId="77777777" w:rsidR="00B84C46" w:rsidRPr="0037700C" w:rsidRDefault="00B84C46" w:rsidP="00B84C46">
      <w:pPr>
        <w:pStyle w:val="Heading4"/>
      </w:pPr>
      <w:r>
        <w:t xml:space="preserve">Political capital is </w:t>
      </w:r>
      <w:r>
        <w:rPr>
          <w:u w:val="single"/>
        </w:rPr>
        <w:t>finite</w:t>
      </w:r>
      <w:r>
        <w:t xml:space="preserve">—trade-offs are </w:t>
      </w:r>
      <w:r>
        <w:rPr>
          <w:u w:val="single"/>
        </w:rPr>
        <w:t>significant</w:t>
      </w:r>
    </w:p>
    <w:p w14:paraId="0188C284" w14:textId="77777777" w:rsidR="00B84C46" w:rsidRDefault="00B84C46" w:rsidP="00B84C46">
      <w:r w:rsidRPr="00D36A94">
        <w:rPr>
          <w:rStyle w:val="Style13ptBold"/>
        </w:rPr>
        <w:t>Elroy 16</w:t>
      </w:r>
      <w:r>
        <w:t xml:space="preserve">—(Amos, 11/29/16, “The </w:t>
      </w:r>
      <w:proofErr w:type="spellStart"/>
      <w:r>
        <w:t>Trumpocalyps</w:t>
      </w:r>
      <w:proofErr w:type="spellEnd"/>
      <w:r>
        <w:t xml:space="preserve"> — What Will </w:t>
      </w:r>
      <w:proofErr w:type="gramStart"/>
      <w:r>
        <w:t>The</w:t>
      </w:r>
      <w:proofErr w:type="gramEnd"/>
      <w:r>
        <w:t xml:space="preserve"> Future Really Bring?” </w:t>
      </w:r>
      <w:hyperlink r:id="rId24" w:history="1">
        <w:r w:rsidR="009E7894" w:rsidRPr="00E21A38">
          <w:rPr>
            <w:rStyle w:val="Hyperlink"/>
          </w:rPr>
          <w:t>http://www.huffingtonpost.com/amos-elroy/the-trumpocalyps-what-wil_b_13046338.html</w:t>
        </w:r>
      </w:hyperlink>
      <w:r>
        <w:t xml:space="preserve">, Accessed 6/24/17, </w:t>
      </w:r>
      <w:proofErr w:type="spellStart"/>
      <w:r>
        <w:t>HWilson</w:t>
      </w:r>
      <w:proofErr w:type="spellEnd"/>
      <w:r>
        <w:t>)</w:t>
      </w:r>
    </w:p>
    <w:p w14:paraId="769B0336" w14:textId="77777777" w:rsidR="00B84C46" w:rsidRDefault="00B84C46" w:rsidP="00B84C46">
      <w:r>
        <w:t>4. POLITICAL CAPITAL WILL BE STRETCHED VERY THIN</w:t>
      </w:r>
    </w:p>
    <w:p w14:paraId="33D736D7" w14:textId="77777777" w:rsidR="00B84C46" w:rsidRPr="00D36A94" w:rsidRDefault="00B84C46" w:rsidP="00B84C46">
      <w:r w:rsidRPr="00D36A94">
        <w:rPr>
          <w:rStyle w:val="StyleUnderline"/>
        </w:rPr>
        <w:t xml:space="preserve">Though all </w:t>
      </w:r>
      <w:proofErr w:type="spellStart"/>
      <w:r w:rsidRPr="00D36A94">
        <w:rPr>
          <w:rStyle w:val="StyleUnderline"/>
        </w:rPr>
        <w:t>reigns</w:t>
      </w:r>
      <w:proofErr w:type="spellEnd"/>
      <w:r w:rsidRPr="00D36A94">
        <w:rPr>
          <w:rStyle w:val="StyleUnderline"/>
        </w:rPr>
        <w:t xml:space="preserve"> of power are in the hands of the Republican party, </w:t>
      </w:r>
      <w:r w:rsidRPr="00D36A94">
        <w:rPr>
          <w:rStyle w:val="Emphasis"/>
        </w:rPr>
        <w:t>each issue that is invoking a genuine and deep division in the citizenry spends limited political capital</w:t>
      </w:r>
      <w:r w:rsidRPr="00D36A94">
        <w:rPr>
          <w:rStyle w:val="StyleUnderline"/>
        </w:rPr>
        <w:t>.</w:t>
      </w:r>
      <w:r w:rsidRPr="00D36A94">
        <w:t xml:space="preserve"> </w:t>
      </w:r>
      <w:r w:rsidRPr="00D36A94">
        <w:rPr>
          <w:rStyle w:val="StyleUnderline"/>
        </w:rPr>
        <w:t>The administration and Congress will find themselves in the same political quagmire Democrats were in while trying to pass comprehensive health care</w:t>
      </w:r>
      <w:r w:rsidRPr="00D36A94">
        <w:t xml:space="preserve"> in the first Obama administration.</w:t>
      </w:r>
    </w:p>
    <w:p w14:paraId="625F9DA9" w14:textId="77777777" w:rsidR="00B84C46" w:rsidRDefault="00B84C46" w:rsidP="00B84C46">
      <w:r w:rsidRPr="00D36A94">
        <w:t xml:space="preserve">As mentioned, </w:t>
      </w:r>
      <w:r w:rsidRPr="00D36A94">
        <w:rPr>
          <w:rStyle w:val="StyleUnderline"/>
        </w:rPr>
        <w:t xml:space="preserve">the more issues and policies are introduced, the more difficult it will be for an opposition with limited resources and supporters to battle, but it is ultimately a double edged sword. Depending how fierce the opposition is, </w:t>
      </w:r>
      <w:r w:rsidRPr="00D36A94">
        <w:rPr>
          <w:rStyle w:val="Emphasis"/>
        </w:rPr>
        <w:t>it may waste a lot of cycles for this government to battle</w:t>
      </w:r>
      <w:r w:rsidRPr="00D36A94">
        <w:rPr>
          <w:rStyle w:val="StyleUnderline"/>
        </w:rPr>
        <w:t>.</w:t>
      </w:r>
      <w:r w:rsidRPr="00D36A94">
        <w:t xml:space="preserve"> They will realize that if they attempt to pass outrageously egregious policies and laws, many people will go out of their way to protest, and pressure politicians on a local, State and National level, and cause a lot of resistance to gum-up the wheel of power.</w:t>
      </w:r>
    </w:p>
    <w:p w14:paraId="09304825" w14:textId="77777777" w:rsidR="00B84C46" w:rsidRPr="00D36A94" w:rsidRDefault="00B84C46" w:rsidP="00B84C46"/>
    <w:p w14:paraId="1C4C6E90" w14:textId="77777777" w:rsidR="00B84C46" w:rsidRDefault="00B84C46" w:rsidP="00B84C46">
      <w:pPr>
        <w:pStyle w:val="Heading2"/>
      </w:pPr>
      <w:r>
        <w:lastRenderedPageBreak/>
        <w:t>Impact – Competitiveness</w:t>
      </w:r>
    </w:p>
    <w:p w14:paraId="3B3A49DA" w14:textId="77777777" w:rsidR="00B84C46" w:rsidRDefault="00B84C46" w:rsidP="00B84C46">
      <w:pPr>
        <w:pStyle w:val="Heading3"/>
      </w:pPr>
      <w:r>
        <w:lastRenderedPageBreak/>
        <w:t>2nc K2 Competitiveness</w:t>
      </w:r>
    </w:p>
    <w:p w14:paraId="46300B3C" w14:textId="77777777" w:rsidR="00B84C46" w:rsidRPr="00BB1A28" w:rsidRDefault="00B84C46" w:rsidP="00B84C46">
      <w:pPr>
        <w:pStyle w:val="Heading4"/>
        <w:rPr>
          <w:u w:val="single"/>
        </w:rPr>
      </w:pPr>
      <w:r>
        <w:t xml:space="preserve">Tax reform will </w:t>
      </w:r>
      <w:r>
        <w:rPr>
          <w:u w:val="single"/>
        </w:rPr>
        <w:t>make America competitive again</w:t>
      </w:r>
    </w:p>
    <w:p w14:paraId="3C2BCADF" w14:textId="77777777" w:rsidR="00B84C46" w:rsidRDefault="00B84C46" w:rsidP="00B84C46">
      <w:r w:rsidRPr="0046453E">
        <w:rPr>
          <w:rStyle w:val="Style13ptBold"/>
        </w:rPr>
        <w:t>Trotter 16</w:t>
      </w:r>
      <w:r>
        <w:t xml:space="preserve">—senior fellow at Independent Women's Forum, a political analyst and a tax attorney (Gayle, 12/21/16, “Trump's corporate tax plan will make America competitive again,” </w:t>
      </w:r>
      <w:hyperlink r:id="rId25" w:history="1">
        <w:r w:rsidRPr="008E5689">
          <w:rPr>
            <w:rStyle w:val="Hyperlink"/>
          </w:rPr>
          <w:t>http://www.washingtonexaminer.com/trumps-corporate-tax-plan-will-make-america-competitive-again/article/2610172</w:t>
        </w:r>
      </w:hyperlink>
      <w:r>
        <w:t xml:space="preserve">, Accessed 6/24/17, </w:t>
      </w:r>
      <w:proofErr w:type="spellStart"/>
      <w:r>
        <w:t>HWilson</w:t>
      </w:r>
      <w:proofErr w:type="spellEnd"/>
      <w:r>
        <w:t>)</w:t>
      </w:r>
    </w:p>
    <w:p w14:paraId="7712B130" w14:textId="77777777" w:rsidR="00B84C46" w:rsidRPr="00822CE9" w:rsidRDefault="00B84C46" w:rsidP="00B84C46">
      <w:pPr>
        <w:rPr>
          <w:rStyle w:val="StyleUnderline"/>
        </w:rPr>
      </w:pPr>
      <w:r w:rsidRPr="00822CE9">
        <w:rPr>
          <w:rStyle w:val="StyleUnderline"/>
        </w:rPr>
        <w:t xml:space="preserve">The corporate </w:t>
      </w:r>
      <w:r w:rsidRPr="00BB1A28">
        <w:rPr>
          <w:rStyle w:val="Emphasis"/>
        </w:rPr>
        <w:t>tax reforms</w:t>
      </w:r>
      <w:r w:rsidRPr="00822CE9">
        <w:rPr>
          <w:rStyle w:val="StyleUnderline"/>
        </w:rPr>
        <w:t xml:space="preserve"> proposed by</w:t>
      </w:r>
      <w:r>
        <w:t xml:space="preserve"> President-elect </w:t>
      </w:r>
      <w:r w:rsidRPr="00822CE9">
        <w:rPr>
          <w:rStyle w:val="StyleUnderline"/>
        </w:rPr>
        <w:t xml:space="preserve">Trump promise to </w:t>
      </w:r>
      <w:r w:rsidRPr="008054F7">
        <w:rPr>
          <w:rStyle w:val="Emphasis"/>
        </w:rPr>
        <w:t xml:space="preserve">make America </w:t>
      </w:r>
      <w:r w:rsidRPr="00BB1A28">
        <w:rPr>
          <w:rStyle w:val="Emphasis"/>
        </w:rPr>
        <w:t>competitive again</w:t>
      </w:r>
      <w:r w:rsidRPr="00BB1A28">
        <w:rPr>
          <w:rStyle w:val="StyleUnderline"/>
        </w:rPr>
        <w:t xml:space="preserve"> in the </w:t>
      </w:r>
      <w:r w:rsidRPr="00BB1A28">
        <w:rPr>
          <w:rStyle w:val="Emphasis"/>
        </w:rPr>
        <w:t>global economy</w:t>
      </w:r>
      <w:r w:rsidRPr="00822CE9">
        <w:rPr>
          <w:rStyle w:val="StyleUnderline"/>
        </w:rPr>
        <w:t xml:space="preserve">, and Congress should work to implement the changes </w:t>
      </w:r>
      <w:r w:rsidRPr="00BB1A28">
        <w:rPr>
          <w:rStyle w:val="Emphasis"/>
        </w:rPr>
        <w:t>quickly</w:t>
      </w:r>
      <w:r w:rsidRPr="00822CE9">
        <w:rPr>
          <w:rStyle w:val="StyleUnderline"/>
        </w:rPr>
        <w:t>.</w:t>
      </w:r>
    </w:p>
    <w:p w14:paraId="23247906" w14:textId="77777777" w:rsidR="00B84C46" w:rsidRDefault="00B84C46" w:rsidP="00B84C46">
      <w:r w:rsidRPr="00F44F56">
        <w:rPr>
          <w:rStyle w:val="StyleUnderline"/>
        </w:rPr>
        <w:t xml:space="preserve">Lowering the corporate tax rate from 35 percent to 15 percent will help, not only to </w:t>
      </w:r>
      <w:r w:rsidRPr="00BB1A28">
        <w:rPr>
          <w:rStyle w:val="Emphasis"/>
        </w:rPr>
        <w:t>keep businesses here</w:t>
      </w:r>
      <w:r w:rsidRPr="00F44F56">
        <w:rPr>
          <w:rStyle w:val="StyleUnderline"/>
        </w:rPr>
        <w:t xml:space="preserve">, but also bring </w:t>
      </w:r>
      <w:r w:rsidRPr="00BB1A28">
        <w:rPr>
          <w:rStyle w:val="Emphasis"/>
        </w:rPr>
        <w:t>jobs</w:t>
      </w:r>
      <w:r w:rsidRPr="00F44F56">
        <w:rPr>
          <w:rStyle w:val="StyleUnderline"/>
        </w:rPr>
        <w:t xml:space="preserve"> and </w:t>
      </w:r>
      <w:r w:rsidRPr="00BB1A28">
        <w:rPr>
          <w:rStyle w:val="Emphasis"/>
        </w:rPr>
        <w:t>innovation</w:t>
      </w:r>
      <w:r w:rsidRPr="00F44F56">
        <w:rPr>
          <w:rStyle w:val="StyleUnderline"/>
        </w:rPr>
        <w:t xml:space="preserve"> back home by reducing wacky incentives for</w:t>
      </w:r>
      <w:r>
        <w:t xml:space="preserve"> </w:t>
      </w:r>
      <w:r w:rsidRPr="003575DE">
        <w:rPr>
          <w:rStyle w:val="Emphasis"/>
        </w:rPr>
        <w:t>U</w:t>
      </w:r>
      <w:r>
        <w:t xml:space="preserve">nited </w:t>
      </w:r>
      <w:r w:rsidRPr="003575DE">
        <w:rPr>
          <w:rStyle w:val="Emphasis"/>
        </w:rPr>
        <w:t>S</w:t>
      </w:r>
      <w:r>
        <w:t xml:space="preserve">tates </w:t>
      </w:r>
      <w:r w:rsidRPr="003575DE">
        <w:rPr>
          <w:rStyle w:val="StyleUnderline"/>
        </w:rPr>
        <w:t>companies to migrate offshore in tax-driven "inversion" deals</w:t>
      </w:r>
      <w:r>
        <w:t>.</w:t>
      </w:r>
    </w:p>
    <w:p w14:paraId="494394F3" w14:textId="77777777" w:rsidR="00B84C46" w:rsidRDefault="00B84C46" w:rsidP="00B84C46">
      <w:r>
        <w:t>In response to a fairer, more efficient tax system you can expect to hear anguished caterwauling from Trump's opponents. These critics object that the top 1 percent will get 47 percent of the total benefits in the Trump tax plan while the bottom 60 percent will get just 10 percent. The critique misunderstands our existing tax system, which works against the American people and favors special interests and out-of-touch politicos who fund their own pet projects by spending taxpayer dollars with abandon.</w:t>
      </w:r>
    </w:p>
    <w:p w14:paraId="40B609D7" w14:textId="77777777" w:rsidR="00B84C46" w:rsidRDefault="00B84C46" w:rsidP="00B84C46">
      <w:r>
        <w:t>Everybody does whatever they can to pay the least amount of tax possible, including Warren Buffett and the rest of the super-wealthy.</w:t>
      </w:r>
    </w:p>
    <w:p w14:paraId="22A45599" w14:textId="77777777" w:rsidR="00B84C46" w:rsidRDefault="00B84C46" w:rsidP="00B84C46">
      <w:r>
        <w:t>Buffett embarrassed the Obama administration by orchestrating a corporate tax inversion of Burger King while the administration changed tax rules to limit the availability of corporate inversions, rather than taking the easy, obvious, and more effective step of simply lowering the corporate tax rate. The Trump tax plan takes that easy step.</w:t>
      </w:r>
    </w:p>
    <w:p w14:paraId="157495EB" w14:textId="77777777" w:rsidR="00B84C46" w:rsidRDefault="00B84C46" w:rsidP="00B84C46">
      <w:r>
        <w:t>You can also expect to hear more of the same redistributionist, spread-the-wealth-around arguments about how socking it to the upper brackets will enhance the lot of middle-income earners. It's another example of attractive rhetoric making bad policy.</w:t>
      </w:r>
    </w:p>
    <w:p w14:paraId="34A808DA" w14:textId="77777777" w:rsidR="00B84C46" w:rsidRDefault="00B84C46" w:rsidP="00B84C46">
      <w:r w:rsidRPr="00CA3467">
        <w:rPr>
          <w:rStyle w:val="StyleUnderline"/>
        </w:rPr>
        <w:t>Our current average corporate tax rate of 39.1 percent, with state and local taxes included, is the highest among members of the Organization for Economic Cooperation and Development</w:t>
      </w:r>
      <w:r>
        <w:t>, a forum of 35 democratic countries with market economies.</w:t>
      </w:r>
    </w:p>
    <w:p w14:paraId="2D685AAE" w14:textId="77777777" w:rsidR="00B84C46" w:rsidRDefault="00B84C46" w:rsidP="00B84C46">
      <w:r w:rsidRPr="00277F08">
        <w:rPr>
          <w:rStyle w:val="StyleUnderline"/>
        </w:rPr>
        <w:t>One way or another, all corporations are ultimately owned by flesh-and-blood humans. Rhetoric aside, it is not the corporation that suffers from high taxes. Shareholders bear the tax burden leveled against corporations</w:t>
      </w:r>
      <w:r>
        <w:t>, as noted by the public policy group Just Facts.</w:t>
      </w:r>
    </w:p>
    <w:p w14:paraId="176B83A1" w14:textId="77777777" w:rsidR="00B84C46" w:rsidRDefault="00B84C46" w:rsidP="00B84C46">
      <w:r>
        <w:t xml:space="preserve">Main Street suffers too. </w:t>
      </w:r>
      <w:r w:rsidRPr="008A2088">
        <w:rPr>
          <w:rStyle w:val="StyleUnderline"/>
        </w:rPr>
        <w:t>The American worker bears as much as 25 percent of the cost of corporate tax</w:t>
      </w:r>
      <w:r>
        <w:t>, according to a Congressional Budget Office estimate. Worse still, when taxes are too high, workers become former workers. Rising minimum wage laws incentivized McDonald's to replace employees with technology.</w:t>
      </w:r>
    </w:p>
    <w:p w14:paraId="12A576BB" w14:textId="77777777" w:rsidR="00B84C46" w:rsidRDefault="00B84C46" w:rsidP="00B84C46">
      <w:r w:rsidRPr="001B1B3B">
        <w:rPr>
          <w:rStyle w:val="StyleUnderline"/>
        </w:rPr>
        <w:t>Corporations vote with their feet, moving their tax domicile from the U.S. to countries with lower corporate tax rates</w:t>
      </w:r>
      <w:r>
        <w:t>, in the same way that retired New Yorkers shelter retirement income by abandoning their high-tax state for a state without an income tax, such as Florida.</w:t>
      </w:r>
    </w:p>
    <w:p w14:paraId="70C8A318" w14:textId="77777777" w:rsidR="00B84C46" w:rsidRPr="000631D2" w:rsidRDefault="00B84C46" w:rsidP="00B84C46">
      <w:pPr>
        <w:rPr>
          <w:rStyle w:val="StyleUnderline"/>
        </w:rPr>
      </w:pPr>
      <w:r w:rsidRPr="000631D2">
        <w:rPr>
          <w:rStyle w:val="StyleUnderline"/>
        </w:rPr>
        <w:t xml:space="preserve">Thanks to Washington's perversely backward tax policies, </w:t>
      </w:r>
      <w:r w:rsidRPr="005E2CE9">
        <w:rPr>
          <w:rStyle w:val="Emphasis"/>
        </w:rPr>
        <w:t>most Americans have seen their income stagnate as China and India become world economic powerhouses</w:t>
      </w:r>
      <w:r w:rsidRPr="000631D2">
        <w:rPr>
          <w:rStyle w:val="StyleUnderline"/>
        </w:rPr>
        <w:t>.</w:t>
      </w:r>
    </w:p>
    <w:p w14:paraId="5C25D4A4" w14:textId="77777777" w:rsidR="00B84C46" w:rsidRDefault="00B84C46" w:rsidP="00B84C46">
      <w:r>
        <w:t xml:space="preserve">Consumers suffer as well. </w:t>
      </w:r>
      <w:r w:rsidRPr="006F5BBD">
        <w:rPr>
          <w:rStyle w:val="StyleUnderline"/>
        </w:rPr>
        <w:t>Too-high corporate taxes guarantee higher costs for consumers everywhere, from the gas pump and the grocery store to the car showroom and the appliance dealer.</w:t>
      </w:r>
    </w:p>
    <w:p w14:paraId="325B7A69" w14:textId="77777777" w:rsidR="00B84C46" w:rsidRDefault="00B84C46" w:rsidP="00B84C46">
      <w:r>
        <w:t>Beyond helping workers and consumers, the Trump tax plan would actually help increase overall federal revenues. In June, the Tax Foundation reported that a House Republican tax reform draft would raise at least $100 billion more per year for the federal government by broadening the tax base. This would put a solid dent in our annual deficits, which are expected to rise above $1 trillion dollars per year in the near future.</w:t>
      </w:r>
    </w:p>
    <w:p w14:paraId="7A73D805" w14:textId="77777777" w:rsidR="00B84C46" w:rsidRDefault="00B84C46" w:rsidP="00B84C46">
      <w:r>
        <w:lastRenderedPageBreak/>
        <w:t>For too many years, both the executive and legislative branches have allowed a broken tax regime to persist. Rather than repairing a flawed system, they worked to extend tax breaks for special interests while ignoring the American worker and Main Street businesses.</w:t>
      </w:r>
    </w:p>
    <w:p w14:paraId="49333BC4" w14:textId="77777777" w:rsidR="00B84C46" w:rsidRDefault="00B84C46" w:rsidP="00B84C46">
      <w:r>
        <w:t>With the promise of meaningful tax reform within the Trump administration's first 100 days, the U.S. will take its first steps toward a globally competitive tax policy. What's not great about that result?</w:t>
      </w:r>
    </w:p>
    <w:p w14:paraId="4D88A319" w14:textId="77777777" w:rsidR="00B84C46" w:rsidRDefault="00B84C46" w:rsidP="00B84C46"/>
    <w:p w14:paraId="0DE5C835" w14:textId="77777777" w:rsidR="00B84C46" w:rsidRDefault="00B84C46" w:rsidP="00B84C46"/>
    <w:p w14:paraId="433E4FBA" w14:textId="77777777" w:rsidR="00B84C46" w:rsidRDefault="00B84C46" w:rsidP="00B84C46">
      <w:pPr>
        <w:pStyle w:val="Heading4"/>
        <w:rPr>
          <w:u w:val="single"/>
        </w:rPr>
      </w:pPr>
      <w:r>
        <w:t xml:space="preserve">Trump or GOP tax reform will drive </w:t>
      </w:r>
      <w:r>
        <w:rPr>
          <w:u w:val="single"/>
        </w:rPr>
        <w:t>speedy growth</w:t>
      </w:r>
      <w:r>
        <w:t xml:space="preserve"> and </w:t>
      </w:r>
      <w:r>
        <w:rPr>
          <w:u w:val="single"/>
        </w:rPr>
        <w:t>competitiveness</w:t>
      </w:r>
    </w:p>
    <w:p w14:paraId="48856E6F" w14:textId="77777777" w:rsidR="00B84C46" w:rsidRDefault="00B84C46" w:rsidP="00B84C46">
      <w:proofErr w:type="spellStart"/>
      <w:r w:rsidRPr="00AD4C4F">
        <w:rPr>
          <w:rStyle w:val="Style13ptBold"/>
        </w:rPr>
        <w:t>Bazel</w:t>
      </w:r>
      <w:proofErr w:type="spellEnd"/>
      <w:r w:rsidRPr="00AD4C4F">
        <w:rPr>
          <w:rStyle w:val="Style13ptBold"/>
        </w:rPr>
        <w:t xml:space="preserve"> and </w:t>
      </w:r>
      <w:proofErr w:type="spellStart"/>
      <w:r w:rsidRPr="00AD4C4F">
        <w:rPr>
          <w:rStyle w:val="Style13ptBold"/>
        </w:rPr>
        <w:t>Mintz</w:t>
      </w:r>
      <w:proofErr w:type="spellEnd"/>
      <w:r w:rsidRPr="00AD4C4F">
        <w:rPr>
          <w:rStyle w:val="Style13ptBold"/>
        </w:rPr>
        <w:t xml:space="preserve"> 17</w:t>
      </w:r>
      <w:r>
        <w:t xml:space="preserve">—*research assistant at the University of Calgary’s School of Public Policy; **Ph.D., President’s Fellow at the University of Calgary’s School of Public Policy (*Philip and **Jack, April 2017, “Competitiveness Impact of Tax Reform for the United States,” </w:t>
      </w:r>
      <w:hyperlink r:id="rId26" w:history="1">
        <w:r w:rsidRPr="00E21A38">
          <w:rPr>
            <w:rStyle w:val="Hyperlink"/>
          </w:rPr>
          <w:t>https://files.taxfoundation.org/20170420131451/Tax-Foundation-FF546.pdf</w:t>
        </w:r>
      </w:hyperlink>
      <w:r>
        <w:t xml:space="preserve">, Accessed 6/25/17, </w:t>
      </w:r>
      <w:proofErr w:type="spellStart"/>
      <w:r>
        <w:t>HWilson</w:t>
      </w:r>
      <w:proofErr w:type="spellEnd"/>
      <w:r>
        <w:t>)</w:t>
      </w:r>
    </w:p>
    <w:p w14:paraId="41EA6653" w14:textId="77777777" w:rsidR="00B84C46" w:rsidRPr="00AD4C4F" w:rsidRDefault="00B84C46" w:rsidP="00B84C46"/>
    <w:p w14:paraId="58645B5D" w14:textId="77777777" w:rsidR="00B84C46" w:rsidRPr="00AD4C4F" w:rsidRDefault="00B84C46" w:rsidP="00B84C46">
      <w:pPr>
        <w:rPr>
          <w:rStyle w:val="Emphasis"/>
        </w:rPr>
      </w:pPr>
      <w:r w:rsidRPr="00AD4C4F">
        <w:rPr>
          <w:rStyle w:val="Emphasis"/>
        </w:rPr>
        <w:t xml:space="preserve">U.S. tax reform proposals would have a large impact on competitiveness </w:t>
      </w:r>
    </w:p>
    <w:p w14:paraId="1D11D721" w14:textId="77777777" w:rsidR="00B84C46" w:rsidRDefault="00B84C46" w:rsidP="00B84C46">
      <w:r w:rsidRPr="00AD4C4F">
        <w:rPr>
          <w:rStyle w:val="StyleUnderline"/>
        </w:rPr>
        <w:t xml:space="preserve">The U.S. corporate tax </w:t>
      </w:r>
      <w:r w:rsidRPr="00AD4C4F">
        <w:rPr>
          <w:rStyle w:val="Emphasis"/>
        </w:rPr>
        <w:t>needs reform</w:t>
      </w:r>
      <w:r>
        <w:t xml:space="preserve"> </w:t>
      </w:r>
      <w:r w:rsidRPr="00AD4C4F">
        <w:rPr>
          <w:rStyle w:val="StyleUnderline"/>
        </w:rPr>
        <w:t>for several reasons</w:t>
      </w:r>
      <w:r>
        <w:t xml:space="preserve">: </w:t>
      </w:r>
    </w:p>
    <w:p w14:paraId="5076C662" w14:textId="77777777" w:rsidR="00B84C46" w:rsidRDefault="00B84C46" w:rsidP="00B84C46">
      <w:r w:rsidRPr="00C95E2A">
        <w:rPr>
          <w:rStyle w:val="StyleUnderline"/>
        </w:rPr>
        <w:t>1.</w:t>
      </w:r>
      <w:r>
        <w:t xml:space="preserve"> </w:t>
      </w:r>
      <w:r w:rsidRPr="00AD4C4F">
        <w:rPr>
          <w:rStyle w:val="StyleUnderline"/>
        </w:rPr>
        <w:t>The corporate income tax rate is high</w:t>
      </w:r>
      <w:r>
        <w:t xml:space="preserve">, as shown above, </w:t>
      </w:r>
      <w:r w:rsidRPr="00AD4C4F">
        <w:rPr>
          <w:rStyle w:val="Emphasis"/>
        </w:rPr>
        <w:t>discouraging investment</w:t>
      </w:r>
      <w:r>
        <w:t xml:space="preserve">. </w:t>
      </w:r>
      <w:r w:rsidRPr="00856380">
        <w:rPr>
          <w:rStyle w:val="StyleUnderline"/>
        </w:rPr>
        <w:t>Despite its high corporate income tax rates, the U.S. also collects a</w:t>
      </w:r>
      <w:r>
        <w:t xml:space="preserve"> surprisingly </w:t>
      </w:r>
      <w:r w:rsidRPr="00856380">
        <w:rPr>
          <w:rStyle w:val="StyleUnderline"/>
        </w:rPr>
        <w:t>low amount of corporate income tax at only 2 percent of GDP</w:t>
      </w:r>
      <w:r>
        <w:t xml:space="preserve"> (2010-15 average), </w:t>
      </w:r>
      <w:r w:rsidRPr="00856380">
        <w:rPr>
          <w:rStyle w:val="StyleUnderline"/>
        </w:rPr>
        <w:t>in contrast to OECD countries collecting 2.9 percent of GDP</w:t>
      </w:r>
      <w:r>
        <w:t xml:space="preserve"> with an average corporate income tax rate of 25 percent.8 </w:t>
      </w:r>
    </w:p>
    <w:p w14:paraId="77A57CAF" w14:textId="77777777" w:rsidR="00B84C46" w:rsidRDefault="00B84C46" w:rsidP="00B84C46">
      <w:r w:rsidRPr="00C95E2A">
        <w:rPr>
          <w:rStyle w:val="StyleUnderline"/>
        </w:rPr>
        <w:t>2.</w:t>
      </w:r>
      <w:r>
        <w:t xml:space="preserve"> </w:t>
      </w:r>
      <w:r w:rsidRPr="00856380">
        <w:rPr>
          <w:rStyle w:val="StyleUnderline"/>
        </w:rPr>
        <w:t>Various incentives are given</w:t>
      </w:r>
      <w:r>
        <w:t xml:space="preserve"> for specific activities </w:t>
      </w:r>
      <w:r w:rsidRPr="00856380">
        <w:rPr>
          <w:rStyle w:val="StyleUnderline"/>
        </w:rPr>
        <w:t xml:space="preserve">undermining </w:t>
      </w:r>
      <w:r w:rsidRPr="00856380">
        <w:rPr>
          <w:rStyle w:val="Emphasis"/>
        </w:rPr>
        <w:t>productive efficiency</w:t>
      </w:r>
      <w:r>
        <w:t xml:space="preserve"> </w:t>
      </w:r>
      <w:r w:rsidRPr="00856380">
        <w:rPr>
          <w:rStyle w:val="StyleUnderline"/>
        </w:rPr>
        <w:t>by encouraging investments in some business activities and not others</w:t>
      </w:r>
      <w:r>
        <w:t xml:space="preserve">. As a result, </w:t>
      </w:r>
      <w:r w:rsidRPr="00856380">
        <w:rPr>
          <w:rStyle w:val="StyleUnderline"/>
        </w:rPr>
        <w:t>the corporate income tax is one of the most economically costly revenue sources to fund public services</w:t>
      </w:r>
      <w:r>
        <w:t xml:space="preserve">.9 </w:t>
      </w:r>
    </w:p>
    <w:p w14:paraId="22AD32AC" w14:textId="77777777" w:rsidR="00B84C46" w:rsidRDefault="00B84C46" w:rsidP="00B84C46">
      <w:r w:rsidRPr="00C95E2A">
        <w:rPr>
          <w:rStyle w:val="StyleUnderline"/>
        </w:rPr>
        <w:t>3.</w:t>
      </w:r>
      <w:r>
        <w:t xml:space="preserve"> </w:t>
      </w:r>
      <w:r w:rsidRPr="00C95E2A">
        <w:rPr>
          <w:rStyle w:val="StyleUnderline"/>
        </w:rPr>
        <w:t>The high statutory corporate tax rate encourages</w:t>
      </w:r>
      <w:r>
        <w:t xml:space="preserve"> U.S. </w:t>
      </w:r>
      <w:r w:rsidRPr="00C95E2A">
        <w:rPr>
          <w:rStyle w:val="StyleUnderline"/>
        </w:rPr>
        <w:t xml:space="preserve">multinationals to shift profits to </w:t>
      </w:r>
      <w:r w:rsidRPr="00C95E2A">
        <w:rPr>
          <w:rStyle w:val="Emphasis"/>
        </w:rPr>
        <w:t>foreign jurisdictions</w:t>
      </w:r>
      <w:r>
        <w:t xml:space="preserve">, with one estimate suggesting a cost of $100 billion per year.10 </w:t>
      </w:r>
    </w:p>
    <w:p w14:paraId="697DB5F1" w14:textId="77777777" w:rsidR="00B84C46" w:rsidRDefault="00B84C46" w:rsidP="00B84C46">
      <w:r w:rsidRPr="00C95E2A">
        <w:rPr>
          <w:rStyle w:val="StyleUnderline"/>
        </w:rPr>
        <w:t>4.</w:t>
      </w:r>
      <w:r>
        <w:t xml:space="preserve"> </w:t>
      </w:r>
      <w:r w:rsidRPr="00C95E2A">
        <w:rPr>
          <w:rStyle w:val="StyleUnderline"/>
        </w:rPr>
        <w:t>Corporate taxes fall most heavily on internationally immobile factors of production</w:t>
      </w:r>
      <w:r>
        <w:t xml:space="preserve"> (land and labor) </w:t>
      </w:r>
      <w:r w:rsidRPr="00C95E2A">
        <w:rPr>
          <w:rStyle w:val="StyleUnderline"/>
        </w:rPr>
        <w:t>either through lower negotiated wages or higher consumer prices, reducing the purchasing power of income earned by internationally immobile factors of production</w:t>
      </w:r>
      <w:r>
        <w:t>.11</w:t>
      </w:r>
    </w:p>
    <w:p w14:paraId="16B9C701" w14:textId="77777777" w:rsidR="00B84C46" w:rsidRDefault="00B84C46" w:rsidP="00B84C46">
      <w:r>
        <w:t>It is not surprising that both Democratic and Republican parties have had various tax reform proposals to lower corporate income tax rates and broaden tax bases in the past several years. With the election of Donald Trump as president in November and Republican control of the Senate and House of Representatives, a renewed focus has been placed on business tax reform, including corporate and noncorporate forms.</w:t>
      </w:r>
    </w:p>
    <w:p w14:paraId="70142CC7" w14:textId="77777777" w:rsidR="00B84C46" w:rsidRDefault="00B84C46" w:rsidP="00B84C46">
      <w:r>
        <w:t>We model two variations of proposals made in the United States. The first is two variations of the House GOP Blueprint, with a 20 percent federal corporate income tax rate on both manufacturing and service industries. We assume expensing of capital limited to structures and machinery (House GOP Plan 1) or full expensing for tangible and intangible capital (House GOP Plan 2). In both cases, we assume that the state income taxes remain the same and deductible against the federal tax base as well as other taxes on capital, including the retail sales tax on capital purchases. Interest expense incurred to finance capital is assumed not to be deductible in both cases.</w:t>
      </w:r>
    </w:p>
    <w:p w14:paraId="5106D011" w14:textId="77777777" w:rsidR="00B84C46" w:rsidRDefault="00B84C46" w:rsidP="00B84C46">
      <w:r>
        <w:t>In Plan B, we assume a federal corporate income tax rate of 15 percent with expensing limited to manufacturing (no interest deductions are incurred if expensing is elected12). The loss in revenue is made up by taxation of multinational foreign profits as originally proposed by President Trump during the election campaign (this base-broadening measure would not affect the domestic effective tax rate on new investments in the United States).</w:t>
      </w:r>
    </w:p>
    <w:p w14:paraId="0D690D19" w14:textId="77777777" w:rsidR="00B84C46" w:rsidRDefault="00B84C46" w:rsidP="00B84C46">
      <w:r>
        <w:t xml:space="preserve">Table 1 provides effective tax rates on new investments under both the House GOP Plans and Plan B. The House GOP Plan under full expensing has the largest impact on the effective tax rates. Even taking as a starting point the case of bonus depreciation under the current system, the METR declines from 27.3 percent to 16.1 percent for House GOP Plan 2. The remaining 16.1 </w:t>
      </w:r>
      <w:r>
        <w:lastRenderedPageBreak/>
        <w:t>percent tax burden is associated with state corporate income taxes and the retail sales tax. The METR on manufacturing drops by more than a half, from 25.4 percent to 11.1 percent. If bonus depreciation is ignored due to its temporary status, the reductions in effective tax rates on new investments are even more dramatic.</w:t>
      </w:r>
    </w:p>
    <w:p w14:paraId="1228214C" w14:textId="77777777" w:rsidR="00B84C46" w:rsidRDefault="00B84C46" w:rsidP="00B84C46">
      <w:r>
        <w:t>Under the House GOP Plan, the United States would have a much more competitive corporate tax system; its major competitors would no longer have a distinct tax advantage over U.S. domestic investments. The two NAFTA partners that have so long pursued a business tax advantage would lose it altogether except for manufacturing in Canada and services in Mexico that would face tax rates roughly comparable to their U.S. counterparts.</w:t>
      </w:r>
    </w:p>
    <w:p w14:paraId="28921057" w14:textId="77777777" w:rsidR="00B84C46" w:rsidRDefault="00B84C46" w:rsidP="00B84C46">
      <w:r>
        <w:t>If expensing is limited to only depreciable assets, the METR (House GOP Plan 1) drops less dramatically to 18.4 percent (manufacturing) and 23.9 percent (services), for an aggregate drop of 21.9%. From tax levels without bonus depreciation, the METR falls by more than a third, from 34.6 to 21.9 percent.</w:t>
      </w:r>
    </w:p>
    <w:p w14:paraId="0689A822" w14:textId="77777777" w:rsidR="00B84C46" w:rsidRDefault="00B84C46" w:rsidP="00B84C46">
      <w:r>
        <w:t>Under Plan B, the reduction in the METR is not as dramatic as with House GOP Plan 2. Starting with bonus depreciation, the METR drops by a fifth, from 27.3 percent to 21.4 percent. Ignoring temporary bonus depreciation, the METR declines more dramatically, by more than a third.</w:t>
      </w:r>
    </w:p>
    <w:p w14:paraId="6A03E19D" w14:textId="77777777" w:rsidR="00B84C46" w:rsidRDefault="00B84C46" w:rsidP="00B84C46">
      <w:r>
        <w:t>While corporate tax rate reductions have a significant impact on competitiveness, the expensing proposals add much more grease to make the wheels turn in the U.S. economy. House GOP Plan 2 would result in the largest increase in capital stock and growth in the United States. It would also minimize variations in effective tax rates on manufacturing and service activities.</w:t>
      </w:r>
    </w:p>
    <w:p w14:paraId="31F325E5" w14:textId="77777777" w:rsidR="00B84C46" w:rsidRDefault="00B84C46" w:rsidP="00B84C46">
      <w:r>
        <w:t>Conclusions</w:t>
      </w:r>
    </w:p>
    <w:p w14:paraId="58017E35" w14:textId="77777777" w:rsidR="00B84C46" w:rsidRDefault="00B84C46" w:rsidP="00B84C46">
      <w:r>
        <w:t>Without a doubt, proposals for corporate income tax reform in the United States would raise investment and growth rates, especially when corporate rate reductions are combined with expensing broadly applied to assets. While other aspects of the U.S. tax system impact on investments, especially retail sales taxes at the state level, the proposed U.S. tax reforms would change the international game quite dramatically. Even without border adjustments, the U.S. would require many other countries to reconsider their tax burdens on capital investments. This need not be a negative result if the world economy is ultimately jolted to better economic performance, leaving behind a decade of low growth as a “new normal”.</w:t>
      </w:r>
    </w:p>
    <w:p w14:paraId="4C53A40D" w14:textId="77777777" w:rsidR="00B84C46" w:rsidRPr="00AD4C4F" w:rsidRDefault="00B84C46" w:rsidP="00B84C46"/>
    <w:p w14:paraId="3FC956AC" w14:textId="77777777" w:rsidR="00B84C46" w:rsidRDefault="007F4EE8" w:rsidP="007F4EE8">
      <w:pPr>
        <w:pStyle w:val="Heading3"/>
      </w:pPr>
      <w:r>
        <w:lastRenderedPageBreak/>
        <w:t>2nc Impact Ev</w:t>
      </w:r>
    </w:p>
    <w:p w14:paraId="2A0ED70F" w14:textId="77777777" w:rsidR="007F4EE8" w:rsidRDefault="007F4EE8" w:rsidP="007F4EE8">
      <w:pPr>
        <w:pStyle w:val="Heading4"/>
      </w:pPr>
      <w:r w:rsidRPr="009E412E">
        <w:t xml:space="preserve">Competitiveness prevent great power nuclear war </w:t>
      </w:r>
    </w:p>
    <w:p w14:paraId="165D145F" w14:textId="77777777" w:rsidR="007F4EE8" w:rsidRPr="00722938" w:rsidRDefault="007F4EE8" w:rsidP="007F4EE8">
      <w:proofErr w:type="spellStart"/>
      <w:r w:rsidRPr="00722938">
        <w:rPr>
          <w:rStyle w:val="Style13ptBold"/>
        </w:rPr>
        <w:t>Khalizad</w:t>
      </w:r>
      <w:proofErr w:type="spellEnd"/>
      <w:r w:rsidRPr="00722938">
        <w:rPr>
          <w:rStyle w:val="Style13ptBold"/>
        </w:rPr>
        <w:t xml:space="preserve"> 11</w:t>
      </w:r>
      <w:r>
        <w:t>—</w:t>
      </w:r>
      <w:proofErr w:type="spellStart"/>
      <w:r>
        <w:t>Zalmay</w:t>
      </w:r>
      <w:proofErr w:type="spellEnd"/>
      <w:r>
        <w:t xml:space="preserve">, </w:t>
      </w:r>
      <w:r w:rsidRPr="009E412E">
        <w:t xml:space="preserve">United States ambassador to Afghanistan, Iraq, and the United Nations during the presidency of George W. Bush and the director of policy planning at the Defense Department from 1990 to 1992, “ The Economy and National </w:t>
      </w:r>
      <w:r w:rsidRPr="00722938">
        <w:t>Security”, 2-8-11, http://www.nationalreview.com/articles/print/259024</w:t>
      </w:r>
    </w:p>
    <w:p w14:paraId="0BE343A7" w14:textId="77777777" w:rsidR="007F4EE8" w:rsidRPr="009E412E" w:rsidRDefault="007F4EE8" w:rsidP="007F4EE8">
      <w:pPr>
        <w:rPr>
          <w:rFonts w:eastAsia="Calibri"/>
        </w:rPr>
      </w:pPr>
    </w:p>
    <w:p w14:paraId="28A7078E" w14:textId="77777777" w:rsidR="007F4EE8" w:rsidRPr="009E412E" w:rsidRDefault="007F4EE8" w:rsidP="007F4EE8">
      <w:pPr>
        <w:rPr>
          <w:rFonts w:eastAsia="Calibri"/>
          <w:sz w:val="16"/>
        </w:rPr>
      </w:pPr>
      <w:r w:rsidRPr="009E412E">
        <w:rPr>
          <w:rFonts w:eastAsia="Calibri"/>
          <w:sz w:val="16"/>
        </w:rPr>
        <w:t xml:space="preserve">We face this domestic challenge while other major powers are experiencing rapid economic growth. Even though </w:t>
      </w:r>
      <w:r w:rsidRPr="009E412E">
        <w:rPr>
          <w:rFonts w:eastAsia="Calibri"/>
          <w:highlight w:val="yellow"/>
          <w:u w:val="single"/>
        </w:rPr>
        <w:t>countries</w:t>
      </w:r>
      <w:r w:rsidRPr="009E412E">
        <w:rPr>
          <w:rFonts w:eastAsia="Calibri"/>
          <w:sz w:val="16"/>
        </w:rPr>
        <w:t xml:space="preserve"> such as China, India, and Brazil have profound political, social, demographic, and economic problems, their </w:t>
      </w:r>
      <w:r w:rsidRPr="009E412E">
        <w:rPr>
          <w:rFonts w:eastAsia="Calibri"/>
          <w:highlight w:val="yellow"/>
          <w:u w:val="single"/>
        </w:rPr>
        <w:t xml:space="preserve">economies </w:t>
      </w:r>
      <w:r w:rsidRPr="009E412E">
        <w:rPr>
          <w:rFonts w:eastAsia="Calibri"/>
          <w:u w:val="single"/>
        </w:rPr>
        <w:t xml:space="preserve">are </w:t>
      </w:r>
      <w:r w:rsidRPr="009E412E">
        <w:rPr>
          <w:rFonts w:eastAsia="Calibri"/>
          <w:highlight w:val="yellow"/>
          <w:u w:val="single"/>
        </w:rPr>
        <w:t xml:space="preserve">growing </w:t>
      </w:r>
      <w:r w:rsidRPr="009E412E">
        <w:rPr>
          <w:rFonts w:eastAsia="Calibri"/>
          <w:u w:val="single"/>
        </w:rPr>
        <w:t xml:space="preserve">faster than ours, and this </w:t>
      </w:r>
      <w:r w:rsidRPr="009E412E">
        <w:rPr>
          <w:rFonts w:eastAsia="Calibri"/>
          <w:highlight w:val="yellow"/>
          <w:u w:val="single"/>
        </w:rPr>
        <w:t>could alter the global distribution of power</w:t>
      </w:r>
      <w:r w:rsidRPr="009E412E">
        <w:rPr>
          <w:rFonts w:eastAsia="Calibri"/>
          <w:u w:val="single"/>
        </w:rPr>
        <w:t>.</w:t>
      </w:r>
      <w:r w:rsidRPr="009E412E">
        <w:rPr>
          <w:rFonts w:eastAsia="Calibri"/>
          <w:sz w:val="16"/>
        </w:rPr>
        <w:t xml:space="preserve"> </w:t>
      </w:r>
      <w:r w:rsidRPr="009E412E">
        <w:rPr>
          <w:rFonts w:eastAsia="Calibri"/>
          <w:u w:val="single"/>
        </w:rPr>
        <w:t>These trends could</w:t>
      </w:r>
      <w:r w:rsidRPr="009E412E">
        <w:rPr>
          <w:rFonts w:eastAsia="Calibri"/>
          <w:sz w:val="16"/>
        </w:rPr>
        <w:t xml:space="preserve"> in the long term </w:t>
      </w:r>
      <w:r w:rsidRPr="009E412E">
        <w:rPr>
          <w:rFonts w:eastAsia="Calibri"/>
          <w:u w:val="single"/>
        </w:rPr>
        <w:t>produce a multi-polar world</w:t>
      </w:r>
      <w:r w:rsidRPr="009E412E">
        <w:rPr>
          <w:rFonts w:eastAsia="Calibri"/>
          <w:sz w:val="16"/>
        </w:rPr>
        <w:t xml:space="preserve">. </w:t>
      </w:r>
      <w:r w:rsidRPr="009E412E">
        <w:rPr>
          <w:rFonts w:eastAsia="Calibri"/>
          <w:highlight w:val="yellow"/>
          <w:u w:val="single"/>
        </w:rPr>
        <w:t>If U.S. policymakers fail to act</w:t>
      </w:r>
      <w:r w:rsidRPr="009E412E">
        <w:rPr>
          <w:rFonts w:eastAsia="Calibri"/>
          <w:u w:val="single"/>
        </w:rPr>
        <w:t xml:space="preserve"> </w:t>
      </w:r>
      <w:r w:rsidRPr="009E412E">
        <w:rPr>
          <w:rFonts w:eastAsia="Calibri"/>
          <w:sz w:val="16"/>
        </w:rPr>
        <w:t xml:space="preserve">and other powers continue to grow, </w:t>
      </w:r>
      <w:r w:rsidRPr="009E412E">
        <w:rPr>
          <w:rFonts w:eastAsia="Calibri"/>
          <w:highlight w:val="yellow"/>
          <w:u w:val="single"/>
        </w:rPr>
        <w:t>it is not a question of whether but when</w:t>
      </w:r>
      <w:r w:rsidRPr="009E412E">
        <w:rPr>
          <w:rFonts w:eastAsia="Calibri"/>
          <w:u w:val="single"/>
        </w:rPr>
        <w:t xml:space="preserve"> a new international order will emerge</w:t>
      </w:r>
      <w:r w:rsidRPr="009E412E">
        <w:rPr>
          <w:rFonts w:eastAsia="Calibri"/>
          <w:sz w:val="16"/>
        </w:rPr>
        <w:t xml:space="preserve">. </w:t>
      </w:r>
      <w:r w:rsidRPr="009E412E">
        <w:rPr>
          <w:rFonts w:eastAsia="Calibri"/>
          <w:u w:val="single"/>
        </w:rPr>
        <w:t xml:space="preserve">The </w:t>
      </w:r>
      <w:r w:rsidRPr="009E412E">
        <w:rPr>
          <w:rFonts w:eastAsia="Calibri"/>
          <w:highlight w:val="yellow"/>
          <w:u w:val="single"/>
        </w:rPr>
        <w:t xml:space="preserve">closing </w:t>
      </w:r>
      <w:r w:rsidRPr="009E412E">
        <w:rPr>
          <w:rFonts w:eastAsia="Calibri"/>
          <w:u w:val="single"/>
        </w:rPr>
        <w:t xml:space="preserve">of </w:t>
      </w:r>
      <w:r w:rsidRPr="009E412E">
        <w:rPr>
          <w:rFonts w:eastAsia="Calibri"/>
          <w:highlight w:val="yellow"/>
          <w:u w:val="single"/>
        </w:rPr>
        <w:t>the gap</w:t>
      </w:r>
      <w:r w:rsidRPr="009E412E">
        <w:rPr>
          <w:rFonts w:eastAsia="Calibri"/>
          <w:sz w:val="16"/>
        </w:rPr>
        <w:t xml:space="preserve"> between the United States and its rivals </w:t>
      </w:r>
      <w:r w:rsidRPr="009E412E">
        <w:rPr>
          <w:rFonts w:eastAsia="Calibri"/>
          <w:highlight w:val="yellow"/>
          <w:u w:val="single"/>
        </w:rPr>
        <w:t>could intensify geopolitical competition among major powers, increase incentives for local powers to play major powers against one another, and undercut our will to preclude</w:t>
      </w:r>
      <w:r w:rsidRPr="009E412E">
        <w:rPr>
          <w:rFonts w:eastAsia="Calibri"/>
          <w:u w:val="single"/>
        </w:rPr>
        <w:t xml:space="preserve"> or respond to international </w:t>
      </w:r>
      <w:r w:rsidRPr="009E412E">
        <w:rPr>
          <w:rFonts w:eastAsia="Calibri"/>
          <w:highlight w:val="yellow"/>
          <w:u w:val="single"/>
        </w:rPr>
        <w:t>crises because of</w:t>
      </w:r>
      <w:r w:rsidRPr="009E412E">
        <w:rPr>
          <w:rFonts w:eastAsia="Calibri"/>
          <w:u w:val="single"/>
        </w:rPr>
        <w:t xml:space="preserve"> the higher </w:t>
      </w:r>
      <w:r w:rsidRPr="009E412E">
        <w:rPr>
          <w:rFonts w:eastAsia="Calibri"/>
          <w:highlight w:val="yellow"/>
          <w:u w:val="single"/>
        </w:rPr>
        <w:t>risk of escalation.</w:t>
      </w:r>
      <w:r w:rsidRPr="009E412E">
        <w:rPr>
          <w:rFonts w:eastAsia="Calibri"/>
          <w:sz w:val="16"/>
        </w:rPr>
        <w:t xml:space="preserve"> </w:t>
      </w:r>
      <w:r w:rsidRPr="009E412E">
        <w:rPr>
          <w:rFonts w:eastAsia="Calibri"/>
          <w:u w:val="single"/>
        </w:rPr>
        <w:t>The stakes are high</w:t>
      </w:r>
      <w:r w:rsidRPr="009E412E">
        <w:rPr>
          <w:rFonts w:eastAsia="Calibri"/>
          <w:sz w:val="16"/>
        </w:rPr>
        <w:t xml:space="preserve">. In modern history, </w:t>
      </w:r>
      <w:r w:rsidRPr="009E412E">
        <w:rPr>
          <w:rFonts w:eastAsia="Calibri"/>
          <w:highlight w:val="yellow"/>
          <w:u w:val="single"/>
        </w:rPr>
        <w:t>the longest period of peace among</w:t>
      </w:r>
      <w:r w:rsidRPr="009E412E">
        <w:rPr>
          <w:rFonts w:eastAsia="Calibri"/>
          <w:u w:val="single"/>
        </w:rPr>
        <w:t xml:space="preserve"> the </w:t>
      </w:r>
      <w:r w:rsidRPr="009E412E">
        <w:rPr>
          <w:rFonts w:eastAsia="Calibri"/>
          <w:highlight w:val="yellow"/>
          <w:u w:val="single"/>
        </w:rPr>
        <w:t>great powers has been the era of U.S. leadership</w:t>
      </w:r>
      <w:r w:rsidRPr="009E412E">
        <w:rPr>
          <w:rFonts w:eastAsia="Calibri"/>
          <w:sz w:val="16"/>
        </w:rPr>
        <w:t>. By contrast</w:t>
      </w:r>
      <w:r w:rsidRPr="009E412E">
        <w:rPr>
          <w:rFonts w:eastAsia="Calibri"/>
          <w:u w:val="single"/>
        </w:rPr>
        <w:t>, multi-polar systems have been unstable, with their competitive dynamics resulting in frequent crises and major wars among the great powers</w:t>
      </w:r>
      <w:r w:rsidRPr="009E412E">
        <w:rPr>
          <w:rFonts w:eastAsia="Calibri"/>
          <w:sz w:val="16"/>
        </w:rPr>
        <w:t xml:space="preserve">. </w:t>
      </w:r>
      <w:r w:rsidRPr="009E412E">
        <w:rPr>
          <w:rFonts w:eastAsia="Calibri"/>
          <w:u w:val="single"/>
        </w:rPr>
        <w:t xml:space="preserve">Failures of </w:t>
      </w:r>
      <w:r w:rsidRPr="009E412E">
        <w:rPr>
          <w:rFonts w:eastAsia="Calibri"/>
          <w:highlight w:val="yellow"/>
          <w:u w:val="single"/>
        </w:rPr>
        <w:t>multi-polar</w:t>
      </w:r>
      <w:r w:rsidRPr="009E412E">
        <w:rPr>
          <w:rFonts w:eastAsia="Calibri"/>
          <w:u w:val="single"/>
        </w:rPr>
        <w:t xml:space="preserve"> international </w:t>
      </w:r>
      <w:r w:rsidRPr="009E412E">
        <w:rPr>
          <w:rFonts w:eastAsia="Calibri"/>
          <w:highlight w:val="yellow"/>
          <w:u w:val="single"/>
        </w:rPr>
        <w:t xml:space="preserve">systems produced </w:t>
      </w:r>
      <w:r w:rsidRPr="009E412E">
        <w:rPr>
          <w:rFonts w:eastAsia="Calibri"/>
          <w:u w:val="single"/>
        </w:rPr>
        <w:t xml:space="preserve">both </w:t>
      </w:r>
      <w:r w:rsidRPr="009E412E">
        <w:rPr>
          <w:rFonts w:eastAsia="Calibri"/>
          <w:highlight w:val="yellow"/>
          <w:u w:val="single"/>
        </w:rPr>
        <w:t>world wars</w:t>
      </w:r>
      <w:r w:rsidRPr="009E412E">
        <w:rPr>
          <w:rFonts w:eastAsia="Calibri"/>
          <w:sz w:val="16"/>
        </w:rPr>
        <w:t xml:space="preserve">. </w:t>
      </w:r>
      <w:r w:rsidRPr="009E412E">
        <w:rPr>
          <w:rFonts w:eastAsia="Calibri"/>
          <w:u w:val="single"/>
        </w:rPr>
        <w:t>American retrenchment could have devastating consequences.</w:t>
      </w:r>
      <w:r w:rsidRPr="009E412E">
        <w:rPr>
          <w:rFonts w:eastAsia="Calibri"/>
          <w:sz w:val="16"/>
        </w:rPr>
        <w:t xml:space="preserve"> </w:t>
      </w:r>
      <w:r w:rsidRPr="009E412E">
        <w:rPr>
          <w:rFonts w:eastAsia="Calibri"/>
          <w:u w:val="single"/>
        </w:rPr>
        <w:t xml:space="preserve">Without an American security blanket, </w:t>
      </w:r>
      <w:r w:rsidRPr="009E412E">
        <w:rPr>
          <w:rFonts w:eastAsia="Calibri"/>
          <w:highlight w:val="yellow"/>
          <w:u w:val="single"/>
        </w:rPr>
        <w:t xml:space="preserve">regional powers could </w:t>
      </w:r>
      <w:r w:rsidRPr="009E412E">
        <w:rPr>
          <w:rFonts w:eastAsia="Calibri"/>
          <w:u w:val="single"/>
        </w:rPr>
        <w:t xml:space="preserve">rearm in an attempt to </w:t>
      </w:r>
      <w:r w:rsidRPr="009E412E">
        <w:rPr>
          <w:rFonts w:eastAsia="Calibri"/>
          <w:highlight w:val="yellow"/>
          <w:u w:val="single"/>
        </w:rPr>
        <w:t>balance against emerging threats</w:t>
      </w:r>
      <w:r w:rsidRPr="009E412E">
        <w:rPr>
          <w:rFonts w:eastAsia="Calibri"/>
          <w:sz w:val="16"/>
        </w:rPr>
        <w:t xml:space="preserve">. Under this scenario, </w:t>
      </w:r>
      <w:r w:rsidRPr="009E412E">
        <w:rPr>
          <w:rFonts w:eastAsia="Calibri"/>
          <w:highlight w:val="yellow"/>
          <w:u w:val="single"/>
        </w:rPr>
        <w:t xml:space="preserve">there would be a heightened possibility of </w:t>
      </w:r>
      <w:r w:rsidRPr="009E412E">
        <w:rPr>
          <w:rFonts w:eastAsia="Calibri"/>
          <w:highlight w:val="yellow"/>
          <w:u w:val="single"/>
          <w:bdr w:val="single" w:sz="4" w:space="0" w:color="auto"/>
        </w:rPr>
        <w:t>arms races</w:t>
      </w:r>
      <w:r w:rsidRPr="009E412E">
        <w:rPr>
          <w:rFonts w:eastAsia="Calibri"/>
          <w:highlight w:val="yellow"/>
          <w:u w:val="single"/>
        </w:rPr>
        <w:t xml:space="preserve">, </w:t>
      </w:r>
      <w:r w:rsidRPr="009E412E">
        <w:rPr>
          <w:rFonts w:eastAsia="Calibri"/>
          <w:highlight w:val="yellow"/>
          <w:u w:val="single"/>
          <w:bdr w:val="single" w:sz="4" w:space="0" w:color="auto"/>
        </w:rPr>
        <w:t>miscalc</w:t>
      </w:r>
      <w:r w:rsidRPr="009E412E">
        <w:rPr>
          <w:rFonts w:eastAsia="Calibri"/>
          <w:sz w:val="16"/>
        </w:rPr>
        <w:t xml:space="preserve">ulation, </w:t>
      </w:r>
      <w:r w:rsidRPr="009E412E">
        <w:rPr>
          <w:rFonts w:eastAsia="Calibri"/>
          <w:u w:val="single"/>
        </w:rPr>
        <w:t xml:space="preserve">or </w:t>
      </w:r>
      <w:r w:rsidRPr="009E412E">
        <w:rPr>
          <w:rFonts w:eastAsia="Calibri"/>
          <w:u w:val="single"/>
          <w:bdr w:val="single" w:sz="4" w:space="0" w:color="auto"/>
        </w:rPr>
        <w:t xml:space="preserve">other crises </w:t>
      </w:r>
      <w:r w:rsidRPr="009E412E">
        <w:rPr>
          <w:rFonts w:eastAsia="Calibri"/>
          <w:highlight w:val="yellow"/>
          <w:u w:val="single"/>
          <w:bdr w:val="single" w:sz="4" w:space="0" w:color="auto"/>
        </w:rPr>
        <w:t>spiraling</w:t>
      </w:r>
      <w:r w:rsidRPr="009E412E">
        <w:rPr>
          <w:rFonts w:eastAsia="Calibri"/>
          <w:highlight w:val="yellow"/>
          <w:u w:val="single"/>
        </w:rPr>
        <w:t xml:space="preserve"> into all-out conflict.</w:t>
      </w:r>
      <w:r w:rsidRPr="009E412E">
        <w:rPr>
          <w:rFonts w:eastAsia="Calibri"/>
          <w:sz w:val="16"/>
        </w:rPr>
        <w:t xml:space="preserve"> Alternatively, </w:t>
      </w:r>
      <w:r w:rsidRPr="009E412E">
        <w:rPr>
          <w:rFonts w:eastAsia="Calibri"/>
          <w:u w:val="single"/>
        </w:rPr>
        <w:t>in seeking to accommodate the stronger powers, weaker powers may shift their geopolitical posture away from the U</w:t>
      </w:r>
      <w:r w:rsidRPr="009E412E">
        <w:rPr>
          <w:rFonts w:eastAsia="Calibri"/>
          <w:sz w:val="16"/>
        </w:rPr>
        <w:t xml:space="preserve">nited </w:t>
      </w:r>
      <w:r w:rsidRPr="009E412E">
        <w:rPr>
          <w:rFonts w:eastAsia="Calibri"/>
          <w:u w:val="single"/>
        </w:rPr>
        <w:t>S</w:t>
      </w:r>
      <w:r w:rsidRPr="009E412E">
        <w:rPr>
          <w:rFonts w:eastAsia="Calibri"/>
          <w:sz w:val="16"/>
        </w:rPr>
        <w:t xml:space="preserve">tates. Either way, </w:t>
      </w:r>
      <w:r w:rsidRPr="009E412E">
        <w:rPr>
          <w:rFonts w:eastAsia="Calibri"/>
          <w:u w:val="single"/>
        </w:rPr>
        <w:t xml:space="preserve">hostile </w:t>
      </w:r>
      <w:r w:rsidRPr="009E412E">
        <w:rPr>
          <w:rFonts w:eastAsia="Calibri"/>
          <w:highlight w:val="yellow"/>
          <w:u w:val="single"/>
        </w:rPr>
        <w:t xml:space="preserve">states would </w:t>
      </w:r>
      <w:r w:rsidRPr="009E412E">
        <w:rPr>
          <w:rFonts w:eastAsia="Calibri"/>
          <w:u w:val="single"/>
        </w:rPr>
        <w:t xml:space="preserve">be emboldened to </w:t>
      </w:r>
      <w:r w:rsidRPr="009E412E">
        <w:rPr>
          <w:rFonts w:eastAsia="Calibri"/>
          <w:highlight w:val="yellow"/>
          <w:u w:val="single"/>
        </w:rPr>
        <w:t>make aggressive moves</w:t>
      </w:r>
      <w:r w:rsidRPr="009E412E">
        <w:rPr>
          <w:rFonts w:eastAsia="Calibri"/>
          <w:u w:val="single"/>
        </w:rPr>
        <w:t xml:space="preserve"> in their regions</w:t>
      </w:r>
      <w:r w:rsidRPr="009E412E">
        <w:rPr>
          <w:rFonts w:eastAsia="Calibri"/>
          <w:sz w:val="16"/>
        </w:rPr>
        <w:t xml:space="preserve">. As rival powers rise, </w:t>
      </w:r>
      <w:r w:rsidRPr="009E412E">
        <w:rPr>
          <w:rFonts w:eastAsia="Calibri"/>
          <w:u w:val="single"/>
        </w:rPr>
        <w:t>Asia</w:t>
      </w:r>
      <w:r w:rsidRPr="009E412E">
        <w:rPr>
          <w:rFonts w:eastAsia="Calibri"/>
          <w:sz w:val="16"/>
        </w:rPr>
        <w:t xml:space="preserve"> in particular is </w:t>
      </w:r>
      <w:r w:rsidRPr="009E412E">
        <w:rPr>
          <w:rFonts w:eastAsia="Calibri"/>
          <w:u w:val="single"/>
        </w:rPr>
        <w:t>likely to emerge as a zone of great-power competition</w:t>
      </w:r>
      <w:r w:rsidRPr="009E412E">
        <w:rPr>
          <w:rFonts w:eastAsia="Calibri"/>
          <w:sz w:val="16"/>
        </w:rPr>
        <w:t xml:space="preserve">. </w:t>
      </w:r>
      <w:r w:rsidRPr="009E412E">
        <w:rPr>
          <w:rFonts w:eastAsia="Calibri"/>
          <w:u w:val="single"/>
        </w:rPr>
        <w:t xml:space="preserve">Beijing’s economic rise has enabled a dramatic military buildup </w:t>
      </w:r>
      <w:r w:rsidRPr="009E412E">
        <w:rPr>
          <w:rFonts w:eastAsia="Calibri"/>
          <w:sz w:val="16"/>
        </w:rPr>
        <w:t xml:space="preserve">focused on acquisitions of naval, cruise, and ballistic missiles, long-range stealth aircraft, and anti-satellite capabilities. China’s strategic modernization is aimed, ultimately, at denying the United States access to the seas around China. Even as cooperative economic ties in the region have grown, China’s expansive territorial claims — and provocative statements and actions following crises in Korea and incidents at sea — have roiled its relations with South Korea, Japan, India, and Southeast Asian states. Still, </w:t>
      </w:r>
      <w:r w:rsidRPr="009E412E">
        <w:rPr>
          <w:rFonts w:eastAsia="Calibri"/>
          <w:u w:val="single"/>
        </w:rPr>
        <w:t>the U</w:t>
      </w:r>
      <w:r w:rsidRPr="009E412E">
        <w:rPr>
          <w:rFonts w:eastAsia="Calibri"/>
          <w:sz w:val="16"/>
        </w:rPr>
        <w:t xml:space="preserve">nited </w:t>
      </w:r>
      <w:r w:rsidRPr="009E412E">
        <w:rPr>
          <w:rFonts w:eastAsia="Calibri"/>
          <w:u w:val="single"/>
        </w:rPr>
        <w:t>S</w:t>
      </w:r>
      <w:r w:rsidRPr="009E412E">
        <w:rPr>
          <w:rFonts w:eastAsia="Calibri"/>
          <w:sz w:val="16"/>
        </w:rPr>
        <w:t xml:space="preserve">tates </w:t>
      </w:r>
      <w:r w:rsidRPr="009E412E">
        <w:rPr>
          <w:rFonts w:eastAsia="Calibri"/>
          <w:u w:val="single"/>
        </w:rPr>
        <w:t xml:space="preserve">is the most significant barrier facing Chinese hegemony and aggression. </w:t>
      </w:r>
      <w:r w:rsidRPr="009E412E">
        <w:rPr>
          <w:rFonts w:eastAsia="Calibri"/>
          <w:sz w:val="16"/>
        </w:rPr>
        <w:t xml:space="preserve">Given the risks, </w:t>
      </w:r>
      <w:r w:rsidRPr="009E412E">
        <w:rPr>
          <w:rFonts w:eastAsia="Calibri"/>
          <w:u w:val="single"/>
        </w:rPr>
        <w:t>the U</w:t>
      </w:r>
      <w:r w:rsidRPr="009E412E">
        <w:rPr>
          <w:rFonts w:eastAsia="Calibri"/>
          <w:sz w:val="16"/>
        </w:rPr>
        <w:t xml:space="preserve">nited </w:t>
      </w:r>
      <w:r w:rsidRPr="009E412E">
        <w:rPr>
          <w:rFonts w:eastAsia="Calibri"/>
          <w:u w:val="single"/>
        </w:rPr>
        <w:t>S</w:t>
      </w:r>
      <w:r w:rsidRPr="009E412E">
        <w:rPr>
          <w:rFonts w:eastAsia="Calibri"/>
          <w:sz w:val="16"/>
        </w:rPr>
        <w:t xml:space="preserve">tates </w:t>
      </w:r>
      <w:r w:rsidRPr="009E412E">
        <w:rPr>
          <w:rFonts w:eastAsia="Calibri"/>
          <w:u w:val="single"/>
        </w:rPr>
        <w:t>must focus on restoring its economic</w:t>
      </w:r>
      <w:r w:rsidRPr="009E412E">
        <w:rPr>
          <w:rFonts w:eastAsia="Calibri"/>
          <w:sz w:val="16"/>
        </w:rPr>
        <w:t xml:space="preserve"> and fiscal </w:t>
      </w:r>
      <w:r w:rsidRPr="009E412E">
        <w:rPr>
          <w:rFonts w:eastAsia="Calibri"/>
          <w:u w:val="single"/>
        </w:rPr>
        <w:t xml:space="preserve">condition while checking and managing the rise of potential adversarial regional powers </w:t>
      </w:r>
      <w:r w:rsidRPr="009E412E">
        <w:rPr>
          <w:rFonts w:eastAsia="Calibri"/>
          <w:sz w:val="16"/>
        </w:rPr>
        <w:t xml:space="preserve">such as China. While we face significant challenges, the U.S. economy still accounts for over 20 percent of the world’s GDP. </w:t>
      </w:r>
      <w:r w:rsidRPr="009E412E">
        <w:rPr>
          <w:rFonts w:eastAsia="Calibri"/>
          <w:u w:val="single"/>
        </w:rPr>
        <w:t>American institutions</w:t>
      </w:r>
      <w:r w:rsidRPr="009E412E">
        <w:rPr>
          <w:rFonts w:eastAsia="Calibri"/>
          <w:sz w:val="16"/>
        </w:rPr>
        <w:t xml:space="preserve"> — particularly those providing enforceable rule of law — </w:t>
      </w:r>
      <w:r w:rsidRPr="009E412E">
        <w:rPr>
          <w:rFonts w:eastAsia="Calibri"/>
          <w:u w:val="single"/>
        </w:rPr>
        <w:t>set it apart from all the rising powers</w:t>
      </w:r>
      <w:r w:rsidRPr="009E412E">
        <w:rPr>
          <w:rFonts w:eastAsia="Calibri"/>
          <w:sz w:val="16"/>
        </w:rPr>
        <w:t xml:space="preserve">. Social cohesion underwrites political stability. </w:t>
      </w:r>
      <w:r w:rsidRPr="009E412E">
        <w:rPr>
          <w:rFonts w:eastAsia="Calibri"/>
          <w:u w:val="single"/>
        </w:rPr>
        <w:t>U.S. demographic trends are healthier than those of any other developed country</w:t>
      </w:r>
      <w:r w:rsidRPr="009E412E">
        <w:rPr>
          <w:rFonts w:eastAsia="Calibri"/>
          <w:sz w:val="16"/>
        </w:rPr>
        <w:t>. A culture of innovation, excellent institutions of higher education, and a vital sector of small and medium-sized enterprises propel the U.S. economy in ways difficult to quantify. Historically, Americans have responded pragmatically, and sometimes through trial and error, to work our way through the kind of crisis that we face today.</w:t>
      </w:r>
    </w:p>
    <w:p w14:paraId="2AD99AAB" w14:textId="77777777" w:rsidR="00B84C46" w:rsidRPr="0046453E" w:rsidRDefault="00B84C46" w:rsidP="00B84C46"/>
    <w:p w14:paraId="790F61EB" w14:textId="77777777" w:rsidR="00B84C46" w:rsidRDefault="00B84C46" w:rsidP="00B84C46">
      <w:pPr>
        <w:pStyle w:val="Heading2"/>
      </w:pPr>
      <w:r>
        <w:lastRenderedPageBreak/>
        <w:t>Impact – Economy</w:t>
      </w:r>
    </w:p>
    <w:p w14:paraId="5E2C5F5E" w14:textId="77777777" w:rsidR="00B84C46" w:rsidRDefault="00B84C46" w:rsidP="00B84C46">
      <w:pPr>
        <w:pStyle w:val="Heading3"/>
      </w:pPr>
      <w:r>
        <w:lastRenderedPageBreak/>
        <w:t>2nc K2 Economy</w:t>
      </w:r>
    </w:p>
    <w:p w14:paraId="675381AC" w14:textId="77777777" w:rsidR="00B84C46" w:rsidRPr="00BB1A28" w:rsidRDefault="00B84C46" w:rsidP="00B84C46">
      <w:pPr>
        <w:pStyle w:val="Heading4"/>
        <w:rPr>
          <w:u w:val="single"/>
        </w:rPr>
      </w:pPr>
      <w:r>
        <w:t xml:space="preserve">Tax reform is key to </w:t>
      </w:r>
      <w:r>
        <w:rPr>
          <w:u w:val="single"/>
        </w:rPr>
        <w:t>sustain</w:t>
      </w:r>
      <w:r>
        <w:t xml:space="preserve"> economic growth—failure is </w:t>
      </w:r>
      <w:r>
        <w:rPr>
          <w:u w:val="single"/>
        </w:rPr>
        <w:t>reverse-causal</w:t>
      </w:r>
    </w:p>
    <w:p w14:paraId="09A28C3D" w14:textId="77777777" w:rsidR="00B84C46" w:rsidRPr="00BB1A28" w:rsidRDefault="00B84C46" w:rsidP="00B84C46">
      <w:r w:rsidRPr="00BB1A28">
        <w:rPr>
          <w:rStyle w:val="Style13ptBold"/>
        </w:rPr>
        <w:t>Kudlow 16</w:t>
      </w:r>
      <w:r w:rsidRPr="00BB1A28">
        <w:t>—</w:t>
      </w:r>
      <w:r w:rsidR="0046155C">
        <w:t xml:space="preserve">economic analyst </w:t>
      </w:r>
      <w:r w:rsidRPr="00BB1A28">
        <w:t xml:space="preserve">(Larry, 12/24/16, “Trump Must Spend His Political Capital on Tax Cuts Now,” </w:t>
      </w:r>
      <w:hyperlink r:id="rId27" w:history="1">
        <w:r w:rsidRPr="00BB1A28">
          <w:rPr>
            <w:rStyle w:val="Hyperlink"/>
          </w:rPr>
          <w:t>http://www.realclearmarkets.com/articles/2016/12/24/trump_must_spend_his_political_capital_on_tax_cuts_now_102482.html</w:t>
        </w:r>
      </w:hyperlink>
      <w:r w:rsidRPr="00BB1A28">
        <w:t xml:space="preserve">, </w:t>
      </w:r>
      <w:r>
        <w:t xml:space="preserve">Accessed 6/24/17, </w:t>
      </w:r>
      <w:proofErr w:type="spellStart"/>
      <w:r>
        <w:t>HWilson</w:t>
      </w:r>
      <w:proofErr w:type="spellEnd"/>
      <w:r w:rsidRPr="00BB1A28">
        <w:t>)</w:t>
      </w:r>
    </w:p>
    <w:p w14:paraId="3BEAB117" w14:textId="77777777" w:rsidR="00B84C46" w:rsidRDefault="00B84C46" w:rsidP="00B84C46">
      <w:r>
        <w:t>President-elect Donald Trump's transition continues to go smoothly. Better than smoothly. Confidently. More than confidently. Transcendently.</w:t>
      </w:r>
    </w:p>
    <w:p w14:paraId="35988A49" w14:textId="77777777" w:rsidR="00B84C46" w:rsidRDefault="00B84C46" w:rsidP="00B84C46">
      <w:r>
        <w:t xml:space="preserve">And to top it all off, </w:t>
      </w:r>
      <w:r w:rsidRPr="00A23DE2">
        <w:rPr>
          <w:rStyle w:val="StyleUnderline"/>
        </w:rPr>
        <w:t>the Dow is up 9 percent since the election</w:t>
      </w:r>
      <w:r>
        <w:t>, while economic-sensitive small-caps have jumped nearly 16 percent. These are signs of Trump confidence.</w:t>
      </w:r>
    </w:p>
    <w:p w14:paraId="37FDDE93" w14:textId="77777777" w:rsidR="00B84C46" w:rsidRDefault="00B84C46" w:rsidP="00B84C46">
      <w:r>
        <w:t xml:space="preserve">Hard-nosed investment manager Ray </w:t>
      </w:r>
      <w:proofErr w:type="spellStart"/>
      <w:r>
        <w:t>Dalio</w:t>
      </w:r>
      <w:proofErr w:type="spellEnd"/>
      <w:r>
        <w:t xml:space="preserve">, founder of Bridgewater Associates and a non-political guy, expects the Trump years to be as transformational as the Reagan-Thatcher years. </w:t>
      </w:r>
      <w:proofErr w:type="spellStart"/>
      <w:r>
        <w:t>Dalio</w:t>
      </w:r>
      <w:proofErr w:type="spellEnd"/>
      <w:r>
        <w:t xml:space="preserve"> says the Trump era could "ignite animal spirits" and "shift the environment from one that makes profit-makers villains with limited power to one that makes them heroes with significant power."</w:t>
      </w:r>
    </w:p>
    <w:p w14:paraId="21506EE4" w14:textId="77777777" w:rsidR="00B84C46" w:rsidRDefault="00B84C46" w:rsidP="00B84C46">
      <w:r>
        <w:t>That's as good a summary as I have found.</w:t>
      </w:r>
    </w:p>
    <w:p w14:paraId="25BAF13A" w14:textId="77777777" w:rsidR="00B84C46" w:rsidRDefault="00B84C46" w:rsidP="00B84C46">
      <w:r>
        <w:t xml:space="preserve">Since the election, I have argued that the Barack Obama/Hillary Clinton war against business will come to an end, and that America will once again reward success, not punish it. And </w:t>
      </w:r>
      <w:r w:rsidRPr="00932E79">
        <w:rPr>
          <w:rStyle w:val="StyleUnderline"/>
        </w:rPr>
        <w:t>while the Left has demonized Trump's cabinet appointees as a terrible group of successful business people, free-market capitalists such as myself regard this group as very good indeed</w:t>
      </w:r>
      <w:r>
        <w:t>.</w:t>
      </w:r>
    </w:p>
    <w:p w14:paraId="0FC51417" w14:textId="77777777" w:rsidR="00B84C46" w:rsidRDefault="00B84C46" w:rsidP="00B84C46">
      <w:r>
        <w:t>Why shouldn't the president surround himself with successful people? Wealthy folks have no need to steal or engage in corruption. Their business success demonstrates that they know how to achieve goals and convince skeptics that good deals can be made to the benefit of both sides. Isn't this just what America needs?</w:t>
      </w:r>
    </w:p>
    <w:p w14:paraId="16A07DEA" w14:textId="77777777" w:rsidR="00B84C46" w:rsidRDefault="00B84C46" w:rsidP="00B84C46">
      <w:r>
        <w:t>And most of these folks aren't political. They won't be afraid to reach across the aisle for bipartisan solutions. And that includes Mr. Trump himself. For many of his years he was a Democrat. Just like Ronald Reagan. Just like me.</w:t>
      </w:r>
    </w:p>
    <w:p w14:paraId="260B3F65" w14:textId="77777777" w:rsidR="00B84C46" w:rsidRDefault="00B84C46" w:rsidP="00B84C46">
      <w:r>
        <w:t>I've always loved Winston Churchill's comment that "If you're not a socialist in your twenties, you have no heart. But if you're not a capitalist in your thirties, you have no mind."</w:t>
      </w:r>
    </w:p>
    <w:p w14:paraId="188BC0D0" w14:textId="77777777" w:rsidR="00B84C46" w:rsidRDefault="00B84C46" w:rsidP="00B84C46">
      <w:r>
        <w:t xml:space="preserve">In our new book, JFK and the Reagan Revolution, Brian </w:t>
      </w:r>
      <w:proofErr w:type="spellStart"/>
      <w:r>
        <w:t>Domitrovic</w:t>
      </w:r>
      <w:proofErr w:type="spellEnd"/>
      <w:r>
        <w:t xml:space="preserve"> and I explain how the two great pro-growth tax-cutting presidents -- JFK the Democrat, Ronald Reagan the Republican -- used civility and respect to communicate key ideas in a bipartisan effort that yielded terrific results for American prosperity.</w:t>
      </w:r>
    </w:p>
    <w:p w14:paraId="4470AB1A" w14:textId="77777777" w:rsidR="00B84C46" w:rsidRDefault="00B84C46" w:rsidP="00B84C46">
      <w:r>
        <w:t>So far, this has been the Trump way. Not only has he conducted himself with great civility, beginning with his Oval Office meeting with President Obama, he has sought an inclusive approach wherever possible, irrespective of party.</w:t>
      </w:r>
    </w:p>
    <w:p w14:paraId="3160DF7C" w14:textId="77777777" w:rsidR="00B84C46" w:rsidRDefault="00B84C46" w:rsidP="00B84C46">
      <w:r>
        <w:t xml:space="preserve">Yet with less than a month until the inauguration, </w:t>
      </w:r>
      <w:r w:rsidRPr="00271736">
        <w:rPr>
          <w:rStyle w:val="StyleUnderline"/>
        </w:rPr>
        <w:t>it is crucial that</w:t>
      </w:r>
      <w:r>
        <w:t xml:space="preserve"> Mr. </w:t>
      </w:r>
      <w:r w:rsidRPr="00271736">
        <w:rPr>
          <w:rStyle w:val="StyleUnderline"/>
        </w:rPr>
        <w:t>Trump embarks on immediate bipartisan efforts to strengthen the economy</w:t>
      </w:r>
      <w:r>
        <w:t xml:space="preserve">. It was the number-one election-year issue. And </w:t>
      </w:r>
      <w:r w:rsidRPr="00271736">
        <w:rPr>
          <w:rStyle w:val="Emphasis"/>
        </w:rPr>
        <w:t>despite strong post-election increases in business and consumer-confidence -- along with the stock rally -- the economy is weakening yet again</w:t>
      </w:r>
      <w:r>
        <w:t>.</w:t>
      </w:r>
    </w:p>
    <w:p w14:paraId="6C6A661F" w14:textId="77777777" w:rsidR="00B84C46" w:rsidRDefault="00B84C46" w:rsidP="00B84C46">
      <w:r w:rsidRPr="00CB4C28">
        <w:rPr>
          <w:rStyle w:val="StyleUnderline"/>
        </w:rPr>
        <w:t>Measured year-to-year, real GDP is rising only 1.7 percent. Business fixed investment continues to decline. Productivity is flat. Consumer spending has barely risen in the last two months</w:t>
      </w:r>
      <w:r>
        <w:t>, while both auto production and sales are slumping. Non-financial domestic profits have declined year-to-year for the last six quarters.</w:t>
      </w:r>
    </w:p>
    <w:p w14:paraId="48DC9771" w14:textId="77777777" w:rsidR="00B84C46" w:rsidRPr="005D3FC6" w:rsidRDefault="00B84C46" w:rsidP="00B84C46">
      <w:pPr>
        <w:rPr>
          <w:rStyle w:val="StyleUnderline"/>
        </w:rPr>
      </w:pPr>
      <w:r>
        <w:t xml:space="preserve">Of all these factors </w:t>
      </w:r>
      <w:r w:rsidRPr="00335A4C">
        <w:rPr>
          <w:rStyle w:val="StyleUnderline"/>
        </w:rPr>
        <w:t>the slump in business fixed investment is the most harmful</w:t>
      </w:r>
      <w:r>
        <w:t xml:space="preserve">. </w:t>
      </w:r>
      <w:r w:rsidRPr="005D3FC6">
        <w:rPr>
          <w:rStyle w:val="StyleUnderline"/>
        </w:rPr>
        <w:t>If you go back in history, across the four long post-war recoveries of the '60s, '80s, and '90s, BFI averaged nearly 7 percent. In the Obama recovery, BFI was only 4 percent. Over the past two years, it has been flat.</w:t>
      </w:r>
    </w:p>
    <w:p w14:paraId="51AA9E58" w14:textId="77777777" w:rsidR="00B84C46" w:rsidRPr="008F2BCF" w:rsidRDefault="00B84C46" w:rsidP="00B84C46">
      <w:pPr>
        <w:rPr>
          <w:rStyle w:val="StyleUnderline"/>
        </w:rPr>
      </w:pPr>
      <w:r w:rsidRPr="008F2BCF">
        <w:rPr>
          <w:rStyle w:val="StyleUnderline"/>
        </w:rPr>
        <w:t>Using a back-of-the-envelope rule of thumb, if the JFK/</w:t>
      </w:r>
      <w:r>
        <w:t xml:space="preserve">Ronald </w:t>
      </w:r>
      <w:r w:rsidRPr="008F2BCF">
        <w:rPr>
          <w:rStyle w:val="StyleUnderline"/>
        </w:rPr>
        <w:t>Reagan/</w:t>
      </w:r>
      <w:r>
        <w:t xml:space="preserve">Bill </w:t>
      </w:r>
      <w:r w:rsidRPr="008F2BCF">
        <w:rPr>
          <w:rStyle w:val="StyleUnderline"/>
        </w:rPr>
        <w:t xml:space="preserve">Clinton investment performance were in place now, our economy would be growing at 3 rather than 2 percent. </w:t>
      </w:r>
      <w:r w:rsidRPr="008F2BCF">
        <w:rPr>
          <w:rStyle w:val="Emphasis"/>
        </w:rPr>
        <w:t xml:space="preserve">A </w:t>
      </w:r>
      <w:r w:rsidRPr="008F2BCF">
        <w:rPr>
          <w:rStyle w:val="Emphasis"/>
        </w:rPr>
        <w:lastRenderedPageBreak/>
        <w:t>big difference.</w:t>
      </w:r>
    </w:p>
    <w:p w14:paraId="19897D13" w14:textId="77777777" w:rsidR="00B84C46" w:rsidRDefault="00B84C46" w:rsidP="00B84C46">
      <w:r w:rsidRPr="00AC2F07">
        <w:rPr>
          <w:rStyle w:val="StyleUnderline"/>
        </w:rPr>
        <w:t>That's why pro-growth tax reform is so important.</w:t>
      </w:r>
      <w:r>
        <w:t xml:space="preserve"> It is reported that Mr. Trump will immediately move to overturn costly Obama regulations, especially on small business. This is good. It will add to growth.</w:t>
      </w:r>
    </w:p>
    <w:p w14:paraId="4A8FF2FB" w14:textId="77777777" w:rsidR="00B84C46" w:rsidRDefault="00B84C46" w:rsidP="00B84C46">
      <w:r>
        <w:t>But the big decision will be whether to repeal and rewrite Obamacare or enact tax reform as the first order of legislative business.</w:t>
      </w:r>
    </w:p>
    <w:p w14:paraId="0F69600D" w14:textId="77777777" w:rsidR="00B84C46" w:rsidRDefault="00B84C46" w:rsidP="00B84C46">
      <w:r>
        <w:t xml:space="preserve">Replacing Obamacare is hugely important, both to improve our health-care system and remove the economic drag of its taxing, spending, and regulating. But </w:t>
      </w:r>
      <w:r w:rsidRPr="00A77F16">
        <w:rPr>
          <w:rStyle w:val="Emphasis"/>
        </w:rPr>
        <w:t>business tax reform</w:t>
      </w:r>
      <w:r>
        <w:t xml:space="preserve"> -- with low marginal corporate rates for large and small companies, easy repatriation, and immediate expensing for new investment -- </w:t>
      </w:r>
      <w:r w:rsidRPr="00A77F16">
        <w:rPr>
          <w:rStyle w:val="Emphasis"/>
        </w:rPr>
        <w:t>will have an enormously positive impact on the weakest part of our economy, namely business investment</w:t>
      </w:r>
      <w:r>
        <w:t>.</w:t>
      </w:r>
    </w:p>
    <w:p w14:paraId="58969688" w14:textId="77777777" w:rsidR="00B84C46" w:rsidRDefault="00B84C46" w:rsidP="00B84C46">
      <w:r w:rsidRPr="00A77F16">
        <w:rPr>
          <w:rStyle w:val="StyleUnderline"/>
        </w:rPr>
        <w:t>That's where we'll see 3 or 4 percent growth, higher productivity, more and better paying jobs</w:t>
      </w:r>
      <w:r>
        <w:t>, and fatter family pocketbooks.</w:t>
      </w:r>
    </w:p>
    <w:p w14:paraId="2419C802" w14:textId="77777777" w:rsidR="00B84C46" w:rsidRDefault="00B84C46" w:rsidP="00B84C46">
      <w:r>
        <w:t>If there were a way to combine a two-year budget resolution with reconciliation instructions (51 Senate votes) to reform health care and taxes in one full sweep, that would be ideal. However, if tax reform (be it business or individual) comes second, and the start dates are postponed until 2018, then businesses and consumers will postpone economic activity. That could make 2017 a much weaker economic story than confidence surveys and the recent stock market suggest.</w:t>
      </w:r>
    </w:p>
    <w:p w14:paraId="0C1ABE16" w14:textId="77777777" w:rsidR="00B84C46" w:rsidRDefault="00B84C46" w:rsidP="00B84C46">
      <w:r>
        <w:t xml:space="preserve">There's a great transition going on, but </w:t>
      </w:r>
      <w:r w:rsidRPr="00B545E2">
        <w:rPr>
          <w:rStyle w:val="Emphasis"/>
        </w:rPr>
        <w:t>the economy needs immediate attention. Tax reform is the key.</w:t>
      </w:r>
    </w:p>
    <w:p w14:paraId="78FAFECC" w14:textId="77777777" w:rsidR="00B84C46" w:rsidRDefault="00B84C46" w:rsidP="00B84C46"/>
    <w:p w14:paraId="500DC9C6" w14:textId="77777777" w:rsidR="00B84C46" w:rsidRDefault="00B84C46" w:rsidP="00B84C46">
      <w:pPr>
        <w:pStyle w:val="Heading4"/>
      </w:pPr>
      <w:r>
        <w:t xml:space="preserve">We’re </w:t>
      </w:r>
      <w:r>
        <w:rPr>
          <w:u w:val="single"/>
        </w:rPr>
        <w:t>already feeling the effect</w:t>
      </w:r>
      <w:r>
        <w:t xml:space="preserve">—the economy is </w:t>
      </w:r>
      <w:r>
        <w:rPr>
          <w:u w:val="single"/>
        </w:rPr>
        <w:t>trending downward</w:t>
      </w:r>
      <w:r>
        <w:t xml:space="preserve"> because of </w:t>
      </w:r>
      <w:r>
        <w:rPr>
          <w:u w:val="single"/>
        </w:rPr>
        <w:t>stalled tax reform</w:t>
      </w:r>
    </w:p>
    <w:p w14:paraId="3C029FE6" w14:textId="77777777" w:rsidR="00B84C46" w:rsidRDefault="00B84C46" w:rsidP="00B84C46">
      <w:r w:rsidRPr="00F44B73">
        <w:rPr>
          <w:rStyle w:val="Style13ptBold"/>
        </w:rPr>
        <w:t>Shen 5/31</w:t>
      </w:r>
      <w:r>
        <w:t xml:space="preserve">—(Lucinda, 5/31/17, “President Trump’s Tax Reform Delays Could Already Be Hurting the Economy,” </w:t>
      </w:r>
      <w:hyperlink r:id="rId28" w:history="1">
        <w:r w:rsidRPr="008E5689">
          <w:rPr>
            <w:rStyle w:val="Hyperlink"/>
          </w:rPr>
          <w:t>http://fortune.com/2017/05/31/donald-trump-tax-cuts-reforms-profits/</w:t>
        </w:r>
      </w:hyperlink>
      <w:r>
        <w:t xml:space="preserve">, Accessed 6/23/17, </w:t>
      </w:r>
      <w:proofErr w:type="spellStart"/>
      <w:r>
        <w:t>HWilson</w:t>
      </w:r>
      <w:proofErr w:type="spellEnd"/>
      <w:r>
        <w:t>)</w:t>
      </w:r>
    </w:p>
    <w:p w14:paraId="4BBD14C5" w14:textId="77777777" w:rsidR="00B84C46" w:rsidRDefault="00B84C46" w:rsidP="00B84C46">
      <w:r>
        <w:t xml:space="preserve">They might not be able to stomach his platform as a whole, but </w:t>
      </w:r>
      <w:r w:rsidRPr="006F38AC">
        <w:rPr>
          <w:rStyle w:val="StyleUnderline"/>
        </w:rPr>
        <w:t>major companies have been salivating at the thought of</w:t>
      </w:r>
      <w:r>
        <w:t xml:space="preserve"> President Donald </w:t>
      </w:r>
      <w:r w:rsidRPr="006F38AC">
        <w:rPr>
          <w:rStyle w:val="StyleUnderline"/>
        </w:rPr>
        <w:t>Trump's</w:t>
      </w:r>
      <w:r>
        <w:t xml:space="preserve"> proposed </w:t>
      </w:r>
      <w:r w:rsidRPr="006F38AC">
        <w:rPr>
          <w:rStyle w:val="Emphasis"/>
        </w:rPr>
        <w:t>tax reforms</w:t>
      </w:r>
      <w:r>
        <w:t>.</w:t>
      </w:r>
    </w:p>
    <w:p w14:paraId="2FD297B8" w14:textId="77777777" w:rsidR="00B84C46" w:rsidRDefault="00B84C46" w:rsidP="00B84C46">
      <w:r>
        <w:t xml:space="preserve">In fact, </w:t>
      </w:r>
      <w:r w:rsidRPr="006F38AC">
        <w:t>companies couldn't stop talking about the issue</w:t>
      </w:r>
      <w:r>
        <w:t xml:space="preserve"> in the first quarter of 2017, with 81 companies in the S&amp;P 500 mentioning tax reforms during earnings calls, according to FactSet. It's not hard to gather why companies are so hung up on the topic: </w:t>
      </w:r>
      <w:r w:rsidRPr="006F38AC">
        <w:rPr>
          <w:rStyle w:val="StyleUnderline"/>
        </w:rPr>
        <w:t xml:space="preserve">The promise of tax cuts helped </w:t>
      </w:r>
      <w:r w:rsidRPr="006F38AC">
        <w:rPr>
          <w:rStyle w:val="Emphasis"/>
        </w:rPr>
        <w:t>send stock markets</w:t>
      </w:r>
      <w:r w:rsidRPr="006F38AC">
        <w:rPr>
          <w:rStyle w:val="StyleUnderline"/>
        </w:rPr>
        <w:t xml:space="preserve"> to stubborn </w:t>
      </w:r>
      <w:r w:rsidRPr="006F38AC">
        <w:rPr>
          <w:rStyle w:val="Emphasis"/>
        </w:rPr>
        <w:t>new heights</w:t>
      </w:r>
      <w:r>
        <w:t xml:space="preserve"> </w:t>
      </w:r>
      <w:r w:rsidRPr="006F38AC">
        <w:rPr>
          <w:rStyle w:val="StyleUnderline"/>
        </w:rPr>
        <w:t>following Trump's</w:t>
      </w:r>
      <w:r>
        <w:t xml:space="preserve"> November </w:t>
      </w:r>
      <w:r w:rsidRPr="006F38AC">
        <w:rPr>
          <w:rStyle w:val="StyleUnderline"/>
        </w:rPr>
        <w:t xml:space="preserve">elections, as both investors and chief officers bet on </w:t>
      </w:r>
      <w:r w:rsidRPr="006F38AC">
        <w:rPr>
          <w:rStyle w:val="Emphasis"/>
        </w:rPr>
        <w:t>lower taxes</w:t>
      </w:r>
      <w:r w:rsidRPr="006F38AC">
        <w:rPr>
          <w:rStyle w:val="StyleUnderline"/>
        </w:rPr>
        <w:t xml:space="preserve"> unleashing </w:t>
      </w:r>
      <w:r w:rsidRPr="006F38AC">
        <w:rPr>
          <w:rStyle w:val="Emphasis"/>
        </w:rPr>
        <w:t>corporate profits</w:t>
      </w:r>
      <w:r>
        <w:t>.</w:t>
      </w:r>
    </w:p>
    <w:p w14:paraId="3D1332A1" w14:textId="77777777" w:rsidR="00B84C46" w:rsidRDefault="00B84C46" w:rsidP="00B84C46">
      <w:r>
        <w:t xml:space="preserve">But </w:t>
      </w:r>
      <w:r w:rsidRPr="006F38AC">
        <w:rPr>
          <w:rStyle w:val="Emphasis"/>
        </w:rPr>
        <w:t>the wait for a concrete proposal</w:t>
      </w:r>
      <w:r>
        <w:t xml:space="preserve"> </w:t>
      </w:r>
      <w:r w:rsidRPr="006F38AC">
        <w:rPr>
          <w:rStyle w:val="StyleUnderline"/>
        </w:rPr>
        <w:t xml:space="preserve">could cut into corporate profits and </w:t>
      </w:r>
      <w:r w:rsidRPr="006F38AC">
        <w:rPr>
          <w:rStyle w:val="Emphasis"/>
        </w:rPr>
        <w:t>negatively impact the economy</w:t>
      </w:r>
      <w:r>
        <w:t xml:space="preserve">, </w:t>
      </w:r>
      <w:r w:rsidRPr="006F38AC">
        <w:rPr>
          <w:rStyle w:val="StyleUnderline"/>
        </w:rPr>
        <w:t>said</w:t>
      </w:r>
      <w:r>
        <w:t xml:space="preserve"> Tim </w:t>
      </w:r>
      <w:proofErr w:type="spellStart"/>
      <w:r w:rsidRPr="006F38AC">
        <w:rPr>
          <w:rStyle w:val="StyleUnderline"/>
        </w:rPr>
        <w:t>Wach</w:t>
      </w:r>
      <w:proofErr w:type="spellEnd"/>
      <w:r w:rsidRPr="006F38AC">
        <w:rPr>
          <w:rStyle w:val="StyleUnderline"/>
        </w:rPr>
        <w:t xml:space="preserve">, Global Managing Director at tax advisory firm </w:t>
      </w:r>
      <w:proofErr w:type="spellStart"/>
      <w:r w:rsidRPr="006F38AC">
        <w:rPr>
          <w:rStyle w:val="StyleUnderline"/>
        </w:rPr>
        <w:t>Taxand</w:t>
      </w:r>
      <w:proofErr w:type="spellEnd"/>
      <w:r w:rsidRPr="006F38AC">
        <w:rPr>
          <w:rStyle w:val="StyleUnderline"/>
        </w:rPr>
        <w:t xml:space="preserve"> Wednesday</w:t>
      </w:r>
      <w:r>
        <w:t>.</w:t>
      </w:r>
    </w:p>
    <w:p w14:paraId="248A1A97" w14:textId="77777777" w:rsidR="00B84C46" w:rsidRDefault="00B84C46" w:rsidP="00B84C46">
      <w:r>
        <w:t xml:space="preserve">That's because some </w:t>
      </w:r>
      <w:r w:rsidRPr="006F38AC">
        <w:rPr>
          <w:rStyle w:val="StyleUnderline"/>
        </w:rPr>
        <w:t>companies</w:t>
      </w:r>
      <w:r>
        <w:t xml:space="preserve"> such as Emerson Electric (EMR, +0.60%) </w:t>
      </w:r>
      <w:r w:rsidRPr="006F38AC">
        <w:rPr>
          <w:rStyle w:val="StyleUnderline"/>
        </w:rPr>
        <w:t xml:space="preserve">are making some investments, but </w:t>
      </w:r>
      <w:r w:rsidRPr="006F38AC">
        <w:rPr>
          <w:rStyle w:val="Emphasis"/>
        </w:rPr>
        <w:t>holding back</w:t>
      </w:r>
      <w:r w:rsidRPr="006F38AC">
        <w:rPr>
          <w:rStyle w:val="StyleUnderline"/>
        </w:rPr>
        <w:t xml:space="preserve"> on making </w:t>
      </w:r>
      <w:r w:rsidRPr="006F38AC">
        <w:rPr>
          <w:rStyle w:val="Emphasis"/>
        </w:rPr>
        <w:t>major capital decisions</w:t>
      </w:r>
      <w:r>
        <w:t xml:space="preserve"> including repatriating cash.</w:t>
      </w:r>
    </w:p>
    <w:p w14:paraId="612ACD00" w14:textId="77777777" w:rsidR="00B84C46" w:rsidRDefault="00B84C46" w:rsidP="00B84C46">
      <w:r>
        <w:t xml:space="preserve">When asked by Andrew Ross Sorkin on CNBC Wednesday if Emerson's investments would still be a good deal </w:t>
      </w:r>
      <w:r w:rsidRPr="006F38AC">
        <w:rPr>
          <w:rStyle w:val="StyleUnderline"/>
        </w:rPr>
        <w:t>if Trump failed to pass tax cuts</w:t>
      </w:r>
      <w:r>
        <w:t xml:space="preserve">, CEO David Farr noted that his </w:t>
      </w:r>
      <w:r w:rsidRPr="006F38AC">
        <w:rPr>
          <w:rStyle w:val="StyleUnderline"/>
        </w:rPr>
        <w:t>investments</w:t>
      </w:r>
      <w:r>
        <w:t xml:space="preserve"> </w:t>
      </w:r>
      <w:r w:rsidRPr="006F38AC">
        <w:rPr>
          <w:rStyle w:val="StyleUnderline"/>
        </w:rPr>
        <w:t>would</w:t>
      </w:r>
      <w:r>
        <w:t xml:space="preserve"> still be "workable."</w:t>
      </w:r>
    </w:p>
    <w:p w14:paraId="4207510A" w14:textId="77777777" w:rsidR="00B84C46" w:rsidRPr="006F38AC" w:rsidRDefault="00B84C46" w:rsidP="00B84C46">
      <w:r>
        <w:t xml:space="preserve">"But I'll </w:t>
      </w:r>
      <w:r w:rsidRPr="006F38AC">
        <w:rPr>
          <w:rStyle w:val="StyleUnderline"/>
        </w:rPr>
        <w:t xml:space="preserve">get </w:t>
      </w:r>
      <w:r w:rsidRPr="006F38AC">
        <w:rPr>
          <w:rStyle w:val="Emphasis"/>
        </w:rPr>
        <w:t>less return</w:t>
      </w:r>
      <w:r>
        <w:t xml:space="preserve">, </w:t>
      </w:r>
      <w:r w:rsidRPr="006F38AC">
        <w:rPr>
          <w:rStyle w:val="StyleUnderline"/>
        </w:rPr>
        <w:t>and</w:t>
      </w:r>
      <w:r>
        <w:t xml:space="preserve"> it'll </w:t>
      </w:r>
      <w:r w:rsidRPr="006F38AC">
        <w:rPr>
          <w:rStyle w:val="StyleUnderline"/>
        </w:rPr>
        <w:t xml:space="preserve">take </w:t>
      </w:r>
      <w:r w:rsidRPr="006F38AC">
        <w:rPr>
          <w:rStyle w:val="Emphasis"/>
        </w:rPr>
        <w:t>longer</w:t>
      </w:r>
      <w:r w:rsidRPr="006F38AC">
        <w:rPr>
          <w:rStyle w:val="StyleUnderline"/>
        </w:rPr>
        <w:t xml:space="preserve"> to get the pay back</w:t>
      </w:r>
      <w:r>
        <w:t>," Farr said.</w:t>
      </w:r>
    </w:p>
    <w:p w14:paraId="2DBCD6E2" w14:textId="77777777" w:rsidR="00B84C46" w:rsidRDefault="00B84C46" w:rsidP="00B84C46">
      <w:r w:rsidRPr="006F38AC">
        <w:t xml:space="preserve">Farr is not alone. According to a recent study from </w:t>
      </w:r>
      <w:proofErr w:type="spellStart"/>
      <w:r w:rsidRPr="006F38AC">
        <w:t>Taxand</w:t>
      </w:r>
      <w:proofErr w:type="spellEnd"/>
      <w:r w:rsidRPr="006F38AC">
        <w:t>, about 55% of chief financial officers said they have delayed financial decisions because they don't know what to expect from Trump's proposed tax cuts. The report surveyed 136 respondents largely from major multinational</w:t>
      </w:r>
      <w:r>
        <w:t xml:space="preserve"> corporations in the U.S., Europe, and Asia.</w:t>
      </w:r>
    </w:p>
    <w:p w14:paraId="408C654F" w14:textId="77777777" w:rsidR="00B84C46" w:rsidRDefault="00B84C46" w:rsidP="00B84C46">
      <w:r>
        <w:t xml:space="preserve">So </w:t>
      </w:r>
      <w:r w:rsidRPr="006F38AC">
        <w:rPr>
          <w:rStyle w:val="StyleUnderline"/>
        </w:rPr>
        <w:t xml:space="preserve">the majority of companies are </w:t>
      </w:r>
      <w:r w:rsidRPr="006F38AC">
        <w:rPr>
          <w:rStyle w:val="Emphasis"/>
        </w:rPr>
        <w:t>hitting the pause button</w:t>
      </w:r>
      <w:r w:rsidRPr="006F38AC">
        <w:rPr>
          <w:rStyle w:val="StyleUnderline"/>
        </w:rPr>
        <w:t xml:space="preserve"> on </w:t>
      </w:r>
      <w:r w:rsidRPr="006F38AC">
        <w:rPr>
          <w:rStyle w:val="Emphasis"/>
        </w:rPr>
        <w:t>investment decisions</w:t>
      </w:r>
      <w:r w:rsidRPr="006F38AC">
        <w:rPr>
          <w:rStyle w:val="StyleUnderline"/>
        </w:rPr>
        <w:t xml:space="preserve">, </w:t>
      </w:r>
      <w:r w:rsidRPr="006F38AC">
        <w:rPr>
          <w:rStyle w:val="Emphasis"/>
        </w:rPr>
        <w:t>expansions</w:t>
      </w:r>
      <w:r w:rsidRPr="006F38AC">
        <w:rPr>
          <w:rStyle w:val="StyleUnderline"/>
        </w:rPr>
        <w:t xml:space="preserve">, </w:t>
      </w:r>
      <w:r w:rsidRPr="006F38AC">
        <w:rPr>
          <w:rStyle w:val="Emphasis"/>
        </w:rPr>
        <w:t>mergers and acquisitions</w:t>
      </w:r>
      <w:r w:rsidRPr="006F38AC">
        <w:rPr>
          <w:rStyle w:val="StyleUnderline"/>
        </w:rPr>
        <w:t xml:space="preserve">, </w:t>
      </w:r>
      <w:r w:rsidRPr="006F38AC">
        <w:rPr>
          <w:rStyle w:val="Emphasis"/>
        </w:rPr>
        <w:t>divestments</w:t>
      </w:r>
      <w:r w:rsidRPr="006F38AC">
        <w:rPr>
          <w:rStyle w:val="StyleUnderline"/>
        </w:rPr>
        <w:t xml:space="preserve">, and even </w:t>
      </w:r>
      <w:r w:rsidRPr="006F38AC">
        <w:rPr>
          <w:rStyle w:val="Emphasis"/>
        </w:rPr>
        <w:t>research and development</w:t>
      </w:r>
      <w:r>
        <w:t xml:space="preserve">, </w:t>
      </w:r>
      <w:proofErr w:type="spellStart"/>
      <w:r>
        <w:t>Wach</w:t>
      </w:r>
      <w:proofErr w:type="spellEnd"/>
      <w:r>
        <w:t xml:space="preserve"> said — potentially </w:t>
      </w:r>
      <w:r w:rsidRPr="006F38AC">
        <w:rPr>
          <w:rStyle w:val="Emphasis"/>
        </w:rPr>
        <w:t>locking up capital</w:t>
      </w:r>
      <w:r w:rsidRPr="006F38AC">
        <w:rPr>
          <w:rStyle w:val="StyleUnderline"/>
        </w:rPr>
        <w:t xml:space="preserve"> that could be circulating within the economy</w:t>
      </w:r>
      <w:r>
        <w:t>.</w:t>
      </w:r>
    </w:p>
    <w:p w14:paraId="65174CEE" w14:textId="77777777" w:rsidR="00B84C46" w:rsidRPr="00BB1A28" w:rsidRDefault="00B84C46" w:rsidP="00B84C46"/>
    <w:p w14:paraId="49EF405E" w14:textId="77777777" w:rsidR="00B84C46" w:rsidRDefault="00B84C46" w:rsidP="00B84C46">
      <w:pPr>
        <w:pStyle w:val="Heading4"/>
      </w:pPr>
      <w:r>
        <w:t xml:space="preserve">Stalled </w:t>
      </w:r>
      <w:r>
        <w:rPr>
          <w:u w:val="single"/>
        </w:rPr>
        <w:t>tax reform</w:t>
      </w:r>
      <w:r>
        <w:t xml:space="preserve"> is rapidly slowing </w:t>
      </w:r>
      <w:r>
        <w:rPr>
          <w:u w:val="single"/>
        </w:rPr>
        <w:t>foreign investment</w:t>
      </w:r>
      <w:r>
        <w:t xml:space="preserve"> and </w:t>
      </w:r>
      <w:r>
        <w:rPr>
          <w:u w:val="single"/>
        </w:rPr>
        <w:t>trade</w:t>
      </w:r>
      <w:r>
        <w:t xml:space="preserve">—hurts </w:t>
      </w:r>
      <w:r>
        <w:rPr>
          <w:u w:val="single"/>
        </w:rPr>
        <w:t>economy</w:t>
      </w:r>
    </w:p>
    <w:p w14:paraId="7A85444A" w14:textId="77777777" w:rsidR="00B84C46" w:rsidRDefault="00B84C46" w:rsidP="00B84C46">
      <w:r w:rsidRPr="00F44B73">
        <w:rPr>
          <w:rStyle w:val="Style13ptBold"/>
        </w:rPr>
        <w:t>Cheng 6/22</w:t>
      </w:r>
      <w:r>
        <w:t xml:space="preserve">—(Evelyn, 6/22/17, “Tax reform roadblocks taking a big bite out of M&amp;A this year,” </w:t>
      </w:r>
      <w:hyperlink r:id="rId29" w:history="1">
        <w:r w:rsidRPr="008E5689">
          <w:rPr>
            <w:rStyle w:val="Hyperlink"/>
          </w:rPr>
          <w:t>http://www.cnbc.com/2017/06/22/trump-tax-reform-roadblocks-taking-a-big-bite-out-of-deals.html</w:t>
        </w:r>
      </w:hyperlink>
      <w:r>
        <w:t xml:space="preserve">, Accessed 6/23/17, </w:t>
      </w:r>
      <w:proofErr w:type="spellStart"/>
      <w:r>
        <w:t>HWilson</w:t>
      </w:r>
      <w:proofErr w:type="spellEnd"/>
      <w:r>
        <w:t>)</w:t>
      </w:r>
    </w:p>
    <w:p w14:paraId="6599CB88" w14:textId="77777777" w:rsidR="00B84C46" w:rsidRDefault="00B84C46" w:rsidP="00B84C46">
      <w:r w:rsidRPr="00AA484C">
        <w:rPr>
          <w:rStyle w:val="StyleUnderline"/>
        </w:rPr>
        <w:t xml:space="preserve">Companies are making </w:t>
      </w:r>
      <w:r w:rsidRPr="00AA484C">
        <w:rPr>
          <w:rStyle w:val="Emphasis"/>
        </w:rPr>
        <w:t>fewer</w:t>
      </w:r>
      <w:r w:rsidRPr="00AA484C">
        <w:rPr>
          <w:rStyle w:val="StyleUnderline"/>
        </w:rPr>
        <w:t xml:space="preserve"> and </w:t>
      </w:r>
      <w:r w:rsidRPr="00AA484C">
        <w:rPr>
          <w:rStyle w:val="Emphasis"/>
        </w:rPr>
        <w:t>smaller deals</w:t>
      </w:r>
      <w:r>
        <w:t xml:space="preserve"> </w:t>
      </w:r>
      <w:r w:rsidRPr="00AA484C">
        <w:rPr>
          <w:rStyle w:val="StyleUnderline"/>
        </w:rPr>
        <w:t>in the U.S. as they wait for action on the Trump administration's plans</w:t>
      </w:r>
      <w:r>
        <w:t xml:space="preserve">, especially </w:t>
      </w:r>
      <w:r w:rsidRPr="00AA484C">
        <w:rPr>
          <w:rStyle w:val="StyleUnderline"/>
        </w:rPr>
        <w:t xml:space="preserve">on </w:t>
      </w:r>
      <w:r w:rsidRPr="00AA484C">
        <w:rPr>
          <w:rStyle w:val="Emphasis"/>
        </w:rPr>
        <w:t>tax reform</w:t>
      </w:r>
      <w:r>
        <w:t>.</w:t>
      </w:r>
    </w:p>
    <w:p w14:paraId="58221BF6" w14:textId="77777777" w:rsidR="00B84C46" w:rsidRDefault="00B84C46" w:rsidP="00B84C46">
      <w:r>
        <w:t xml:space="preserve">"I think </w:t>
      </w:r>
      <w:r w:rsidRPr="00AA484C">
        <w:rPr>
          <w:rStyle w:val="StyleUnderline"/>
        </w:rPr>
        <w:t>there's uncertainty. The tax policies</w:t>
      </w:r>
      <w:r>
        <w:t xml:space="preserve">, what's going to happen with repatriation of foreign cash, also what's going to happen with Dodd-Frank, </w:t>
      </w:r>
      <w:r w:rsidRPr="00AA484C">
        <w:rPr>
          <w:rStyle w:val="StyleUnderline"/>
        </w:rPr>
        <w:t>a little bit of uncertainty whether or not they can resolve these by the third quarter</w:t>
      </w:r>
      <w:r>
        <w:t>," said Richard Peterson, principal analyst at S&amp;P Global Market Intelligence.</w:t>
      </w:r>
    </w:p>
    <w:p w14:paraId="2F979A5D" w14:textId="77777777" w:rsidR="00B84C46" w:rsidRDefault="00B84C46" w:rsidP="00B84C46">
      <w:r>
        <w:t xml:space="preserve">His data showed </w:t>
      </w:r>
      <w:r w:rsidRPr="00AA484C">
        <w:rPr>
          <w:rStyle w:val="StyleUnderline"/>
        </w:rPr>
        <w:t>the number of U.S.-targeted deals from Jan. 1 to Wednesday</w:t>
      </w:r>
      <w:r>
        <w:t xml:space="preserve"> — just less than half a year — </w:t>
      </w:r>
      <w:r w:rsidRPr="00AA484C">
        <w:rPr>
          <w:rStyle w:val="StyleUnderline"/>
        </w:rPr>
        <w:t xml:space="preserve">has fallen to its </w:t>
      </w:r>
      <w:r w:rsidRPr="00AA484C">
        <w:rPr>
          <w:rStyle w:val="Emphasis"/>
        </w:rPr>
        <w:t>lowest</w:t>
      </w:r>
      <w:r w:rsidRPr="00AA484C">
        <w:rPr>
          <w:rStyle w:val="StyleUnderline"/>
        </w:rPr>
        <w:t xml:space="preserve"> since 2013</w:t>
      </w:r>
      <w:r>
        <w:t xml:space="preserve"> at 8,210. That is several hundred short of the 8,939 announced agreements to purchase U.S. firms in the same period last year.</w:t>
      </w:r>
    </w:p>
    <w:p w14:paraId="6609AE23" w14:textId="77777777" w:rsidR="00B84C46" w:rsidRDefault="00B84C46" w:rsidP="00B84C46">
      <w:r w:rsidRPr="00AA484C">
        <w:rPr>
          <w:rStyle w:val="StyleUnderline"/>
        </w:rPr>
        <w:t>The size of those deals also has fallen</w:t>
      </w:r>
      <w:r>
        <w:t xml:space="preserve"> — just five announced corporate tie-ups so far this year topped $10 billion in value, versus 10 deals worth more than $10 billion in the same period last year, Peterson said.</w:t>
      </w:r>
    </w:p>
    <w:p w14:paraId="1C6A5214" w14:textId="77777777" w:rsidR="00B84C46" w:rsidRDefault="00B84C46" w:rsidP="00B84C46">
      <w:r w:rsidRPr="00AA484C">
        <w:rPr>
          <w:rStyle w:val="StyleUnderline"/>
        </w:rPr>
        <w:t xml:space="preserve">U.S. stocks have climbed to </w:t>
      </w:r>
      <w:r w:rsidRPr="00AA484C">
        <w:rPr>
          <w:rStyle w:val="Emphasis"/>
        </w:rPr>
        <w:t>record highs</w:t>
      </w:r>
      <w:r w:rsidRPr="00AA484C">
        <w:rPr>
          <w:rStyle w:val="StyleUnderline"/>
        </w:rPr>
        <w:t xml:space="preserve"> and </w:t>
      </w:r>
      <w:r w:rsidRPr="00AA484C">
        <w:rPr>
          <w:rStyle w:val="Emphasis"/>
        </w:rPr>
        <w:t>business sentiment has risen</w:t>
      </w:r>
      <w:r>
        <w:t xml:space="preserve"> </w:t>
      </w:r>
      <w:r w:rsidRPr="00AA484C">
        <w:rPr>
          <w:rStyle w:val="StyleUnderline"/>
        </w:rPr>
        <w:t xml:space="preserve">on hopes the Trump administration's proposals for </w:t>
      </w:r>
      <w:r w:rsidRPr="00AA484C">
        <w:rPr>
          <w:rStyle w:val="Emphasis"/>
        </w:rPr>
        <w:t>tax reform</w:t>
      </w:r>
      <w:r>
        <w:t xml:space="preserve">, deregulation and infrastructure spending </w:t>
      </w:r>
      <w:r w:rsidRPr="00AA484C">
        <w:rPr>
          <w:rStyle w:val="StyleUnderline"/>
        </w:rPr>
        <w:t xml:space="preserve">could </w:t>
      </w:r>
      <w:r w:rsidRPr="00AA484C">
        <w:rPr>
          <w:rStyle w:val="Emphasis"/>
        </w:rPr>
        <w:t>boost economic growth</w:t>
      </w:r>
      <w:r>
        <w:t xml:space="preserve">. Delays in passing a bill on health care have dimmed hopes of getting tax reform done this year, although </w:t>
      </w:r>
      <w:r w:rsidRPr="00AA484C">
        <w:rPr>
          <w:rStyle w:val="StyleUnderline"/>
        </w:rPr>
        <w:t xml:space="preserve">Senate GOP leaders finally released their health-care reform bill Thursday and hope to </w:t>
      </w:r>
      <w:r w:rsidRPr="00AA484C">
        <w:rPr>
          <w:rStyle w:val="Emphasis"/>
        </w:rPr>
        <w:t>vote on it before the July Fourth holiday</w:t>
      </w:r>
      <w:r>
        <w:t>.</w:t>
      </w:r>
    </w:p>
    <w:p w14:paraId="35DB892E" w14:textId="77777777" w:rsidR="00B84C46" w:rsidRDefault="00B84C46" w:rsidP="00B84C46">
      <w:r>
        <w:t xml:space="preserve">"Arguably </w:t>
      </w:r>
      <w:r w:rsidRPr="00AA484C">
        <w:rPr>
          <w:rStyle w:val="StyleUnderline"/>
        </w:rPr>
        <w:t xml:space="preserve">some of the dry powder sitting out there is </w:t>
      </w:r>
      <w:r w:rsidRPr="00AA484C">
        <w:rPr>
          <w:rStyle w:val="Emphasis"/>
        </w:rPr>
        <w:t>waiting for tax reform</w:t>
      </w:r>
      <w:r>
        <w:t xml:space="preserve">," said UHY Advisors managing director Ed </w:t>
      </w:r>
      <w:proofErr w:type="spellStart"/>
      <w:r>
        <w:t>Pratesi</w:t>
      </w:r>
      <w:proofErr w:type="spellEnd"/>
      <w:r>
        <w:t>, who works with firms in the low and middle markets.</w:t>
      </w:r>
    </w:p>
    <w:p w14:paraId="422A813A" w14:textId="77777777" w:rsidR="0046155C" w:rsidRDefault="0046155C" w:rsidP="0046155C">
      <w:pPr>
        <w:pStyle w:val="Heading3"/>
      </w:pPr>
      <w:r>
        <w:lastRenderedPageBreak/>
        <w:t>2nc Key to Markets</w:t>
      </w:r>
    </w:p>
    <w:p w14:paraId="73AC6DE7" w14:textId="77777777" w:rsidR="0046155C" w:rsidRDefault="0046155C" w:rsidP="0046155C"/>
    <w:p w14:paraId="39011CF9" w14:textId="77777777" w:rsidR="0046155C" w:rsidRPr="00AA439E" w:rsidRDefault="0046155C" w:rsidP="0046155C">
      <w:pPr>
        <w:pStyle w:val="Heading4"/>
      </w:pPr>
      <w:r>
        <w:t xml:space="preserve">Renewed focus on tax reform and infrastructure is key to ensure continued market momentum </w:t>
      </w:r>
    </w:p>
    <w:p w14:paraId="7AC13F37" w14:textId="77777777" w:rsidR="0046155C" w:rsidRPr="00001D43" w:rsidRDefault="0046155C" w:rsidP="0046155C">
      <w:r w:rsidRPr="005F600D">
        <w:rPr>
          <w:rStyle w:val="Style13ptBold"/>
        </w:rPr>
        <w:t>Anderson, 1/31/17</w:t>
      </w:r>
      <w:r>
        <w:t xml:space="preserve"> --- Chief Economist and Executive Vice President at Bank of the West (Scott, “Will </w:t>
      </w:r>
      <w:proofErr w:type="gramStart"/>
      <w:r>
        <w:t>The</w:t>
      </w:r>
      <w:proofErr w:type="gramEnd"/>
      <w:r>
        <w:t xml:space="preserve"> Trump Policy Hype Match The Reality?” </w:t>
      </w:r>
      <w:hyperlink r:id="rId30" w:history="1">
        <w:r w:rsidRPr="00B17824">
          <w:rPr>
            <w:rStyle w:val="Hyperlink"/>
          </w:rPr>
          <w:t>http://www.forbes.com/sites/scottanderson/2017/01/31/will-the-trump-policy-hype-match-the-reality/print/</w:t>
        </w:r>
      </w:hyperlink>
      <w:r>
        <w:t>, accessed on 2/1/17, JMP)</w:t>
      </w:r>
    </w:p>
    <w:p w14:paraId="62A31B1D" w14:textId="77777777" w:rsidR="0046155C" w:rsidRDefault="0046155C" w:rsidP="0046155C">
      <w:r w:rsidRPr="00CD11EB">
        <w:rPr>
          <w:rStyle w:val="Emphasis"/>
        </w:rPr>
        <w:t>The stock market has rallied, Treasury bonds have sold off, and the dollar has strengthened at an almost uninterrupted pace since the November election.</w:t>
      </w:r>
      <w:r>
        <w:t xml:space="preserve"> Business and consumer confidence has soared, and small business confidence had the largest monthly jump since 1980 in December.  Better economic times must surely be just around the corner, right?</w:t>
      </w:r>
    </w:p>
    <w:p w14:paraId="26540460" w14:textId="77777777" w:rsidR="0046155C" w:rsidRDefault="0046155C" w:rsidP="0046155C">
      <w:r w:rsidRPr="00E850D9">
        <w:rPr>
          <w:rStyle w:val="Emphasis"/>
        </w:rPr>
        <w:t>A major catalyst of this breathtaking and largely one-sided market and economic move has been optimism surrounding the economic policies of</w:t>
      </w:r>
      <w:r>
        <w:t xml:space="preserve"> the new </w:t>
      </w:r>
      <w:r w:rsidRPr="00E850D9">
        <w:rPr>
          <w:rStyle w:val="Emphasis"/>
        </w:rPr>
        <w:t>Trump</w:t>
      </w:r>
      <w:r>
        <w:t xml:space="preserve"> Administration. But will the Trump policy hype match the reality? Like a promising summer Hollywood blockbuster that blankets the country with pre-launch movie trailers and ads well before the release date, </w:t>
      </w:r>
      <w:r w:rsidRPr="002C09F5">
        <w:rPr>
          <w:rStyle w:val="StyleUnderline"/>
        </w:rPr>
        <w:t>the Trump</w:t>
      </w:r>
      <w:r>
        <w:t xml:space="preserve"> Administration </w:t>
      </w:r>
      <w:r w:rsidRPr="002C09F5">
        <w:rPr>
          <w:rStyle w:val="StyleUnderline"/>
        </w:rPr>
        <w:t>policies have been heavily hyped in analyst reports and by market commentators since the election to explain and fuel the market euphoria</w:t>
      </w:r>
      <w:r>
        <w:t>.</w:t>
      </w:r>
    </w:p>
    <w:p w14:paraId="00388C61" w14:textId="77777777" w:rsidR="0046155C" w:rsidRDefault="0046155C" w:rsidP="0046155C">
      <w:r>
        <w:t>The blockbuster is here</w:t>
      </w:r>
    </w:p>
    <w:p w14:paraId="146E0CE1" w14:textId="77777777" w:rsidR="0046155C" w:rsidRDefault="0046155C" w:rsidP="0046155C">
      <w:r>
        <w:t xml:space="preserve">But now, like a film’s opening weekend, we are in the opening weeks of the Trump Administration; and soon we will be getting the first hard indications of success. A film’s success is based on opening weekend box-office receipts. The </w:t>
      </w:r>
      <w:r w:rsidRPr="00FB137B">
        <w:rPr>
          <w:rStyle w:val="StyleUnderline"/>
        </w:rPr>
        <w:t>Trump</w:t>
      </w:r>
      <w:r>
        <w:t xml:space="preserve"> Administration</w:t>
      </w:r>
      <w:r w:rsidRPr="00FB137B">
        <w:rPr>
          <w:rStyle w:val="StyleUnderline"/>
        </w:rPr>
        <w:t>’s</w:t>
      </w:r>
      <w:r>
        <w:t xml:space="preserve"> </w:t>
      </w:r>
      <w:r w:rsidRPr="00FB137B">
        <w:rPr>
          <w:rStyle w:val="StyleUnderline"/>
        </w:rPr>
        <w:t>success will be judged on its ability to hit its 4.0% economic growth targets</w:t>
      </w:r>
      <w:r>
        <w:t>.</w:t>
      </w:r>
    </w:p>
    <w:p w14:paraId="5CF0CA96" w14:textId="77777777" w:rsidR="0046155C" w:rsidRDefault="0046155C" w:rsidP="0046155C">
      <w:r>
        <w:t>While it is still too early to know for sure, I see plenty of reasons to remain skeptical of the conventional wisdom on Wall Street right now, and the decidedly one-sided bet being placed in the market.</w:t>
      </w:r>
    </w:p>
    <w:p w14:paraId="1C98C334" w14:textId="77777777" w:rsidR="0046155C" w:rsidRDefault="0046155C" w:rsidP="0046155C">
      <w:r>
        <w:t xml:space="preserve">My first and biggest concern is that </w:t>
      </w:r>
      <w:r w:rsidRPr="007642CD">
        <w:rPr>
          <w:rStyle w:val="StyleUnderline"/>
        </w:rPr>
        <w:t>the equity market and business confidence have rallied primarily on campaign promises and expectations for large federal tax cuts, infrastructure spending increases, and promises of deregulation</w:t>
      </w:r>
      <w:r>
        <w:t>.</w:t>
      </w:r>
    </w:p>
    <w:p w14:paraId="2B855E5C" w14:textId="77777777" w:rsidR="0046155C" w:rsidRDefault="0046155C" w:rsidP="0046155C">
      <w:r>
        <w:t>But instead of building on that momentum for tax cuts and infrastructure spending, what the Trump Administration has started with and obviously prioritized in its first 100 hours has been defunding the Affordable Care Act, building a wall with Mexico and threatening to pay for it with a Border Adjustment tax of 20% on Mexican imports, while also increasing curbs on immigration.   These are some of the Trump Administration’s most controversial policies that could have far-reaching and long-term negative implications for U.S. growth and, over time, equity market multiples.  I would wager that equity analysts and the market have not fully discounted the negatives surrounding potential new trade and immigration policies, since they are so hard to quantify and investors have so few specifics to go on.</w:t>
      </w:r>
    </w:p>
    <w:p w14:paraId="3681B94D" w14:textId="77777777" w:rsidR="0046155C" w:rsidRDefault="0046155C" w:rsidP="0046155C">
      <w:r>
        <w:t>Truths about trade with Mexico</w:t>
      </w:r>
    </w:p>
    <w:p w14:paraId="29AE9C8F" w14:textId="77777777" w:rsidR="0046155C" w:rsidRDefault="0046155C" w:rsidP="0046155C">
      <w:r>
        <w:t>Let’s just focus in on what’s at stake as the U.S. government mulls over a 20% tax on Mexican imports, a renegotiation of NAFTA terms, and a likely trade war that these policies could trigger. According to the Office of the U.S. Trade Representative, total trade with Mexico was $583.6 billion in 2015 (the latest full year of available data). Mexico was our second-largest goods export market in 2015 and the third-largest supplier of goods imported to the United States.</w:t>
      </w:r>
    </w:p>
    <w:p w14:paraId="2AB8EEC5" w14:textId="77777777" w:rsidR="0046155C" w:rsidRDefault="0046155C" w:rsidP="0046155C">
      <w:r>
        <w:t>Despite populist notions, U.S. exports to Mexico have grown strongly under NAFTA. U.S. goods exports to Mexico have risen 97% over the past 10 years, and are up 468% from 1993 (pre-NAFTA).  In fact, U.S. imports from Mexico have grown at a slower pace, 73% since 2005, than U.S exports.</w:t>
      </w:r>
    </w:p>
    <w:p w14:paraId="13ACC6B9" w14:textId="77777777" w:rsidR="0046155C" w:rsidRDefault="0046155C" w:rsidP="0046155C">
      <w:r>
        <w:t xml:space="preserve">The U.S. exported $42 billion in machinery, $41 billion in electrical machinery, $22 billion in </w:t>
      </w:r>
      <w:r>
        <w:lastRenderedPageBreak/>
        <w:t>vehicles, $19 billion in mineral fuels, and $17 billion in plastics in 2015, just to name a few of the U.S. industries that would be negatively impacted by a trade war with Mexico. Mexico is also the U.S.’s third-largest agriculture export market, buying substantial quantities of U.S. corn, soybeans, dairy, pork, and beef products. The Department of Commerce estimates that U.S. exports to Mexico supported an estimated 1.1 million U.S. jobs in 2014.</w:t>
      </w:r>
    </w:p>
    <w:p w14:paraId="665061CD" w14:textId="77777777" w:rsidR="0046155C" w:rsidRDefault="0046155C" w:rsidP="0046155C">
      <w:r>
        <w:t>The U.S. top imports from Mexico are primarily vehicles and machinery. The U.S. imported $74 billion in vehicles, $63 billion in electrical machinery, $49 billion in machinery, $14 billion in mineral fuels, and $12 billion in optical and medical instruments from Mexico in 2015.  Those imports help keep U.S. prices down and also help more Mexicans buy our exports.  It is likely that a 20% tariff on Mexican imports would not only reduce imports from Mexico, it would also lead to higher prices in the United States and fewer exports to Mexico.  Those negative impacts could be even greater if Mexico retaliated with its own tariffs.</w:t>
      </w:r>
    </w:p>
    <w:p w14:paraId="34C4D0F6" w14:textId="77777777" w:rsidR="0046155C" w:rsidRDefault="0046155C" w:rsidP="0046155C">
      <w:r>
        <w:t>Priorities that may bring success</w:t>
      </w:r>
    </w:p>
    <w:p w14:paraId="7D913EE3" w14:textId="77777777" w:rsidR="0046155C" w:rsidRDefault="0046155C" w:rsidP="0046155C">
      <w:r>
        <w:t>This is a lose-lose trade policy that will likely make both countries worse off and could do even more economic damage than advertised. It will send a message to the rest of the world that the U.S. is abdicating its leadership role in the global economy and is shying away from competition and innovation. China is only too eager to take the U.S.’s place on the global economic stage.  Policies like these will only hasten the shift.</w:t>
      </w:r>
    </w:p>
    <w:p w14:paraId="48267C48" w14:textId="77777777" w:rsidR="0046155C" w:rsidRDefault="0046155C" w:rsidP="0046155C">
      <w:r>
        <w:t xml:space="preserve">A new administration only has so much political capital to spend on policy initiatives when it comes to Washington. It’s a pity it is currently being squandered on policies that will have mixed economic benefits at best, and could do real economic damage at worst.   </w:t>
      </w:r>
      <w:r w:rsidRPr="007642CD">
        <w:rPr>
          <w:rStyle w:val="Emphasis"/>
        </w:rPr>
        <w:t>Refocusing on the tax cuts, infrastructure spending, and deregulation needs to be a top priority if the new Administration is to have any real chance of sustaining the optimism and financial market moves we have seen since November.</w:t>
      </w:r>
    </w:p>
    <w:p w14:paraId="077AACB4" w14:textId="77777777" w:rsidR="0046155C" w:rsidRDefault="0046155C" w:rsidP="0046155C">
      <w:r>
        <w:t>Moreover, hitting the Trump Administration’s ambitious 4.0% GDP growth targets for the United States, even for a limited time, appears nearly unreachable. Add in protectionist trade policies and immigration limitations, and U.S. won’t get there.</w:t>
      </w:r>
    </w:p>
    <w:p w14:paraId="08402101" w14:textId="77777777" w:rsidR="0046155C" w:rsidRDefault="0046155C" w:rsidP="0046155C">
      <w:r>
        <w:t>If a film has a bad opening weekend, it rarely recovers. For Trump’s economic policies the promotional hype is ending, the box office is open, and the hard reality of lifting U.S. economic growth is underway. Economists will be there to tally the box office receipts.</w:t>
      </w:r>
    </w:p>
    <w:p w14:paraId="1F3ECBE7" w14:textId="77777777" w:rsidR="0046155C" w:rsidRDefault="0046155C" w:rsidP="0046155C"/>
    <w:p w14:paraId="47211AA9" w14:textId="77777777" w:rsidR="00B84C46" w:rsidRDefault="00B84C46" w:rsidP="00B84C46"/>
    <w:p w14:paraId="5C0892A5" w14:textId="77777777" w:rsidR="00B84C46" w:rsidRPr="00F44B73" w:rsidRDefault="00B84C46" w:rsidP="00B84C46">
      <w:pPr>
        <w:pStyle w:val="Heading3"/>
      </w:pPr>
      <w:r>
        <w:lastRenderedPageBreak/>
        <w:t>2nc Impact Ev</w:t>
      </w:r>
    </w:p>
    <w:p w14:paraId="4FEEA832" w14:textId="77777777" w:rsidR="00B84C46" w:rsidRPr="00F87B07" w:rsidRDefault="00B84C46" w:rsidP="00B84C46">
      <w:pPr>
        <w:pStyle w:val="Heading4"/>
      </w:pPr>
      <w:r w:rsidRPr="00F87B07">
        <w:t>Slow US growth causes extinction</w:t>
      </w:r>
    </w:p>
    <w:p w14:paraId="11B7615B" w14:textId="77777777" w:rsidR="00B84C46" w:rsidRPr="00F87B07" w:rsidRDefault="00B84C46" w:rsidP="00B84C46">
      <w:pPr>
        <w:rPr>
          <w:rStyle w:val="Hyperlink"/>
        </w:rPr>
      </w:pPr>
      <w:r w:rsidRPr="00F87B07">
        <w:t xml:space="preserve">Richard N. </w:t>
      </w:r>
      <w:proofErr w:type="spellStart"/>
      <w:r w:rsidRPr="00F87B07">
        <w:rPr>
          <w:rStyle w:val="Style13ptBold"/>
        </w:rPr>
        <w:t>Haass</w:t>
      </w:r>
      <w:proofErr w:type="spellEnd"/>
      <w:r w:rsidRPr="00F87B07">
        <w:rPr>
          <w:rStyle w:val="Style13ptBold"/>
        </w:rPr>
        <w:t xml:space="preserve"> 13</w:t>
      </w:r>
      <w:r w:rsidRPr="00F87B07">
        <w:t xml:space="preserve">, President of the Council on Foreign Relations, 4/30/13, “The World Without America,” </w:t>
      </w:r>
      <w:hyperlink r:id="rId31" w:history="1">
        <w:r w:rsidRPr="00F87B07">
          <w:rPr>
            <w:rStyle w:val="Hyperlink"/>
          </w:rPr>
          <w:t>http://www.project-syndicate.org/commentary/repairing-the-roots-of-american-power-by-richard-n--haass</w:t>
        </w:r>
      </w:hyperlink>
    </w:p>
    <w:p w14:paraId="431E95B5" w14:textId="77777777" w:rsidR="00B84C46" w:rsidRPr="00F87B07" w:rsidRDefault="00B84C46" w:rsidP="00B84C46">
      <w:pPr>
        <w:rPr>
          <w:sz w:val="12"/>
        </w:rPr>
      </w:pPr>
      <w:r w:rsidRPr="00F87B07">
        <w:rPr>
          <w:sz w:val="12"/>
        </w:rPr>
        <w:t xml:space="preserve">Let me posit a radical idea: </w:t>
      </w:r>
      <w:r w:rsidRPr="00B01D66">
        <w:rPr>
          <w:rStyle w:val="StyleUnderline"/>
          <w:highlight w:val="yellow"/>
        </w:rPr>
        <w:t>The most critical threat facing the U</w:t>
      </w:r>
      <w:r w:rsidRPr="00F87B07">
        <w:rPr>
          <w:sz w:val="12"/>
        </w:rPr>
        <w:t xml:space="preserve">nited </w:t>
      </w:r>
      <w:r w:rsidRPr="00B01D66">
        <w:rPr>
          <w:rStyle w:val="StyleUnderline"/>
          <w:highlight w:val="yellow"/>
        </w:rPr>
        <w:t>S</w:t>
      </w:r>
      <w:r w:rsidRPr="00F87B07">
        <w:rPr>
          <w:sz w:val="12"/>
        </w:rPr>
        <w:t xml:space="preserve">tates now and </w:t>
      </w:r>
      <w:r w:rsidRPr="00F87B07">
        <w:rPr>
          <w:rStyle w:val="StyleUnderline"/>
        </w:rPr>
        <w:t xml:space="preserve">for the foreseeable future </w:t>
      </w:r>
      <w:r w:rsidRPr="00B01D66">
        <w:rPr>
          <w:rStyle w:val="StyleUnderline"/>
          <w:highlight w:val="yellow"/>
        </w:rPr>
        <w:t>is</w:t>
      </w:r>
      <w:r w:rsidRPr="00F87B07">
        <w:rPr>
          <w:rStyle w:val="StyleUnderline"/>
        </w:rPr>
        <w:t xml:space="preserve"> not</w:t>
      </w:r>
      <w:r w:rsidRPr="00F87B07">
        <w:rPr>
          <w:sz w:val="12"/>
        </w:rPr>
        <w:t xml:space="preserve"> a rising </w:t>
      </w:r>
      <w:r w:rsidRPr="00F87B07">
        <w:rPr>
          <w:rStyle w:val="StyleUnderline"/>
        </w:rPr>
        <w:t>China</w:t>
      </w:r>
      <w:r w:rsidRPr="00F87B07">
        <w:rPr>
          <w:sz w:val="12"/>
        </w:rPr>
        <w:t xml:space="preserve">, a reckless </w:t>
      </w:r>
      <w:r w:rsidRPr="00F87B07">
        <w:rPr>
          <w:rStyle w:val="StyleUnderline"/>
        </w:rPr>
        <w:t>North Korea</w:t>
      </w:r>
      <w:r w:rsidRPr="00F87B07">
        <w:rPr>
          <w:sz w:val="12"/>
        </w:rPr>
        <w:t xml:space="preserve">, a nuclear </w:t>
      </w:r>
      <w:r w:rsidRPr="00F87B07">
        <w:rPr>
          <w:rStyle w:val="StyleUnderline"/>
        </w:rPr>
        <w:t>Iran</w:t>
      </w:r>
      <w:r w:rsidRPr="00F87B07">
        <w:rPr>
          <w:sz w:val="12"/>
        </w:rPr>
        <w:t xml:space="preserve">, modern </w:t>
      </w:r>
      <w:r w:rsidRPr="00F87B07">
        <w:rPr>
          <w:rStyle w:val="StyleUnderline"/>
        </w:rPr>
        <w:t>terrorism, or climate change</w:t>
      </w:r>
      <w:r w:rsidRPr="00F87B07">
        <w:rPr>
          <w:sz w:val="12"/>
        </w:rPr>
        <w:t xml:space="preserve">. Although all of these constitute potential or actual threats, </w:t>
      </w:r>
      <w:r w:rsidRPr="00F87B07">
        <w:rPr>
          <w:rStyle w:val="StyleUnderline"/>
        </w:rPr>
        <w:t>the biggest challenges</w:t>
      </w:r>
      <w:r w:rsidRPr="00F87B07">
        <w:rPr>
          <w:sz w:val="12"/>
        </w:rPr>
        <w:t xml:space="preserve"> facing the US </w:t>
      </w:r>
      <w:r w:rsidRPr="00F87B07">
        <w:rPr>
          <w:rStyle w:val="StyleUnderline"/>
        </w:rPr>
        <w:t xml:space="preserve">are </w:t>
      </w:r>
      <w:r w:rsidRPr="00B01D66">
        <w:rPr>
          <w:rStyle w:val="StyleUnderline"/>
          <w:highlight w:val="yellow"/>
        </w:rPr>
        <w:t>its</w:t>
      </w:r>
      <w:r w:rsidRPr="00F87B07">
        <w:rPr>
          <w:sz w:val="12"/>
        </w:rPr>
        <w:t xml:space="preserve"> burgeoning </w:t>
      </w:r>
      <w:r w:rsidRPr="00F87B07">
        <w:rPr>
          <w:rStyle w:val="StyleUnderline"/>
        </w:rPr>
        <w:t>debt</w:t>
      </w:r>
      <w:r w:rsidRPr="00F87B07">
        <w:rPr>
          <w:sz w:val="12"/>
        </w:rPr>
        <w:t xml:space="preserve">, crumbling </w:t>
      </w:r>
      <w:r w:rsidRPr="00F87B07">
        <w:rPr>
          <w:rStyle w:val="StyleUnderline"/>
        </w:rPr>
        <w:t>infrastructure</w:t>
      </w:r>
      <w:r w:rsidRPr="00F87B07">
        <w:rPr>
          <w:sz w:val="12"/>
        </w:rPr>
        <w:t xml:space="preserve">, second-rate primary and secondary schools, </w:t>
      </w:r>
      <w:r w:rsidRPr="00F87B07">
        <w:rPr>
          <w:rStyle w:val="StyleUnderline"/>
        </w:rPr>
        <w:t xml:space="preserve">outdated </w:t>
      </w:r>
      <w:r w:rsidRPr="004B6680">
        <w:rPr>
          <w:rStyle w:val="StyleUnderline"/>
        </w:rPr>
        <w:t>immigration system, and</w:t>
      </w:r>
      <w:r w:rsidRPr="004B6680">
        <w:rPr>
          <w:sz w:val="12"/>
        </w:rPr>
        <w:t xml:space="preserve"> </w:t>
      </w:r>
      <w:r w:rsidRPr="00B01D66">
        <w:rPr>
          <w:rStyle w:val="Emphasis"/>
          <w:highlight w:val="yellow"/>
        </w:rPr>
        <w:t>slow economic growth</w:t>
      </w:r>
      <w:r w:rsidRPr="00F87B07">
        <w:rPr>
          <w:sz w:val="12"/>
        </w:rPr>
        <w:t xml:space="preserve"> – in short, </w:t>
      </w:r>
      <w:r w:rsidRPr="00B01D66">
        <w:rPr>
          <w:rStyle w:val="StyleUnderline"/>
          <w:highlight w:val="yellow"/>
        </w:rPr>
        <w:t>the</w:t>
      </w:r>
      <w:r w:rsidRPr="00B01D66">
        <w:rPr>
          <w:sz w:val="12"/>
          <w:highlight w:val="yellow"/>
        </w:rPr>
        <w:t xml:space="preserve"> </w:t>
      </w:r>
      <w:r w:rsidRPr="00B01D66">
        <w:rPr>
          <w:rStyle w:val="Emphasis"/>
          <w:highlight w:val="yellow"/>
        </w:rPr>
        <w:t>domestic foundations of American power</w:t>
      </w:r>
      <w:r w:rsidRPr="00F87B07">
        <w:rPr>
          <w:sz w:val="12"/>
        </w:rPr>
        <w:t xml:space="preserve">. Readers in other countries may be tempted to react to this judgment with a dose of schadenfreude, finding more than a little satisfaction in America’s difficulties. Such a response should not be surprising. The US and those representing it have been guilty of hubris (the US may often be the indispensable nation, but it would be better if others pointed this out), and examples of inconsistency between America’s practices and its principles understandably provoke charges of hypocrisy. When America does not adhere to the principles that it preaches to others, it breeds resentment. But, like most temptations, the urge to gloat at America’s imperfections and struggles ought to be resisted. People around the globe should be careful what they wish for. </w:t>
      </w:r>
      <w:r w:rsidRPr="00F87B07">
        <w:rPr>
          <w:rStyle w:val="StyleUnderline"/>
        </w:rPr>
        <w:t>America’s failure to deal with its internal challenges would come at a steep price</w:t>
      </w:r>
      <w:r w:rsidRPr="00F87B07">
        <w:rPr>
          <w:sz w:val="12"/>
        </w:rPr>
        <w:t>. Indeed, the rest of the world’s stake in American success is nearly as large as that of the US itself. Part of the reason is economic. The US economy still accounts for about one-quarter of global output</w:t>
      </w:r>
      <w:r w:rsidRPr="00B01D66">
        <w:rPr>
          <w:sz w:val="12"/>
          <w:highlight w:val="yellow"/>
        </w:rPr>
        <w:t xml:space="preserve">. </w:t>
      </w:r>
      <w:r w:rsidRPr="00B01D66">
        <w:rPr>
          <w:rStyle w:val="StyleUnderline"/>
          <w:highlight w:val="yellow"/>
        </w:rPr>
        <w:t>If US growth accelerates, America</w:t>
      </w:r>
      <w:r w:rsidRPr="00F87B07">
        <w:rPr>
          <w:rStyle w:val="StyleUnderline"/>
        </w:rPr>
        <w:t xml:space="preserve">’s capacity to consume other countries’ goods and services </w:t>
      </w:r>
      <w:r w:rsidRPr="00B01D66">
        <w:rPr>
          <w:rStyle w:val="StyleUnderline"/>
          <w:highlight w:val="yellow"/>
        </w:rPr>
        <w:t>will</w:t>
      </w:r>
      <w:r w:rsidRPr="00F87B07">
        <w:rPr>
          <w:rStyle w:val="StyleUnderline"/>
        </w:rPr>
        <w:t xml:space="preserve"> increase</w:t>
      </w:r>
      <w:r w:rsidRPr="00F87B07">
        <w:rPr>
          <w:sz w:val="12"/>
        </w:rPr>
        <w:t xml:space="preserve">, thereby </w:t>
      </w:r>
      <w:r w:rsidRPr="00B01D66">
        <w:rPr>
          <w:rStyle w:val="StyleUnderline"/>
          <w:highlight w:val="yellow"/>
        </w:rPr>
        <w:t>boost</w:t>
      </w:r>
      <w:r w:rsidRPr="00F87B07">
        <w:rPr>
          <w:rStyle w:val="StyleUnderline"/>
        </w:rPr>
        <w:t xml:space="preserve">ing </w:t>
      </w:r>
      <w:r w:rsidRPr="00B01D66">
        <w:rPr>
          <w:rStyle w:val="StyleUnderline"/>
          <w:highlight w:val="yellow"/>
        </w:rPr>
        <w:t>growth around the world</w:t>
      </w:r>
      <w:r w:rsidRPr="00F87B07">
        <w:rPr>
          <w:sz w:val="12"/>
        </w:rPr>
        <w:t xml:space="preserve">. At a time </w:t>
      </w:r>
      <w:r w:rsidRPr="00F87B07">
        <w:rPr>
          <w:rStyle w:val="StyleUnderline"/>
        </w:rPr>
        <w:t>when Europe is drifting and Asia is slowing</w:t>
      </w:r>
      <w:r w:rsidRPr="00F87B07">
        <w:rPr>
          <w:sz w:val="12"/>
        </w:rPr>
        <w:t xml:space="preserve">, </w:t>
      </w:r>
      <w:r w:rsidRPr="00F87B07">
        <w:rPr>
          <w:rStyle w:val="StyleUnderline"/>
          <w:bdr w:val="single" w:sz="4" w:space="0" w:color="auto"/>
        </w:rPr>
        <w:t>only the US</w:t>
      </w:r>
      <w:r w:rsidRPr="00F87B07">
        <w:rPr>
          <w:sz w:val="12"/>
        </w:rPr>
        <w:t xml:space="preserve"> (or, more broadly, North America) </w:t>
      </w:r>
      <w:r w:rsidRPr="00F87B07">
        <w:rPr>
          <w:rStyle w:val="StyleUnderline"/>
        </w:rPr>
        <w:t>has the potential to</w:t>
      </w:r>
      <w:r w:rsidRPr="00F87B07">
        <w:rPr>
          <w:sz w:val="12"/>
        </w:rPr>
        <w:t xml:space="preserve"> </w:t>
      </w:r>
      <w:r w:rsidRPr="00F87B07">
        <w:rPr>
          <w:rStyle w:val="StyleUnderline"/>
          <w:bdr w:val="single" w:sz="4" w:space="0" w:color="auto"/>
        </w:rPr>
        <w:t>drive global economic recovery</w:t>
      </w:r>
      <w:r w:rsidRPr="00F87B07">
        <w:rPr>
          <w:sz w:val="12"/>
        </w:rPr>
        <w:t xml:space="preserve">. The US remains a unique source of innovation. Most of the world’s citizens communicate with mobile devices based on technology developed in Silicon Valley; likewise, the Internet was made in America. More recently, new technologies developed in the US greatly increase the ability to extract oil and natural gas from underground formations. This technology is now making its way around the globe, allowing other societies to increase their energy production and decrease both their reliance on costly imports and their carbon emissions. The US is also an invaluable source of ideas. Its world-class universities educate a significant percentage of future world leaders. More fundamentally, </w:t>
      </w:r>
      <w:r w:rsidRPr="00F87B07">
        <w:rPr>
          <w:rStyle w:val="StyleUnderline"/>
        </w:rPr>
        <w:t>the US has</w:t>
      </w:r>
      <w:r w:rsidRPr="00F87B07">
        <w:rPr>
          <w:sz w:val="12"/>
        </w:rPr>
        <w:t xml:space="preserve"> long </w:t>
      </w:r>
      <w:r w:rsidRPr="00F87B07">
        <w:rPr>
          <w:rStyle w:val="StyleUnderline"/>
        </w:rPr>
        <w:t>been a leading example of what market economies and democratic politics can accomplish</w:t>
      </w:r>
      <w:r w:rsidRPr="00F87B07">
        <w:rPr>
          <w:sz w:val="12"/>
        </w:rPr>
        <w:t xml:space="preserve">. People and </w:t>
      </w:r>
      <w:r w:rsidRPr="00B01D66">
        <w:rPr>
          <w:rStyle w:val="StyleUnderline"/>
          <w:highlight w:val="yellow"/>
        </w:rPr>
        <w:t>governments</w:t>
      </w:r>
      <w:r w:rsidRPr="00F87B07">
        <w:rPr>
          <w:rStyle w:val="StyleUnderline"/>
        </w:rPr>
        <w:t xml:space="preserve"> around the world </w:t>
      </w:r>
      <w:r w:rsidRPr="00B01D66">
        <w:rPr>
          <w:rStyle w:val="StyleUnderline"/>
          <w:highlight w:val="yellow"/>
        </w:rPr>
        <w:t xml:space="preserve">are </w:t>
      </w:r>
      <w:r w:rsidRPr="00F87B07">
        <w:rPr>
          <w:rStyle w:val="StyleUnderline"/>
        </w:rPr>
        <w:t xml:space="preserve">far </w:t>
      </w:r>
      <w:r w:rsidRPr="00B01D66">
        <w:rPr>
          <w:rStyle w:val="StyleUnderline"/>
          <w:highlight w:val="yellow"/>
        </w:rPr>
        <w:t xml:space="preserve">more likely to become </w:t>
      </w:r>
      <w:r w:rsidRPr="00F87B07">
        <w:rPr>
          <w:rStyle w:val="StyleUnderline"/>
        </w:rPr>
        <w:t xml:space="preserve">more </w:t>
      </w:r>
      <w:r w:rsidRPr="00B01D66">
        <w:rPr>
          <w:rStyle w:val="StyleUnderline"/>
          <w:highlight w:val="yellow"/>
        </w:rPr>
        <w:t xml:space="preserve">open if the American model is </w:t>
      </w:r>
      <w:r w:rsidRPr="00F87B07">
        <w:rPr>
          <w:rStyle w:val="StyleUnderline"/>
        </w:rPr>
        <w:t xml:space="preserve">perceived to be </w:t>
      </w:r>
      <w:r w:rsidRPr="00B01D66">
        <w:rPr>
          <w:rStyle w:val="StyleUnderline"/>
          <w:highlight w:val="yellow"/>
        </w:rPr>
        <w:t>succeeding</w:t>
      </w:r>
      <w:r w:rsidRPr="00F87B07">
        <w:rPr>
          <w:sz w:val="12"/>
        </w:rPr>
        <w:t xml:space="preserve">. Finally, </w:t>
      </w:r>
      <w:r w:rsidRPr="00B01D66">
        <w:rPr>
          <w:rStyle w:val="StyleUnderline"/>
          <w:highlight w:val="yellow"/>
        </w:rPr>
        <w:t>the world faces</w:t>
      </w:r>
      <w:r w:rsidRPr="00F87B07">
        <w:rPr>
          <w:sz w:val="12"/>
        </w:rPr>
        <w:t xml:space="preserve"> many </w:t>
      </w:r>
      <w:r w:rsidRPr="00F87B07">
        <w:rPr>
          <w:rStyle w:val="StyleUnderline"/>
        </w:rPr>
        <w:t>serious challenges</w:t>
      </w:r>
      <w:r w:rsidRPr="00F87B07">
        <w:rPr>
          <w:sz w:val="12"/>
        </w:rPr>
        <w:t xml:space="preserve">, ranging </w:t>
      </w:r>
      <w:r w:rsidRPr="00F87B07">
        <w:rPr>
          <w:rStyle w:val="StyleUnderline"/>
        </w:rPr>
        <w:t>from</w:t>
      </w:r>
      <w:r w:rsidRPr="00F87B07">
        <w:rPr>
          <w:sz w:val="12"/>
        </w:rPr>
        <w:t xml:space="preserve"> the need to halt </w:t>
      </w:r>
      <w:r w:rsidRPr="00B01D66">
        <w:rPr>
          <w:rStyle w:val="StyleUnderline"/>
          <w:highlight w:val="yellow"/>
        </w:rPr>
        <w:t xml:space="preserve">the </w:t>
      </w:r>
      <w:r w:rsidRPr="00B01D66">
        <w:rPr>
          <w:rStyle w:val="Emphasis"/>
          <w:highlight w:val="yellow"/>
        </w:rPr>
        <w:t>spread of w</w:t>
      </w:r>
      <w:r w:rsidRPr="00F87B07">
        <w:rPr>
          <w:rStyle w:val="StyleUnderline"/>
        </w:rPr>
        <w:t xml:space="preserve">eapons of </w:t>
      </w:r>
      <w:r w:rsidRPr="00B01D66">
        <w:rPr>
          <w:rStyle w:val="Emphasis"/>
          <w:highlight w:val="yellow"/>
        </w:rPr>
        <w:t>m</w:t>
      </w:r>
      <w:r w:rsidRPr="00F87B07">
        <w:rPr>
          <w:rStyle w:val="StyleUnderline"/>
        </w:rPr>
        <w:t xml:space="preserve">ass </w:t>
      </w:r>
      <w:r w:rsidRPr="00B01D66">
        <w:rPr>
          <w:rStyle w:val="Emphasis"/>
          <w:highlight w:val="yellow"/>
        </w:rPr>
        <w:t>d</w:t>
      </w:r>
      <w:r w:rsidRPr="00F87B07">
        <w:rPr>
          <w:rStyle w:val="StyleUnderline"/>
        </w:rPr>
        <w:t>estruction</w:t>
      </w:r>
      <w:r w:rsidRPr="00F87B07">
        <w:rPr>
          <w:sz w:val="12"/>
        </w:rPr>
        <w:t xml:space="preserve">, fight </w:t>
      </w:r>
      <w:r w:rsidRPr="00B01D66">
        <w:rPr>
          <w:rStyle w:val="StyleUnderline"/>
          <w:highlight w:val="yellow"/>
        </w:rPr>
        <w:t>climate change</w:t>
      </w:r>
      <w:r w:rsidRPr="00B01D66">
        <w:rPr>
          <w:sz w:val="12"/>
          <w:highlight w:val="yellow"/>
        </w:rPr>
        <w:t xml:space="preserve">, </w:t>
      </w:r>
      <w:r w:rsidRPr="00F87B07">
        <w:rPr>
          <w:rStyle w:val="StyleUnderline"/>
        </w:rPr>
        <w:t>and</w:t>
      </w:r>
      <w:r w:rsidRPr="00F87B07">
        <w:rPr>
          <w:sz w:val="12"/>
        </w:rPr>
        <w:t xml:space="preserve"> maintain </w:t>
      </w:r>
      <w:r w:rsidRPr="00F87B07">
        <w:rPr>
          <w:rStyle w:val="StyleUnderline"/>
        </w:rPr>
        <w:t>a functioning world economic order that promotes trade and investment to regulating</w:t>
      </w:r>
      <w:r w:rsidRPr="00F87B07">
        <w:rPr>
          <w:sz w:val="12"/>
        </w:rPr>
        <w:t xml:space="preserve"> practices in </w:t>
      </w:r>
      <w:r w:rsidRPr="00B01D66">
        <w:rPr>
          <w:rStyle w:val="StyleUnderline"/>
          <w:highlight w:val="yellow"/>
        </w:rPr>
        <w:t>cyberspace</w:t>
      </w:r>
      <w:r w:rsidRPr="00B01D66">
        <w:rPr>
          <w:sz w:val="12"/>
          <w:highlight w:val="yellow"/>
        </w:rPr>
        <w:t xml:space="preserve">, </w:t>
      </w:r>
      <w:r w:rsidRPr="00B01D66">
        <w:rPr>
          <w:rStyle w:val="StyleUnderline"/>
          <w:highlight w:val="yellow"/>
        </w:rPr>
        <w:t>i</w:t>
      </w:r>
      <w:r w:rsidRPr="00F87B07">
        <w:rPr>
          <w:rStyle w:val="StyleUnderline"/>
        </w:rPr>
        <w:t xml:space="preserve">mproving </w:t>
      </w:r>
      <w:r w:rsidRPr="00B01D66">
        <w:rPr>
          <w:rStyle w:val="StyleUnderline"/>
          <w:highlight w:val="yellow"/>
        </w:rPr>
        <w:t>global health, and</w:t>
      </w:r>
      <w:r w:rsidRPr="00F87B07">
        <w:rPr>
          <w:rStyle w:val="StyleUnderline"/>
        </w:rPr>
        <w:t xml:space="preserve"> preventing </w:t>
      </w:r>
      <w:r w:rsidRPr="00B01D66">
        <w:rPr>
          <w:rStyle w:val="Emphasis"/>
          <w:sz w:val="28"/>
          <w:szCs w:val="28"/>
          <w:highlight w:val="yellow"/>
        </w:rPr>
        <w:t>armed conflicts</w:t>
      </w:r>
      <w:r w:rsidRPr="00F87B07">
        <w:rPr>
          <w:sz w:val="12"/>
        </w:rPr>
        <w:t xml:space="preserve">. </w:t>
      </w:r>
      <w:r w:rsidRPr="00F87B07">
        <w:rPr>
          <w:rStyle w:val="StyleUnderline"/>
          <w:bdr w:val="single" w:sz="4" w:space="0" w:color="auto"/>
        </w:rPr>
        <w:t>These problems will not simply go away or sort themselves out</w:t>
      </w:r>
      <w:r w:rsidRPr="00F87B07">
        <w:rPr>
          <w:sz w:val="12"/>
        </w:rPr>
        <w:t xml:space="preserve">. While Adam </w:t>
      </w:r>
      <w:r w:rsidRPr="00F87B07">
        <w:rPr>
          <w:rStyle w:val="StyleUnderline"/>
        </w:rPr>
        <w:t>Smith’s “invisible hand</w:t>
      </w:r>
      <w:r w:rsidRPr="00F87B07">
        <w:rPr>
          <w:sz w:val="12"/>
        </w:rPr>
        <w:t xml:space="preserve">” may ensure the success of free markets, it </w:t>
      </w:r>
      <w:r w:rsidRPr="00F87B07">
        <w:rPr>
          <w:rStyle w:val="StyleUnderline"/>
        </w:rPr>
        <w:t>is</w:t>
      </w:r>
      <w:r w:rsidRPr="00F87B07">
        <w:rPr>
          <w:sz w:val="12"/>
        </w:rPr>
        <w:t xml:space="preserve"> </w:t>
      </w:r>
      <w:r w:rsidRPr="00F87B07">
        <w:rPr>
          <w:rStyle w:val="StyleUnderline"/>
          <w:bdr w:val="single" w:sz="4" w:space="0" w:color="auto"/>
        </w:rPr>
        <w:t>powerless in the world of geopolitics</w:t>
      </w:r>
      <w:r w:rsidRPr="00F87B07">
        <w:rPr>
          <w:sz w:val="12"/>
        </w:rPr>
        <w:t xml:space="preserve">. </w:t>
      </w:r>
      <w:r w:rsidRPr="00B01D66">
        <w:rPr>
          <w:rStyle w:val="StyleUnderline"/>
          <w:highlight w:val="yellow"/>
        </w:rPr>
        <w:t xml:space="preserve">Order requires the </w:t>
      </w:r>
      <w:proofErr w:type="gramStart"/>
      <w:r w:rsidRPr="00B01D66">
        <w:rPr>
          <w:rStyle w:val="StyleUnderline"/>
          <w:highlight w:val="yellow"/>
        </w:rPr>
        <w:t xml:space="preserve">visible </w:t>
      </w:r>
      <w:r w:rsidRPr="00F87B07">
        <w:rPr>
          <w:rStyle w:val="StyleUnderline"/>
        </w:rPr>
        <w:t xml:space="preserve"> hand</w:t>
      </w:r>
      <w:proofErr w:type="gramEnd"/>
      <w:r w:rsidRPr="00F87B07">
        <w:rPr>
          <w:rStyle w:val="StyleUnderline"/>
        </w:rPr>
        <w:t xml:space="preserve"> of </w:t>
      </w:r>
      <w:r w:rsidRPr="00B01D66">
        <w:rPr>
          <w:rStyle w:val="Emphasis"/>
          <w:highlight w:val="yellow"/>
        </w:rPr>
        <w:t>leadership</w:t>
      </w:r>
      <w:r w:rsidRPr="00B01D66">
        <w:rPr>
          <w:sz w:val="12"/>
          <w:highlight w:val="yellow"/>
        </w:rPr>
        <w:t xml:space="preserve"> </w:t>
      </w:r>
      <w:r w:rsidRPr="00B01D66">
        <w:rPr>
          <w:rStyle w:val="StyleUnderline"/>
          <w:highlight w:val="yellow"/>
        </w:rPr>
        <w:t xml:space="preserve">to formulate and realize </w:t>
      </w:r>
      <w:r w:rsidRPr="00B01D66">
        <w:rPr>
          <w:rStyle w:val="Emphasis"/>
          <w:highlight w:val="yellow"/>
        </w:rPr>
        <w:t>global responses</w:t>
      </w:r>
      <w:r w:rsidRPr="00B01D66">
        <w:rPr>
          <w:rStyle w:val="StyleUnderline"/>
          <w:highlight w:val="yellow"/>
        </w:rPr>
        <w:t xml:space="preserve"> to global challenges</w:t>
      </w:r>
      <w:r w:rsidRPr="00F87B07">
        <w:rPr>
          <w:sz w:val="12"/>
        </w:rPr>
        <w:t xml:space="preserve">. Don’t get me wrong: None of this is meant to suggest that the US can deal effectively with the world’s problems on its own. Unilateralism rarely works. It is not just that the US lacks the means; the very nature of contemporary global problems suggests that only collective responses stand a good chance of succeeding. But </w:t>
      </w:r>
      <w:r w:rsidRPr="00F87B07">
        <w:rPr>
          <w:rStyle w:val="StyleUnderline"/>
        </w:rPr>
        <w:t>multilateralism is much easier to advocate than</w:t>
      </w:r>
      <w:r w:rsidRPr="00F87B07">
        <w:rPr>
          <w:sz w:val="12"/>
        </w:rPr>
        <w:t xml:space="preserve"> to design and </w:t>
      </w:r>
      <w:r w:rsidRPr="00F87B07">
        <w:rPr>
          <w:rStyle w:val="StyleUnderline"/>
        </w:rPr>
        <w:t>implement</w:t>
      </w:r>
      <w:r w:rsidRPr="00F87B07">
        <w:rPr>
          <w:sz w:val="12"/>
        </w:rPr>
        <w:t xml:space="preserve">. Right </w:t>
      </w:r>
      <w:r w:rsidRPr="00F87B07">
        <w:rPr>
          <w:rStyle w:val="StyleUnderline"/>
        </w:rPr>
        <w:t>now there is only one candidate for this role:</w:t>
      </w:r>
      <w:r w:rsidRPr="00F87B07">
        <w:rPr>
          <w:sz w:val="12"/>
        </w:rPr>
        <w:t xml:space="preserve"> </w:t>
      </w:r>
      <w:r w:rsidRPr="00F87B07">
        <w:rPr>
          <w:rStyle w:val="StyleUnderline"/>
        </w:rPr>
        <w:t>the US</w:t>
      </w:r>
      <w:r w:rsidRPr="00F87B07">
        <w:rPr>
          <w:sz w:val="12"/>
        </w:rPr>
        <w:t xml:space="preserve">. </w:t>
      </w:r>
      <w:r w:rsidRPr="00F87B07">
        <w:rPr>
          <w:rStyle w:val="StyleUnderline"/>
          <w:bdr w:val="single" w:sz="4" w:space="0" w:color="auto"/>
        </w:rPr>
        <w:t>No other country</w:t>
      </w:r>
      <w:r w:rsidRPr="00F87B07">
        <w:rPr>
          <w:sz w:val="12"/>
        </w:rPr>
        <w:t xml:space="preserve"> </w:t>
      </w:r>
      <w:r w:rsidRPr="00F87B07">
        <w:rPr>
          <w:rStyle w:val="StyleUnderline"/>
        </w:rPr>
        <w:t>has the necessary combination of capability and outlook</w:t>
      </w:r>
      <w:r w:rsidRPr="00F87B07">
        <w:rPr>
          <w:sz w:val="12"/>
        </w:rPr>
        <w:t xml:space="preserve">. This brings me back to the argument that </w:t>
      </w:r>
      <w:r w:rsidRPr="00F87B07">
        <w:rPr>
          <w:rStyle w:val="StyleUnderline"/>
        </w:rPr>
        <w:t>the US must put its house in order</w:t>
      </w:r>
      <w:r w:rsidRPr="00F87B07">
        <w:rPr>
          <w:sz w:val="12"/>
        </w:rPr>
        <w:t xml:space="preserve"> – </w:t>
      </w:r>
      <w:r w:rsidRPr="00F87B07">
        <w:rPr>
          <w:rStyle w:val="StyleUnderline"/>
          <w:bdr w:val="single" w:sz="4" w:space="0" w:color="auto"/>
        </w:rPr>
        <w:t>economically</w:t>
      </w:r>
      <w:r w:rsidRPr="00F87B07">
        <w:rPr>
          <w:sz w:val="12"/>
        </w:rPr>
        <w:t xml:space="preserve">, physically, socially, and politically – </w:t>
      </w:r>
      <w:r w:rsidRPr="00F87B07">
        <w:rPr>
          <w:rStyle w:val="StyleUnderline"/>
        </w:rPr>
        <w:t>if it is to have the</w:t>
      </w:r>
      <w:r w:rsidRPr="00F87B07">
        <w:rPr>
          <w:sz w:val="12"/>
        </w:rPr>
        <w:t xml:space="preserve"> </w:t>
      </w:r>
      <w:r w:rsidRPr="00F87B07">
        <w:rPr>
          <w:rStyle w:val="StyleUnderline"/>
          <w:bdr w:val="single" w:sz="4" w:space="0" w:color="auto"/>
        </w:rPr>
        <w:t>resources needed to promote order in the world</w:t>
      </w:r>
      <w:r w:rsidRPr="00F87B07">
        <w:rPr>
          <w:sz w:val="12"/>
        </w:rPr>
        <w:t xml:space="preserve">. Everyone should hope that it does: </w:t>
      </w:r>
      <w:r w:rsidRPr="00F87B07">
        <w:rPr>
          <w:rStyle w:val="StyleUnderline"/>
        </w:rPr>
        <w:t>The alternative</w:t>
      </w:r>
      <w:r w:rsidRPr="00F87B07">
        <w:rPr>
          <w:sz w:val="12"/>
        </w:rPr>
        <w:t xml:space="preserve"> to a world led by the US </w:t>
      </w:r>
      <w:r w:rsidRPr="00F87B07">
        <w:rPr>
          <w:rStyle w:val="StyleUnderline"/>
        </w:rPr>
        <w:t>is not a world led by China, Europe, Russia, Japan, India, or any other country, but</w:t>
      </w:r>
      <w:r w:rsidRPr="00F87B07">
        <w:rPr>
          <w:sz w:val="12"/>
        </w:rPr>
        <w:t xml:space="preserve"> rather </w:t>
      </w:r>
      <w:r w:rsidRPr="00F87B07">
        <w:rPr>
          <w:rStyle w:val="StyleUnderline"/>
          <w:bdr w:val="single" w:sz="4" w:space="0" w:color="auto"/>
        </w:rPr>
        <w:t>a world that is not led at all</w:t>
      </w:r>
      <w:r w:rsidRPr="00F87B07">
        <w:rPr>
          <w:sz w:val="12"/>
        </w:rPr>
        <w:t xml:space="preserve">. Such a world would almost certainly be </w:t>
      </w:r>
      <w:r w:rsidRPr="00F87B07">
        <w:rPr>
          <w:rStyle w:val="StyleUnderline"/>
        </w:rPr>
        <w:t>characterized by</w:t>
      </w:r>
      <w:r w:rsidRPr="00F87B07">
        <w:rPr>
          <w:sz w:val="12"/>
        </w:rPr>
        <w:t xml:space="preserve"> </w:t>
      </w:r>
      <w:r w:rsidRPr="00F87B07">
        <w:rPr>
          <w:rStyle w:val="Emphasis"/>
        </w:rPr>
        <w:t>chronic crisis and conflict</w:t>
      </w:r>
      <w:r w:rsidRPr="00F87B07">
        <w:rPr>
          <w:sz w:val="12"/>
        </w:rPr>
        <w:t xml:space="preserve">. That would be bad not just for Americans, but </w:t>
      </w:r>
      <w:r w:rsidRPr="00F87B07">
        <w:rPr>
          <w:rStyle w:val="StyleUnderline"/>
        </w:rPr>
        <w:t>for the</w:t>
      </w:r>
      <w:r w:rsidRPr="00F87B07">
        <w:rPr>
          <w:sz w:val="12"/>
        </w:rPr>
        <w:t xml:space="preserve"> vast majority of the </w:t>
      </w:r>
      <w:r w:rsidRPr="00F87B07">
        <w:rPr>
          <w:rStyle w:val="Emphasis"/>
        </w:rPr>
        <w:t>planet</w:t>
      </w:r>
      <w:r w:rsidRPr="00F87B07">
        <w:rPr>
          <w:sz w:val="12"/>
        </w:rPr>
        <w:t>’s inhabitants.</w:t>
      </w:r>
    </w:p>
    <w:p w14:paraId="07621CB2" w14:textId="77777777" w:rsidR="00B84C46" w:rsidRDefault="00B84C46" w:rsidP="00B84C46"/>
    <w:p w14:paraId="59F38745" w14:textId="77777777" w:rsidR="00B84C46" w:rsidRDefault="00B84C46" w:rsidP="00B84C46">
      <w:pPr>
        <w:pStyle w:val="Heading4"/>
      </w:pPr>
      <w:r>
        <w:t xml:space="preserve">Unchecked deficits destroy the </w:t>
      </w:r>
      <w:r>
        <w:rPr>
          <w:u w:val="single"/>
        </w:rPr>
        <w:t>foundation</w:t>
      </w:r>
      <w:r>
        <w:t xml:space="preserve"> of U.S. global power---causes global war </w:t>
      </w:r>
    </w:p>
    <w:p w14:paraId="6E993B27" w14:textId="77777777" w:rsidR="00B84C46" w:rsidRDefault="00B84C46" w:rsidP="00B84C46">
      <w:r>
        <w:t xml:space="preserve">Kenneth G. </w:t>
      </w:r>
      <w:proofErr w:type="spellStart"/>
      <w:r w:rsidRPr="00FB4114">
        <w:rPr>
          <w:rStyle w:val="Style13ptBold"/>
        </w:rPr>
        <w:t>Lieberthal</w:t>
      </w:r>
      <w:proofErr w:type="spellEnd"/>
      <w:r w:rsidRPr="00FB4114">
        <w:rPr>
          <w:rStyle w:val="Style13ptBold"/>
        </w:rPr>
        <w:t xml:space="preserve"> 12</w:t>
      </w:r>
      <w:r>
        <w:t>, senior fellow emeritus in the Foreign Policy program at Brookings; and Michael E. O’Hanlon, senior fellow in Foreign Policy at the Brookings Institution, 7/10/12, “The Real National Security Threat: America’s Debt,” https://www.brookings.edu/opinions/the-real-national-security-threat-americas-debt/</w:t>
      </w:r>
    </w:p>
    <w:p w14:paraId="077F4640" w14:textId="77777777" w:rsidR="00B84C46" w:rsidRPr="00FB4114" w:rsidRDefault="00B84C46" w:rsidP="00B84C46">
      <w:r w:rsidRPr="00FB4114">
        <w:t>Drones, kill lists, computer viruses and administration leaks are all the rage in the current political debate. They indeed merit serious scrutiny at a time when the rules of war, and technologies available for war, are changing fast. That said, these issues are not the foreign policy centerpiece of the 2012 presidential race.</w:t>
      </w:r>
    </w:p>
    <w:p w14:paraId="38B6BB20" w14:textId="77777777" w:rsidR="00B84C46" w:rsidRPr="00FB4114" w:rsidRDefault="00B84C46" w:rsidP="00B84C46">
      <w:r w:rsidRPr="00FB4114">
        <w:t xml:space="preserve">Economic renewal and fiscal reform have become the preeminent issues, not only for domestic and economic policy but for foreign policy as well. As the former chairman of the Joint Chiefs of </w:t>
      </w:r>
      <w:r w:rsidRPr="00FB4114">
        <w:lastRenderedPageBreak/>
        <w:t xml:space="preserve">Staff, Adm. Michael G. Mullen, was fond of saying, </w:t>
      </w:r>
      <w:r w:rsidRPr="00FB4114">
        <w:rPr>
          <w:rStyle w:val="StyleUnderline"/>
        </w:rPr>
        <w:t xml:space="preserve">national </w:t>
      </w:r>
      <w:r w:rsidRPr="00FB4114">
        <w:rPr>
          <w:rStyle w:val="StyleUnderline"/>
          <w:highlight w:val="yellow"/>
        </w:rPr>
        <w:t>debt has become</w:t>
      </w:r>
      <w:r w:rsidRPr="00FB4114">
        <w:t xml:space="preserve"> </w:t>
      </w:r>
      <w:r w:rsidRPr="00DA40E5">
        <w:t xml:space="preserve">perhaps </w:t>
      </w:r>
      <w:r w:rsidRPr="00DA40E5">
        <w:rPr>
          <w:rStyle w:val="Emphasis"/>
        </w:rPr>
        <w:t>our top national security threat</w:t>
      </w:r>
      <w:r w:rsidRPr="00DA40E5">
        <w:t xml:space="preserve">. And neither major presidential candidate is doing enough about it. </w:t>
      </w:r>
      <w:r w:rsidRPr="00DA40E5">
        <w:rPr>
          <w:rStyle w:val="StyleUnderline"/>
        </w:rPr>
        <w:t>This</w:t>
      </w:r>
      <w:r w:rsidRPr="00DA40E5">
        <w:t xml:space="preserve"> issue </w:t>
      </w:r>
      <w:r w:rsidRPr="00DA40E5">
        <w:rPr>
          <w:rStyle w:val="StyleUnderline"/>
        </w:rPr>
        <w:t>needs to be fr</w:t>
      </w:r>
      <w:r w:rsidRPr="00FB4114">
        <w:rPr>
          <w:rStyle w:val="StyleUnderline"/>
        </w:rPr>
        <w:t xml:space="preserve">amed as </w:t>
      </w:r>
      <w:r w:rsidRPr="00FB4114">
        <w:rPr>
          <w:rStyle w:val="Emphasis"/>
          <w:highlight w:val="yellow"/>
        </w:rPr>
        <w:t>crucial</w:t>
      </w:r>
      <w:r w:rsidRPr="00FB4114">
        <w:t xml:space="preserve"> not just for our future prosperity but </w:t>
      </w:r>
      <w:r w:rsidRPr="00FB4114">
        <w:rPr>
          <w:rStyle w:val="Emphasis"/>
          <w:highlight w:val="yellow"/>
        </w:rPr>
        <w:t>for international stability</w:t>
      </w:r>
      <w:r w:rsidRPr="00FB4114">
        <w:t xml:space="preserve"> as well.</w:t>
      </w:r>
    </w:p>
    <w:p w14:paraId="5535851A" w14:textId="77777777" w:rsidR="00B84C46" w:rsidRPr="00FB4114" w:rsidRDefault="00B84C46" w:rsidP="00B84C46">
      <w:r w:rsidRPr="00FB4114">
        <w:t>The United States has been running trillion-dollar deficits, resulting in a huge explosion in the country’s indebtedness. Publicly held debt now equals 70% of gross domestic product, a threshold many economists consider significant and highly worrisome. Making matters worse, half of our current deficit financing is being provided by foreigners. We are getting by with low interest rates and tolerable levels of domestic investment only because they find U.S. debt attractive, which may not last.</w:t>
      </w:r>
    </w:p>
    <w:p w14:paraId="0140256B" w14:textId="77777777" w:rsidR="00B84C46" w:rsidRPr="00FB4114" w:rsidRDefault="00B84C46" w:rsidP="00B84C46">
      <w:r w:rsidRPr="00FB4114">
        <w:t>According to the nonpartisan Committee for a Responsible Federal Budget, President Obama’s long-term budget plan would allow publicly held debt as a fraction of GDP to rise further, up to 75%, within a decade. Mitt Romney’s proposal, featuring tax cuts and defense spending increases and as-yet-unspecified (and thus less than fully credible) entitlement reform, appears worse. It would probably drive publicly held debt to 95% of GDP over the same period. Put differently, though both are serious and pragmatic men, neither major party’s presidential candidate is adequately stepping up to the plate, with Romney’s plan the more troubling of the two.</w:t>
      </w:r>
    </w:p>
    <w:p w14:paraId="14E82DB9" w14:textId="77777777" w:rsidR="00B84C46" w:rsidRPr="00FB4114" w:rsidRDefault="00B84C46" w:rsidP="00B84C46">
      <w:r w:rsidRPr="00FB4114">
        <w:t xml:space="preserve">Why is this situation so serious? First, </w:t>
      </w:r>
      <w:r w:rsidRPr="00DA40E5">
        <w:rPr>
          <w:rStyle w:val="StyleUnderline"/>
        </w:rPr>
        <w:t>we are headed for</w:t>
      </w:r>
      <w:r w:rsidRPr="00FB4114">
        <w:rPr>
          <w:rStyle w:val="StyleUnderline"/>
        </w:rPr>
        <w:t xml:space="preserve"> a level of </w:t>
      </w:r>
      <w:r w:rsidRPr="00FB4114">
        <w:rPr>
          <w:rStyle w:val="StyleUnderline"/>
          <w:highlight w:val="yellow"/>
        </w:rPr>
        <w:t>debt</w:t>
      </w:r>
      <w:r w:rsidRPr="00DA40E5">
        <w:rPr>
          <w:rStyle w:val="StyleUnderline"/>
        </w:rPr>
        <w:t xml:space="preserve"> that</w:t>
      </w:r>
      <w:r w:rsidRPr="00FB4114">
        <w:rPr>
          <w:rStyle w:val="StyleUnderline"/>
        </w:rPr>
        <w:t xml:space="preserve"> within a decade could </w:t>
      </w:r>
      <w:r w:rsidRPr="00FB4114">
        <w:rPr>
          <w:rStyle w:val="StyleUnderline"/>
          <w:highlight w:val="yellow"/>
        </w:rPr>
        <w:t>require</w:t>
      </w:r>
      <w:r w:rsidRPr="00FB4114">
        <w:rPr>
          <w:rStyle w:val="StyleUnderline"/>
        </w:rPr>
        <w:t xml:space="preserve"> us to spend </w:t>
      </w:r>
      <w:r w:rsidRPr="00FB4114">
        <w:rPr>
          <w:rStyle w:val="StyleUnderline"/>
          <w:highlight w:val="yellow"/>
        </w:rPr>
        <w:t>the first trillion</w:t>
      </w:r>
      <w:r w:rsidRPr="00FB4114">
        <w:rPr>
          <w:rStyle w:val="StyleUnderline"/>
        </w:rPr>
        <w:t xml:space="preserve"> dollars </w:t>
      </w:r>
      <w:r w:rsidRPr="00FB4114">
        <w:rPr>
          <w:rStyle w:val="StyleUnderline"/>
          <w:highlight w:val="yellow"/>
        </w:rPr>
        <w:t>of every</w:t>
      </w:r>
      <w:r w:rsidRPr="00DA40E5">
        <w:rPr>
          <w:rStyle w:val="StyleUnderline"/>
        </w:rPr>
        <w:t xml:space="preserve"> year’s</w:t>
      </w:r>
      <w:r w:rsidRPr="00FB4114">
        <w:rPr>
          <w:rStyle w:val="StyleUnderline"/>
        </w:rPr>
        <w:t xml:space="preserve"> federal </w:t>
      </w:r>
      <w:r w:rsidRPr="00FB4114">
        <w:rPr>
          <w:rStyle w:val="StyleUnderline"/>
          <w:highlight w:val="yellow"/>
        </w:rPr>
        <w:t>budget</w:t>
      </w:r>
      <w:r w:rsidRPr="00FB4114">
        <w:rPr>
          <w:rStyle w:val="StyleUnderline"/>
        </w:rPr>
        <w:t xml:space="preserve"> servicing that debt</w:t>
      </w:r>
      <w:r w:rsidRPr="00FB4114">
        <w:t xml:space="preserve">. </w:t>
      </w:r>
      <w:r w:rsidRPr="00FB4114">
        <w:rPr>
          <w:rStyle w:val="StyleUnderline"/>
          <w:highlight w:val="yellow"/>
        </w:rPr>
        <w:t>Much less</w:t>
      </w:r>
      <w:r w:rsidRPr="00FB4114">
        <w:rPr>
          <w:rStyle w:val="StyleUnderline"/>
        </w:rPr>
        <w:t xml:space="preserve"> money </w:t>
      </w:r>
      <w:r w:rsidRPr="00FB4114">
        <w:rPr>
          <w:rStyle w:val="StyleUnderline"/>
          <w:highlight w:val="yellow"/>
        </w:rPr>
        <w:t>will be left for other things</w:t>
      </w:r>
      <w:r w:rsidRPr="00FB4114">
        <w:rPr>
          <w:rStyle w:val="StyleUnderline"/>
        </w:rPr>
        <w:t xml:space="preserve">. That is a prescription for </w:t>
      </w:r>
      <w:r w:rsidRPr="00DA40E5">
        <w:rPr>
          <w:rStyle w:val="StyleUnderline"/>
        </w:rPr>
        <w:t xml:space="preserve">a </w:t>
      </w:r>
      <w:r w:rsidRPr="00DA40E5">
        <w:rPr>
          <w:rStyle w:val="Emphasis"/>
        </w:rPr>
        <w:t xml:space="preserve">vicious cycle of </w:t>
      </w:r>
      <w:r w:rsidRPr="00FB4114">
        <w:rPr>
          <w:rStyle w:val="Emphasis"/>
          <w:highlight w:val="yellow"/>
        </w:rPr>
        <w:t>underfinancing</w:t>
      </w:r>
      <w:r w:rsidRPr="00FB4114">
        <w:rPr>
          <w:rStyle w:val="Emphasis"/>
        </w:rPr>
        <w:t xml:space="preserve"> for our </w:t>
      </w:r>
      <w:r w:rsidRPr="00FB4114">
        <w:rPr>
          <w:rStyle w:val="Emphasis"/>
          <w:highlight w:val="yellow"/>
        </w:rPr>
        <w:t>infrastructure</w:t>
      </w:r>
      <w:r w:rsidRPr="00FB4114">
        <w:rPr>
          <w:rStyle w:val="StyleUnderline"/>
        </w:rPr>
        <w:t xml:space="preserve">, </w:t>
      </w:r>
      <w:r w:rsidRPr="00FB4114">
        <w:rPr>
          <w:rStyle w:val="Emphasis"/>
        </w:rPr>
        <w:t xml:space="preserve">national </w:t>
      </w:r>
      <w:r w:rsidRPr="00FB4114">
        <w:rPr>
          <w:rStyle w:val="Emphasis"/>
          <w:highlight w:val="yellow"/>
        </w:rPr>
        <w:t>education</w:t>
      </w:r>
      <w:r w:rsidRPr="00FB4114">
        <w:rPr>
          <w:rStyle w:val="Emphasis"/>
        </w:rPr>
        <w:t xml:space="preserve"> efforts</w:t>
      </w:r>
      <w:r w:rsidRPr="00FB4114">
        <w:t xml:space="preserve">, </w:t>
      </w:r>
      <w:r w:rsidRPr="00FB4114">
        <w:rPr>
          <w:rStyle w:val="Emphasis"/>
          <w:sz w:val="24"/>
          <w:highlight w:val="yellow"/>
        </w:rPr>
        <w:t>science research</w:t>
      </w:r>
      <w:r w:rsidRPr="00FB4114">
        <w:t xml:space="preserve"> </w:t>
      </w:r>
      <w:r w:rsidRPr="00FB4114">
        <w:rPr>
          <w:rStyle w:val="StyleUnderline"/>
        </w:rPr>
        <w:t xml:space="preserve">and all the other functions of government that are </w:t>
      </w:r>
      <w:r w:rsidRPr="00FB4114">
        <w:rPr>
          <w:rStyle w:val="Emphasis"/>
          <w:highlight w:val="yellow"/>
        </w:rPr>
        <w:t>crucial to</w:t>
      </w:r>
      <w:r w:rsidRPr="00DA40E5">
        <w:rPr>
          <w:rStyle w:val="Emphasis"/>
        </w:rPr>
        <w:t xml:space="preserve"> long-term economic </w:t>
      </w:r>
      <w:r w:rsidRPr="00FB4114">
        <w:rPr>
          <w:rStyle w:val="Emphasis"/>
          <w:highlight w:val="yellow"/>
        </w:rPr>
        <w:t>growth</w:t>
      </w:r>
      <w:r w:rsidRPr="00FB4114">
        <w:rPr>
          <w:rStyle w:val="StyleUnderline"/>
          <w:highlight w:val="yellow"/>
        </w:rPr>
        <w:t>.</w:t>
      </w:r>
      <w:r w:rsidRPr="00FB4114">
        <w:rPr>
          <w:rStyle w:val="StyleUnderline"/>
        </w:rPr>
        <w:t xml:space="preserve"> Robust </w:t>
      </w:r>
      <w:r w:rsidRPr="00FB4114">
        <w:rPr>
          <w:rStyle w:val="Emphasis"/>
          <w:highlight w:val="yellow"/>
        </w:rPr>
        <w:t>defense spending will be unsustainable</w:t>
      </w:r>
      <w:r w:rsidRPr="00FB4114">
        <w:t xml:space="preserve"> too. Once we get in this rut, getting out will be very hard.</w:t>
      </w:r>
    </w:p>
    <w:p w14:paraId="2A2EE05C" w14:textId="77777777" w:rsidR="00B84C46" w:rsidRPr="00FB4114" w:rsidRDefault="00B84C46" w:rsidP="00B84C46">
      <w:r w:rsidRPr="00FB4114">
        <w:t xml:space="preserve">Second, </w:t>
      </w:r>
      <w:r w:rsidRPr="00FB4114">
        <w:rPr>
          <w:rStyle w:val="StyleUnderline"/>
        </w:rPr>
        <w:t xml:space="preserve">such a </w:t>
      </w:r>
      <w:r w:rsidRPr="00DA40E5">
        <w:rPr>
          <w:rStyle w:val="StyleUnderline"/>
        </w:rPr>
        <w:t>chronic</w:t>
      </w:r>
      <w:r w:rsidRPr="00FB4114">
        <w:rPr>
          <w:rStyle w:val="StyleUnderline"/>
        </w:rPr>
        <w:t xml:space="preserve"> economic </w:t>
      </w:r>
      <w:r w:rsidRPr="00FB4114">
        <w:rPr>
          <w:rStyle w:val="StyleUnderline"/>
          <w:highlight w:val="yellow"/>
        </w:rPr>
        <w:t>decline would undercut</w:t>
      </w:r>
      <w:r w:rsidRPr="00FB4114">
        <w:t xml:space="preserve"> what has been 70 years of </w:t>
      </w:r>
      <w:r w:rsidRPr="00FB4114">
        <w:rPr>
          <w:rStyle w:val="StyleUnderline"/>
        </w:rPr>
        <w:t>strong national political consensus in favor of an activist</w:t>
      </w:r>
      <w:r w:rsidRPr="00FB4114">
        <w:t xml:space="preserve"> and </w:t>
      </w:r>
      <w:r w:rsidRPr="00FB4114">
        <w:rPr>
          <w:rStyle w:val="Emphasis"/>
          <w:highlight w:val="yellow"/>
        </w:rPr>
        <w:t>engaged</w:t>
      </w:r>
      <w:r w:rsidRPr="00FB4114">
        <w:rPr>
          <w:rStyle w:val="Emphasis"/>
        </w:rPr>
        <w:t xml:space="preserve"> American </w:t>
      </w:r>
      <w:r w:rsidRPr="00FB4114">
        <w:rPr>
          <w:rStyle w:val="Emphasis"/>
          <w:highlight w:val="yellow"/>
        </w:rPr>
        <w:t>foreign policy</w:t>
      </w:r>
      <w:r w:rsidRPr="00FB4114">
        <w:t xml:space="preserve">. One reason the United States was so engaged through the Cold War and the first 20 years of the post-Cold War world was fear of threats. But the other reason was that the strategy was associated with improvements in our quality of life as well. America became even more prosperous, and all major segments of society benefited. </w:t>
      </w:r>
    </w:p>
    <w:p w14:paraId="6361F9B5" w14:textId="77777777" w:rsidR="00B84C46" w:rsidRPr="00FB4114" w:rsidRDefault="00B84C46" w:rsidP="00B84C46">
      <w:r w:rsidRPr="00FB4114">
        <w:t>Alas, globalization and automation trends of the last generation have increasingly called the American dream into question for the working classes. Another decade of underinvestment in what is required to remedy this situation will make an isolationist or populist president far more likely because much of the country will question whether an internationalist role makes sense for America — especially if it costs us well over half a trillion dollars in defense spending annually yet seems correlated with more job losses.</w:t>
      </w:r>
    </w:p>
    <w:p w14:paraId="40B57380" w14:textId="77777777" w:rsidR="00B84C46" w:rsidRPr="00FB4114" w:rsidRDefault="00B84C46" w:rsidP="00B84C46">
      <w:r w:rsidRPr="00FB4114">
        <w:t xml:space="preserve">Lastly, </w:t>
      </w:r>
      <w:r w:rsidRPr="00DA40E5">
        <w:rPr>
          <w:rStyle w:val="StyleUnderline"/>
        </w:rPr>
        <w:t xml:space="preserve">American </w:t>
      </w:r>
      <w:r w:rsidRPr="00FB4114">
        <w:rPr>
          <w:rStyle w:val="StyleUnderline"/>
          <w:highlight w:val="yellow"/>
        </w:rPr>
        <w:t>economic weakness undercuts</w:t>
      </w:r>
      <w:r w:rsidRPr="00FB4114">
        <w:rPr>
          <w:rStyle w:val="StyleUnderline"/>
        </w:rPr>
        <w:t xml:space="preserve"> U.S. </w:t>
      </w:r>
      <w:r w:rsidRPr="00FB4114">
        <w:rPr>
          <w:rStyle w:val="StyleUnderline"/>
          <w:highlight w:val="yellow"/>
        </w:rPr>
        <w:t>leadership</w:t>
      </w:r>
      <w:r w:rsidRPr="00FB4114">
        <w:rPr>
          <w:rStyle w:val="StyleUnderline"/>
        </w:rPr>
        <w:t xml:space="preserve"> abroad. Other countries sense our weakness and wonder about our purported decline</w:t>
      </w:r>
      <w:r w:rsidRPr="00FB4114">
        <w:t xml:space="preserve">. </w:t>
      </w:r>
      <w:r w:rsidRPr="00FB4114">
        <w:rPr>
          <w:rStyle w:val="StyleUnderline"/>
          <w:highlight w:val="yellow"/>
        </w:rPr>
        <w:t>If</w:t>
      </w:r>
      <w:r w:rsidRPr="00FB4114">
        <w:rPr>
          <w:rStyle w:val="StyleUnderline"/>
        </w:rPr>
        <w:t xml:space="preserve"> this </w:t>
      </w:r>
      <w:r w:rsidRPr="00FB4114">
        <w:rPr>
          <w:rStyle w:val="StyleUnderline"/>
          <w:highlight w:val="yellow"/>
        </w:rPr>
        <w:t>perception becomes</w:t>
      </w:r>
      <w:r w:rsidRPr="00DA40E5">
        <w:rPr>
          <w:rStyle w:val="StyleUnderline"/>
        </w:rPr>
        <w:t xml:space="preserve"> more </w:t>
      </w:r>
      <w:r w:rsidRPr="00FB4114">
        <w:rPr>
          <w:rStyle w:val="StyleUnderline"/>
          <w:highlight w:val="yellow"/>
        </w:rPr>
        <w:t>widespread</w:t>
      </w:r>
      <w:r w:rsidRPr="00FB4114">
        <w:t xml:space="preserve">, and the case that we are in decline becomes more persuasive, </w:t>
      </w:r>
      <w:r w:rsidRPr="00FB4114">
        <w:rPr>
          <w:rStyle w:val="StyleUnderline"/>
        </w:rPr>
        <w:t>countries will</w:t>
      </w:r>
      <w:r w:rsidRPr="00FB4114">
        <w:t xml:space="preserve"> begin to </w:t>
      </w:r>
      <w:r w:rsidRPr="00FB4114">
        <w:rPr>
          <w:rStyle w:val="StyleUnderline"/>
        </w:rPr>
        <w:t>take actions that reflect their skepticism about America’s future</w:t>
      </w:r>
      <w:r w:rsidRPr="00FB4114">
        <w:t xml:space="preserve">. </w:t>
      </w:r>
      <w:r w:rsidRPr="00FB4114">
        <w:rPr>
          <w:rStyle w:val="Emphasis"/>
          <w:highlight w:val="yellow"/>
        </w:rPr>
        <w:t>Allies</w:t>
      </w:r>
      <w:r w:rsidRPr="00FB4114">
        <w:rPr>
          <w:rStyle w:val="Emphasis"/>
        </w:rPr>
        <w:t xml:space="preserve"> and friends</w:t>
      </w:r>
      <w:r w:rsidRPr="00FB4114">
        <w:t xml:space="preserve"> will doubt our commitment and </w:t>
      </w:r>
      <w:r w:rsidRPr="00DA40E5">
        <w:rPr>
          <w:rStyle w:val="Emphasis"/>
        </w:rPr>
        <w:t xml:space="preserve">may </w:t>
      </w:r>
      <w:r w:rsidRPr="00FB4114">
        <w:rPr>
          <w:rStyle w:val="Emphasis"/>
          <w:highlight w:val="yellow"/>
        </w:rPr>
        <w:t>pursue nuc</w:t>
      </w:r>
      <w:r w:rsidRPr="00DA40E5">
        <w:rPr>
          <w:rStyle w:val="Emphasis"/>
        </w:rPr>
        <w:t>lear weapon</w:t>
      </w:r>
      <w:r w:rsidRPr="00FB4114">
        <w:rPr>
          <w:rStyle w:val="Emphasis"/>
          <w:highlight w:val="yellow"/>
        </w:rPr>
        <w:t>s</w:t>
      </w:r>
      <w:r w:rsidRPr="00FB4114">
        <w:t xml:space="preserve"> for their own security, for example; </w:t>
      </w:r>
      <w:r w:rsidRPr="00FB4114">
        <w:rPr>
          <w:rStyle w:val="Emphasis"/>
          <w:highlight w:val="yellow"/>
        </w:rPr>
        <w:t>adversaries will</w:t>
      </w:r>
      <w:r w:rsidRPr="00FB4114">
        <w:rPr>
          <w:rStyle w:val="Emphasis"/>
        </w:rPr>
        <w:t xml:space="preserve"> sense opportunity and </w:t>
      </w:r>
      <w:r w:rsidRPr="00FB4114">
        <w:rPr>
          <w:rStyle w:val="Emphasis"/>
          <w:highlight w:val="yellow"/>
        </w:rPr>
        <w:t>be less restrained</w:t>
      </w:r>
      <w:r w:rsidRPr="00FB4114">
        <w:t xml:space="preserve"> in throwing around their weight in their own neighborhoods. </w:t>
      </w:r>
      <w:r w:rsidRPr="00FB4114">
        <w:rPr>
          <w:rStyle w:val="StyleUnderline"/>
          <w:highlight w:val="yellow"/>
        </w:rPr>
        <w:t>The</w:t>
      </w:r>
      <w:r w:rsidRPr="00FB4114">
        <w:rPr>
          <w:rStyle w:val="StyleUnderline"/>
        </w:rPr>
        <w:t xml:space="preserve"> crucial </w:t>
      </w:r>
      <w:r w:rsidRPr="00FB4114">
        <w:rPr>
          <w:rStyle w:val="Emphasis"/>
          <w:highlight w:val="yellow"/>
        </w:rPr>
        <w:t>Persian Gulf</w:t>
      </w:r>
      <w:r w:rsidRPr="00FB4114">
        <w:rPr>
          <w:rStyle w:val="StyleUnderline"/>
          <w:highlight w:val="yellow"/>
        </w:rPr>
        <w:t xml:space="preserve"> and </w:t>
      </w:r>
      <w:r w:rsidRPr="00FB4114">
        <w:rPr>
          <w:rStyle w:val="Emphasis"/>
          <w:highlight w:val="yellow"/>
        </w:rPr>
        <w:t>Western Pacific</w:t>
      </w:r>
      <w:r w:rsidRPr="00FB4114">
        <w:rPr>
          <w:rStyle w:val="StyleUnderline"/>
        </w:rPr>
        <w:t xml:space="preserve"> regions </w:t>
      </w:r>
      <w:r w:rsidRPr="00FB4114">
        <w:rPr>
          <w:rStyle w:val="StyleUnderline"/>
          <w:highlight w:val="yellow"/>
        </w:rPr>
        <w:t>will</w:t>
      </w:r>
      <w:r w:rsidRPr="00FB4114">
        <w:t xml:space="preserve"> likely </w:t>
      </w:r>
      <w:r w:rsidRPr="00FB4114">
        <w:rPr>
          <w:rStyle w:val="StyleUnderline"/>
          <w:highlight w:val="yellow"/>
        </w:rPr>
        <w:t xml:space="preserve">become less stable. </w:t>
      </w:r>
      <w:r w:rsidRPr="00FB4114">
        <w:rPr>
          <w:rStyle w:val="Emphasis"/>
          <w:highlight w:val="yellow"/>
        </w:rPr>
        <w:t>Major war will become</w:t>
      </w:r>
      <w:r w:rsidRPr="00FB4114">
        <w:rPr>
          <w:rStyle w:val="Emphasis"/>
        </w:rPr>
        <w:t xml:space="preserve"> more </w:t>
      </w:r>
      <w:r w:rsidRPr="00FB4114">
        <w:rPr>
          <w:rStyle w:val="Emphasis"/>
          <w:highlight w:val="yellow"/>
        </w:rPr>
        <w:t>likely</w:t>
      </w:r>
      <w:r w:rsidRPr="00FB4114">
        <w:t>.</w:t>
      </w:r>
    </w:p>
    <w:p w14:paraId="0C1CD676" w14:textId="77777777" w:rsidR="00B84C46" w:rsidRPr="00261B87" w:rsidRDefault="00B84C46" w:rsidP="00B84C46">
      <w:r w:rsidRPr="00FB4114">
        <w:t xml:space="preserve">When running for president last time, Obama eloquently articulated big foreign policy visions: healing America’s breach with the Muslim world, </w:t>
      </w:r>
      <w:r w:rsidRPr="00FB4114">
        <w:rPr>
          <w:rStyle w:val="Emphasis"/>
          <w:highlight w:val="yellow"/>
        </w:rPr>
        <w:t>controlling</w:t>
      </w:r>
      <w:r w:rsidRPr="00FB4114">
        <w:rPr>
          <w:rStyle w:val="Emphasis"/>
        </w:rPr>
        <w:t xml:space="preserve"> global </w:t>
      </w:r>
      <w:r w:rsidRPr="00FB4114">
        <w:rPr>
          <w:rStyle w:val="Emphasis"/>
          <w:highlight w:val="yellow"/>
        </w:rPr>
        <w:t>climate change</w:t>
      </w:r>
      <w:r w:rsidRPr="00FB4114">
        <w:t xml:space="preserve">, dramatically curbing global poverty through development aid, moving toward a world free of nuclear weapons. These </w:t>
      </w:r>
      <w:r w:rsidRPr="00FB4114">
        <w:rPr>
          <w:rStyle w:val="StyleUnderline"/>
        </w:rPr>
        <w:t xml:space="preserve">were, and </w:t>
      </w:r>
      <w:r w:rsidRPr="00FB4114">
        <w:rPr>
          <w:rStyle w:val="StyleUnderline"/>
          <w:highlight w:val="yellow"/>
        </w:rPr>
        <w:t>remain, worthy</w:t>
      </w:r>
      <w:r w:rsidRPr="00DA40E5">
        <w:rPr>
          <w:rStyle w:val="StyleUnderline"/>
        </w:rPr>
        <w:t xml:space="preserve"> if elusive</w:t>
      </w:r>
      <w:r w:rsidRPr="00FB4114">
        <w:rPr>
          <w:rStyle w:val="StyleUnderline"/>
        </w:rPr>
        <w:t xml:space="preserve"> goals</w:t>
      </w:r>
      <w:r w:rsidRPr="00FB4114">
        <w:t xml:space="preserve">. </w:t>
      </w:r>
      <w:r w:rsidRPr="00DA40E5">
        <w:rPr>
          <w:rStyle w:val="StyleUnderline"/>
          <w:highlight w:val="yellow"/>
        </w:rPr>
        <w:t>However</w:t>
      </w:r>
      <w:r w:rsidRPr="00FB4114">
        <w:t xml:space="preserve">, for Obama </w:t>
      </w:r>
      <w:r w:rsidRPr="00DA40E5">
        <w:t xml:space="preserve">or his successor, </w:t>
      </w:r>
      <w:r w:rsidRPr="00DA40E5">
        <w:rPr>
          <w:rStyle w:val="StyleUnderline"/>
        </w:rPr>
        <w:t xml:space="preserve">there is now a much more urgent big-picture issue: </w:t>
      </w:r>
      <w:r w:rsidRPr="00DA40E5">
        <w:rPr>
          <w:rStyle w:val="Emphasis"/>
        </w:rPr>
        <w:t>restoring U.S. economic strength</w:t>
      </w:r>
      <w:r w:rsidRPr="00DA40E5">
        <w:t xml:space="preserve">. </w:t>
      </w:r>
      <w:r w:rsidRPr="00FB4114">
        <w:rPr>
          <w:rStyle w:val="Emphasis"/>
          <w:sz w:val="24"/>
          <w:highlight w:val="yellow"/>
        </w:rPr>
        <w:t>Nothing else is</w:t>
      </w:r>
      <w:r w:rsidRPr="00FB4114">
        <w:rPr>
          <w:rStyle w:val="Emphasis"/>
          <w:sz w:val="24"/>
        </w:rPr>
        <w:t xml:space="preserve"> really </w:t>
      </w:r>
      <w:r w:rsidRPr="00FB4114">
        <w:rPr>
          <w:rStyle w:val="Emphasis"/>
          <w:sz w:val="24"/>
          <w:highlight w:val="yellow"/>
        </w:rPr>
        <w:t>possible</w:t>
      </w:r>
      <w:r w:rsidRPr="00FB4114">
        <w:rPr>
          <w:rStyle w:val="StyleUnderline"/>
          <w:highlight w:val="yellow"/>
        </w:rPr>
        <w:t xml:space="preserve"> if that</w:t>
      </w:r>
      <w:r w:rsidRPr="00FB4114">
        <w:rPr>
          <w:rStyle w:val="StyleUnderline"/>
        </w:rPr>
        <w:t xml:space="preserve"> fundamental </w:t>
      </w:r>
      <w:r w:rsidRPr="00FB4114">
        <w:rPr>
          <w:rStyle w:val="StyleUnderline"/>
          <w:highlight w:val="yellow"/>
        </w:rPr>
        <w:t xml:space="preserve">prerequisite to effective </w:t>
      </w:r>
      <w:r w:rsidRPr="00FB4114">
        <w:rPr>
          <w:rStyle w:val="StyleUnderline"/>
          <w:highlight w:val="yellow"/>
        </w:rPr>
        <w:lastRenderedPageBreak/>
        <w:t>foreign policy is not reestablished</w:t>
      </w:r>
      <w:r>
        <w:t>.</w:t>
      </w:r>
    </w:p>
    <w:p w14:paraId="495C21FE" w14:textId="77777777" w:rsidR="00B84C46" w:rsidRDefault="00B84C46" w:rsidP="00B84C46"/>
    <w:p w14:paraId="6E90DECB" w14:textId="77777777" w:rsidR="00B84C46" w:rsidRDefault="00B84C46" w:rsidP="00334F62"/>
    <w:p w14:paraId="46C00390" w14:textId="77777777" w:rsidR="00334F62" w:rsidRDefault="00334F62" w:rsidP="00334F62">
      <w:pPr>
        <w:pStyle w:val="Heading4"/>
      </w:pPr>
      <w:r>
        <w:t>Economic decline under Trump causes diversionary war</w:t>
      </w:r>
    </w:p>
    <w:p w14:paraId="4F5581DB" w14:textId="77777777" w:rsidR="00334F62" w:rsidRDefault="00334F62" w:rsidP="00334F62">
      <w:r w:rsidRPr="00334F62">
        <w:rPr>
          <w:rStyle w:val="Style13ptBold"/>
        </w:rPr>
        <w:t>Foster 16</w:t>
      </w:r>
      <w:r>
        <w:t xml:space="preserve">—professor of international studies and political science at the Virginia Military Institute (Dennis, 12/19/16, “Would President Trump go to war to divert attention from problems at home?,” </w:t>
      </w:r>
      <w:hyperlink r:id="rId32" w:history="1">
        <w:r w:rsidRPr="00895C69">
          <w:rPr>
            <w:rStyle w:val="Hyperlink"/>
          </w:rPr>
          <w:t>http://inhomelandsecurity.com/would-president-trump-go-to-war-to-divert-attention-from-problems-at-home</w:t>
        </w:r>
      </w:hyperlink>
      <w:r>
        <w:t xml:space="preserve">, Accessed 6/26/17, </w:t>
      </w:r>
      <w:proofErr w:type="spellStart"/>
      <w:r>
        <w:t>HWilson</w:t>
      </w:r>
      <w:proofErr w:type="spellEnd"/>
      <w:r>
        <w:t>)</w:t>
      </w:r>
    </w:p>
    <w:p w14:paraId="1E638088" w14:textId="77777777" w:rsidR="00334F62" w:rsidRPr="00334F62" w:rsidRDefault="00334F62" w:rsidP="00334F62">
      <w:r w:rsidRPr="00334F62">
        <w:rPr>
          <w:rStyle w:val="StyleUnderline"/>
          <w:highlight w:val="yellow"/>
        </w:rPr>
        <w:t xml:space="preserve">If the U.S. economy </w:t>
      </w:r>
      <w:r w:rsidRPr="00334F62">
        <w:rPr>
          <w:rStyle w:val="Emphasis"/>
          <w:highlight w:val="yellow"/>
        </w:rPr>
        <w:t>tanks</w:t>
      </w:r>
      <w:r w:rsidRPr="00334F62">
        <w:rPr>
          <w:rStyle w:val="StyleUnderline"/>
          <w:highlight w:val="yellow"/>
        </w:rPr>
        <w:t>, should we expect</w:t>
      </w:r>
      <w:r w:rsidRPr="00334F62">
        <w:t xml:space="preserve"> Donald </w:t>
      </w:r>
      <w:r w:rsidRPr="00334F62">
        <w:rPr>
          <w:rStyle w:val="StyleUnderline"/>
        </w:rPr>
        <w:t xml:space="preserve">Trump to engage in a </w:t>
      </w:r>
      <w:r w:rsidRPr="00334F62">
        <w:rPr>
          <w:rStyle w:val="Emphasis"/>
          <w:highlight w:val="yellow"/>
        </w:rPr>
        <w:t>diversionary war?</w:t>
      </w:r>
      <w:r w:rsidRPr="00334F62">
        <w:t xml:space="preserve"> Since the age of Machiavelli, analysts have expected world leaders to launch international conflicts to deflect popular attention away from problems at home. By stirring up feelings of patriotism, leaders might escape the political costs of scandal, unpopularity — or a poorly performing economy.</w:t>
      </w:r>
    </w:p>
    <w:p w14:paraId="6A46B04E" w14:textId="77777777" w:rsidR="00334F62" w:rsidRPr="00334F62" w:rsidRDefault="00334F62" w:rsidP="00334F62">
      <w:r w:rsidRPr="00334F62">
        <w:t>One often-cited example of diversionary war in modern times is Argentina’s 1982 invasion of the Falklands, which several (though not all) political scientists attribute to the junta’s desire to divert the people’s attention from a disastrous economy.</w:t>
      </w:r>
    </w:p>
    <w:p w14:paraId="34E68471" w14:textId="77777777" w:rsidR="00334F62" w:rsidRPr="00334F62" w:rsidRDefault="00334F62" w:rsidP="00334F62">
      <w:r w:rsidRPr="00334F62">
        <w:t xml:space="preserve">In a 2014 article, Jonathan Keller and I argued that </w:t>
      </w:r>
      <w:r w:rsidRPr="00334F62">
        <w:rPr>
          <w:rStyle w:val="StyleUnderline"/>
          <w:highlight w:val="yellow"/>
        </w:rPr>
        <w:t>whether</w:t>
      </w:r>
      <w:r w:rsidRPr="00334F62">
        <w:rPr>
          <w:rStyle w:val="StyleUnderline"/>
        </w:rPr>
        <w:t xml:space="preserve"> U.S. </w:t>
      </w:r>
      <w:r w:rsidRPr="00334F62">
        <w:rPr>
          <w:rStyle w:val="StyleUnderline"/>
          <w:highlight w:val="yellow"/>
        </w:rPr>
        <w:t>presidents engage</w:t>
      </w:r>
      <w:r w:rsidRPr="00334F62">
        <w:rPr>
          <w:rStyle w:val="StyleUnderline"/>
        </w:rPr>
        <w:t xml:space="preserve"> in </w:t>
      </w:r>
      <w:r w:rsidRPr="00334F62">
        <w:rPr>
          <w:rStyle w:val="StyleUnderline"/>
          <w:highlight w:val="yellow"/>
        </w:rPr>
        <w:t>diversionary conflicts depends</w:t>
      </w:r>
      <w:r w:rsidRPr="00334F62">
        <w:t xml:space="preserve"> in part </w:t>
      </w:r>
      <w:r w:rsidRPr="00334F62">
        <w:rPr>
          <w:rStyle w:val="StyleUnderline"/>
          <w:highlight w:val="yellow"/>
        </w:rPr>
        <w:t>on</w:t>
      </w:r>
      <w:r w:rsidRPr="00334F62">
        <w:rPr>
          <w:rStyle w:val="StyleUnderline"/>
        </w:rPr>
        <w:t xml:space="preserve"> their </w:t>
      </w:r>
      <w:r w:rsidRPr="00334F62">
        <w:rPr>
          <w:rStyle w:val="Emphasis"/>
          <w:highlight w:val="yellow"/>
        </w:rPr>
        <w:t>psychological traits</w:t>
      </w:r>
      <w:r w:rsidRPr="00334F62">
        <w:t xml:space="preserve"> — how they frame the world, process information and develop plans of action. </w:t>
      </w:r>
      <w:r w:rsidRPr="00334F62">
        <w:rPr>
          <w:rStyle w:val="StyleUnderline"/>
        </w:rPr>
        <w:t>Certain traits predispose leaders to more belligerent behavior</w:t>
      </w:r>
      <w:r w:rsidRPr="00334F62">
        <w:t>.</w:t>
      </w:r>
    </w:p>
    <w:p w14:paraId="0A73B04E" w14:textId="77777777" w:rsidR="00334F62" w:rsidRPr="00334F62" w:rsidRDefault="00334F62" w:rsidP="00334F62">
      <w:r w:rsidRPr="00334F62">
        <w:t>Do words translate into foreign policy action?</w:t>
      </w:r>
    </w:p>
    <w:p w14:paraId="133F5E3B" w14:textId="77777777" w:rsidR="00334F62" w:rsidRPr="00334F62" w:rsidRDefault="00334F62" w:rsidP="00334F62">
      <w:r w:rsidRPr="00334F62">
        <w:t>One way to identify these traits is content analyses of leaders’ rhetoric. The more leaders use certain types of verbal constructs, the more likely they are to possess traits that lead them to use military force.</w:t>
      </w:r>
    </w:p>
    <w:p w14:paraId="010EB243" w14:textId="77777777" w:rsidR="00334F62" w:rsidRPr="00334F62" w:rsidRDefault="00334F62" w:rsidP="00334F62">
      <w:r w:rsidRPr="00334F62">
        <w:t xml:space="preserve">For one, </w:t>
      </w:r>
      <w:r w:rsidRPr="00334F62">
        <w:rPr>
          <w:rStyle w:val="StyleUnderline"/>
        </w:rPr>
        <w:t xml:space="preserve">conceptually </w:t>
      </w:r>
      <w:r w:rsidRPr="00334F62">
        <w:rPr>
          <w:rStyle w:val="StyleUnderline"/>
          <w:highlight w:val="yellow"/>
        </w:rPr>
        <w:t>simplistic leaders view the world in “black and white</w:t>
      </w:r>
      <w:r w:rsidRPr="00334F62">
        <w:rPr>
          <w:rStyle w:val="StyleUnderline"/>
        </w:rPr>
        <w:t>” terms</w:t>
      </w:r>
      <w:r w:rsidRPr="00334F62">
        <w:t xml:space="preserve">; they </w:t>
      </w:r>
      <w:r w:rsidRPr="00334F62">
        <w:rPr>
          <w:rStyle w:val="StyleUnderline"/>
        </w:rPr>
        <w:t xml:space="preserve">develop unsophisticated solutions to problems </w:t>
      </w:r>
      <w:r w:rsidRPr="00334F62">
        <w:rPr>
          <w:rStyle w:val="StyleUnderline"/>
          <w:highlight w:val="yellow"/>
        </w:rPr>
        <w:t>and are</w:t>
      </w:r>
      <w:r w:rsidRPr="00334F62">
        <w:t xml:space="preserve"> largely </w:t>
      </w:r>
      <w:r w:rsidRPr="00334F62">
        <w:rPr>
          <w:rStyle w:val="Emphasis"/>
          <w:highlight w:val="yellow"/>
        </w:rPr>
        <w:t>insensitive to risks</w:t>
      </w:r>
      <w:r w:rsidRPr="00334F62">
        <w:t xml:space="preserve">. Similarly, </w:t>
      </w:r>
      <w:r w:rsidRPr="00334F62">
        <w:rPr>
          <w:rStyle w:val="StyleUnderline"/>
          <w:highlight w:val="yellow"/>
        </w:rPr>
        <w:t>distrustful leaders</w:t>
      </w:r>
      <w:r w:rsidRPr="00334F62">
        <w:t xml:space="preserve"> tend to </w:t>
      </w:r>
      <w:r w:rsidRPr="00334F62">
        <w:rPr>
          <w:rStyle w:val="StyleUnderline"/>
          <w:highlight w:val="yellow"/>
        </w:rPr>
        <w:t>exaggerate threats and</w:t>
      </w:r>
      <w:r w:rsidRPr="00334F62">
        <w:rPr>
          <w:rStyle w:val="StyleUnderline"/>
        </w:rPr>
        <w:t xml:space="preserve"> rely on aggression</w:t>
      </w:r>
      <w:r w:rsidRPr="00334F62">
        <w:t xml:space="preserve"> to deal with threats. </w:t>
      </w:r>
      <w:r w:rsidRPr="00334F62">
        <w:rPr>
          <w:rStyle w:val="StyleUnderline"/>
        </w:rPr>
        <w:t>Distrustful leaders</w:t>
      </w:r>
      <w:r w:rsidRPr="00334F62">
        <w:t xml:space="preserve"> typically </w:t>
      </w:r>
      <w:r w:rsidRPr="00334F62">
        <w:rPr>
          <w:rStyle w:val="Emphasis"/>
          <w:highlight w:val="yellow"/>
        </w:rPr>
        <w:t>favor military action</w:t>
      </w:r>
      <w:r w:rsidRPr="00334F62">
        <w:t xml:space="preserve"> and are confident in their ability to wield it effectively.</w:t>
      </w:r>
    </w:p>
    <w:p w14:paraId="2BD969FD" w14:textId="77777777" w:rsidR="00334F62" w:rsidRPr="00334F62" w:rsidRDefault="00334F62" w:rsidP="00334F62">
      <w:r w:rsidRPr="00334F62">
        <w:t xml:space="preserve">Thus, </w:t>
      </w:r>
      <w:r w:rsidRPr="00334F62">
        <w:rPr>
          <w:rStyle w:val="StyleUnderline"/>
          <w:highlight w:val="yellow"/>
        </w:rPr>
        <w:t>when faced with</w:t>
      </w:r>
      <w:r w:rsidRPr="00334F62">
        <w:rPr>
          <w:rStyle w:val="StyleUnderline"/>
        </w:rPr>
        <w:t xml:space="preserve"> politically damaging problems that are hard to solve — such as </w:t>
      </w:r>
      <w:r w:rsidRPr="00334F62">
        <w:rPr>
          <w:rStyle w:val="StyleUnderline"/>
          <w:highlight w:val="yellow"/>
        </w:rPr>
        <w:t xml:space="preserve">a </w:t>
      </w:r>
      <w:r w:rsidRPr="00334F62">
        <w:rPr>
          <w:rStyle w:val="Emphasis"/>
          <w:highlight w:val="yellow"/>
        </w:rPr>
        <w:t>faltering economy</w:t>
      </w:r>
      <w:r w:rsidRPr="00334F62">
        <w:rPr>
          <w:highlight w:val="yellow"/>
        </w:rPr>
        <w:t xml:space="preserve"> — </w:t>
      </w:r>
      <w:r w:rsidRPr="00334F62">
        <w:rPr>
          <w:rStyle w:val="StyleUnderline"/>
          <w:highlight w:val="yellow"/>
        </w:rPr>
        <w:t>leaders</w:t>
      </w:r>
      <w:r w:rsidRPr="00334F62">
        <w:rPr>
          <w:rStyle w:val="StyleUnderline"/>
        </w:rPr>
        <w:t xml:space="preserve"> who are</w:t>
      </w:r>
      <w:r w:rsidRPr="00334F62">
        <w:t xml:space="preserve"> both </w:t>
      </w:r>
      <w:r w:rsidRPr="00334F62">
        <w:rPr>
          <w:rStyle w:val="StyleUnderline"/>
          <w:highlight w:val="yellow"/>
        </w:rPr>
        <w:t xml:space="preserve">distrustful and simplistic are </w:t>
      </w:r>
      <w:r w:rsidRPr="00334F62">
        <w:rPr>
          <w:rStyle w:val="Emphasis"/>
          <w:highlight w:val="yellow"/>
        </w:rPr>
        <w:t>less likely to put together complex</w:t>
      </w:r>
      <w:r w:rsidRPr="00334F62">
        <w:rPr>
          <w:rStyle w:val="Emphasis"/>
        </w:rPr>
        <w:t xml:space="preserve">, direct </w:t>
      </w:r>
      <w:r w:rsidRPr="00334F62">
        <w:rPr>
          <w:rStyle w:val="Emphasis"/>
          <w:highlight w:val="yellow"/>
        </w:rPr>
        <w:t>responses</w:t>
      </w:r>
      <w:r w:rsidRPr="00334F62">
        <w:t xml:space="preserve">. Instead, </w:t>
      </w:r>
      <w:r w:rsidRPr="00334F62">
        <w:rPr>
          <w:rStyle w:val="StyleUnderline"/>
          <w:highlight w:val="yellow"/>
        </w:rPr>
        <w:t>they develop</w:t>
      </w:r>
      <w:r w:rsidRPr="00334F62">
        <w:rPr>
          <w:rStyle w:val="StyleUnderline"/>
        </w:rPr>
        <w:t xml:space="preserve"> simplistic but </w:t>
      </w:r>
      <w:r w:rsidRPr="00334F62">
        <w:rPr>
          <w:rStyle w:val="StyleUnderline"/>
          <w:highlight w:val="yellow"/>
        </w:rPr>
        <w:t>risky “solutions” that divert</w:t>
      </w:r>
      <w:r w:rsidRPr="00334F62">
        <w:rPr>
          <w:rStyle w:val="StyleUnderline"/>
        </w:rPr>
        <w:t xml:space="preserve"> popular </w:t>
      </w:r>
      <w:r w:rsidRPr="00334F62">
        <w:rPr>
          <w:rStyle w:val="StyleUnderline"/>
          <w:highlight w:val="yellow"/>
        </w:rPr>
        <w:t>attention</w:t>
      </w:r>
      <w:r w:rsidRPr="00334F62">
        <w:t xml:space="preserve"> from the problem, </w:t>
      </w:r>
      <w:r w:rsidRPr="00334F62">
        <w:rPr>
          <w:rStyle w:val="StyleUnderline"/>
          <w:highlight w:val="yellow"/>
        </w:rPr>
        <w:t>utilizing</w:t>
      </w:r>
      <w:r w:rsidRPr="00334F62">
        <w:t xml:space="preserve"> the tools with which they are most comfortable and confident (</w:t>
      </w:r>
      <w:r w:rsidRPr="00334F62">
        <w:rPr>
          <w:rStyle w:val="Emphasis"/>
          <w:highlight w:val="yellow"/>
        </w:rPr>
        <w:t>military force</w:t>
      </w:r>
      <w:r w:rsidRPr="00334F62">
        <w:t>).</w:t>
      </w:r>
    </w:p>
    <w:p w14:paraId="4EC3EAD9" w14:textId="77777777" w:rsidR="00334F62" w:rsidRPr="00334F62" w:rsidRDefault="00334F62" w:rsidP="00334F62">
      <w:r w:rsidRPr="00334F62">
        <w:t>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w:t>
      </w:r>
    </w:p>
    <w:p w14:paraId="4D15674D" w14:textId="77777777" w:rsidR="00334F62" w:rsidRPr="00334F62" w:rsidRDefault="00334F62" w:rsidP="00334F62">
      <w:r w:rsidRPr="00334F62">
        <w:t>What about Donald Trump?</w:t>
      </w:r>
    </w:p>
    <w:p w14:paraId="4928DCAC" w14:textId="77777777" w:rsidR="00334F62" w:rsidRPr="00334F62" w:rsidRDefault="00334F62" w:rsidP="00334F62">
      <w:r w:rsidRPr="00334F62">
        <w:t>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Then, rather than risk disappointing his base, Trump might try to rally public opinion to his side via military action.</w:t>
      </w:r>
    </w:p>
    <w:p w14:paraId="3FA69B4F" w14:textId="77777777" w:rsidR="00334F62" w:rsidRPr="00334F62" w:rsidRDefault="00334F62" w:rsidP="00334F62">
      <w:r w:rsidRPr="00334F62">
        <w:t xml:space="preserve">I sampled Trump’s campaign rhetoric, analyzing 71,446 words across 24 events from January 2015 to December 2016. Using a program for measuring leadership traits in rhetoric, I estimated what Trump’s words may tell us about his level </w:t>
      </w:r>
      <w:proofErr w:type="gramStart"/>
      <w:r w:rsidRPr="00334F62">
        <w:t>of  distrust</w:t>
      </w:r>
      <w:proofErr w:type="gramEnd"/>
      <w:r w:rsidRPr="00334F62">
        <w:t xml:space="preserve"> and conceptual complexity. The graph below shows Trump’s level of distrust compared to previous presidents.</w:t>
      </w:r>
    </w:p>
    <w:p w14:paraId="75A103F5" w14:textId="77777777" w:rsidR="00334F62" w:rsidRPr="00334F62" w:rsidRDefault="00334F62" w:rsidP="00334F62">
      <w:r w:rsidRPr="00334F62">
        <w:t xml:space="preserve">As a candidate, Trump also scored second-lowest among presidents in conceptual complexity. Compared to earlier presidents, he used more words and phrases that indicate less willingness </w:t>
      </w:r>
      <w:r w:rsidRPr="00334F62">
        <w:lastRenderedPageBreak/>
        <w:t>to see multiple dimensions or ambiguities in the decision-making environment. These include words and phrases like “absolutely,” “greatest” and “without a doubt.”</w:t>
      </w:r>
    </w:p>
    <w:p w14:paraId="3D21BB2D" w14:textId="77777777" w:rsidR="00334F62" w:rsidRPr="00334F62" w:rsidRDefault="00334F62" w:rsidP="00334F62">
      <w:r w:rsidRPr="00334F62">
        <w:t>A possible implication for military action</w:t>
      </w:r>
    </w:p>
    <w:p w14:paraId="521679D9" w14:textId="77777777" w:rsidR="00334F62" w:rsidRPr="00334F62" w:rsidRDefault="00334F62" w:rsidP="00334F62">
      <w:r w:rsidRPr="00334F62">
        <w:rPr>
          <w:rStyle w:val="StyleUnderline"/>
          <w:highlight w:val="yellow"/>
        </w:rPr>
        <w:t>I took</w:t>
      </w:r>
      <w:r w:rsidRPr="00334F62">
        <w:t xml:space="preserve"> these </w:t>
      </w:r>
      <w:r w:rsidRPr="00334F62">
        <w:rPr>
          <w:rStyle w:val="StyleUnderline"/>
          <w:highlight w:val="yellow"/>
        </w:rPr>
        <w:t>data on Trump</w:t>
      </w:r>
      <w:r w:rsidRPr="00334F62">
        <w:rPr>
          <w:rStyle w:val="StyleUnderline"/>
        </w:rPr>
        <w:t xml:space="preserve"> and plugged them </w:t>
      </w:r>
      <w:r w:rsidRPr="00334F62">
        <w:rPr>
          <w:rStyle w:val="StyleUnderline"/>
          <w:highlight w:val="yellow"/>
        </w:rPr>
        <w:t>into the statistical model</w:t>
      </w:r>
      <w:r w:rsidRPr="00334F62">
        <w:rPr>
          <w:rStyle w:val="StyleUnderline"/>
        </w:rPr>
        <w:t xml:space="preserve"> that we developed </w:t>
      </w:r>
      <w:r w:rsidRPr="00334F62">
        <w:rPr>
          <w:rStyle w:val="StyleUnderline"/>
          <w:highlight w:val="yellow"/>
        </w:rPr>
        <w:t>to predict</w:t>
      </w:r>
      <w:r w:rsidRPr="00334F62">
        <w:rPr>
          <w:rStyle w:val="StyleUnderline"/>
        </w:rPr>
        <w:t xml:space="preserve"> major </w:t>
      </w:r>
      <w:r w:rsidRPr="00334F62">
        <w:rPr>
          <w:rStyle w:val="StyleUnderline"/>
          <w:highlight w:val="yellow"/>
        </w:rPr>
        <w:t>uses of force</w:t>
      </w:r>
      <w:r w:rsidRPr="00334F62">
        <w:rPr>
          <w:rStyle w:val="StyleUnderline"/>
        </w:rPr>
        <w:t xml:space="preserve"> by the U</w:t>
      </w:r>
      <w:r w:rsidRPr="00334F62">
        <w:t xml:space="preserve">nited </w:t>
      </w:r>
      <w:r w:rsidRPr="00334F62">
        <w:rPr>
          <w:rStyle w:val="StyleUnderline"/>
        </w:rPr>
        <w:t>S</w:t>
      </w:r>
      <w:r w:rsidRPr="00334F62">
        <w:t xml:space="preserve">tates </w:t>
      </w:r>
      <w:r w:rsidRPr="00334F62">
        <w:rPr>
          <w:rStyle w:val="StyleUnderline"/>
        </w:rPr>
        <w:t>from 1953 to 2000</w:t>
      </w:r>
      <w:r w:rsidRPr="00334F62">
        <w:t xml:space="preserve">. </w:t>
      </w:r>
      <w:r w:rsidRPr="00334F62">
        <w:rPr>
          <w:rStyle w:val="StyleUnderline"/>
          <w:highlight w:val="yellow"/>
        </w:rPr>
        <w:t>For a president of average distrust and</w:t>
      </w:r>
      <w:r w:rsidRPr="00334F62">
        <w:rPr>
          <w:rStyle w:val="StyleUnderline"/>
        </w:rPr>
        <w:t xml:space="preserve"> conceptual </w:t>
      </w:r>
      <w:r w:rsidRPr="00334F62">
        <w:rPr>
          <w:rStyle w:val="StyleUnderline"/>
          <w:highlight w:val="yellow"/>
        </w:rPr>
        <w:t>complexity</w:t>
      </w:r>
      <w:r w:rsidRPr="00334F62">
        <w:rPr>
          <w:rStyle w:val="StyleUnderline"/>
        </w:rPr>
        <w:t xml:space="preserve">, an </w:t>
      </w:r>
      <w:r w:rsidRPr="00334F62">
        <w:rPr>
          <w:rStyle w:val="StyleUnderline"/>
          <w:highlight w:val="yellow"/>
        </w:rPr>
        <w:t>economic downturn</w:t>
      </w:r>
      <w:r w:rsidRPr="00334F62">
        <w:rPr>
          <w:rStyle w:val="StyleUnderline"/>
        </w:rPr>
        <w:t xml:space="preserve"> </w:t>
      </w:r>
      <w:r w:rsidRPr="00334F62">
        <w:rPr>
          <w:rStyle w:val="Emphasis"/>
        </w:rPr>
        <w:t xml:space="preserve">only </w:t>
      </w:r>
      <w:r w:rsidRPr="00334F62">
        <w:rPr>
          <w:rStyle w:val="Emphasis"/>
          <w:highlight w:val="yellow"/>
        </w:rPr>
        <w:t>weakly predicts</w:t>
      </w:r>
      <w:r w:rsidRPr="00334F62">
        <w:rPr>
          <w:rStyle w:val="Emphasis"/>
        </w:rPr>
        <w:t xml:space="preserve"> an </w:t>
      </w:r>
      <w:r w:rsidRPr="00334F62">
        <w:rPr>
          <w:rStyle w:val="Emphasis"/>
          <w:highlight w:val="yellow"/>
        </w:rPr>
        <w:t>increase in</w:t>
      </w:r>
      <w:r w:rsidRPr="00334F62">
        <w:rPr>
          <w:rStyle w:val="Emphasis"/>
        </w:rPr>
        <w:t xml:space="preserve"> the </w:t>
      </w:r>
      <w:r w:rsidRPr="00334F62">
        <w:rPr>
          <w:rStyle w:val="Emphasis"/>
          <w:highlight w:val="yellow"/>
        </w:rPr>
        <w:t>use of force</w:t>
      </w:r>
      <w:r w:rsidRPr="00334F62">
        <w:t>.</w:t>
      </w:r>
    </w:p>
    <w:p w14:paraId="434D6521" w14:textId="77777777" w:rsidR="00334F62" w:rsidRPr="00334F62" w:rsidRDefault="00334F62" w:rsidP="00334F62">
      <w:r w:rsidRPr="00334F62">
        <w:rPr>
          <w:rStyle w:val="StyleUnderline"/>
        </w:rPr>
        <w:t xml:space="preserve">But </w:t>
      </w:r>
      <w:r w:rsidRPr="00334F62">
        <w:rPr>
          <w:rStyle w:val="StyleUnderline"/>
          <w:highlight w:val="yellow"/>
        </w:rPr>
        <w:t>the model would predict</w:t>
      </w:r>
      <w:r w:rsidRPr="00334F62">
        <w:t xml:space="preserve"> that </w:t>
      </w:r>
      <w:r w:rsidRPr="00334F62">
        <w:rPr>
          <w:rStyle w:val="StyleUnderline"/>
        </w:rPr>
        <w:t xml:space="preserve">a president with </w:t>
      </w:r>
      <w:r w:rsidRPr="00334F62">
        <w:rPr>
          <w:rStyle w:val="StyleUnderline"/>
          <w:highlight w:val="yellow"/>
        </w:rPr>
        <w:t>Trump</w:t>
      </w:r>
      <w:r w:rsidRPr="00334F62">
        <w:rPr>
          <w:rStyle w:val="StyleUnderline"/>
        </w:rPr>
        <w:t xml:space="preserve">’s numbers </w:t>
      </w:r>
      <w:r w:rsidRPr="00334F62">
        <w:rPr>
          <w:rStyle w:val="StyleUnderline"/>
          <w:highlight w:val="yellow"/>
        </w:rPr>
        <w:t xml:space="preserve">would respond to </w:t>
      </w:r>
      <w:r w:rsidRPr="00334F62">
        <w:rPr>
          <w:rStyle w:val="Emphasis"/>
          <w:highlight w:val="yellow"/>
        </w:rPr>
        <w:t>even a minor economic downturn with</w:t>
      </w:r>
      <w:r w:rsidRPr="00334F62">
        <w:rPr>
          <w:rStyle w:val="Emphasis"/>
        </w:rPr>
        <w:t xml:space="preserve"> an increase in the use of </w:t>
      </w:r>
      <w:r w:rsidRPr="00334F62">
        <w:rPr>
          <w:rStyle w:val="Emphasis"/>
          <w:highlight w:val="yellow"/>
        </w:rPr>
        <w:t>force</w:t>
      </w:r>
      <w:r w:rsidRPr="00334F62">
        <w:t>. For example, were the misery index (aggregate inflation and unemployment) equal to 12 — about where it stood in October 2011 — the model predicts a president with Trump’s psychological traits would initiate more than one major conflict per quarter.</w:t>
      </w:r>
    </w:p>
    <w:p w14:paraId="0B2D8107" w14:textId="77777777" w:rsidR="00334F62" w:rsidRPr="00334F62" w:rsidRDefault="00334F62" w:rsidP="00334F62">
      <w:r w:rsidRPr="00334F62">
        <w:t xml:space="preserve">Of course, predictions from such a model come with a lot of uncertainty. By necessity, any measures of a president’s traits are imperfect. And we do not know whether there will be an economic downturn. Moreover, campaigning is not governing, and the responsibilities of the Oval Office might moderate Donald Trump. The psychologist Philip </w:t>
      </w:r>
      <w:proofErr w:type="spellStart"/>
      <w:r w:rsidRPr="00334F62">
        <w:t>Tetlock</w:t>
      </w:r>
      <w:proofErr w:type="spellEnd"/>
      <w:r w:rsidRPr="00334F62">
        <w:t xml:space="preserve"> has found that presidents often become more conceptually complex once they enter office.</w:t>
      </w:r>
    </w:p>
    <w:p w14:paraId="6BBB9B71" w14:textId="77777777" w:rsidR="00334F62" w:rsidRPr="00334F62" w:rsidRDefault="00334F62" w:rsidP="00334F62">
      <w:r w:rsidRPr="00334F62">
        <w:t xml:space="preserve">Nevertheless, </w:t>
      </w:r>
      <w:r w:rsidRPr="00334F62">
        <w:rPr>
          <w:rStyle w:val="StyleUnderline"/>
        </w:rPr>
        <w:t>this analysis suggests</w:t>
      </w:r>
      <w:r w:rsidRPr="00334F62">
        <w:t xml:space="preserve"> some </w:t>
      </w:r>
      <w:r w:rsidRPr="00334F62">
        <w:rPr>
          <w:rStyle w:val="StyleUnderline"/>
        </w:rPr>
        <w:t xml:space="preserve">cause for concern about the </w:t>
      </w:r>
      <w:r w:rsidRPr="00334F62">
        <w:rPr>
          <w:rStyle w:val="Emphasis"/>
        </w:rPr>
        <w:t>international ramifications of an economic downturn with a President Trump in the White House</w:t>
      </w:r>
      <w:r w:rsidRPr="00334F62">
        <w:t>.</w:t>
      </w:r>
    </w:p>
    <w:p w14:paraId="17473D35" w14:textId="77777777" w:rsidR="00334F62" w:rsidRPr="00A47B90" w:rsidRDefault="00334F62" w:rsidP="00334F62"/>
    <w:p w14:paraId="2303D72C" w14:textId="77777777" w:rsidR="00334F62" w:rsidRPr="00334F62" w:rsidRDefault="00334F62" w:rsidP="00334F62"/>
    <w:p w14:paraId="6562804F" w14:textId="77777777" w:rsidR="00E56605" w:rsidRDefault="00E56605" w:rsidP="00E56605">
      <w:pPr>
        <w:pStyle w:val="Heading3"/>
      </w:pPr>
      <w:r>
        <w:lastRenderedPageBreak/>
        <w:t xml:space="preserve">AT: </w:t>
      </w:r>
      <w:r w:rsidR="00CD038A">
        <w:t>Tax Reform Bad</w:t>
      </w:r>
    </w:p>
    <w:p w14:paraId="0EE141ED" w14:textId="77777777" w:rsidR="00CD038A" w:rsidRDefault="00CD038A" w:rsidP="00CD038A">
      <w:pPr>
        <w:pStyle w:val="Heading4"/>
      </w:pPr>
      <w:r>
        <w:t xml:space="preserve">Sure, it’s </w:t>
      </w:r>
      <w:r>
        <w:rPr>
          <w:u w:val="single"/>
        </w:rPr>
        <w:t>not perfect</w:t>
      </w:r>
      <w:r>
        <w:t xml:space="preserve">—but it’s a </w:t>
      </w:r>
      <w:r>
        <w:rPr>
          <w:u w:val="single"/>
        </w:rPr>
        <w:t>good start</w:t>
      </w:r>
      <w:r>
        <w:t xml:space="preserve"> and will </w:t>
      </w:r>
      <w:r>
        <w:rPr>
          <w:u w:val="single"/>
        </w:rPr>
        <w:t>kick-start</w:t>
      </w:r>
      <w:r>
        <w:t xml:space="preserve"> growth and competitiveness</w:t>
      </w:r>
    </w:p>
    <w:p w14:paraId="72AAD1CC" w14:textId="77777777" w:rsidR="00CD038A" w:rsidRDefault="00CD038A" w:rsidP="00CD038A">
      <w:r w:rsidRPr="000C13D0">
        <w:rPr>
          <w:rStyle w:val="Style13ptBold"/>
        </w:rPr>
        <w:t>Examiner 17</w:t>
      </w:r>
      <w:r>
        <w:t>—</w:t>
      </w:r>
      <w:r w:rsidR="00CE5A70">
        <w:t xml:space="preserve">citing Tax scholars Eric </w:t>
      </w:r>
      <w:proofErr w:type="spellStart"/>
      <w:r w:rsidR="00CE5A70">
        <w:t>Toder</w:t>
      </w:r>
      <w:proofErr w:type="spellEnd"/>
      <w:r w:rsidR="00CE5A70">
        <w:t xml:space="preserve"> and Alan </w:t>
      </w:r>
      <w:proofErr w:type="spellStart"/>
      <w:r w:rsidR="00CE5A70">
        <w:t>Viard</w:t>
      </w:r>
      <w:proofErr w:type="spellEnd"/>
      <w:r w:rsidR="00CE5A70">
        <w:t xml:space="preserve"> AND report by the Tax Foundation, a NPO research organization </w:t>
      </w:r>
      <w:r>
        <w:t xml:space="preserve">(Washington Examiner Op-Ed, 5/1/17, “Restoring American competitiveness,” </w:t>
      </w:r>
      <w:hyperlink r:id="rId33" w:history="1">
        <w:r w:rsidRPr="008E5689">
          <w:rPr>
            <w:rStyle w:val="Hyperlink"/>
          </w:rPr>
          <w:t>http://www.washingtonexaminer.com/restoring-american-competitiveness/article/2621574</w:t>
        </w:r>
      </w:hyperlink>
      <w:r>
        <w:t xml:space="preserve">, Accessed 6/24/17, </w:t>
      </w:r>
      <w:proofErr w:type="spellStart"/>
      <w:r>
        <w:t>HWilson</w:t>
      </w:r>
      <w:proofErr w:type="spellEnd"/>
      <w:r>
        <w:t>)</w:t>
      </w:r>
    </w:p>
    <w:p w14:paraId="1E3F81DD" w14:textId="77777777" w:rsidR="00CD038A" w:rsidRDefault="00CD038A" w:rsidP="00CD038A">
      <w:r>
        <w:t xml:space="preserve">President </w:t>
      </w:r>
      <w:r w:rsidRPr="00334F62">
        <w:rPr>
          <w:rStyle w:val="StyleUnderline"/>
        </w:rPr>
        <w:t xml:space="preserve">Trump's corporate tax reform plan doesn't have much in the way of details, but it </w:t>
      </w:r>
      <w:r w:rsidRPr="00334F62">
        <w:rPr>
          <w:rStyle w:val="Emphasis"/>
        </w:rPr>
        <w:t>does have the right general shape</w:t>
      </w:r>
      <w:r>
        <w:t xml:space="preserve">. </w:t>
      </w:r>
      <w:r w:rsidRPr="00334F62">
        <w:rPr>
          <w:rStyle w:val="StyleUnderline"/>
        </w:rPr>
        <w:t xml:space="preserve">It slashes rates, closes loopholes and </w:t>
      </w:r>
      <w:r w:rsidRPr="00334F62">
        <w:rPr>
          <w:rStyle w:val="Emphasis"/>
        </w:rPr>
        <w:t>ends our perverse worldwide tax system</w:t>
      </w:r>
      <w:r>
        <w:t>.</w:t>
      </w:r>
    </w:p>
    <w:p w14:paraId="0565AD6B" w14:textId="77777777" w:rsidR="00CD038A" w:rsidRDefault="00CD038A" w:rsidP="00CD038A">
      <w:r w:rsidRPr="00334F62">
        <w:rPr>
          <w:rStyle w:val="StyleUnderline"/>
        </w:rPr>
        <w:t xml:space="preserve">A reform following these general guidelines will </w:t>
      </w:r>
      <w:r w:rsidRPr="00334F62">
        <w:rPr>
          <w:rStyle w:val="Emphasis"/>
        </w:rPr>
        <w:t>reduce</w:t>
      </w:r>
      <w:r w:rsidRPr="00334F62">
        <w:rPr>
          <w:rStyle w:val="StyleUnderline"/>
        </w:rPr>
        <w:t xml:space="preserve"> the </w:t>
      </w:r>
      <w:r w:rsidRPr="00334F62">
        <w:rPr>
          <w:rStyle w:val="Emphasis"/>
        </w:rPr>
        <w:t>distortions</w:t>
      </w:r>
      <w:r>
        <w:t xml:space="preserve"> </w:t>
      </w:r>
      <w:r w:rsidRPr="00334F62">
        <w:rPr>
          <w:rStyle w:val="StyleUnderline"/>
        </w:rPr>
        <w:t xml:space="preserve">caused by a complex and costlier code, </w:t>
      </w:r>
      <w:r w:rsidRPr="00334F62">
        <w:rPr>
          <w:rStyle w:val="Emphasis"/>
        </w:rPr>
        <w:t>increase</w:t>
      </w:r>
      <w:r w:rsidRPr="00334F62">
        <w:rPr>
          <w:rStyle w:val="StyleUnderline"/>
        </w:rPr>
        <w:t xml:space="preserve"> the </w:t>
      </w:r>
      <w:r w:rsidRPr="00334F62">
        <w:rPr>
          <w:rStyle w:val="Emphasis"/>
        </w:rPr>
        <w:t>competitiveness</w:t>
      </w:r>
      <w:r w:rsidRPr="00334F62">
        <w:rPr>
          <w:rStyle w:val="StyleUnderline"/>
        </w:rPr>
        <w:t xml:space="preserve"> of American firms, encourage overseas businesses to </w:t>
      </w:r>
      <w:r w:rsidRPr="00334F62">
        <w:rPr>
          <w:rStyle w:val="Emphasis"/>
        </w:rPr>
        <w:t>come to America</w:t>
      </w:r>
      <w:r w:rsidRPr="00334F62">
        <w:rPr>
          <w:rStyle w:val="StyleUnderline"/>
        </w:rPr>
        <w:t xml:space="preserve"> and homegrown ones to </w:t>
      </w:r>
      <w:r w:rsidRPr="00334F62">
        <w:rPr>
          <w:rStyle w:val="Emphasis"/>
        </w:rPr>
        <w:t>stay here</w:t>
      </w:r>
      <w:r w:rsidRPr="00334F62">
        <w:rPr>
          <w:rStyle w:val="StyleUnderline"/>
        </w:rPr>
        <w:t xml:space="preserve">, and free up capital for </w:t>
      </w:r>
      <w:r w:rsidRPr="00334F62">
        <w:rPr>
          <w:rStyle w:val="Emphasis"/>
        </w:rPr>
        <w:t>innovation</w:t>
      </w:r>
      <w:r w:rsidRPr="00334F62">
        <w:rPr>
          <w:rStyle w:val="StyleUnderline"/>
        </w:rPr>
        <w:t xml:space="preserve"> and </w:t>
      </w:r>
      <w:r w:rsidRPr="00334F62">
        <w:rPr>
          <w:rStyle w:val="Emphasis"/>
        </w:rPr>
        <w:t>job creation</w:t>
      </w:r>
      <w:r>
        <w:t>.</w:t>
      </w:r>
    </w:p>
    <w:p w14:paraId="28BA82D7" w14:textId="77777777" w:rsidR="00CD038A" w:rsidRDefault="00CD038A" w:rsidP="00CD038A">
      <w:r>
        <w:t>The current 35 percent federal tax rate on corporate profits, plus average state taxes, mean business pay a combined rate of nearly 40 percent, the highest in the world.</w:t>
      </w:r>
    </w:p>
    <w:p w14:paraId="163A48F3" w14:textId="77777777" w:rsidR="00CD038A" w:rsidRDefault="00CD038A" w:rsidP="00CD038A">
      <w:r w:rsidRPr="00334F62">
        <w:rPr>
          <w:rStyle w:val="StyleUnderline"/>
        </w:rPr>
        <w:t>Other countries</w:t>
      </w:r>
      <w:r>
        <w:t xml:space="preserve">, </w:t>
      </w:r>
      <w:r w:rsidRPr="00334F62">
        <w:rPr>
          <w:rStyle w:val="StyleUnderline"/>
        </w:rPr>
        <w:t xml:space="preserve">including our top trade partners, have cut their corporate income taxes </w:t>
      </w:r>
      <w:r w:rsidRPr="00334F62">
        <w:rPr>
          <w:rStyle w:val="Emphasis"/>
        </w:rPr>
        <w:t>aggressively</w:t>
      </w:r>
      <w:r w:rsidRPr="00334F62">
        <w:rPr>
          <w:rStyle w:val="StyleUnderline"/>
        </w:rPr>
        <w:t xml:space="preserve"> in recent decades</w:t>
      </w:r>
      <w:r>
        <w:t>.</w:t>
      </w:r>
    </w:p>
    <w:p w14:paraId="550D59C2" w14:textId="77777777" w:rsidR="00CD038A" w:rsidRDefault="00CD038A" w:rsidP="00CD038A">
      <w:r>
        <w:t>Britain cut its top rate from 30 percent to 20 percent in the past decade. Canada, between 2000 and 2012, dropped its rate even more, from 28 percent to 15 percent. The worldwide average was about 30 percent in 2003, according to the Tax Foundation. Today it's 22.5 percent.</w:t>
      </w:r>
    </w:p>
    <w:p w14:paraId="7C394C40" w14:textId="77777777" w:rsidR="00CD038A" w:rsidRDefault="00CD038A" w:rsidP="00CD038A">
      <w:r w:rsidRPr="00334F62">
        <w:rPr>
          <w:rStyle w:val="StyleUnderline"/>
        </w:rPr>
        <w:t xml:space="preserve">The U.S. is </w:t>
      </w:r>
      <w:r w:rsidRPr="00334F62">
        <w:rPr>
          <w:rStyle w:val="Emphasis"/>
        </w:rPr>
        <w:t>massively</w:t>
      </w:r>
      <w:r w:rsidRPr="00334F62">
        <w:rPr>
          <w:rStyle w:val="StyleUnderline"/>
        </w:rPr>
        <w:t xml:space="preserve"> and </w:t>
      </w:r>
      <w:r w:rsidRPr="00334F62">
        <w:rPr>
          <w:rStyle w:val="Emphasis"/>
        </w:rPr>
        <w:t>debilitatingly</w:t>
      </w:r>
      <w:r w:rsidRPr="00334F62">
        <w:rPr>
          <w:rStyle w:val="StyleUnderline"/>
        </w:rPr>
        <w:t xml:space="preserve"> out of line</w:t>
      </w:r>
      <w:r>
        <w:t>.</w:t>
      </w:r>
    </w:p>
    <w:p w14:paraId="3D2F3F37" w14:textId="77777777" w:rsidR="00CD038A" w:rsidRDefault="00CD038A" w:rsidP="00CD038A">
      <w:r w:rsidRPr="00334F62">
        <w:rPr>
          <w:rStyle w:val="StyleUnderline"/>
        </w:rPr>
        <w:t>Liberals'</w:t>
      </w:r>
      <w:r>
        <w:t xml:space="preserve"> beloved </w:t>
      </w:r>
      <w:r w:rsidRPr="00334F62">
        <w:rPr>
          <w:rStyle w:val="StyleUnderline"/>
        </w:rPr>
        <w:t xml:space="preserve">retort that businesses' actual effective rate of 20 percent is much the same as everywhere else, </w:t>
      </w:r>
      <w:r w:rsidRPr="00334F62">
        <w:rPr>
          <w:rStyle w:val="Emphasis"/>
        </w:rPr>
        <w:t>couldn't be less convincing</w:t>
      </w:r>
      <w:r>
        <w:t>.</w:t>
      </w:r>
    </w:p>
    <w:p w14:paraId="58990682" w14:textId="77777777" w:rsidR="00CD038A" w:rsidRDefault="00CD038A" w:rsidP="00CD038A">
      <w:r>
        <w:t xml:space="preserve">The gap between the marginal rate and the effective rate indicts our system rather than exculpates it. </w:t>
      </w:r>
      <w:r w:rsidRPr="00334F62">
        <w:rPr>
          <w:rStyle w:val="StyleUnderline"/>
        </w:rPr>
        <w:t xml:space="preserve">One way companies get their effective tax rate from 35 or 40 percent down to the 20s is to </w:t>
      </w:r>
      <w:r w:rsidRPr="00334F62">
        <w:rPr>
          <w:rStyle w:val="Emphasis"/>
        </w:rPr>
        <w:t>find loopholes</w:t>
      </w:r>
      <w:r>
        <w:t xml:space="preserve">, </w:t>
      </w:r>
      <w:r w:rsidRPr="00334F62">
        <w:rPr>
          <w:rStyle w:val="Emphasis"/>
        </w:rPr>
        <w:t>contort their businesses</w:t>
      </w:r>
      <w:r>
        <w:t xml:space="preserve"> </w:t>
      </w:r>
      <w:r w:rsidRPr="00334F62">
        <w:rPr>
          <w:rStyle w:val="StyleUnderline"/>
        </w:rPr>
        <w:t xml:space="preserve">and generally </w:t>
      </w:r>
      <w:r w:rsidRPr="00334F62">
        <w:rPr>
          <w:rStyle w:val="Emphasis"/>
        </w:rPr>
        <w:t>game the code</w:t>
      </w:r>
      <w:r>
        <w:t xml:space="preserve">. </w:t>
      </w:r>
      <w:r w:rsidRPr="00334F62">
        <w:rPr>
          <w:rStyle w:val="StyleUnderline"/>
        </w:rPr>
        <w:t xml:space="preserve">This accounting chicanery represents dead-weight loss, and the contortions amount to real inefficiencies that </w:t>
      </w:r>
      <w:r w:rsidRPr="00334F62">
        <w:rPr>
          <w:rStyle w:val="Emphasis"/>
        </w:rPr>
        <w:t>reduce employment</w:t>
      </w:r>
      <w:r w:rsidRPr="00334F62">
        <w:rPr>
          <w:rStyle w:val="StyleUnderline"/>
        </w:rPr>
        <w:t xml:space="preserve"> and </w:t>
      </w:r>
      <w:r w:rsidRPr="00334F62">
        <w:rPr>
          <w:rStyle w:val="Emphasis"/>
        </w:rPr>
        <w:t>productivity</w:t>
      </w:r>
      <w:r>
        <w:t xml:space="preserve">. </w:t>
      </w:r>
      <w:r w:rsidRPr="00334F62">
        <w:rPr>
          <w:rStyle w:val="StyleUnderline"/>
        </w:rPr>
        <w:t xml:space="preserve">Behind it all is a complexity that chews up </w:t>
      </w:r>
      <w:r w:rsidRPr="00334F62">
        <w:rPr>
          <w:rStyle w:val="Emphasis"/>
        </w:rPr>
        <w:t>resources</w:t>
      </w:r>
      <w:r w:rsidRPr="00334F62">
        <w:rPr>
          <w:rStyle w:val="StyleUnderline"/>
        </w:rPr>
        <w:t xml:space="preserve"> and </w:t>
      </w:r>
      <w:r w:rsidRPr="00334F62">
        <w:rPr>
          <w:rStyle w:val="Emphasis"/>
        </w:rPr>
        <w:t>time</w:t>
      </w:r>
      <w:r w:rsidRPr="00334F62">
        <w:rPr>
          <w:rStyle w:val="StyleUnderline"/>
        </w:rPr>
        <w:t xml:space="preserve"> and intimidates smaller companies</w:t>
      </w:r>
      <w:r>
        <w:t>.</w:t>
      </w:r>
    </w:p>
    <w:p w14:paraId="019B87CA" w14:textId="77777777" w:rsidR="00CD038A" w:rsidRDefault="00CD038A" w:rsidP="00CD038A">
      <w:r w:rsidRPr="00334F62">
        <w:rPr>
          <w:rStyle w:val="StyleUnderline"/>
        </w:rPr>
        <w:t xml:space="preserve">A lower rate with fewer loopholes </w:t>
      </w:r>
      <w:r w:rsidRPr="00334F62">
        <w:rPr>
          <w:rStyle w:val="Emphasis"/>
        </w:rPr>
        <w:t>reduces incentives for businesses to play these games</w:t>
      </w:r>
      <w:r>
        <w:t xml:space="preserve">, </w:t>
      </w:r>
      <w:r w:rsidRPr="00334F62">
        <w:rPr>
          <w:rStyle w:val="StyleUnderline"/>
        </w:rPr>
        <w:t>letting them turn their attention to creating value by providing people with what they want at a good price</w:t>
      </w:r>
      <w:r>
        <w:t xml:space="preserve">. </w:t>
      </w:r>
      <w:r w:rsidRPr="00334F62">
        <w:rPr>
          <w:rStyle w:val="StyleUnderline"/>
        </w:rPr>
        <w:t>Just the lower rate will free up billions of dollars in capital for companies to invest</w:t>
      </w:r>
      <w:r>
        <w:t xml:space="preserve"> in equipment, software and people.</w:t>
      </w:r>
    </w:p>
    <w:p w14:paraId="46B50CB3" w14:textId="77777777" w:rsidR="00CD038A" w:rsidRDefault="00CD038A" w:rsidP="00CD038A">
      <w:r>
        <w:t xml:space="preserve">The Tax Foundation estimated last year that all income quintiles would see a 4 percent increase in income due to the </w:t>
      </w:r>
      <w:proofErr w:type="spellStart"/>
      <w:r>
        <w:t>stimulative</w:t>
      </w:r>
      <w:proofErr w:type="spellEnd"/>
      <w:r>
        <w:t xml:space="preserve"> effects of such a cut.</w:t>
      </w:r>
    </w:p>
    <w:p w14:paraId="2AB51156" w14:textId="77777777" w:rsidR="00CD038A" w:rsidRDefault="00CD038A" w:rsidP="00CD038A">
      <w:r>
        <w:t>Trump would also go after worldwide taxation, which is one of the most perverse parts of our tax code. Uncle Sam claims the right to tax all the income a company earns if the company is based in the U.S. Companies don't have to pay taxes on that money if they don't bring it back home.</w:t>
      </w:r>
    </w:p>
    <w:p w14:paraId="7F66DB2B" w14:textId="77777777" w:rsidR="00CD038A" w:rsidRDefault="00CD038A" w:rsidP="00CD038A">
      <w:r>
        <w:t>The system might be built for the express purpose of depressing American business. It pays companies to keep earnings overseas and punishes them for having headquarters here.</w:t>
      </w:r>
    </w:p>
    <w:p w14:paraId="27F2F30A" w14:textId="77777777" w:rsidR="00CD038A" w:rsidRDefault="00CD038A" w:rsidP="00CD038A">
      <w:r w:rsidRPr="00334F62">
        <w:rPr>
          <w:rStyle w:val="StyleUnderline"/>
        </w:rPr>
        <w:t>Trump's plan calls for an end to this absurdity</w:t>
      </w:r>
      <w:r>
        <w:t>.</w:t>
      </w:r>
    </w:p>
    <w:p w14:paraId="2E628832" w14:textId="77777777" w:rsidR="00CD038A" w:rsidRDefault="00CD038A" w:rsidP="00CD038A">
      <w:r w:rsidRPr="00334F62">
        <w:rPr>
          <w:rStyle w:val="StyleUnderline"/>
        </w:rPr>
        <w:t>Because the White House tax plan is bare bones</w:t>
      </w:r>
      <w:r>
        <w:t xml:space="preserve"> (both the individual tax reform and the corporate reform, combined, fit on one piece of paper) </w:t>
      </w:r>
      <w:r w:rsidRPr="00334F62">
        <w:rPr>
          <w:rStyle w:val="StyleUnderline"/>
        </w:rPr>
        <w:t>Congress should see it as a framework</w:t>
      </w:r>
      <w:r>
        <w:t xml:space="preserve"> or baseline. Republican leaders called it a "guidepost." The heart of it is a 15 percent rate combined with a simpler code.</w:t>
      </w:r>
    </w:p>
    <w:p w14:paraId="150FBD89" w14:textId="77777777" w:rsidR="00CD038A" w:rsidRDefault="00CD038A" w:rsidP="00CD038A">
      <w:r w:rsidRPr="00334F62">
        <w:rPr>
          <w:rStyle w:val="StyleUnderline"/>
        </w:rPr>
        <w:t>This framework could result in a straightforward reform that leaves the basic current structure in place, just lower and simpler. But Trump's basic ideas could also be the foundation of a more serious and wide-ranging overhaul</w:t>
      </w:r>
      <w:r>
        <w:t>.</w:t>
      </w:r>
    </w:p>
    <w:p w14:paraId="17E6DC4E" w14:textId="77777777" w:rsidR="00CD038A" w:rsidRDefault="00CD038A" w:rsidP="00CD038A">
      <w:r>
        <w:t xml:space="preserve">Tax scholars Eric </w:t>
      </w:r>
      <w:proofErr w:type="spellStart"/>
      <w:r>
        <w:t>Toder</w:t>
      </w:r>
      <w:proofErr w:type="spellEnd"/>
      <w:r>
        <w:t xml:space="preserve"> and Alan </w:t>
      </w:r>
      <w:proofErr w:type="spellStart"/>
      <w:r>
        <w:t>Viard</w:t>
      </w:r>
      <w:proofErr w:type="spellEnd"/>
      <w:r>
        <w:t xml:space="preserve"> have built a tax overhaul around a 15 percent rate, and it </w:t>
      </w:r>
      <w:r>
        <w:lastRenderedPageBreak/>
        <w:t xml:space="preserve">involves an extreme makeover of the tax code. The </w:t>
      </w:r>
      <w:proofErr w:type="spellStart"/>
      <w:r>
        <w:t>Toder-Viard</w:t>
      </w:r>
      <w:proofErr w:type="spellEnd"/>
      <w:r>
        <w:t xml:space="preserve"> reform would reduce the preference for corporations to borrow (as opposed to raising capital in other ways) and reduce the incentive for companies to jump overseas.</w:t>
      </w:r>
    </w:p>
    <w:p w14:paraId="0E9E6445" w14:textId="77777777" w:rsidR="00CD038A" w:rsidRDefault="00CD038A" w:rsidP="00CD038A">
      <w:r>
        <w:t xml:space="preserve">Donald Trump certainly wasn't elected on a campaign of cutting and simplifying corporate taxes. </w:t>
      </w:r>
      <w:r w:rsidRPr="00334F62">
        <w:rPr>
          <w:rStyle w:val="StyleUnderline"/>
        </w:rPr>
        <w:t xml:space="preserve">It may not be the kind of issue to fire up the base. But </w:t>
      </w:r>
      <w:r w:rsidRPr="00334F62">
        <w:rPr>
          <w:rStyle w:val="Emphasis"/>
        </w:rPr>
        <w:t>corporate tax reform is good government</w:t>
      </w:r>
      <w:r w:rsidRPr="00334F62">
        <w:rPr>
          <w:rStyle w:val="StyleUnderline"/>
        </w:rPr>
        <w:t xml:space="preserve">, and </w:t>
      </w:r>
      <w:r w:rsidRPr="00334F62">
        <w:rPr>
          <w:rStyle w:val="Emphasis"/>
        </w:rPr>
        <w:t>Trump has made a good start</w:t>
      </w:r>
      <w:r>
        <w:t>.</w:t>
      </w:r>
    </w:p>
    <w:p w14:paraId="6D796CED" w14:textId="77777777" w:rsidR="00CD038A" w:rsidRDefault="00CD038A" w:rsidP="00CD038A"/>
    <w:p w14:paraId="6654B356" w14:textId="77777777" w:rsidR="00CE5A70" w:rsidRDefault="00CE5A70" w:rsidP="00CE5A70">
      <w:pPr>
        <w:pStyle w:val="Heading2"/>
      </w:pPr>
      <w:r>
        <w:lastRenderedPageBreak/>
        <w:t>Dems Key Scenario</w:t>
      </w:r>
    </w:p>
    <w:p w14:paraId="5A70D22B" w14:textId="77777777" w:rsidR="00CE5A70" w:rsidRDefault="00CE5A70" w:rsidP="00CE5A70"/>
    <w:p w14:paraId="353B92FD" w14:textId="77777777" w:rsidR="00CE5A70" w:rsidRPr="00CE5A70" w:rsidRDefault="00CE5A70" w:rsidP="00CE5A70"/>
    <w:p w14:paraId="4982C5CE" w14:textId="77777777" w:rsidR="00CE5A70" w:rsidRDefault="00CE5A70" w:rsidP="00CE5A70">
      <w:pPr>
        <w:pStyle w:val="Heading3"/>
      </w:pPr>
      <w:r>
        <w:lastRenderedPageBreak/>
        <w:t>2nc Permanent Bill UQ</w:t>
      </w:r>
    </w:p>
    <w:p w14:paraId="38EB5E22" w14:textId="77777777" w:rsidR="00CE5A70" w:rsidRDefault="00CE5A70" w:rsidP="00CE5A70">
      <w:pPr>
        <w:pStyle w:val="Heading4"/>
      </w:pPr>
      <w:r>
        <w:t xml:space="preserve">Ryan will </w:t>
      </w:r>
      <w:r>
        <w:rPr>
          <w:u w:val="single"/>
        </w:rPr>
        <w:t>only push</w:t>
      </w:r>
      <w:r>
        <w:t xml:space="preserve"> a </w:t>
      </w:r>
      <w:r>
        <w:rPr>
          <w:u w:val="single"/>
        </w:rPr>
        <w:t>permanent bill</w:t>
      </w:r>
      <w:r>
        <w:t>—only way to solve sustainable economic growth</w:t>
      </w:r>
    </w:p>
    <w:p w14:paraId="38870037" w14:textId="77777777" w:rsidR="00CE5A70" w:rsidRDefault="00CE5A70" w:rsidP="00CE5A70">
      <w:proofErr w:type="spellStart"/>
      <w:r w:rsidRPr="00ED7A8A">
        <w:rPr>
          <w:rStyle w:val="Style13ptBold"/>
        </w:rPr>
        <w:t>Kapur</w:t>
      </w:r>
      <w:proofErr w:type="spellEnd"/>
      <w:r w:rsidRPr="00ED7A8A">
        <w:rPr>
          <w:rStyle w:val="Style13ptBold"/>
        </w:rPr>
        <w:t xml:space="preserve"> 6/24</w:t>
      </w:r>
      <w:r>
        <w:t>—political reporter for Bloomberg (</w:t>
      </w:r>
      <w:proofErr w:type="spellStart"/>
      <w:r>
        <w:t>Sahil</w:t>
      </w:r>
      <w:proofErr w:type="spellEnd"/>
      <w:r>
        <w:t xml:space="preserve">, 6/24/17, “GOP Push for 20-Year Tax Cut Grows as Ryan Seeks Permanent Fix,” </w:t>
      </w:r>
      <w:hyperlink r:id="rId34" w:history="1">
        <w:r w:rsidRPr="00E21A38">
          <w:rPr>
            <w:rStyle w:val="Hyperlink"/>
          </w:rPr>
          <w:t>https://www.bloomberg.com/news/articles/2017-06-24/gop-push-for-20-year-tax-cut-grows-as-ryan-seeks-permanent-fix</w:t>
        </w:r>
      </w:hyperlink>
      <w:r>
        <w:t xml:space="preserve">, Accessed 6/26/17, </w:t>
      </w:r>
      <w:proofErr w:type="spellStart"/>
      <w:r>
        <w:t>HWilson</w:t>
      </w:r>
      <w:proofErr w:type="spellEnd"/>
      <w:r>
        <w:t>)</w:t>
      </w:r>
    </w:p>
    <w:p w14:paraId="2E200ADC" w14:textId="77777777" w:rsidR="00CE5A70" w:rsidRDefault="00CE5A70" w:rsidP="00CE5A70">
      <w:r>
        <w:t>A Republican senator is building support to change budget rules in order to make temporary tax cuts last for two decades or more, but he has yet to convince a critical figure -- House Speaker Paul Ryan.</w:t>
      </w:r>
    </w:p>
    <w:p w14:paraId="1E4D5B56" w14:textId="77777777" w:rsidR="00CE5A70" w:rsidRDefault="00CE5A70" w:rsidP="00CE5A70">
      <w:r w:rsidRPr="00ED7A8A">
        <w:rPr>
          <w:rStyle w:val="StyleUnderline"/>
        </w:rPr>
        <w:t xml:space="preserve">Ryan says he wants </w:t>
      </w:r>
      <w:r w:rsidRPr="00ED7A8A">
        <w:rPr>
          <w:rStyle w:val="Emphasis"/>
        </w:rPr>
        <w:t>permanent tax cuts</w:t>
      </w:r>
      <w:r>
        <w:t xml:space="preserve">, a goal he repeated this week </w:t>
      </w:r>
      <w:r w:rsidRPr="00ED7A8A">
        <w:rPr>
          <w:rStyle w:val="StyleUnderline"/>
        </w:rPr>
        <w:t>in response to questions about Senator Pat Toomey’s proposal to relax time limits on any cuts</w:t>
      </w:r>
      <w:r>
        <w:t xml:space="preserve"> that would increase the federal deficit. Beyond Ryan’s skepticism, </w:t>
      </w:r>
      <w:r w:rsidRPr="00ED7A8A">
        <w:rPr>
          <w:rStyle w:val="StyleUnderline"/>
        </w:rPr>
        <w:t>Toomey’s proposal carries procedural challenges and political risks for the GOP, according to budget experts</w:t>
      </w:r>
      <w:r>
        <w:t>.</w:t>
      </w:r>
    </w:p>
    <w:p w14:paraId="18B5BBAD" w14:textId="77777777" w:rsidR="00CE5A70" w:rsidRDefault="00CE5A70" w:rsidP="00CE5A70">
      <w:r>
        <w:t xml:space="preserve">The change would at least double the time frame allowed for enacting tax cuts that add to the deficit -- marking a sea change for budget rules and making it easier for the GOP to enact lower rates without any support from Democrats. </w:t>
      </w:r>
      <w:r w:rsidRPr="00ED7A8A">
        <w:rPr>
          <w:rStyle w:val="StyleUnderline"/>
        </w:rPr>
        <w:t>Republicans</w:t>
      </w:r>
      <w:r>
        <w:t xml:space="preserve"> control only 52 of the Senate’s 100 seats, and they </w:t>
      </w:r>
      <w:r w:rsidRPr="00ED7A8A">
        <w:rPr>
          <w:rStyle w:val="StyleUnderline"/>
        </w:rPr>
        <w:t>want to pass a tax bill under a process called reconciliation that allows for a simple-majority vote</w:t>
      </w:r>
      <w:r>
        <w:t xml:space="preserve">. </w:t>
      </w:r>
      <w:r w:rsidRPr="00ED7A8A">
        <w:rPr>
          <w:rStyle w:val="StyleUnderline"/>
        </w:rPr>
        <w:t>Currently, reconciliation rules require that any changes that would add to the deficit outside a 10-year window must be set to expire</w:t>
      </w:r>
      <w:r>
        <w:t>.</w:t>
      </w:r>
    </w:p>
    <w:p w14:paraId="0EED8FA0" w14:textId="77777777" w:rsidR="00CE5A70" w:rsidRDefault="00CE5A70" w:rsidP="00CE5A70">
      <w:r>
        <w:t xml:space="preserve">Toomey’s proposal to extend the time horizon to 20 or 30 years has gained the support of influential Republicans including Senate Finance Chairman Orrin Hatch and House Freedom Caucus Chairman Mark Meadows, as well as anti-tax activist Grover Norquist and conservative groups such as the Club </w:t>
      </w:r>
      <w:proofErr w:type="gramStart"/>
      <w:r>
        <w:t>For</w:t>
      </w:r>
      <w:proofErr w:type="gramEnd"/>
      <w:r>
        <w:t xml:space="preserve"> Growth.</w:t>
      </w:r>
    </w:p>
    <w:p w14:paraId="4AABB44E" w14:textId="77777777" w:rsidR="00CE5A70" w:rsidRDefault="00CE5A70" w:rsidP="00CE5A70">
      <w:r>
        <w:t>“I’m talking to my colleagues all the time about it, including recently more and more House members who, once you walk people through it, they get the logic of this,” Toomey said to reporters Thursday. “The alternative is really weak tax reform.”</w:t>
      </w:r>
    </w:p>
    <w:p w14:paraId="3831039B" w14:textId="77777777" w:rsidR="00CE5A70" w:rsidRDefault="00CE5A70" w:rsidP="00CE5A70">
      <w:r>
        <w:t>Economic Decline</w:t>
      </w:r>
    </w:p>
    <w:p w14:paraId="4B642108" w14:textId="77777777" w:rsidR="00CE5A70" w:rsidRDefault="00CE5A70" w:rsidP="00CE5A70">
      <w:r w:rsidRPr="00ED7A8A">
        <w:rPr>
          <w:rStyle w:val="StyleUnderline"/>
        </w:rPr>
        <w:t xml:space="preserve">Ryan and others want a </w:t>
      </w:r>
      <w:r w:rsidRPr="00ED7A8A">
        <w:rPr>
          <w:rStyle w:val="Emphasis"/>
        </w:rPr>
        <w:t>permanent tax overhaul</w:t>
      </w:r>
      <w:r>
        <w:t xml:space="preserve"> </w:t>
      </w:r>
      <w:r w:rsidRPr="00ED7A8A">
        <w:rPr>
          <w:rStyle w:val="StyleUnderline"/>
        </w:rPr>
        <w:t>that they can only get through a tax bill that pays for itself and doesn’t add to the deficit</w:t>
      </w:r>
      <w:r>
        <w:t>.</w:t>
      </w:r>
    </w:p>
    <w:p w14:paraId="5B5413EF" w14:textId="77777777" w:rsidR="00CE5A70" w:rsidRDefault="00CE5A70" w:rsidP="00CE5A70">
      <w:r>
        <w:t xml:space="preserve">During a press conference earlier this week, the speaker was asked about the push to extend the budget window to 20 or 30 years. “No matter how long the window is, the out years, whatever the out years are in whatever window, have to be revenue neutral or deficit neutral for reconciliation to work,” Ryan said. “That’s why I made the point yesterday that the </w:t>
      </w:r>
      <w:r w:rsidRPr="00ED7A8A">
        <w:rPr>
          <w:rStyle w:val="Emphasis"/>
        </w:rPr>
        <w:t>key components of tax reform need to be permanent</w:t>
      </w:r>
      <w:r>
        <w:t xml:space="preserve">” </w:t>
      </w:r>
      <w:r w:rsidRPr="00ED7A8A">
        <w:rPr>
          <w:rStyle w:val="StyleUnderline"/>
        </w:rPr>
        <w:t xml:space="preserve">in order to provide </w:t>
      </w:r>
      <w:r w:rsidRPr="00ED7A8A">
        <w:rPr>
          <w:rStyle w:val="Emphasis"/>
        </w:rPr>
        <w:t>long-term certainty to businesses</w:t>
      </w:r>
      <w:r w:rsidRPr="00ED7A8A">
        <w:rPr>
          <w:rStyle w:val="StyleUnderline"/>
        </w:rPr>
        <w:t xml:space="preserve"> and </w:t>
      </w:r>
      <w:r w:rsidRPr="00ED7A8A">
        <w:rPr>
          <w:rStyle w:val="Emphasis"/>
        </w:rPr>
        <w:t>generate robust economic growth</w:t>
      </w:r>
      <w:r>
        <w:t>, he said.</w:t>
      </w:r>
    </w:p>
    <w:p w14:paraId="438DA478" w14:textId="77777777" w:rsidR="00CE5A70" w:rsidRDefault="00CE5A70" w:rsidP="00CE5A70">
      <w:r>
        <w:t xml:space="preserve">The following day, Ryan went a step further. His office sent a press release saying that </w:t>
      </w:r>
      <w:r w:rsidRPr="00ED7A8A">
        <w:rPr>
          <w:rStyle w:val="StyleUnderline"/>
        </w:rPr>
        <w:t xml:space="preserve">when it comes to corporate taxes, “a temporary rate cut could </w:t>
      </w:r>
      <w:r w:rsidRPr="00ED7A8A">
        <w:rPr>
          <w:rStyle w:val="Emphasis"/>
        </w:rPr>
        <w:t>actually result in economic decline rather than growth</w:t>
      </w:r>
      <w:r>
        <w:t xml:space="preserve">,” </w:t>
      </w:r>
      <w:r w:rsidRPr="00ED7A8A">
        <w:rPr>
          <w:rStyle w:val="StyleUnderline"/>
        </w:rPr>
        <w:t>citing a study by the Tax Foundation</w:t>
      </w:r>
      <w:r>
        <w:t xml:space="preserve">. </w:t>
      </w:r>
      <w:r w:rsidRPr="00ED7A8A">
        <w:t>The study evaluated a 10-year tax cut</w:t>
      </w:r>
      <w:r>
        <w:t>.</w:t>
      </w:r>
    </w:p>
    <w:p w14:paraId="2BEB77F8" w14:textId="77777777" w:rsidR="00CE5A70" w:rsidRDefault="00CE5A70" w:rsidP="00CE5A70"/>
    <w:p w14:paraId="03663FE9" w14:textId="77777777" w:rsidR="00CE5A70" w:rsidRPr="00F75AA2" w:rsidRDefault="00CE5A70" w:rsidP="00CE5A70"/>
    <w:p w14:paraId="04AE86D2" w14:textId="77777777" w:rsidR="00CE5A70" w:rsidRDefault="00CE5A70" w:rsidP="00CE5A70"/>
    <w:p w14:paraId="3676CA1B" w14:textId="77777777" w:rsidR="00CE5A70" w:rsidRPr="00F44B73" w:rsidRDefault="00CE5A70" w:rsidP="00CE5A70"/>
    <w:p w14:paraId="063440E8" w14:textId="77777777" w:rsidR="00CE5A70" w:rsidRDefault="00CE5A70" w:rsidP="00CE5A70">
      <w:pPr>
        <w:pStyle w:val="Heading3"/>
      </w:pPr>
      <w:r>
        <w:lastRenderedPageBreak/>
        <w:t>2nc Permanent Reform Key</w:t>
      </w:r>
    </w:p>
    <w:p w14:paraId="1DAAC89E" w14:textId="77777777" w:rsidR="00CE5A70" w:rsidRDefault="00CE5A70" w:rsidP="00CE5A70">
      <w:pPr>
        <w:pStyle w:val="Heading4"/>
      </w:pPr>
      <w:r>
        <w:rPr>
          <w:u w:val="single"/>
        </w:rPr>
        <w:t>Permanent</w:t>
      </w:r>
      <w:r>
        <w:t xml:space="preserve"> tax reform is crucial—solves </w:t>
      </w:r>
      <w:r>
        <w:rPr>
          <w:u w:val="single"/>
        </w:rPr>
        <w:t>competitiveness</w:t>
      </w:r>
      <w:r>
        <w:t xml:space="preserve"> and </w:t>
      </w:r>
      <w:r>
        <w:rPr>
          <w:u w:val="single"/>
        </w:rPr>
        <w:t>economy</w:t>
      </w:r>
      <w:r>
        <w:t xml:space="preserve">—stability is </w:t>
      </w:r>
      <w:r w:rsidRPr="006E36BA">
        <w:rPr>
          <w:u w:val="single"/>
        </w:rPr>
        <w:t>very important</w:t>
      </w:r>
    </w:p>
    <w:p w14:paraId="3BDF220D" w14:textId="77777777" w:rsidR="00CE5A70" w:rsidRDefault="00CE5A70" w:rsidP="00CE5A70">
      <w:r w:rsidRPr="00CD038A">
        <w:rPr>
          <w:rStyle w:val="Style13ptBold"/>
        </w:rPr>
        <w:t>Norquist 6/2</w:t>
      </w:r>
      <w:r>
        <w:t xml:space="preserve">—president of Americans for Tax Reform (Grover, 6/2/17, “Forget Paris: Tax reform is the most important issue of 2017,” </w:t>
      </w:r>
      <w:hyperlink r:id="rId35" w:history="1">
        <w:r w:rsidRPr="00E21A38">
          <w:rPr>
            <w:rStyle w:val="Hyperlink"/>
          </w:rPr>
          <w:t>http://www.foxnews.com/opinion/2017/06/02/tax-reform-is-most-important-issue-2017.html</w:t>
        </w:r>
      </w:hyperlink>
      <w:r>
        <w:t xml:space="preserve">, Accessed 6/26/17, </w:t>
      </w:r>
      <w:proofErr w:type="spellStart"/>
      <w:r>
        <w:t>HWilson</w:t>
      </w:r>
      <w:proofErr w:type="spellEnd"/>
      <w:r>
        <w:t>)</w:t>
      </w:r>
    </w:p>
    <w:p w14:paraId="7A2A1F97" w14:textId="77777777" w:rsidR="00CE5A70" w:rsidRDefault="00CE5A70" w:rsidP="00CE5A70">
      <w:r w:rsidRPr="006E36BA">
        <w:rPr>
          <w:rStyle w:val="StyleUnderline"/>
        </w:rPr>
        <w:t xml:space="preserve">The success of the Trump presidency will hinge on the </w:t>
      </w:r>
      <w:r w:rsidRPr="006E36BA">
        <w:rPr>
          <w:rStyle w:val="Emphasis"/>
        </w:rPr>
        <w:t>passage of pro-growth tax reform</w:t>
      </w:r>
      <w:r>
        <w:t xml:space="preserve"> </w:t>
      </w:r>
      <w:r w:rsidRPr="006E36BA">
        <w:rPr>
          <w:rStyle w:val="StyleUnderline"/>
        </w:rPr>
        <w:t xml:space="preserve">that </w:t>
      </w:r>
      <w:r w:rsidRPr="006E36BA">
        <w:rPr>
          <w:rStyle w:val="Emphasis"/>
        </w:rPr>
        <w:t>addresses</w:t>
      </w:r>
      <w:r w:rsidRPr="006E36BA">
        <w:rPr>
          <w:rStyle w:val="StyleUnderline"/>
        </w:rPr>
        <w:t xml:space="preserve"> the </w:t>
      </w:r>
      <w:r w:rsidRPr="006E36BA">
        <w:rPr>
          <w:rStyle w:val="Emphasis"/>
        </w:rPr>
        <w:t>American competitiveness</w:t>
      </w:r>
      <w:r w:rsidRPr="006E36BA">
        <w:rPr>
          <w:rStyle w:val="StyleUnderline"/>
        </w:rPr>
        <w:t xml:space="preserve"> problem, </w:t>
      </w:r>
      <w:r w:rsidRPr="006E36BA">
        <w:rPr>
          <w:rStyle w:val="Emphasis"/>
        </w:rPr>
        <w:t>boosts the economy</w:t>
      </w:r>
      <w:r w:rsidRPr="006E36BA">
        <w:rPr>
          <w:rStyle w:val="StyleUnderline"/>
        </w:rPr>
        <w:t xml:space="preserve">, creates more </w:t>
      </w:r>
      <w:r w:rsidRPr="006E36BA">
        <w:rPr>
          <w:rStyle w:val="Emphasis"/>
        </w:rPr>
        <w:t>jobs</w:t>
      </w:r>
      <w:r w:rsidRPr="006E36BA">
        <w:rPr>
          <w:rStyle w:val="StyleUnderline"/>
        </w:rPr>
        <w:t xml:space="preserve">, and leads to </w:t>
      </w:r>
      <w:r w:rsidRPr="006E36BA">
        <w:rPr>
          <w:rStyle w:val="Emphasis"/>
        </w:rPr>
        <w:t>higher wages</w:t>
      </w:r>
      <w:r>
        <w:t>.</w:t>
      </w:r>
    </w:p>
    <w:p w14:paraId="3D0AE003" w14:textId="77777777" w:rsidR="00CE5A70" w:rsidRDefault="00CE5A70" w:rsidP="00CE5A70">
      <w:r w:rsidRPr="006E36BA">
        <w:rPr>
          <w:rStyle w:val="Emphasis"/>
          <w:sz w:val="28"/>
        </w:rPr>
        <w:t>For the economy to grow, tax reform must be permanent</w:t>
      </w:r>
      <w:r w:rsidRPr="006E36BA">
        <w:rPr>
          <w:rStyle w:val="StyleUnderline"/>
        </w:rPr>
        <w:t>, it must lead to competitive tax rates with territoriality, and it must allow immediate expensing of business assets</w:t>
      </w:r>
      <w:r>
        <w:t>.</w:t>
      </w:r>
    </w:p>
    <w:p w14:paraId="6540AC2D" w14:textId="77777777" w:rsidR="00CE5A70" w:rsidRDefault="00CE5A70" w:rsidP="00CE5A70">
      <w:r>
        <w:t xml:space="preserve">It has been more than 30 years since the tax code was reformed, and in that time, the world has changed drastically. Other countries have updated their tax codes and lowered their rates, while the U.S. system has barely changed. </w:t>
      </w:r>
    </w:p>
    <w:p w14:paraId="7D1A396C" w14:textId="77777777" w:rsidR="00CE5A70" w:rsidRDefault="00CE5A70" w:rsidP="00CE5A70">
      <w:r>
        <w:t xml:space="preserve">Over the past decade, </w:t>
      </w:r>
      <w:r w:rsidRPr="006E36BA">
        <w:rPr>
          <w:rStyle w:val="StyleUnderline"/>
        </w:rPr>
        <w:t>the economy has struggled at just two percent GDP growth</w:t>
      </w:r>
      <w:r>
        <w:t xml:space="preserve"> – the worst recovery of the modern era. This lackluster recovery has cost families an average of $8,600 in annual income, according to the Joint Economic Committee. The Congressional Budget Office projects that two percent growth will continue into the next decade under current policies.</w:t>
      </w:r>
    </w:p>
    <w:p w14:paraId="7219E6D5" w14:textId="77777777" w:rsidR="00CE5A70" w:rsidRDefault="00CE5A70" w:rsidP="00CE5A70">
      <w:r w:rsidRPr="006E36BA">
        <w:rPr>
          <w:rStyle w:val="StyleUnderline"/>
        </w:rPr>
        <w:t>Today, American businesses are taxed at rates far exceeding the rates faced by foreign competitors</w:t>
      </w:r>
      <w:r>
        <w:t xml:space="preserve">. </w:t>
      </w:r>
      <w:r w:rsidRPr="006E36BA">
        <w:rPr>
          <w:rStyle w:val="StyleUnderline"/>
        </w:rPr>
        <w:t>The average federal/state corporate tax rate in the U.S. is roughly 39 percent, while the average rate paid by foreign competitors is about 25 percent</w:t>
      </w:r>
      <w:r>
        <w:t>. Businesses organized as pass-through entities face even higher rates – above 40 percent, and even 50 percent when state tax rates are accounted for.</w:t>
      </w:r>
    </w:p>
    <w:p w14:paraId="66B96A4B" w14:textId="77777777" w:rsidR="00CE5A70" w:rsidRDefault="00CE5A70" w:rsidP="00CE5A70">
      <w:r w:rsidRPr="006E36BA">
        <w:rPr>
          <w:rStyle w:val="StyleUnderline"/>
        </w:rPr>
        <w:t xml:space="preserve">While the U.S. rate remains high, other countries have adapted to the global changes by </w:t>
      </w:r>
      <w:r w:rsidRPr="006E36BA">
        <w:rPr>
          <w:rStyle w:val="Emphasis"/>
        </w:rPr>
        <w:t>aggressively reducing their rates</w:t>
      </w:r>
      <w:r>
        <w:t xml:space="preserve">. Today, only the U.S. and Chile have higher corporate tax rates than they did at the start of the century. </w:t>
      </w:r>
    </w:p>
    <w:p w14:paraId="722FB541" w14:textId="77777777" w:rsidR="00CE5A70" w:rsidRDefault="00CE5A70" w:rsidP="00CE5A70">
      <w:r>
        <w:t xml:space="preserve">People, not businesses, pay taxes, so high business rates are directly absorbed by employees, consumers, and investors through lower wages, fewer jobs, and stagnant economic growth. </w:t>
      </w:r>
    </w:p>
    <w:p w14:paraId="2B49820A" w14:textId="77777777" w:rsidR="00CE5A70" w:rsidRDefault="00CE5A70" w:rsidP="00CE5A70">
      <w:r>
        <w:t xml:space="preserve">As much as 70 percent of the corporate tax cost is borne by labor, according to the CBO. </w:t>
      </w:r>
      <w:r w:rsidRPr="003F59D4">
        <w:rPr>
          <w:rStyle w:val="StyleUnderline"/>
        </w:rPr>
        <w:t>Every dollar increase in the corporate rate decreases wages by two dollars</w:t>
      </w:r>
      <w:r>
        <w:t>.</w:t>
      </w:r>
    </w:p>
    <w:p w14:paraId="3E0E8430" w14:textId="77777777" w:rsidR="00CE5A70" w:rsidRDefault="00CE5A70" w:rsidP="00CE5A70">
      <w:r>
        <w:t>In addition to lower rates, the code must be updated so it is globally competitive.</w:t>
      </w:r>
    </w:p>
    <w:p w14:paraId="4DF1F503" w14:textId="77777777" w:rsidR="00CE5A70" w:rsidRDefault="00CE5A70" w:rsidP="00CE5A70">
      <w:r>
        <w:t xml:space="preserve">Today, the U.S. is only one of six developed countries with a worldwide system of taxation. Because of this system, </w:t>
      </w:r>
      <w:r w:rsidRPr="003F59D4">
        <w:rPr>
          <w:rStyle w:val="StyleUnderline"/>
        </w:rPr>
        <w:t xml:space="preserve">American businesses operating overseas are </w:t>
      </w:r>
      <w:r w:rsidRPr="003F59D4">
        <w:rPr>
          <w:rStyle w:val="Emphasis"/>
        </w:rPr>
        <w:t>double taxed</w:t>
      </w:r>
      <w:r w:rsidRPr="003F59D4">
        <w:rPr>
          <w:rStyle w:val="StyleUnderline"/>
        </w:rPr>
        <w:t xml:space="preserve"> on income</w:t>
      </w:r>
      <w:r>
        <w:t xml:space="preserve"> – </w:t>
      </w:r>
      <w:r w:rsidRPr="003F59D4">
        <w:rPr>
          <w:rStyle w:val="StyleUnderline"/>
        </w:rPr>
        <w:t>once when they earn it in the country they are operating in, and again when they bring this money back into the U.S. economy</w:t>
      </w:r>
      <w:r>
        <w:t>.</w:t>
      </w:r>
    </w:p>
    <w:p w14:paraId="56514A2E" w14:textId="77777777" w:rsidR="00CE5A70" w:rsidRDefault="00CE5A70" w:rsidP="00CE5A70">
      <w:r w:rsidRPr="003F59D4">
        <w:rPr>
          <w:rStyle w:val="StyleUnderline"/>
        </w:rPr>
        <w:t xml:space="preserve">American businesses are faced with a </w:t>
      </w:r>
      <w:r w:rsidRPr="003F59D4">
        <w:rPr>
          <w:rStyle w:val="Emphasis"/>
        </w:rPr>
        <w:t>disadvantage relative to their foreign competitors</w:t>
      </w:r>
      <w:r>
        <w:t xml:space="preserve">, </w:t>
      </w:r>
      <w:r w:rsidRPr="003F59D4">
        <w:rPr>
          <w:rStyle w:val="StyleUnderline"/>
        </w:rPr>
        <w:t>and this system has also resulted in an estimated $2.6 trillion in after-tax income being stranded overseas</w:t>
      </w:r>
      <w:r>
        <w:t xml:space="preserve">, </w:t>
      </w:r>
      <w:r w:rsidRPr="003F59D4">
        <w:rPr>
          <w:rStyle w:val="Emphasis"/>
        </w:rPr>
        <w:t>unable to be reinvested</w:t>
      </w:r>
      <w:r w:rsidRPr="003F59D4">
        <w:rPr>
          <w:rStyle w:val="StyleUnderline"/>
        </w:rPr>
        <w:t xml:space="preserve"> in the U.S. economy</w:t>
      </w:r>
      <w:r>
        <w:t xml:space="preserve">. </w:t>
      </w:r>
      <w:r w:rsidRPr="003F59D4">
        <w:rPr>
          <w:rStyle w:val="StyleUnderline"/>
        </w:rPr>
        <w:t xml:space="preserve">Moving to territoriality will </w:t>
      </w:r>
      <w:r w:rsidRPr="003F59D4">
        <w:rPr>
          <w:rStyle w:val="Emphasis"/>
        </w:rPr>
        <w:t>fix this competitiveness problem</w:t>
      </w:r>
      <w:r w:rsidRPr="003F59D4">
        <w:rPr>
          <w:rStyle w:val="StyleUnderline"/>
        </w:rPr>
        <w:t xml:space="preserve"> and </w:t>
      </w:r>
      <w:r w:rsidRPr="003F59D4">
        <w:rPr>
          <w:rStyle w:val="Emphasis"/>
        </w:rPr>
        <w:t>allow businesses to compete</w:t>
      </w:r>
      <w:r>
        <w:t>.</w:t>
      </w:r>
    </w:p>
    <w:p w14:paraId="0797BB9A" w14:textId="77777777" w:rsidR="00CE5A70" w:rsidRDefault="00CE5A70" w:rsidP="00CE5A70">
      <w:r w:rsidRPr="003F59D4">
        <w:rPr>
          <w:rStyle w:val="StyleUnderline"/>
        </w:rPr>
        <w:t xml:space="preserve">Tax reform should also move toward a cash-flow system where business investments can be </w:t>
      </w:r>
      <w:r w:rsidRPr="003F59D4">
        <w:rPr>
          <w:rStyle w:val="Emphasis"/>
        </w:rPr>
        <w:t>immediately deducted</w:t>
      </w:r>
      <w:r>
        <w:t>.</w:t>
      </w:r>
    </w:p>
    <w:p w14:paraId="6304C435" w14:textId="77777777" w:rsidR="00CE5A70" w:rsidRDefault="00CE5A70" w:rsidP="00CE5A70">
      <w:r>
        <w:t>Under the current code, business owners cannot immediately expense the cost of purchasing equipment against their taxable income. Instead, they are required to deduct, or “depreciate,” these costs over several years depending on the asset they purchase, as dictated by complex and arbitrary IRS tables. These rules create needless complexity and increase compliance costs.</w:t>
      </w:r>
    </w:p>
    <w:p w14:paraId="48E8071C" w14:textId="77777777" w:rsidR="00CE5A70" w:rsidRDefault="00CE5A70" w:rsidP="00CE5A70">
      <w:r w:rsidRPr="003F59D4">
        <w:rPr>
          <w:rStyle w:val="StyleUnderline"/>
        </w:rPr>
        <w:t xml:space="preserve">Moving to a cash-flow system where businesses can immediately recover the cost of their purchases also leads to </w:t>
      </w:r>
      <w:r w:rsidRPr="003F59D4">
        <w:rPr>
          <w:rStyle w:val="Emphasis"/>
        </w:rPr>
        <w:t>strong economic growth</w:t>
      </w:r>
      <w:r>
        <w:t xml:space="preserve">. According to the Tax Foundation, </w:t>
      </w:r>
      <w:r w:rsidRPr="003F59D4">
        <w:rPr>
          <w:rStyle w:val="StyleUnderline"/>
        </w:rPr>
        <w:t xml:space="preserve">full business expensing increases GDP by five percent after a decade and increases wages by four </w:t>
      </w:r>
      <w:r w:rsidRPr="003F59D4">
        <w:rPr>
          <w:rStyle w:val="StyleUnderline"/>
        </w:rPr>
        <w:lastRenderedPageBreak/>
        <w:t>percent</w:t>
      </w:r>
      <w:r>
        <w:t>.</w:t>
      </w:r>
    </w:p>
    <w:p w14:paraId="08659F8E" w14:textId="77777777" w:rsidR="00CE5A70" w:rsidRDefault="00CE5A70" w:rsidP="00CE5A70">
      <w:r w:rsidRPr="003F59D4">
        <w:rPr>
          <w:rStyle w:val="StyleUnderline"/>
        </w:rPr>
        <w:t xml:space="preserve">A tax plan that includes </w:t>
      </w:r>
      <w:r w:rsidRPr="003F59D4">
        <w:rPr>
          <w:rStyle w:val="Emphasis"/>
        </w:rPr>
        <w:t>competitive rates</w:t>
      </w:r>
      <w:r w:rsidRPr="003F59D4">
        <w:rPr>
          <w:rStyle w:val="StyleUnderline"/>
        </w:rPr>
        <w:t xml:space="preserve">, </w:t>
      </w:r>
      <w:r w:rsidRPr="003F59D4">
        <w:rPr>
          <w:rStyle w:val="Emphasis"/>
        </w:rPr>
        <w:t>territoriality</w:t>
      </w:r>
      <w:r w:rsidRPr="003F59D4">
        <w:rPr>
          <w:rStyle w:val="StyleUnderline"/>
        </w:rPr>
        <w:t xml:space="preserve">, and </w:t>
      </w:r>
      <w:r w:rsidRPr="003F59D4">
        <w:rPr>
          <w:rStyle w:val="Emphasis"/>
        </w:rPr>
        <w:t>expensing</w:t>
      </w:r>
      <w:r w:rsidRPr="003F59D4">
        <w:rPr>
          <w:rStyle w:val="StyleUnderline"/>
        </w:rPr>
        <w:t xml:space="preserve"> will allow Trump to meet his promise of strong economic growth</w:t>
      </w:r>
      <w:r>
        <w:t xml:space="preserve">. </w:t>
      </w:r>
      <w:r w:rsidRPr="003F59D4">
        <w:rPr>
          <w:rStyle w:val="Emphasis"/>
          <w:sz w:val="24"/>
        </w:rPr>
        <w:t>These changes must be made permanent</w:t>
      </w:r>
      <w:r w:rsidRPr="003F59D4">
        <w:rPr>
          <w:sz w:val="24"/>
        </w:rPr>
        <w:t xml:space="preserve"> </w:t>
      </w:r>
      <w:r w:rsidRPr="003F59D4">
        <w:rPr>
          <w:rStyle w:val="StyleUnderline"/>
        </w:rPr>
        <w:t xml:space="preserve">so taxpayers have the </w:t>
      </w:r>
      <w:r w:rsidRPr="003F59D4">
        <w:rPr>
          <w:rStyle w:val="Emphasis"/>
        </w:rPr>
        <w:t>certainty</w:t>
      </w:r>
      <w:r w:rsidRPr="003F59D4">
        <w:rPr>
          <w:rStyle w:val="StyleUnderline"/>
        </w:rPr>
        <w:t xml:space="preserve"> to make decisions that drive economic growth</w:t>
      </w:r>
      <w:r>
        <w:t>.</w:t>
      </w:r>
    </w:p>
    <w:p w14:paraId="3DA6D105" w14:textId="77777777" w:rsidR="00CE5A70" w:rsidRDefault="00CE5A70" w:rsidP="00CE5A70">
      <w:r>
        <w:t>The U.S. tax code of 2017 is outdated, uncompetitive, and complex. It restricts the growth of new jobs, increases the cost of capital, and discourages innovation. Reforming this code with pro-growth policies must be the top priority for lawmakers this year.</w:t>
      </w:r>
    </w:p>
    <w:p w14:paraId="43AD7CC4" w14:textId="77777777" w:rsidR="00CE5A70" w:rsidRDefault="00CE5A70" w:rsidP="00CE5A70"/>
    <w:p w14:paraId="71983DC5" w14:textId="77777777" w:rsidR="00CE5A70" w:rsidRDefault="00CE5A70" w:rsidP="00CE5A70"/>
    <w:p w14:paraId="7886B536" w14:textId="77777777" w:rsidR="00CE5A70" w:rsidRPr="00917082" w:rsidRDefault="00CE5A70" w:rsidP="00CE5A70">
      <w:pPr>
        <w:pStyle w:val="Heading4"/>
      </w:pPr>
      <w:r>
        <w:t xml:space="preserve">PC being spent on </w:t>
      </w:r>
      <w:r>
        <w:rPr>
          <w:u w:val="single"/>
        </w:rPr>
        <w:t>permanent reform</w:t>
      </w:r>
      <w:r>
        <w:t xml:space="preserve">—that’s key to resolve </w:t>
      </w:r>
      <w:r>
        <w:rPr>
          <w:u w:val="single"/>
        </w:rPr>
        <w:t>sustainable economic growth</w:t>
      </w:r>
    </w:p>
    <w:p w14:paraId="62E2C230" w14:textId="77777777" w:rsidR="00CE5A70" w:rsidRDefault="00CE5A70" w:rsidP="00CE5A70">
      <w:proofErr w:type="spellStart"/>
      <w:r w:rsidRPr="00BD76C2">
        <w:rPr>
          <w:rStyle w:val="Style13ptBold"/>
        </w:rPr>
        <w:t>Ehrenfreund</w:t>
      </w:r>
      <w:proofErr w:type="spellEnd"/>
      <w:r w:rsidRPr="00BD76C2">
        <w:rPr>
          <w:rStyle w:val="Style13ptBold"/>
        </w:rPr>
        <w:t xml:space="preserve"> 6/20</w:t>
      </w:r>
      <w:r>
        <w:t xml:space="preserve">—(Max, 6/20/17, “Paul Ryan and Mike Pence leave big questions unanswered on tax reform,” </w:t>
      </w:r>
      <w:hyperlink r:id="rId36" w:history="1">
        <w:r w:rsidRPr="00E21A38">
          <w:rPr>
            <w:rStyle w:val="Hyperlink"/>
          </w:rPr>
          <w:t>https://www.washingtonpost.com/news/wonk/wp/2017/06/20/paul-ryan-and-mike-pence-leave-big-questions-unanswered-on-tax-reform/?utm_term=.72aea86e37eb</w:t>
        </w:r>
      </w:hyperlink>
      <w:r>
        <w:t xml:space="preserve">, Accessed 6/26/17, </w:t>
      </w:r>
      <w:proofErr w:type="spellStart"/>
      <w:r>
        <w:t>HWilson</w:t>
      </w:r>
      <w:proofErr w:type="spellEnd"/>
      <w:r>
        <w:t>)</w:t>
      </w:r>
    </w:p>
    <w:p w14:paraId="3040A918" w14:textId="77777777" w:rsidR="00CE5A70" w:rsidRDefault="00CE5A70" w:rsidP="00CE5A70">
      <w:r>
        <w:t xml:space="preserve">All the same, </w:t>
      </w:r>
      <w:r w:rsidRPr="00917082">
        <w:rPr>
          <w:rStyle w:val="StyleUnderline"/>
        </w:rPr>
        <w:t>because it would be such a profound shift</w:t>
      </w:r>
      <w:r>
        <w:t xml:space="preserve"> in how corporations are taxed, </w:t>
      </w:r>
      <w:r w:rsidRPr="00917082">
        <w:rPr>
          <w:rStyle w:val="StyleUnderline"/>
        </w:rPr>
        <w:t>many advocates of territorial reform argue for making sure the new system lasts</w:t>
      </w:r>
      <w:r>
        <w:t>.</w:t>
      </w:r>
    </w:p>
    <w:p w14:paraId="3BA3C8A6" w14:textId="77777777" w:rsidR="00CE5A70" w:rsidRPr="00917082" w:rsidRDefault="00CE5A70" w:rsidP="00CE5A70">
      <w:r>
        <w:t>“</w:t>
      </w:r>
      <w:r w:rsidRPr="00917082">
        <w:rPr>
          <w:rStyle w:val="StyleUnderline"/>
        </w:rPr>
        <w:t xml:space="preserve">These reforms, these tax cuts — </w:t>
      </w:r>
      <w:r w:rsidRPr="00917082">
        <w:rPr>
          <w:rStyle w:val="Emphasis"/>
        </w:rPr>
        <w:t>they need to be permanent</w:t>
      </w:r>
      <w:r w:rsidRPr="00917082">
        <w:t>," Ryan said. "</w:t>
      </w:r>
      <w:r w:rsidRPr="00917082">
        <w:rPr>
          <w:rStyle w:val="StyleUnderline"/>
        </w:rPr>
        <w:t xml:space="preserve">Temporary reforms will only have a </w:t>
      </w:r>
      <w:r w:rsidRPr="00917082">
        <w:rPr>
          <w:rStyle w:val="Emphasis"/>
        </w:rPr>
        <w:t>negligible impact on wages</w:t>
      </w:r>
      <w:r w:rsidRPr="00917082">
        <w:rPr>
          <w:rStyle w:val="StyleUnderline"/>
        </w:rPr>
        <w:t xml:space="preserve"> and </w:t>
      </w:r>
      <w:r w:rsidRPr="00917082">
        <w:rPr>
          <w:rStyle w:val="Emphasis"/>
        </w:rPr>
        <w:t>economic growth</w:t>
      </w:r>
      <w:r w:rsidRPr="00917082">
        <w:t>."</w:t>
      </w:r>
    </w:p>
    <w:p w14:paraId="1555545C" w14:textId="77777777" w:rsidR="00CE5A70" w:rsidRDefault="00CE5A70" w:rsidP="00CE5A70">
      <w:r w:rsidRPr="00917082">
        <w:rPr>
          <w:rStyle w:val="StyleUnderline"/>
        </w:rPr>
        <w:t xml:space="preserve">Proponents of permanent changes have long hoped to win the support of the White House, with the idea that </w:t>
      </w:r>
      <w:r w:rsidRPr="00917082">
        <w:rPr>
          <w:rStyle w:val="Emphasis"/>
        </w:rPr>
        <w:t>Trump's personal influence</w:t>
      </w:r>
      <w:r w:rsidRPr="00917082">
        <w:rPr>
          <w:rStyle w:val="StyleUnderline"/>
        </w:rPr>
        <w:t xml:space="preserve"> and </w:t>
      </w:r>
      <w:r w:rsidRPr="00917082">
        <w:rPr>
          <w:rStyle w:val="Emphasis"/>
        </w:rPr>
        <w:t>political capital</w:t>
      </w:r>
      <w:r w:rsidRPr="00917082">
        <w:rPr>
          <w:rStyle w:val="StyleUnderline"/>
        </w:rPr>
        <w:t xml:space="preserve"> could help </w:t>
      </w:r>
      <w:r w:rsidRPr="00917082">
        <w:rPr>
          <w:rStyle w:val="Emphasis"/>
        </w:rPr>
        <w:t>overcome some of these challenges</w:t>
      </w:r>
      <w:r>
        <w:t>.</w:t>
      </w:r>
    </w:p>
    <w:p w14:paraId="05920EEA" w14:textId="77777777" w:rsidR="00CE5A70" w:rsidRDefault="00CE5A70" w:rsidP="00CE5A70"/>
    <w:p w14:paraId="4F52D10B" w14:textId="77777777" w:rsidR="00CE5A70" w:rsidRPr="00CD038A" w:rsidRDefault="00CE5A70" w:rsidP="00CE5A70">
      <w:r>
        <w:t xml:space="preserve"> </w:t>
      </w:r>
    </w:p>
    <w:p w14:paraId="372A6904" w14:textId="77777777" w:rsidR="00F44B73" w:rsidRDefault="00334F62" w:rsidP="00F44B73">
      <w:pPr>
        <w:pStyle w:val="Heading1"/>
      </w:pPr>
      <w:r>
        <w:lastRenderedPageBreak/>
        <w:t>AFF AT: Tax Reform Good</w:t>
      </w:r>
    </w:p>
    <w:p w14:paraId="710B8602" w14:textId="77777777" w:rsidR="00F44B73" w:rsidRPr="00F44B73" w:rsidRDefault="00F44B73" w:rsidP="00F44B73"/>
    <w:p w14:paraId="6220E679" w14:textId="77777777" w:rsidR="00F44B73" w:rsidRPr="00F44B73" w:rsidRDefault="00F44B73" w:rsidP="00F44B73">
      <w:pPr>
        <w:pStyle w:val="Heading2"/>
      </w:pPr>
      <w:r w:rsidRPr="00F44B73">
        <w:lastRenderedPageBreak/>
        <w:t>Uniqueness</w:t>
      </w:r>
    </w:p>
    <w:p w14:paraId="23369197" w14:textId="77777777" w:rsidR="00F44B73" w:rsidRPr="00F44B73" w:rsidRDefault="001701D1" w:rsidP="001701D1">
      <w:pPr>
        <w:pStyle w:val="Heading3"/>
      </w:pPr>
      <w:r>
        <w:lastRenderedPageBreak/>
        <w:t>2ac Won’t Pass</w:t>
      </w:r>
    </w:p>
    <w:p w14:paraId="7F7C1B54" w14:textId="77777777" w:rsidR="00F44B73" w:rsidRDefault="00F44B73" w:rsidP="00F44B73"/>
    <w:p w14:paraId="57315EAC" w14:textId="77777777" w:rsidR="00BD76C2" w:rsidRDefault="00BD76C2" w:rsidP="00F44B73"/>
    <w:p w14:paraId="1C09E1C0" w14:textId="77777777" w:rsidR="00CD038A" w:rsidRDefault="00CD038A" w:rsidP="00CD038A">
      <w:pPr>
        <w:pStyle w:val="Heading4"/>
      </w:pPr>
      <w:r>
        <w:t>Won’t pass until 2018</w:t>
      </w:r>
    </w:p>
    <w:p w14:paraId="4226407E" w14:textId="77777777" w:rsidR="00CD038A" w:rsidRDefault="00CD038A" w:rsidP="00CD038A">
      <w:r w:rsidRPr="00F44B73">
        <w:rPr>
          <w:rStyle w:val="Style13ptBold"/>
        </w:rPr>
        <w:t>Krause 6/22</w:t>
      </w:r>
      <w:r>
        <w:t xml:space="preserve">—(Reinhardt, 6/22/17, “Tech Letdown? Trump Tax Reform Not Coming In 2017: Morgan Stanley,” </w:t>
      </w:r>
      <w:hyperlink r:id="rId37" w:history="1">
        <w:r w:rsidRPr="008E5689">
          <w:rPr>
            <w:rStyle w:val="Hyperlink"/>
          </w:rPr>
          <w:t>http://www.investors.com/news/technology/tech-let-down-trump-tax-reform-not-coming-in-2017-morgan-stanley/</w:t>
        </w:r>
      </w:hyperlink>
      <w:r>
        <w:t xml:space="preserve">, Accessed 6/23/17, </w:t>
      </w:r>
      <w:proofErr w:type="spellStart"/>
      <w:r>
        <w:t>HWilson</w:t>
      </w:r>
      <w:proofErr w:type="spellEnd"/>
      <w:r>
        <w:t>)</w:t>
      </w:r>
    </w:p>
    <w:p w14:paraId="5084EF06" w14:textId="77777777" w:rsidR="00CD038A" w:rsidRDefault="00CD038A" w:rsidP="00CD038A">
      <w:r>
        <w:t xml:space="preserve">A </w:t>
      </w:r>
      <w:r w:rsidRPr="004D4A4B">
        <w:rPr>
          <w:rStyle w:val="StyleUnderline"/>
        </w:rPr>
        <w:t>Trump tax reform</w:t>
      </w:r>
      <w:r>
        <w:t xml:space="preserve"> package </w:t>
      </w:r>
      <w:r w:rsidRPr="004D4A4B">
        <w:rPr>
          <w:rStyle w:val="StyleUnderline"/>
        </w:rPr>
        <w:t xml:space="preserve">will </w:t>
      </w:r>
      <w:r w:rsidRPr="004D4A4B">
        <w:rPr>
          <w:rStyle w:val="Emphasis"/>
        </w:rPr>
        <w:t>not be passed by Congress this year</w:t>
      </w:r>
      <w:r>
        <w:t xml:space="preserve">, </w:t>
      </w:r>
      <w:r w:rsidRPr="004D4A4B">
        <w:rPr>
          <w:rStyle w:val="StyleUnderline"/>
        </w:rPr>
        <w:t>forecasts Morgan Stanley</w:t>
      </w:r>
      <w:r>
        <w:t>, a political development that would be bad news for technology companies such as Apple (AAPL) and Cisco Systems (CSCO) hoping for relief on foreign profits brought into the U.S.</w:t>
      </w:r>
    </w:p>
    <w:p w14:paraId="16D29D70" w14:textId="77777777" w:rsidR="00CD038A" w:rsidRDefault="00CD038A" w:rsidP="00CD038A">
      <w:r w:rsidRPr="004D4A4B">
        <w:rPr>
          <w:rStyle w:val="StyleUnderline"/>
        </w:rPr>
        <w:t>Proposed changes on "repatriated" overseas cash are part of a bigger Trump tax reform package</w:t>
      </w:r>
      <w:r>
        <w:t>. The companies currently with the most overseas cash are Apple, Microsoft (MSFT), Cisco, Alphabet's (GOOGL) Google and Oracle (ORCL). Many Wall Street analysts have speculated that cash brought back into the U.S. could be used for stock buybacks or acquisitions.</w:t>
      </w:r>
    </w:p>
    <w:p w14:paraId="28EE8684" w14:textId="77777777" w:rsidR="00CD038A" w:rsidRDefault="00CD038A" w:rsidP="00CD038A">
      <w:r>
        <w:t>"</w:t>
      </w:r>
      <w:r w:rsidRPr="001701D1">
        <w:rPr>
          <w:rStyle w:val="StyleUnderline"/>
        </w:rPr>
        <w:t>We still think there's a better than not chance that tax reform will happen before 2019</w:t>
      </w:r>
      <w:r>
        <w:t xml:space="preserve">," said Morgan Stanley strategist Michael </w:t>
      </w:r>
      <w:proofErr w:type="spellStart"/>
      <w:r>
        <w:t>Zezas</w:t>
      </w:r>
      <w:proofErr w:type="spellEnd"/>
      <w:r>
        <w:t xml:space="preserve"> in a report that outlines reasons why it will be delayed. </w:t>
      </w:r>
      <w:r w:rsidRPr="001701D1">
        <w:rPr>
          <w:rStyle w:val="Emphasis"/>
        </w:rPr>
        <w:t>Midterm 2018 elections could get in the way</w:t>
      </w:r>
      <w:r>
        <w:t xml:space="preserve">, </w:t>
      </w:r>
      <w:proofErr w:type="spellStart"/>
      <w:r>
        <w:t>Zezas</w:t>
      </w:r>
      <w:proofErr w:type="spellEnd"/>
      <w:r>
        <w:t xml:space="preserve"> said.</w:t>
      </w:r>
    </w:p>
    <w:p w14:paraId="61AB2B9A" w14:textId="77777777" w:rsidR="00CD038A" w:rsidRDefault="00CD038A" w:rsidP="00CD038A">
      <w:r>
        <w:t xml:space="preserve">He says </w:t>
      </w:r>
      <w:r w:rsidRPr="001701D1">
        <w:rPr>
          <w:rStyle w:val="StyleUnderline"/>
        </w:rPr>
        <w:t xml:space="preserve">momentum for tax reform is </w:t>
      </w:r>
      <w:r w:rsidRPr="001701D1">
        <w:rPr>
          <w:rStyle w:val="Emphasis"/>
        </w:rPr>
        <w:t>unclear</w:t>
      </w:r>
      <w:r>
        <w:t xml:space="preserve"> </w:t>
      </w:r>
      <w:r w:rsidRPr="001701D1">
        <w:rPr>
          <w:rStyle w:val="StyleUnderline"/>
        </w:rPr>
        <w:t xml:space="preserve">even if Senate Republicans dump </w:t>
      </w:r>
      <w:proofErr w:type="spellStart"/>
      <w:r w:rsidRPr="001701D1">
        <w:rPr>
          <w:rStyle w:val="StyleUnderline"/>
        </w:rPr>
        <w:t>ObamaCare</w:t>
      </w:r>
      <w:proofErr w:type="spellEnd"/>
      <w:r>
        <w:t>.</w:t>
      </w:r>
    </w:p>
    <w:p w14:paraId="7EB48EE1" w14:textId="77777777" w:rsidR="00CD038A" w:rsidRDefault="00CD038A" w:rsidP="00CD038A">
      <w:r>
        <w:t>"</w:t>
      </w:r>
      <w:r w:rsidRPr="001701D1">
        <w:rPr>
          <w:rStyle w:val="StyleUnderline"/>
        </w:rPr>
        <w:t>It is unclear whether the</w:t>
      </w:r>
      <w:r>
        <w:t xml:space="preserve"> (</w:t>
      </w:r>
      <w:r w:rsidRPr="001701D1">
        <w:rPr>
          <w:rStyle w:val="StyleUnderline"/>
        </w:rPr>
        <w:t>health care</w:t>
      </w:r>
      <w:r>
        <w:t xml:space="preserve">) </w:t>
      </w:r>
      <w:r w:rsidRPr="001701D1">
        <w:rPr>
          <w:rStyle w:val="StyleUnderline"/>
        </w:rPr>
        <w:t>plan</w:t>
      </w:r>
      <w:r>
        <w:t xml:space="preserve"> being </w:t>
      </w:r>
      <w:r w:rsidRPr="001701D1">
        <w:rPr>
          <w:rStyle w:val="StyleUnderline"/>
        </w:rPr>
        <w:t>developed by</w:t>
      </w:r>
      <w:r>
        <w:t xml:space="preserve"> leader Mitch </w:t>
      </w:r>
      <w:r w:rsidRPr="001701D1">
        <w:rPr>
          <w:rStyle w:val="StyleUnderline"/>
        </w:rPr>
        <w:t>McConnell will pass the Senate, and if it does, if it will be acceptable to House Republicans</w:t>
      </w:r>
      <w:r>
        <w:t xml:space="preserve">," said </w:t>
      </w:r>
      <w:proofErr w:type="spellStart"/>
      <w:r>
        <w:t>Zezas</w:t>
      </w:r>
      <w:proofErr w:type="spellEnd"/>
      <w:r>
        <w:t>. "If the bill passes, the journey is not over yet — either the House will have to accept the Senate bill as is or they will need to work out differences in conference committee."</w:t>
      </w:r>
    </w:p>
    <w:p w14:paraId="6FDA4911" w14:textId="77777777" w:rsidR="00CD038A" w:rsidRDefault="00CD038A" w:rsidP="00CD038A">
      <w:r>
        <w:t xml:space="preserve">House Speaker Paul </w:t>
      </w:r>
      <w:r w:rsidRPr="001701D1">
        <w:rPr>
          <w:rStyle w:val="StyleUnderline"/>
        </w:rPr>
        <w:t xml:space="preserve">Ryan aims to get tax reform passed in 2017, but </w:t>
      </w:r>
      <w:proofErr w:type="spellStart"/>
      <w:r w:rsidRPr="001701D1">
        <w:rPr>
          <w:rStyle w:val="StyleUnderline"/>
        </w:rPr>
        <w:t>Zezas</w:t>
      </w:r>
      <w:proofErr w:type="spellEnd"/>
      <w:r w:rsidRPr="001701D1">
        <w:rPr>
          <w:rStyle w:val="StyleUnderline"/>
        </w:rPr>
        <w:t xml:space="preserve"> says </w:t>
      </w:r>
      <w:r w:rsidRPr="001701D1">
        <w:rPr>
          <w:rStyle w:val="Emphasis"/>
        </w:rPr>
        <w:t>there are big obstacles</w:t>
      </w:r>
      <w:r>
        <w:t>.</w:t>
      </w:r>
    </w:p>
    <w:p w14:paraId="243210C8" w14:textId="77777777" w:rsidR="00CD038A" w:rsidRDefault="00CD038A" w:rsidP="00CD038A">
      <w:r>
        <w:t>"</w:t>
      </w:r>
      <w:r w:rsidRPr="001701D1">
        <w:rPr>
          <w:rStyle w:val="StyleUnderline"/>
        </w:rPr>
        <w:t xml:space="preserve">The main culprits? </w:t>
      </w:r>
      <w:r w:rsidRPr="001701D1">
        <w:rPr>
          <w:rStyle w:val="Emphasis"/>
        </w:rPr>
        <w:t>Lack of bipartisanship</w:t>
      </w:r>
      <w:r>
        <w:t xml:space="preserve">, </w:t>
      </w:r>
      <w:r w:rsidRPr="001701D1">
        <w:rPr>
          <w:rStyle w:val="StyleUnderline"/>
        </w:rPr>
        <w:t xml:space="preserve">the restrictions of the </w:t>
      </w:r>
      <w:r w:rsidRPr="001701D1">
        <w:rPr>
          <w:rStyle w:val="Emphasis"/>
        </w:rPr>
        <w:t>budget reconciliation process</w:t>
      </w:r>
      <w:r>
        <w:t xml:space="preserve">, </w:t>
      </w:r>
      <w:r w:rsidRPr="001701D1">
        <w:rPr>
          <w:rStyle w:val="StyleUnderline"/>
        </w:rPr>
        <w:t xml:space="preserve">and disagreements on </w:t>
      </w:r>
      <w:r w:rsidRPr="001701D1">
        <w:rPr>
          <w:rStyle w:val="Emphasis"/>
        </w:rPr>
        <w:t>key tax issues</w:t>
      </w:r>
      <w:r w:rsidRPr="001701D1">
        <w:rPr>
          <w:rStyle w:val="StyleUnderline"/>
        </w:rPr>
        <w:t xml:space="preserve"> within the Republican party</w:t>
      </w:r>
      <w:r>
        <w:t>," he added.</w:t>
      </w:r>
    </w:p>
    <w:p w14:paraId="2FBA8905" w14:textId="77777777" w:rsidR="00CD038A" w:rsidRDefault="00CD038A" w:rsidP="00CD038A"/>
    <w:p w14:paraId="22275FC8" w14:textId="77777777" w:rsidR="00917082" w:rsidRDefault="00917082" w:rsidP="00917082"/>
    <w:p w14:paraId="5B9242C3" w14:textId="77777777" w:rsidR="00BD76C2" w:rsidRDefault="00BD76C2" w:rsidP="00BD76C2">
      <w:pPr>
        <w:pStyle w:val="Heading4"/>
      </w:pPr>
      <w:r>
        <w:t xml:space="preserve">Recent Ryan/Pence statements are </w:t>
      </w:r>
      <w:r>
        <w:rPr>
          <w:u w:val="single"/>
        </w:rPr>
        <w:t>too ambiguous</w:t>
      </w:r>
      <w:r>
        <w:t xml:space="preserve"> and leave </w:t>
      </w:r>
      <w:r>
        <w:rPr>
          <w:u w:val="single"/>
        </w:rPr>
        <w:t>too much unanswered</w:t>
      </w:r>
      <w:r>
        <w:t>—</w:t>
      </w:r>
      <w:r w:rsidR="00917082">
        <w:rPr>
          <w:u w:val="single"/>
        </w:rPr>
        <w:t>litany</w:t>
      </w:r>
      <w:r w:rsidR="00917082">
        <w:t xml:space="preserve"> of thumpers</w:t>
      </w:r>
      <w:r>
        <w:t xml:space="preserve"> </w:t>
      </w:r>
    </w:p>
    <w:p w14:paraId="15181B25" w14:textId="77777777" w:rsidR="00BD76C2" w:rsidRDefault="00BD76C2" w:rsidP="00BD76C2">
      <w:proofErr w:type="spellStart"/>
      <w:r w:rsidRPr="00BD76C2">
        <w:rPr>
          <w:rStyle w:val="Style13ptBold"/>
        </w:rPr>
        <w:t>Ehrenfreund</w:t>
      </w:r>
      <w:proofErr w:type="spellEnd"/>
      <w:r w:rsidRPr="00BD76C2">
        <w:rPr>
          <w:rStyle w:val="Style13ptBold"/>
        </w:rPr>
        <w:t xml:space="preserve"> 6/20</w:t>
      </w:r>
      <w:r>
        <w:t xml:space="preserve">—(Max, 6/20/17, “Paul Ryan and Mike Pence leave big questions unanswered on tax reform,” </w:t>
      </w:r>
      <w:hyperlink r:id="rId38" w:history="1">
        <w:r w:rsidRPr="00E21A38">
          <w:rPr>
            <w:rStyle w:val="Hyperlink"/>
          </w:rPr>
          <w:t>https://www.washingtonpost.com/news/wonk/wp/2017/06/20/paul-ryan-and-mike-pence-leave-big-questions-unanswered-on-tax-reform/?utm_term=.72aea86e37eb</w:t>
        </w:r>
      </w:hyperlink>
      <w:r>
        <w:t xml:space="preserve">, Accessed 6/26/17, </w:t>
      </w:r>
      <w:proofErr w:type="spellStart"/>
      <w:r>
        <w:t>HWilson</w:t>
      </w:r>
      <w:proofErr w:type="spellEnd"/>
      <w:r>
        <w:t>)</w:t>
      </w:r>
    </w:p>
    <w:p w14:paraId="58D607EC" w14:textId="77777777" w:rsidR="00BD76C2" w:rsidRDefault="00BD76C2" w:rsidP="00BD76C2">
      <w:r>
        <w:t xml:space="preserve">Vice President </w:t>
      </w:r>
      <w:r w:rsidRPr="00917082">
        <w:rPr>
          <w:rStyle w:val="StyleUnderline"/>
        </w:rPr>
        <w:t>Pence and</w:t>
      </w:r>
      <w:r>
        <w:t xml:space="preserve"> House Speaker Paul D. </w:t>
      </w:r>
      <w:r w:rsidRPr="00917082">
        <w:rPr>
          <w:rStyle w:val="StyleUnderline"/>
        </w:rPr>
        <w:t>Ryan aimed to project a united front on tax reform</w:t>
      </w:r>
      <w:r>
        <w:t xml:space="preserve"> at a joint appearance Tuesday, </w:t>
      </w:r>
      <w:r w:rsidRPr="00917082">
        <w:rPr>
          <w:rStyle w:val="StyleUnderline"/>
        </w:rPr>
        <w:t>and in a sense, they did</w:t>
      </w:r>
      <w:r>
        <w:t>.</w:t>
      </w:r>
    </w:p>
    <w:p w14:paraId="25FACC64" w14:textId="77777777" w:rsidR="00BD76C2" w:rsidRDefault="00BD76C2" w:rsidP="00BD76C2">
      <w:r>
        <w:t>“The Internal Revenue Code is twice as long as the Bible, with none of the good news,” Pence told a Washington conference of manufacturing magnates. An hour later, Ryan (R-Wis.) repeated the line nearly verbatim.</w:t>
      </w:r>
    </w:p>
    <w:p w14:paraId="217FE222" w14:textId="77777777" w:rsidR="00BD76C2" w:rsidRDefault="00BD76C2" w:rsidP="00BD76C2">
      <w:r>
        <w:t xml:space="preserve">Indeed, </w:t>
      </w:r>
      <w:r w:rsidRPr="00917082">
        <w:rPr>
          <w:rStyle w:val="StyleUnderline"/>
        </w:rPr>
        <w:t>the pair found plenty of common ground</w:t>
      </w:r>
      <w:r>
        <w:t xml:space="preserve"> as they discussed GOP plans for changing the U.S. tax code -- a Republican priority for more than a decade and a top item on President Trump's agenda. </w:t>
      </w:r>
      <w:r w:rsidRPr="00917082">
        <w:rPr>
          <w:rStyle w:val="StyleUnderline"/>
        </w:rPr>
        <w:t xml:space="preserve">But despite sharing broad principles and a punch line, the party leaders give </w:t>
      </w:r>
      <w:r w:rsidRPr="00917082">
        <w:rPr>
          <w:rStyle w:val="Emphasis"/>
        </w:rPr>
        <w:t>little indication</w:t>
      </w:r>
      <w:r w:rsidRPr="00917082">
        <w:rPr>
          <w:rStyle w:val="StyleUnderline"/>
        </w:rPr>
        <w:t xml:space="preserve"> they'd resolved the </w:t>
      </w:r>
      <w:r w:rsidRPr="00917082">
        <w:rPr>
          <w:rStyle w:val="Emphasis"/>
        </w:rPr>
        <w:t>internal Republican divisions</w:t>
      </w:r>
      <w:r w:rsidRPr="00917082">
        <w:rPr>
          <w:rStyle w:val="StyleUnderline"/>
        </w:rPr>
        <w:t xml:space="preserve"> that have </w:t>
      </w:r>
      <w:r w:rsidRPr="00917082">
        <w:rPr>
          <w:rStyle w:val="Emphasis"/>
        </w:rPr>
        <w:t>plagued the reform effort from its inception.</w:t>
      </w:r>
    </w:p>
    <w:p w14:paraId="421308F8" w14:textId="77777777" w:rsidR="00BD76C2" w:rsidRDefault="00BD76C2" w:rsidP="00BD76C2">
      <w:r>
        <w:t xml:space="preserve">Speaking first, </w:t>
      </w:r>
      <w:r w:rsidRPr="00917082">
        <w:rPr>
          <w:rStyle w:val="StyleUnderline"/>
        </w:rPr>
        <w:t>Pence argued for the importance of tax reform for the economy</w:t>
      </w:r>
      <w:r>
        <w:t xml:space="preserve">, recapitulating the outline of Trump's priorities on the issue that the administration published in April. The White House's goals, Pence said, include bringing down income tax rates and getting rid of the estate tax, as well as eliminating deductions, credits, loopholes and other breaks that complicate </w:t>
      </w:r>
      <w:r>
        <w:lastRenderedPageBreak/>
        <w:t>filing taxes and reduce the amount of revenue the federal government collects.</w:t>
      </w:r>
    </w:p>
    <w:p w14:paraId="6F4BEB08" w14:textId="77777777" w:rsidR="00BD76C2" w:rsidRDefault="00BD76C2" w:rsidP="00BD76C2">
      <w:r w:rsidRPr="00917082">
        <w:rPr>
          <w:rStyle w:val="StyleUnderline"/>
        </w:rPr>
        <w:t>Ryan called for many of the same changes</w:t>
      </w:r>
      <w:r>
        <w:t>, arguing the United States' corporate tax rate puts American companies at a disadvantage relative to their foreign rivals.</w:t>
      </w:r>
    </w:p>
    <w:p w14:paraId="4E84830C" w14:textId="77777777" w:rsidR="00BD76C2" w:rsidRDefault="00BD76C2" w:rsidP="00BD76C2">
      <w:r w:rsidRPr="00917082">
        <w:rPr>
          <w:rStyle w:val="StyleUnderline"/>
        </w:rPr>
        <w:t xml:space="preserve">But the two men left </w:t>
      </w:r>
      <w:r w:rsidRPr="00917082">
        <w:rPr>
          <w:rStyle w:val="Emphasis"/>
        </w:rPr>
        <w:t>important questions unanswered</w:t>
      </w:r>
      <w:r w:rsidRPr="00917082">
        <w:rPr>
          <w:rStyle w:val="StyleUnderline"/>
        </w:rPr>
        <w:t xml:space="preserve">, including a fundamental question about </w:t>
      </w:r>
      <w:r w:rsidRPr="00917082">
        <w:rPr>
          <w:rStyle w:val="Emphasis"/>
        </w:rPr>
        <w:t>what type of tax reform</w:t>
      </w:r>
      <w:r w:rsidRPr="00917082">
        <w:rPr>
          <w:rStyle w:val="StyleUnderline"/>
        </w:rPr>
        <w:t xml:space="preserve"> the party plans to pursue</w:t>
      </w:r>
      <w:r>
        <w:t xml:space="preserve">. </w:t>
      </w:r>
      <w:r w:rsidRPr="00917082">
        <w:rPr>
          <w:rStyle w:val="StyleUnderline"/>
        </w:rPr>
        <w:t xml:space="preserve">Ryan has argued for a </w:t>
      </w:r>
      <w:r w:rsidRPr="00917082">
        <w:rPr>
          <w:rStyle w:val="Emphasis"/>
        </w:rPr>
        <w:t>complete overhaul of the corporate tax system</w:t>
      </w:r>
      <w:r>
        <w:t xml:space="preserve">, </w:t>
      </w:r>
      <w:r w:rsidRPr="00917082">
        <w:rPr>
          <w:rStyle w:val="StyleUnderline"/>
        </w:rPr>
        <w:t>one that would make basic and permanent changes to the way American businesses pay taxes</w:t>
      </w:r>
      <w:r>
        <w:t>. “If we're going to truly fix our tax code, then we've got to fix all of it,” Ryan said.</w:t>
      </w:r>
    </w:p>
    <w:p w14:paraId="4CA447FD" w14:textId="77777777" w:rsidR="00BD76C2" w:rsidRDefault="00BD76C2" w:rsidP="00BD76C2">
      <w:r w:rsidRPr="00917082">
        <w:rPr>
          <w:rStyle w:val="StyleUnderline"/>
        </w:rPr>
        <w:t xml:space="preserve">Trump's deputies, however, have indicated support for </w:t>
      </w:r>
      <w:r w:rsidRPr="00917082">
        <w:rPr>
          <w:rStyle w:val="Emphasis"/>
        </w:rPr>
        <w:t>less ambitious</w:t>
      </w:r>
      <w:r w:rsidRPr="00917082">
        <w:rPr>
          <w:rStyle w:val="StyleUnderline"/>
        </w:rPr>
        <w:t xml:space="preserve">, </w:t>
      </w:r>
      <w:r w:rsidRPr="00917082">
        <w:rPr>
          <w:rStyle w:val="Emphasis"/>
        </w:rPr>
        <w:t>temporary relief</w:t>
      </w:r>
      <w:r w:rsidRPr="00917082">
        <w:rPr>
          <w:rStyle w:val="StyleUnderline"/>
        </w:rPr>
        <w:t xml:space="preserve"> to stimulate the economy</w:t>
      </w:r>
      <w:r>
        <w:t>. Pence did not further clarify the administration's position on the issue, instead reiterating points that other executive-branch officials have made before.</w:t>
      </w:r>
    </w:p>
    <w:p w14:paraId="556A8C93" w14:textId="77777777" w:rsidR="00BD76C2" w:rsidRDefault="00BD76C2" w:rsidP="00BD76C2">
      <w:r>
        <w:t>“We're going to pass the largest tax cut since the days of Ronald Reagan,” Pence said. “We will get tax cuts done, and we will get them done this year.”</w:t>
      </w:r>
    </w:p>
    <w:p w14:paraId="739FD12B" w14:textId="77777777" w:rsidR="00BD76C2" w:rsidRDefault="00BD76C2" w:rsidP="00BD76C2">
      <w:r>
        <w:t>Top White House officials are trying to accelerate the tax effort, which has been slowed by disagreements over details and a prolonged effort to repeal the Affordable Care Act.</w:t>
      </w:r>
    </w:p>
    <w:p w14:paraId="552862CB" w14:textId="77777777" w:rsidR="00BD76C2" w:rsidRDefault="00BD76C2" w:rsidP="00BD76C2">
      <w:r>
        <w:t xml:space="preserve">Treasury Secretary Steven </w:t>
      </w:r>
      <w:proofErr w:type="spellStart"/>
      <w:r>
        <w:t>Mnuchin</w:t>
      </w:r>
      <w:proofErr w:type="spellEnd"/>
      <w:r>
        <w:t xml:space="preserve"> and National Economic Council Director Gary Cohn met Tuesday with technology industry officials and said they saw a narrowing window for when an overhaul of the tax code could occur this year.</w:t>
      </w:r>
    </w:p>
    <w:p w14:paraId="0962EF79" w14:textId="77777777" w:rsidR="00BD76C2" w:rsidRDefault="00BD76C2" w:rsidP="00BD76C2">
      <w:r>
        <w:t>At the meeting, Cohn said he wanted the tax bill to be on the floor of the House of Representatives in the “early, early fall,” but that all sticking points needed to be resolved before then.</w:t>
      </w:r>
    </w:p>
    <w:p w14:paraId="3389B3BF" w14:textId="77777777" w:rsidR="00BD76C2" w:rsidRDefault="00BD76C2" w:rsidP="00BD76C2">
      <w:r>
        <w:t>“We don’t want to be negotiating the tax bill on the floor” of the House or Senate, Cohn said.</w:t>
      </w:r>
    </w:p>
    <w:p w14:paraId="44C18878" w14:textId="77777777" w:rsidR="00BD76C2" w:rsidRDefault="00BD76C2" w:rsidP="00BD76C2">
      <w:r>
        <w:t xml:space="preserve">He added that President Trump is constantly peppering </w:t>
      </w:r>
      <w:proofErr w:type="spellStart"/>
      <w:r>
        <w:t>Mnuchin</w:t>
      </w:r>
      <w:proofErr w:type="spellEnd"/>
      <w:r>
        <w:t xml:space="preserve"> and himself for updates on how the effort is going.</w:t>
      </w:r>
    </w:p>
    <w:p w14:paraId="4F9D3484" w14:textId="77777777" w:rsidR="00BD76C2" w:rsidRDefault="00BD76C2" w:rsidP="00BD76C2">
      <w:r>
        <w:t>“One of us gets a call every day, sometimes it’s both of us,” Cohn said.</w:t>
      </w:r>
    </w:p>
    <w:p w14:paraId="5CF48C62" w14:textId="77777777" w:rsidR="00BD76C2" w:rsidRDefault="00BD76C2" w:rsidP="00BD76C2">
      <w:r w:rsidRPr="00917082">
        <w:rPr>
          <w:rStyle w:val="StyleUnderline"/>
        </w:rPr>
        <w:t>One point of contention among Republicans has been an idea that Ryan has supported — a "border adjustment</w:t>
      </w:r>
      <w:r>
        <w:t>," which would, on paper, levy a new tax on imports and exempt American exporters from taxation.</w:t>
      </w:r>
    </w:p>
    <w:p w14:paraId="2CBA830A" w14:textId="77777777" w:rsidR="00BD76C2" w:rsidRDefault="00BD76C2" w:rsidP="00BD76C2">
      <w:r>
        <w:t xml:space="preserve">Ryan and other advocates of a border adjustment argue that the proposal would encourage companies to locate manufacturing in the United States while simplifying how multinational firms are taxed. </w:t>
      </w:r>
      <w:r w:rsidRPr="00917082">
        <w:rPr>
          <w:rStyle w:val="StyleUnderline"/>
        </w:rPr>
        <w:t>Yet because a border adjustment could make everyday products more expensive for consumers, many Republicans are skeptical of the idea</w:t>
      </w:r>
      <w:r>
        <w:t>.</w:t>
      </w:r>
    </w:p>
    <w:p w14:paraId="0A41DEA4" w14:textId="77777777" w:rsidR="00BD76C2" w:rsidRDefault="00BD76C2" w:rsidP="00BD76C2">
      <w:r>
        <w:t>Manufacturers — who export many of their products to customers overseas — have generally supported the idea. By contrast, retailers and other companies that rely on foreign imports have opposed the border adjustment.</w:t>
      </w:r>
    </w:p>
    <w:p w14:paraId="1C070269" w14:textId="77777777" w:rsidR="00BD76C2" w:rsidRDefault="00BD76C2" w:rsidP="00BD76C2">
      <w:r w:rsidRPr="00917082">
        <w:rPr>
          <w:rStyle w:val="StyleUnderline"/>
        </w:rPr>
        <w:t>Trump has so far declined to give the support of the White House to the proposal</w:t>
      </w:r>
      <w:r>
        <w:t>. “</w:t>
      </w:r>
      <w:r w:rsidRPr="00917082">
        <w:rPr>
          <w:rStyle w:val="Emphasis"/>
        </w:rPr>
        <w:t>It's not really what I'm considering</w:t>
      </w:r>
      <w:r>
        <w:t xml:space="preserve">,” </w:t>
      </w:r>
      <w:r w:rsidRPr="00917082">
        <w:rPr>
          <w:rStyle w:val="StyleUnderline"/>
        </w:rPr>
        <w:t>Trump told the Economist</w:t>
      </w:r>
      <w:r>
        <w:t xml:space="preserve"> in an interview last month.</w:t>
      </w:r>
    </w:p>
    <w:p w14:paraId="53F43EE6" w14:textId="77777777" w:rsidR="00BD76C2" w:rsidRDefault="00BD76C2" w:rsidP="00BD76C2">
      <w:r>
        <w:t xml:space="preserve">Speaking after Pence, </w:t>
      </w:r>
      <w:r w:rsidRPr="00917082">
        <w:rPr>
          <w:rStyle w:val="StyleUnderline"/>
        </w:rPr>
        <w:t>Ryan took a more conciliatory stance on the border adjustment than he has in the past</w:t>
      </w:r>
      <w:r>
        <w:t>. He did not explicitly mention the idea in his speech, although he did seem to suggest that the border adjustment would be one method of achieving Republicans' broader goals.</w:t>
      </w:r>
    </w:p>
    <w:p w14:paraId="5C1DE5B4" w14:textId="77777777" w:rsidR="00BD76C2" w:rsidRDefault="00BD76C2" w:rsidP="00BD76C2">
      <w:r>
        <w:t>A border adjustment is one way of implementing what exports on taxation refer to as a territorial system. In this kind of system, companies pay taxes only on their activities in the United States, such as imports and sales to U.S. customers. A territorial code would be fundamentally different from the current one, in which U.S. companies can be liable for taxes on revenue they earn anywhere in the world.</w:t>
      </w:r>
    </w:p>
    <w:p w14:paraId="020216AB" w14:textId="77777777" w:rsidR="00BD76C2" w:rsidRDefault="00BD76C2" w:rsidP="00BD76C2">
      <w:r>
        <w:t>In an interview after the speech with CNBC, Ryan said that the border adjustment was "not dead," but that the proposal would have to be revised to be feasible.</w:t>
      </w:r>
    </w:p>
    <w:p w14:paraId="252C3D4B" w14:textId="77777777" w:rsidR="00BD76C2" w:rsidRDefault="00BD76C2" w:rsidP="00BD76C2">
      <w:r>
        <w:t xml:space="preserve">The need for some kind of territorial system is one point of agreement widely shared among Republicans in Congress and the White House. A territorial system of some kind would satisfy many U.S. exporters, including some of the manufacturers gathered Tuesday to hear Ryan and </w:t>
      </w:r>
      <w:r>
        <w:lastRenderedPageBreak/>
        <w:t>Pence, by allowing them to sell products overseas without paying taxes.</w:t>
      </w:r>
    </w:p>
    <w:p w14:paraId="2D382F4E" w14:textId="77777777" w:rsidR="00BD76C2" w:rsidRDefault="00BD76C2" w:rsidP="00BD76C2">
      <w:r>
        <w:t>Pence made that point in his speech as well, noting that if companies locate their headquarters in other countries with territorial systems, they would no longer be taxed on their activities around the globe. “Our outdated system of worldwide taxation penalizes companies for being headquartered here in the United States of America,” he said.</w:t>
      </w:r>
    </w:p>
    <w:p w14:paraId="5F7B91A2" w14:textId="77777777" w:rsidR="00BD76C2" w:rsidRDefault="00BD76C2" w:rsidP="00BD76C2">
      <w:r w:rsidRPr="00917082">
        <w:rPr>
          <w:rStyle w:val="StyleUnderline"/>
        </w:rPr>
        <w:t>It is not clear, however, whether there is any consensus on the details</w:t>
      </w:r>
      <w:r>
        <w:t>.</w:t>
      </w:r>
    </w:p>
    <w:p w14:paraId="228EECF0" w14:textId="77777777" w:rsidR="00BD76C2" w:rsidRDefault="00BD76C2" w:rsidP="00BD76C2">
      <w:r>
        <w:t xml:space="preserve">“There are so many different ways of achieving this,” </w:t>
      </w:r>
      <w:r w:rsidRPr="00917082">
        <w:rPr>
          <w:rStyle w:val="StyleUnderline"/>
        </w:rPr>
        <w:t>Ryan said</w:t>
      </w:r>
      <w:r>
        <w:t>, before apparently referring to the border adjustment. “</w:t>
      </w:r>
      <w:r w:rsidRPr="00917082">
        <w:rPr>
          <w:rStyle w:val="StyleUnderline"/>
        </w:rPr>
        <w:t>We in the House have our own idea, and that is one of the ways we're discussing with the administration</w:t>
      </w:r>
      <w:r>
        <w:t>.”</w:t>
      </w:r>
    </w:p>
    <w:p w14:paraId="60247B0B" w14:textId="77777777" w:rsidR="00BD76C2" w:rsidRDefault="00BD76C2" w:rsidP="00BD76C2">
      <w:r>
        <w:t>Like a border adjustment, other kinds of territorial reform would also require a heavy lift from policymakers — both in terms of the complexity of creating a new system and in terms of political opposition from companies jockeying to ensure that the new system favors them.</w:t>
      </w:r>
    </w:p>
    <w:p w14:paraId="72913640" w14:textId="77777777" w:rsidR="00BD76C2" w:rsidRDefault="00BD76C2" w:rsidP="00BD76C2">
      <w:r>
        <w:t>“The idea may not be any more popular than border adjustment,” said Jason Furman, who chaired the Council of Economic Advisers under President Obama. “If it’s a genuine tax reform, it’s going to suffer from the same problems.”</w:t>
      </w:r>
    </w:p>
    <w:p w14:paraId="47DB2C9C" w14:textId="77777777" w:rsidR="00BD76C2" w:rsidRDefault="00BD76C2" w:rsidP="00BD76C2">
      <w:r>
        <w:t>Aside from taxes, there was more common ground. Both Pence and Ryan also reviewed Republicans' other economic initiatives, which include scrapping regulations and rebuilding the country's physical infrastructure.</w:t>
      </w:r>
    </w:p>
    <w:p w14:paraId="3E4B4426" w14:textId="77777777" w:rsidR="00BD76C2" w:rsidRDefault="00BD76C2" w:rsidP="00917082">
      <w:r>
        <w:t xml:space="preserve">Meanwhile, </w:t>
      </w:r>
      <w:r w:rsidRPr="00917082">
        <w:rPr>
          <w:rStyle w:val="StyleUnderline"/>
        </w:rPr>
        <w:t xml:space="preserve">policymakers are turning their attention to </w:t>
      </w:r>
      <w:r w:rsidRPr="00917082">
        <w:rPr>
          <w:rStyle w:val="Emphasis"/>
        </w:rPr>
        <w:t>other issues</w:t>
      </w:r>
      <w:r>
        <w:t xml:space="preserve">. </w:t>
      </w:r>
      <w:r w:rsidRPr="00917082">
        <w:rPr>
          <w:rStyle w:val="StyleUnderline"/>
        </w:rPr>
        <w:t xml:space="preserve">In the Senate, the debate over undoing the Affordable Care Act, also known as </w:t>
      </w:r>
      <w:r w:rsidRPr="00917082">
        <w:rPr>
          <w:rStyle w:val="Emphasis"/>
        </w:rPr>
        <w:t>Obamacare</w:t>
      </w:r>
      <w:r>
        <w:t xml:space="preserve">, </w:t>
      </w:r>
      <w:r w:rsidRPr="00917082">
        <w:rPr>
          <w:rStyle w:val="StyleUnderline"/>
        </w:rPr>
        <w:t xml:space="preserve">continues </w:t>
      </w:r>
      <w:r w:rsidRPr="00917082">
        <w:rPr>
          <w:rStyle w:val="Emphasis"/>
        </w:rPr>
        <w:t>slowly</w:t>
      </w:r>
      <w:r w:rsidRPr="00917082">
        <w:rPr>
          <w:rStyle w:val="StyleUnderline"/>
        </w:rPr>
        <w:t xml:space="preserve"> </w:t>
      </w:r>
      <w:r w:rsidRPr="00917082">
        <w:t>behind</w:t>
      </w:r>
      <w:r>
        <w:t xml:space="preserve"> closed doors. </w:t>
      </w:r>
      <w:r w:rsidRPr="00917082">
        <w:rPr>
          <w:rStyle w:val="StyleUnderline"/>
        </w:rPr>
        <w:t xml:space="preserve">Lawmakers will also have to increase the limit on how much the Treasury can borrow in the coming months, which could involve </w:t>
      </w:r>
      <w:r w:rsidRPr="00917082">
        <w:rPr>
          <w:rStyle w:val="Emphasis"/>
        </w:rPr>
        <w:t>politically fraught negotiations</w:t>
      </w:r>
      <w:r>
        <w:t xml:space="preserve">. </w:t>
      </w:r>
      <w:r w:rsidRPr="00917082">
        <w:rPr>
          <w:rStyle w:val="StyleUnderline"/>
        </w:rPr>
        <w:t xml:space="preserve">And a </w:t>
      </w:r>
      <w:r w:rsidRPr="00917082">
        <w:rPr>
          <w:rStyle w:val="Emphasis"/>
        </w:rPr>
        <w:t>series of scandals</w:t>
      </w:r>
      <w:r>
        <w:t xml:space="preserve"> in the White House </w:t>
      </w:r>
      <w:r w:rsidRPr="00917082">
        <w:rPr>
          <w:rStyle w:val="StyleUnderline"/>
        </w:rPr>
        <w:t xml:space="preserve">related to connections between Trump's associates and Russian officials have </w:t>
      </w:r>
      <w:r w:rsidRPr="00917082">
        <w:rPr>
          <w:rStyle w:val="Emphasis"/>
        </w:rPr>
        <w:t>kept Republicans busy</w:t>
      </w:r>
      <w:r>
        <w:t>.</w:t>
      </w:r>
    </w:p>
    <w:p w14:paraId="688239B9" w14:textId="77777777" w:rsidR="00BD76C2" w:rsidRDefault="00BD76C2" w:rsidP="00BD76C2">
      <w:r>
        <w:t xml:space="preserve">With their televised speeches Tuesday, Pence and Ryan (R-Wis.) sought to put taxes — a major GOP priority for nearly four decades — back at the top of the Republican agenda. In essence, however, </w:t>
      </w:r>
      <w:r w:rsidRPr="00917082">
        <w:rPr>
          <w:rStyle w:val="Emphasis"/>
        </w:rPr>
        <w:t>different groups</w:t>
      </w:r>
      <w:r w:rsidRPr="00917082">
        <w:rPr>
          <w:rStyle w:val="StyleUnderline"/>
        </w:rPr>
        <w:t xml:space="preserve"> of GOP policymakers are working on </w:t>
      </w:r>
      <w:r w:rsidRPr="00917082">
        <w:rPr>
          <w:rStyle w:val="Emphasis"/>
        </w:rPr>
        <w:t>separate projects</w:t>
      </w:r>
      <w:r w:rsidRPr="00917082">
        <w:rPr>
          <w:rStyle w:val="StyleUnderline"/>
        </w:rPr>
        <w:t xml:space="preserve"> toward </w:t>
      </w:r>
      <w:r w:rsidRPr="00917082">
        <w:rPr>
          <w:rStyle w:val="Emphasis"/>
        </w:rPr>
        <w:t>divergent aims</w:t>
      </w:r>
      <w:r>
        <w:t>.</w:t>
      </w:r>
    </w:p>
    <w:p w14:paraId="66ED58D4" w14:textId="77777777" w:rsidR="00BD76C2" w:rsidRDefault="00BD76C2" w:rsidP="00BD76C2">
      <w:r w:rsidRPr="00917082">
        <w:rPr>
          <w:rStyle w:val="StyleUnderline"/>
        </w:rPr>
        <w:t>A crucial question is whether policymakers would make a new, territorial system a permanent change</w:t>
      </w:r>
      <w:r>
        <w:t xml:space="preserve">. </w:t>
      </w:r>
      <w:r w:rsidRPr="00917082">
        <w:rPr>
          <w:rStyle w:val="StyleUnderline"/>
        </w:rPr>
        <w:t xml:space="preserve">Because of the rules of the Senate, any permanent reform is </w:t>
      </w:r>
      <w:r w:rsidRPr="00917082">
        <w:rPr>
          <w:rStyle w:val="Emphasis"/>
        </w:rPr>
        <w:t>unlikely to survive a Democratic filibuster</w:t>
      </w:r>
      <w:r w:rsidRPr="00917082">
        <w:rPr>
          <w:rStyle w:val="StyleUnderline"/>
        </w:rPr>
        <w:t xml:space="preserve"> if it would increase federal borrowing over the long term</w:t>
      </w:r>
      <w:r>
        <w:t>.</w:t>
      </w:r>
    </w:p>
    <w:p w14:paraId="3A75A910" w14:textId="77777777" w:rsidR="00BD76C2" w:rsidRDefault="00BD76C2" w:rsidP="00BD76C2">
      <w:r w:rsidRPr="00917082">
        <w:rPr>
          <w:rStyle w:val="StyleUnderline"/>
        </w:rPr>
        <w:t xml:space="preserve">That fact makes a permanent reform </w:t>
      </w:r>
      <w:r w:rsidRPr="00917082">
        <w:rPr>
          <w:rStyle w:val="Emphasis"/>
        </w:rPr>
        <w:t>more difficult</w:t>
      </w:r>
      <w:r>
        <w:t xml:space="preserve">. </w:t>
      </w:r>
      <w:r w:rsidRPr="00917082">
        <w:rPr>
          <w:rStyle w:val="StyleUnderline"/>
        </w:rPr>
        <w:t xml:space="preserve">Republicans hoping to simplify taxes and reduce rates would have to find </w:t>
      </w:r>
      <w:r w:rsidRPr="00917082">
        <w:rPr>
          <w:rStyle w:val="Emphasis"/>
        </w:rPr>
        <w:t>other sources of revenue</w:t>
      </w:r>
      <w:r w:rsidRPr="00917082">
        <w:rPr>
          <w:rStyle w:val="StyleUnderline"/>
        </w:rPr>
        <w:t xml:space="preserve"> to make up the difference, or propose reductions in federal spending that lawmakers would have to approve along with the tax legislation</w:t>
      </w:r>
      <w:r>
        <w:t>.</w:t>
      </w:r>
    </w:p>
    <w:p w14:paraId="4EE3A1CE" w14:textId="77777777" w:rsidR="00BD76C2" w:rsidRDefault="00BD76C2" w:rsidP="00D22ACD"/>
    <w:p w14:paraId="0DC33142" w14:textId="77777777" w:rsidR="00D22ACD" w:rsidRPr="00D22ACD" w:rsidRDefault="00D22ACD" w:rsidP="00F362FC"/>
    <w:p w14:paraId="14456727" w14:textId="77777777" w:rsidR="00BD76C2" w:rsidRPr="00F44B73" w:rsidRDefault="00BD76C2" w:rsidP="00F44B73"/>
    <w:p w14:paraId="45930328" w14:textId="77777777" w:rsidR="00CD038A" w:rsidRDefault="00CD038A" w:rsidP="00CD038A">
      <w:pPr>
        <w:pStyle w:val="Heading3"/>
      </w:pPr>
      <w:r>
        <w:lastRenderedPageBreak/>
        <w:t>2ac Budget Thumper</w:t>
      </w:r>
    </w:p>
    <w:p w14:paraId="33ECF404" w14:textId="77777777" w:rsidR="00CD038A" w:rsidRPr="004B7AD2" w:rsidRDefault="00CD038A" w:rsidP="00CD038A">
      <w:pPr>
        <w:pStyle w:val="Heading4"/>
      </w:pPr>
      <w:r>
        <w:t xml:space="preserve">Budget deadlock thumps and Trump </w:t>
      </w:r>
      <w:r>
        <w:rPr>
          <w:u w:val="single"/>
        </w:rPr>
        <w:t>can’t</w:t>
      </w:r>
      <w:r>
        <w:t xml:space="preserve"> overcome gridlock</w:t>
      </w:r>
    </w:p>
    <w:p w14:paraId="245A192B" w14:textId="77777777" w:rsidR="00CD038A" w:rsidRDefault="00CD038A" w:rsidP="00CD038A">
      <w:r w:rsidRPr="004B7AD2">
        <w:rPr>
          <w:rStyle w:val="Style13ptBold"/>
        </w:rPr>
        <w:t>Taylor 6/20</w:t>
      </w:r>
      <w:r>
        <w:t xml:space="preserve">—(Andrew, 6/20/17, “The GOP's Budget Deadlock Could Derail President Trump's Planned Tax Code Overhaul,” </w:t>
      </w:r>
      <w:hyperlink r:id="rId39" w:history="1">
        <w:r w:rsidRPr="008E5689">
          <w:rPr>
            <w:rStyle w:val="Hyperlink"/>
          </w:rPr>
          <w:t>http://time.com/4824746/republican-budget-tax-code/</w:t>
        </w:r>
      </w:hyperlink>
      <w:r>
        <w:t xml:space="preserve">, Accessed 6/23/17, </w:t>
      </w:r>
      <w:proofErr w:type="spellStart"/>
      <w:r>
        <w:t>HWilson</w:t>
      </w:r>
      <w:proofErr w:type="spellEnd"/>
      <w:r>
        <w:t>)</w:t>
      </w:r>
    </w:p>
    <w:p w14:paraId="2F8446B0" w14:textId="77777777" w:rsidR="00CD038A" w:rsidRDefault="00CD038A" w:rsidP="00CD038A">
      <w:r w:rsidRPr="007F4EE8">
        <w:rPr>
          <w:rStyle w:val="StyleUnderline"/>
        </w:rPr>
        <w:t xml:space="preserve">If Republicans can't pass a budget, </w:t>
      </w:r>
      <w:r w:rsidRPr="007F4EE8">
        <w:rPr>
          <w:rStyle w:val="Emphasis"/>
        </w:rPr>
        <w:t>forget about a major overhaul of the nation's tax code</w:t>
      </w:r>
      <w:r>
        <w:t xml:space="preserve"> — at least if they want a GOP-only approach with President Donald Trump that would avoid Democratic delaying tactics.</w:t>
      </w:r>
    </w:p>
    <w:p w14:paraId="00988D08" w14:textId="77777777" w:rsidR="00CD038A" w:rsidRDefault="00CD038A" w:rsidP="00CD038A">
      <w:r w:rsidRPr="007F4EE8">
        <w:rPr>
          <w:rStyle w:val="StyleUnderline"/>
        </w:rPr>
        <w:t xml:space="preserve">Congressional Republicans are struggling to first figure out a budget, but despite weeks of behind-the-scenes negotiations, </w:t>
      </w:r>
      <w:r w:rsidRPr="007F4EE8">
        <w:rPr>
          <w:rStyle w:val="Emphasis"/>
        </w:rPr>
        <w:t xml:space="preserve">they remain </w:t>
      </w:r>
      <w:r w:rsidRPr="0046155C">
        <w:rPr>
          <w:rStyle w:val="Emphasis"/>
        </w:rPr>
        <w:t>stuck</w:t>
      </w:r>
      <w:r>
        <w:t>.</w:t>
      </w:r>
    </w:p>
    <w:p w14:paraId="77671D22" w14:textId="77777777" w:rsidR="00CD038A" w:rsidRDefault="00CD038A" w:rsidP="00CD038A">
      <w:r w:rsidRPr="007F4EE8">
        <w:rPr>
          <w:rStyle w:val="StyleUnderline"/>
        </w:rPr>
        <w:t>Tea party conservatives are demanding spending cuts, while supporters of the military want even more money for the Pentagon</w:t>
      </w:r>
      <w:r>
        <w:t xml:space="preserve"> than Trump sought. </w:t>
      </w:r>
      <w:r w:rsidRPr="007F4EE8">
        <w:rPr>
          <w:rStyle w:val="StyleUnderline"/>
        </w:rPr>
        <w:t>GOP pragmatists are balking at Trump's cuts to popular domestic programs. Committee chairmen are guarding their turf</w:t>
      </w:r>
      <w:r>
        <w:t>.</w:t>
      </w:r>
    </w:p>
    <w:p w14:paraId="49D58827" w14:textId="77777777" w:rsidR="00CD038A" w:rsidRDefault="00CD038A" w:rsidP="00CD038A">
      <w:r>
        <w:t xml:space="preserve">Washington has a famously arcane budget process that rarely works as designed more than 40 years ago. But </w:t>
      </w:r>
      <w:r w:rsidRPr="007F4EE8">
        <w:rPr>
          <w:rStyle w:val="StyleUnderline"/>
        </w:rPr>
        <w:t xml:space="preserve">in times of unified government — when the same party controls both Congress and the White House — navigating the budget process is </w:t>
      </w:r>
      <w:r w:rsidRPr="007F4EE8">
        <w:rPr>
          <w:rStyle w:val="Emphasis"/>
        </w:rPr>
        <w:t>often the difference between success and failure</w:t>
      </w:r>
      <w:r>
        <w:t>.</w:t>
      </w:r>
    </w:p>
    <w:p w14:paraId="1FD52DA4" w14:textId="77777777" w:rsidR="00CD038A" w:rsidRDefault="00CD038A" w:rsidP="00CD038A">
      <w:r w:rsidRPr="007F4EE8">
        <w:rPr>
          <w:rStyle w:val="StyleUnderline"/>
        </w:rPr>
        <w:t>That's because neither the budget</w:t>
      </w:r>
      <w:r>
        <w:t xml:space="preserve">, which is a non-binding outline, </w:t>
      </w:r>
      <w:r w:rsidRPr="007F4EE8">
        <w:rPr>
          <w:rStyle w:val="StyleUnderline"/>
        </w:rPr>
        <w:t>nor</w:t>
      </w:r>
      <w:r>
        <w:t xml:space="preserve"> follow-up legislation called </w:t>
      </w:r>
      <w:r w:rsidRPr="007F4EE8">
        <w:rPr>
          <w:rStyle w:val="StyleUnderline"/>
        </w:rPr>
        <w:t>a budget reconciliation bill can be filibustered in the Senate</w:t>
      </w:r>
      <w:r>
        <w:t>. The ongoing health care bill is such a reconciliation measure, and GOP leaders want to use the same approach to advance Trump's tax agenda, which is next on the priority list.</w:t>
      </w:r>
    </w:p>
    <w:p w14:paraId="5044AE84" w14:textId="77777777" w:rsidR="00CD038A" w:rsidRDefault="00CD038A" w:rsidP="00CD038A">
      <w:r>
        <w:t xml:space="preserve">House Speaker Paul </w:t>
      </w:r>
      <w:r w:rsidRPr="007F4EE8">
        <w:rPr>
          <w:rStyle w:val="StyleUnderline"/>
        </w:rPr>
        <w:t>Ryan</w:t>
      </w:r>
      <w:r>
        <w:t xml:space="preserve">, R-Wis., </w:t>
      </w:r>
      <w:r w:rsidRPr="007F4EE8">
        <w:rPr>
          <w:rStyle w:val="StyleUnderline"/>
        </w:rPr>
        <w:t>vows that Republicans will complete tax reform this year</w:t>
      </w:r>
      <w:r>
        <w:t xml:space="preserve"> despite myriad obstacles. "We cannot let this once-in-a-generation moment slip," Ryan wrote in prepared remarks for a speech he will deliver Tuesday to the National Association of Manufacturers.</w:t>
      </w:r>
    </w:p>
    <w:p w14:paraId="75E7D1CB" w14:textId="77777777" w:rsidR="00CD038A" w:rsidRDefault="00CD038A" w:rsidP="00CD038A">
      <w:r w:rsidRPr="007F4EE8">
        <w:rPr>
          <w:rStyle w:val="StyleUnderline"/>
        </w:rPr>
        <w:t>Rep</w:t>
      </w:r>
      <w:r>
        <w:t xml:space="preserve">. Jim </w:t>
      </w:r>
      <w:r w:rsidRPr="007F4EE8">
        <w:rPr>
          <w:rStyle w:val="StyleUnderline"/>
        </w:rPr>
        <w:t>Jordan</w:t>
      </w:r>
      <w:r>
        <w:t xml:space="preserve">, R-Ohio, </w:t>
      </w:r>
      <w:r w:rsidRPr="007F4EE8">
        <w:rPr>
          <w:rStyle w:val="StyleUnderline"/>
        </w:rPr>
        <w:t xml:space="preserve">is </w:t>
      </w:r>
      <w:r w:rsidRPr="007F4EE8">
        <w:rPr>
          <w:rStyle w:val="Emphasis"/>
        </w:rPr>
        <w:t>less optimistic</w:t>
      </w:r>
      <w:r>
        <w:t>. "</w:t>
      </w:r>
      <w:r w:rsidRPr="007F4EE8">
        <w:rPr>
          <w:rStyle w:val="Emphasis"/>
        </w:rPr>
        <w:t>You can't get tax reform if you don't have reconciliation instructions</w:t>
      </w:r>
      <w:r>
        <w:t xml:space="preserve">. </w:t>
      </w:r>
      <w:r w:rsidRPr="007F4EE8">
        <w:rPr>
          <w:rStyle w:val="Emphasis"/>
        </w:rPr>
        <w:t>You can't get reconciliation instructions if you don't pass a budget</w:t>
      </w:r>
      <w:r>
        <w:t>," Jordan said at a recent forum at the conservative Heritage Foundation.</w:t>
      </w:r>
    </w:p>
    <w:p w14:paraId="596862C3" w14:textId="77777777" w:rsidR="00CD038A" w:rsidRDefault="00CD038A" w:rsidP="00CD038A">
      <w:r w:rsidRPr="007F4EE8">
        <w:rPr>
          <w:rStyle w:val="StyleUnderline"/>
        </w:rPr>
        <w:t>A key conflict among Republicans involves setting a spending "cap" for the 12 appropriations bills passed by Congress</w:t>
      </w:r>
      <w:r>
        <w:t xml:space="preserve"> each year. </w:t>
      </w:r>
      <w:r w:rsidRPr="007F4EE8">
        <w:rPr>
          <w:rStyle w:val="StyleUnderline"/>
        </w:rPr>
        <w:t>Trump wants to increase spending on defense</w:t>
      </w:r>
      <w:r>
        <w:t xml:space="preserve"> by $54 billion, or 10%, above the existing cap, </w:t>
      </w:r>
      <w:r w:rsidRPr="007F4EE8">
        <w:rPr>
          <w:rStyle w:val="StyleUnderline"/>
        </w:rPr>
        <w:t>but defense hawks</w:t>
      </w:r>
      <w:r>
        <w:t xml:space="preserve"> on the House Armed Services Committee </w:t>
      </w:r>
      <w:r w:rsidRPr="007F4EE8">
        <w:rPr>
          <w:rStyle w:val="StyleUnderline"/>
        </w:rPr>
        <w:t>are demanding $37 billion more that would bring the defense budget to $640 billion</w:t>
      </w:r>
      <w:r>
        <w:t xml:space="preserve"> next year.</w:t>
      </w:r>
    </w:p>
    <w:p w14:paraId="14A1C329" w14:textId="77777777" w:rsidR="00CD038A" w:rsidRDefault="00CD038A" w:rsidP="00CD038A">
      <w:r>
        <w:t xml:space="preserve">House Budget Committee Chairman Diane Black, R-Tenn., has countered with a defense figure in the $620 billion range, but the Armed Services panel is drafting legislation this week that sticks with its higher demand. At the same time, </w:t>
      </w:r>
      <w:r w:rsidRPr="007F4EE8">
        <w:t>GOP defenders of nondefense spending are opposing Black's proposed cuts to domestic programs and foreign aid, even though they are far smaller than the cuts proposed by Trump</w:t>
      </w:r>
      <w:r>
        <w:t>.</w:t>
      </w:r>
    </w:p>
    <w:p w14:paraId="1CC8BA16" w14:textId="77777777" w:rsidR="00CD038A" w:rsidRDefault="00CD038A" w:rsidP="00CD038A">
      <w:r>
        <w:t>Black is focused on what she can get through her committee, which is populated with conservatives demanding cuts to so-called mandatory spending. That's the roughly two-thirds of the federal budget that's spent automatically, including Social Security, food stamps and Medicare. Those cuts, however, would have to advance along with the tax overhaul bill, and GOP leaders fear they could complicate that effort or spark a backlash.</w:t>
      </w:r>
    </w:p>
    <w:p w14:paraId="5B97AEB0" w14:textId="77777777" w:rsidR="00CD038A" w:rsidRDefault="00CD038A" w:rsidP="00CD038A">
      <w:r>
        <w:t>"</w:t>
      </w:r>
      <w:r w:rsidRPr="007F4EE8">
        <w:rPr>
          <w:rStyle w:val="StyleUnderline"/>
        </w:rPr>
        <w:t>They're afraid either the committees couldn't come up with the amount of savings that they're required or people wouldn't be willing to vote for them</w:t>
      </w:r>
      <w:r>
        <w:t xml:space="preserve">," said Ed </w:t>
      </w:r>
      <w:proofErr w:type="spellStart"/>
      <w:r>
        <w:t>Lorenzen</w:t>
      </w:r>
      <w:proofErr w:type="spellEnd"/>
      <w:r>
        <w:t xml:space="preserve"> of the Committee for a Responsible Federal Budget, which advocated for lower deficits. "And </w:t>
      </w:r>
      <w:r w:rsidRPr="007F4EE8">
        <w:rPr>
          <w:rStyle w:val="StyleUnderline"/>
        </w:rPr>
        <w:t xml:space="preserve">if either of those things happened </w:t>
      </w:r>
      <w:r w:rsidRPr="007F4EE8">
        <w:rPr>
          <w:rStyle w:val="Emphasis"/>
        </w:rPr>
        <w:t>it would jeopardize the entire reconciliation bill, including tax reform</w:t>
      </w:r>
      <w:r>
        <w:t>."</w:t>
      </w:r>
    </w:p>
    <w:p w14:paraId="651587D4" w14:textId="77777777" w:rsidR="00CD038A" w:rsidRDefault="00CD038A" w:rsidP="00CD038A">
      <w:r>
        <w:t>Black had hoped to vote on the budget in her committee this week; instead, House GOP leaders have scheduled a meeting of all Republicans to discuss the issue.</w:t>
      </w:r>
    </w:p>
    <w:p w14:paraId="0608AD74" w14:textId="77777777" w:rsidR="00CD038A" w:rsidRDefault="00CD038A" w:rsidP="00CD038A">
      <w:r>
        <w:t xml:space="preserve">"We're actually really close on both the top line (appropriations) number for the upcoming fiscal year, the breakdown between defense and nondefense on that, and the minimum (mandatory </w:t>
      </w:r>
      <w:r>
        <w:lastRenderedPageBreak/>
        <w:t>spending cut) target in reconciliation," said House Budget Committee GOP spokesman William Allison.</w:t>
      </w:r>
    </w:p>
    <w:p w14:paraId="15F30207" w14:textId="77777777" w:rsidR="00CD038A" w:rsidRDefault="00CD038A" w:rsidP="00CD038A">
      <w:r w:rsidRPr="007F4EE8">
        <w:rPr>
          <w:rStyle w:val="StyleUnderline"/>
        </w:rPr>
        <w:t xml:space="preserve">All of this budget work was supposed to have transpired more than two months ago. Instead, </w:t>
      </w:r>
      <w:r w:rsidRPr="007F4EE8">
        <w:rPr>
          <w:rStyle w:val="Emphasis"/>
        </w:rPr>
        <w:t>Republicans remain divided</w:t>
      </w:r>
      <w:r>
        <w:t xml:space="preserve">, </w:t>
      </w:r>
      <w:r w:rsidRPr="007F4EE8">
        <w:rPr>
          <w:rStyle w:val="StyleUnderline"/>
        </w:rPr>
        <w:t xml:space="preserve">though delays have been made worse by the </w:t>
      </w:r>
      <w:r w:rsidRPr="007F4EE8">
        <w:rPr>
          <w:rStyle w:val="Emphasis"/>
        </w:rPr>
        <w:t>lengthy health care debate</w:t>
      </w:r>
      <w:r w:rsidRPr="007F4EE8">
        <w:rPr>
          <w:rStyle w:val="StyleUnderline"/>
        </w:rPr>
        <w:t xml:space="preserve"> and the Trump administration's </w:t>
      </w:r>
      <w:r w:rsidRPr="007F4EE8">
        <w:rPr>
          <w:rStyle w:val="Emphasis"/>
        </w:rPr>
        <w:t>late submission of its budget</w:t>
      </w:r>
      <w:r>
        <w:t>.</w:t>
      </w:r>
    </w:p>
    <w:p w14:paraId="26A17394" w14:textId="77777777" w:rsidR="00CD038A" w:rsidRDefault="00CD038A" w:rsidP="00CD038A">
      <w:r>
        <w:t>"</w:t>
      </w:r>
      <w:r w:rsidRPr="007F4EE8">
        <w:rPr>
          <w:rStyle w:val="StyleUnderline"/>
        </w:rPr>
        <w:t>The House GOP is now</w:t>
      </w:r>
      <w:r>
        <w:t xml:space="preserve"> months behind," top House Democrat Nancy Pelosi of California said Monday. "</w:t>
      </w:r>
      <w:r w:rsidRPr="007F4EE8">
        <w:rPr>
          <w:rStyle w:val="Emphasis"/>
        </w:rPr>
        <w:t>Deeply divided</w:t>
      </w:r>
      <w:r w:rsidRPr="007F4EE8">
        <w:rPr>
          <w:rStyle w:val="StyleUnderline"/>
        </w:rPr>
        <w:t xml:space="preserve"> but </w:t>
      </w:r>
      <w:r w:rsidRPr="007F4EE8">
        <w:rPr>
          <w:rStyle w:val="Emphasis"/>
        </w:rPr>
        <w:t>unwilling to abandon their budget giveaways</w:t>
      </w:r>
      <w:r w:rsidRPr="007F4EE8">
        <w:rPr>
          <w:rStyle w:val="StyleUnderline"/>
        </w:rPr>
        <w:t xml:space="preserve"> to the richest few</w:t>
      </w:r>
      <w:r>
        <w:t>.</w:t>
      </w:r>
      <w:r w:rsidR="007F4EE8">
        <w:t xml:space="preserve"> </w:t>
      </w:r>
      <w:r>
        <w:t>"The budget process is much maligned, but it helped President George W. Bush pass his signature tax cuts 16 years ago. Before that, it helped President Bill Clinton pass two budget deals — a 1993 package forged with Democrats and a 1997 effort negotiated with GOP Speaker Newt Gingrich.</w:t>
      </w:r>
    </w:p>
    <w:p w14:paraId="1ADBAE9D" w14:textId="77777777" w:rsidR="00CD038A" w:rsidRPr="004B7AD2" w:rsidRDefault="00CD038A" w:rsidP="00CD038A"/>
    <w:p w14:paraId="78C67933" w14:textId="77777777" w:rsidR="00A20EA7" w:rsidRDefault="00ED7A8A" w:rsidP="00ED7A8A">
      <w:pPr>
        <w:pStyle w:val="Heading3"/>
      </w:pPr>
      <w:r>
        <w:lastRenderedPageBreak/>
        <w:t>2ac ACA Repeal Thumper</w:t>
      </w:r>
    </w:p>
    <w:p w14:paraId="71249442" w14:textId="77777777" w:rsidR="00075287" w:rsidRPr="00075287" w:rsidRDefault="00075287" w:rsidP="00075287"/>
    <w:p w14:paraId="23589633" w14:textId="77777777" w:rsidR="00ED7A8A" w:rsidRPr="00ED7A8A" w:rsidRDefault="00ED7A8A" w:rsidP="00ED7A8A">
      <w:pPr>
        <w:pStyle w:val="Heading4"/>
      </w:pPr>
      <w:r>
        <w:rPr>
          <w:u w:val="single"/>
        </w:rPr>
        <w:t>Saps</w:t>
      </w:r>
      <w:r>
        <w:t xml:space="preserve"> political capital</w:t>
      </w:r>
    </w:p>
    <w:p w14:paraId="1886DD80" w14:textId="77777777" w:rsidR="00ED7A8A" w:rsidRDefault="00ED7A8A" w:rsidP="00ED7A8A">
      <w:r w:rsidRPr="00ED7A8A">
        <w:rPr>
          <w:rStyle w:val="Style13ptBold"/>
        </w:rPr>
        <w:t>Bloom 6/22</w:t>
      </w:r>
      <w:r>
        <w:t xml:space="preserve">—editorial intern at National Review (Max, 6/22/17, “The Crisis of the Economic Right and the Case for Reform Conservatism,” </w:t>
      </w:r>
      <w:hyperlink r:id="rId40" w:history="1">
        <w:r w:rsidRPr="00E21A38">
          <w:rPr>
            <w:rStyle w:val="Hyperlink"/>
          </w:rPr>
          <w:t>http://www.nationalreview.com/article/448848/economic-conservatism-republican-party-uneasy-partners</w:t>
        </w:r>
      </w:hyperlink>
      <w:r>
        <w:t xml:space="preserve">, Accessed 6/26/17, </w:t>
      </w:r>
      <w:proofErr w:type="spellStart"/>
      <w:r>
        <w:t>HWilson</w:t>
      </w:r>
      <w:proofErr w:type="spellEnd"/>
      <w:r>
        <w:t>)</w:t>
      </w:r>
    </w:p>
    <w:p w14:paraId="08EC291B" w14:textId="77777777" w:rsidR="00ED7A8A" w:rsidRDefault="00ED7A8A" w:rsidP="00ED7A8A">
      <w:r>
        <w:t xml:space="preserve">Risk because the growing popularity of economic liberalism is a serious challenge to the principles conservatives hold dear and because </w:t>
      </w:r>
      <w:r w:rsidRPr="00ED7A8A">
        <w:rPr>
          <w:rStyle w:val="StyleUnderline"/>
        </w:rPr>
        <w:t>an unfocused approach to the politics of marketing conservative economic policy may foretell a collapse of economic conservatism altogether</w:t>
      </w:r>
      <w:r>
        <w:t xml:space="preserve"> — Salam notes, </w:t>
      </w:r>
      <w:r w:rsidRPr="00075287">
        <w:rPr>
          <w:rStyle w:val="StyleUnderline"/>
        </w:rPr>
        <w:t>for instance</w:t>
      </w:r>
      <w:r>
        <w:t xml:space="preserve">, that </w:t>
      </w:r>
      <w:r w:rsidRPr="00075287">
        <w:rPr>
          <w:rStyle w:val="StyleUnderline"/>
        </w:rPr>
        <w:t>single-payer health care is more politically viable now than it has been in decades, and polls have found historic levels of support for socialism</w:t>
      </w:r>
      <w:r>
        <w:t xml:space="preserve">. </w:t>
      </w:r>
      <w:r w:rsidRPr="00075287">
        <w:rPr>
          <w:rStyle w:val="StyleUnderline"/>
        </w:rPr>
        <w:t>This</w:t>
      </w:r>
      <w:r>
        <w:t xml:space="preserve"> is a serious concern, and suggests great urgency to the project of selling conservative economic values to the American people — an urgency in the face of which </w:t>
      </w:r>
      <w:r w:rsidRPr="00075287">
        <w:rPr>
          <w:rStyle w:val="StyleUnderline"/>
        </w:rPr>
        <w:t xml:space="preserve">conservative Republicans inspire </w:t>
      </w:r>
      <w:r w:rsidRPr="00075287">
        <w:rPr>
          <w:rStyle w:val="Emphasis"/>
        </w:rPr>
        <w:t>little confidence</w:t>
      </w:r>
      <w:r>
        <w:t xml:space="preserve"> </w:t>
      </w:r>
      <w:r w:rsidRPr="00075287">
        <w:rPr>
          <w:rStyle w:val="StyleUnderline"/>
        </w:rPr>
        <w:t xml:space="preserve">as they </w:t>
      </w:r>
      <w:r w:rsidRPr="00075287">
        <w:rPr>
          <w:rStyle w:val="Emphasis"/>
        </w:rPr>
        <w:t>invest enormous political capital in a deeply unpopular health-care reform</w:t>
      </w:r>
      <w:r>
        <w:t xml:space="preserve">. These are troubling times indeed. </w:t>
      </w:r>
    </w:p>
    <w:p w14:paraId="66F1ADB9" w14:textId="77777777" w:rsidR="00ED7A8A" w:rsidRDefault="00ED7A8A" w:rsidP="00ED7A8A"/>
    <w:p w14:paraId="60A285E5" w14:textId="77777777" w:rsidR="00A20EA7" w:rsidRPr="00A20EA7" w:rsidRDefault="00A20EA7" w:rsidP="00A20EA7"/>
    <w:p w14:paraId="55F78D6A" w14:textId="77777777" w:rsidR="00F44B73" w:rsidRDefault="009F0904" w:rsidP="00F44B73">
      <w:pPr>
        <w:pStyle w:val="Heading2"/>
      </w:pPr>
      <w:r>
        <w:lastRenderedPageBreak/>
        <w:t>Link / Internal Link</w:t>
      </w:r>
    </w:p>
    <w:p w14:paraId="14F8F294" w14:textId="77777777" w:rsidR="009F0904" w:rsidRDefault="009F0904" w:rsidP="009F0904">
      <w:pPr>
        <w:pStyle w:val="Heading3"/>
      </w:pPr>
      <w:r>
        <w:lastRenderedPageBreak/>
        <w:t xml:space="preserve">2ac </w:t>
      </w:r>
      <w:r w:rsidR="00D22ACD">
        <w:t>Link Turn Framing</w:t>
      </w:r>
    </w:p>
    <w:p w14:paraId="2D7ECDCA" w14:textId="77777777" w:rsidR="009F0904" w:rsidRDefault="009F0904" w:rsidP="009F0904">
      <w:pPr>
        <w:pStyle w:val="Heading4"/>
      </w:pPr>
      <w:r>
        <w:t xml:space="preserve">Framing—Trump needs </w:t>
      </w:r>
      <w:r>
        <w:rPr>
          <w:u w:val="single"/>
        </w:rPr>
        <w:t>Dem support</w:t>
      </w:r>
      <w:r>
        <w:t xml:space="preserve"> to resolve tax reform—</w:t>
      </w:r>
      <w:r w:rsidR="00D22ACD">
        <w:t xml:space="preserve">means </w:t>
      </w:r>
      <w:r>
        <w:t>only a risk of a link turn</w:t>
      </w:r>
    </w:p>
    <w:p w14:paraId="74A996CC" w14:textId="77777777" w:rsidR="009F0904" w:rsidRDefault="009F0904" w:rsidP="009F0904">
      <w:proofErr w:type="spellStart"/>
      <w:r w:rsidRPr="00E56605">
        <w:rPr>
          <w:rStyle w:val="Style13ptBold"/>
        </w:rPr>
        <w:t>Jagoda</w:t>
      </w:r>
      <w:proofErr w:type="spellEnd"/>
      <w:r w:rsidRPr="00E56605">
        <w:rPr>
          <w:rStyle w:val="Style13ptBold"/>
        </w:rPr>
        <w:t xml:space="preserve"> 6/5</w:t>
      </w:r>
      <w:r>
        <w:t>—(Naomi, 6/5/17, “</w:t>
      </w:r>
      <w:r w:rsidR="00E56605">
        <w:t xml:space="preserve">White House hopes for Dem support on tax reform,” </w:t>
      </w:r>
      <w:hyperlink r:id="rId41" w:history="1">
        <w:r w:rsidR="00E56605" w:rsidRPr="00E21A38">
          <w:rPr>
            <w:rStyle w:val="Hyperlink"/>
          </w:rPr>
          <w:t>http://thehill.com/policy/finance/336466-white-house-hopes-for-dem-support-on-tax-reform</w:t>
        </w:r>
      </w:hyperlink>
      <w:r w:rsidR="00E56605">
        <w:t xml:space="preserve">, Accessed 6/26/17, </w:t>
      </w:r>
      <w:proofErr w:type="spellStart"/>
      <w:r w:rsidR="00E56605">
        <w:t>HWilson</w:t>
      </w:r>
      <w:proofErr w:type="spellEnd"/>
      <w:r w:rsidR="00E56605">
        <w:t>)</w:t>
      </w:r>
    </w:p>
    <w:p w14:paraId="290AF6D6" w14:textId="77777777" w:rsidR="00E56605" w:rsidRDefault="00E56605" w:rsidP="009F0904">
      <w:r w:rsidRPr="007F4EE8">
        <w:rPr>
          <w:rStyle w:val="StyleUnderline"/>
        </w:rPr>
        <w:t>A top aide to</w:t>
      </w:r>
      <w:r>
        <w:t xml:space="preserve"> President </w:t>
      </w:r>
      <w:r w:rsidRPr="007F4EE8">
        <w:rPr>
          <w:rStyle w:val="StyleUnderline"/>
        </w:rPr>
        <w:t>Trump said Monday that</w:t>
      </w:r>
      <w:r>
        <w:t xml:space="preserve"> the </w:t>
      </w:r>
      <w:r w:rsidRPr="007F4EE8">
        <w:rPr>
          <w:rStyle w:val="StyleUnderline"/>
        </w:rPr>
        <w:t>Trump</w:t>
      </w:r>
      <w:r>
        <w:t xml:space="preserve"> administration </w:t>
      </w:r>
      <w:r w:rsidRPr="007F4EE8">
        <w:rPr>
          <w:rStyle w:val="StyleUnderline"/>
        </w:rPr>
        <w:t xml:space="preserve">hopes to get some </w:t>
      </w:r>
      <w:r w:rsidRPr="007F4EE8">
        <w:rPr>
          <w:rStyle w:val="Emphasis"/>
        </w:rPr>
        <w:t>Democratic support on tax reform</w:t>
      </w:r>
      <w:r>
        <w:t>.</w:t>
      </w:r>
    </w:p>
    <w:p w14:paraId="24AC4AC8" w14:textId="77777777" w:rsidR="00E56605" w:rsidRDefault="00E56605" w:rsidP="009F0904">
      <w:r>
        <w:t>“</w:t>
      </w:r>
      <w:r w:rsidRPr="007F4EE8">
        <w:rPr>
          <w:rStyle w:val="StyleUnderline"/>
        </w:rPr>
        <w:t xml:space="preserve">Ideally that will become a </w:t>
      </w:r>
      <w:r w:rsidRPr="007F4EE8">
        <w:rPr>
          <w:rStyle w:val="Emphasis"/>
        </w:rPr>
        <w:t>bipartisan effort</w:t>
      </w:r>
      <w:r>
        <w:t xml:space="preserve">,” White House legislative affairs </w:t>
      </w:r>
      <w:r w:rsidRPr="007F4EE8">
        <w:rPr>
          <w:rStyle w:val="StyleUnderline"/>
        </w:rPr>
        <w:t>director</w:t>
      </w:r>
      <w:r>
        <w:t xml:space="preserve"> Marc </w:t>
      </w:r>
      <w:r w:rsidRPr="007F4EE8">
        <w:rPr>
          <w:rStyle w:val="StyleUnderline"/>
        </w:rPr>
        <w:t>Short said during a brief</w:t>
      </w:r>
      <w:r>
        <w:t>ing with reporters.</w:t>
      </w:r>
    </w:p>
    <w:p w14:paraId="00BDA8BC" w14:textId="77777777" w:rsidR="00E56605" w:rsidRDefault="00E56605" w:rsidP="009F0904">
      <w:r w:rsidRPr="007F4EE8">
        <w:rPr>
          <w:rStyle w:val="StyleUnderline"/>
        </w:rPr>
        <w:t xml:space="preserve">Short noted that administration officials met with both </w:t>
      </w:r>
      <w:r w:rsidRPr="007F4EE8">
        <w:rPr>
          <w:rStyle w:val="Emphasis"/>
        </w:rPr>
        <w:t>Democrats and Republicans</w:t>
      </w:r>
      <w:r>
        <w:t xml:space="preserve"> </w:t>
      </w:r>
      <w:r w:rsidRPr="007F4EE8">
        <w:rPr>
          <w:rStyle w:val="StyleUnderline"/>
        </w:rPr>
        <w:t>on the</w:t>
      </w:r>
      <w:r>
        <w:t xml:space="preserve"> </w:t>
      </w:r>
      <w:r w:rsidRPr="007F4EE8">
        <w:rPr>
          <w:rStyle w:val="Emphasis"/>
        </w:rPr>
        <w:t>Senate Finance Committee</w:t>
      </w:r>
      <w:r>
        <w:t xml:space="preserve"> </w:t>
      </w:r>
      <w:r w:rsidRPr="007F4EE8">
        <w:rPr>
          <w:rStyle w:val="StyleUnderline"/>
        </w:rPr>
        <w:t>and also met with the centrist Democratic Blue Dog Coalition</w:t>
      </w:r>
      <w:r>
        <w:t>.</w:t>
      </w:r>
    </w:p>
    <w:p w14:paraId="06FEF21E" w14:textId="77777777" w:rsidR="00E56605" w:rsidRDefault="00E56605" w:rsidP="009F0904">
      <w:r w:rsidRPr="007F4EE8">
        <w:rPr>
          <w:rStyle w:val="StyleUnderline"/>
        </w:rPr>
        <w:t>Congressional GOP leaders intend to pass a tax reform bill through</w:t>
      </w:r>
      <w:r>
        <w:t xml:space="preserve"> </w:t>
      </w:r>
      <w:r w:rsidRPr="007F4EE8">
        <w:rPr>
          <w:rStyle w:val="StyleUnderline"/>
        </w:rPr>
        <w:t xml:space="preserve">a process known as </w:t>
      </w:r>
      <w:r w:rsidRPr="007F4EE8">
        <w:rPr>
          <w:rStyle w:val="Emphasis"/>
        </w:rPr>
        <w:t>reconciliation</w:t>
      </w:r>
      <w:r>
        <w:t xml:space="preserve"> </w:t>
      </w:r>
      <w:r w:rsidRPr="007F4EE8">
        <w:rPr>
          <w:rStyle w:val="StyleUnderline"/>
        </w:rPr>
        <w:t>in order to avoid a Democratic filibuster</w:t>
      </w:r>
      <w:r>
        <w:t xml:space="preserve">. Short said that </w:t>
      </w:r>
      <w:r w:rsidRPr="007F4EE8">
        <w:rPr>
          <w:rStyle w:val="StyleUnderline"/>
        </w:rPr>
        <w:t xml:space="preserve">even if a tax bill is moved through reconciliation, the administration hopes it </w:t>
      </w:r>
      <w:r w:rsidRPr="007F4EE8">
        <w:rPr>
          <w:rStyle w:val="Emphasis"/>
        </w:rPr>
        <w:t>receives backing from some Democrats</w:t>
      </w:r>
      <w:r>
        <w:t>.</w:t>
      </w:r>
    </w:p>
    <w:p w14:paraId="7D9B16C1" w14:textId="77777777" w:rsidR="00E56605" w:rsidRDefault="00E56605" w:rsidP="009F0904"/>
    <w:p w14:paraId="41C4D5BF" w14:textId="77777777" w:rsidR="00E56605" w:rsidRDefault="00D22ACD" w:rsidP="00D22ACD">
      <w:pPr>
        <w:pStyle w:val="Heading3"/>
      </w:pPr>
      <w:r>
        <w:lastRenderedPageBreak/>
        <w:t>***2ac PC Ineffective</w:t>
      </w:r>
    </w:p>
    <w:p w14:paraId="3748EAB6" w14:textId="77777777" w:rsidR="00D22ACD" w:rsidRPr="00D22ACD" w:rsidRDefault="003869A1" w:rsidP="00D22ACD">
      <w:pPr>
        <w:pStyle w:val="Heading4"/>
      </w:pPr>
      <w:r>
        <w:t xml:space="preserve">Trump’s utterly </w:t>
      </w:r>
      <w:r w:rsidR="00D22ACD">
        <w:t>ineffective—</w:t>
      </w:r>
      <w:r w:rsidR="00D22ACD">
        <w:rPr>
          <w:u w:val="single"/>
        </w:rPr>
        <w:t>nothing</w:t>
      </w:r>
      <w:r w:rsidR="00D22ACD">
        <w:t xml:space="preserve"> gets done</w:t>
      </w:r>
    </w:p>
    <w:p w14:paraId="0361184B" w14:textId="77777777" w:rsidR="00F44B73" w:rsidRDefault="00D22ACD" w:rsidP="00F44B73">
      <w:proofErr w:type="spellStart"/>
      <w:r w:rsidRPr="00D22ACD">
        <w:rPr>
          <w:rStyle w:val="Style13ptBold"/>
        </w:rPr>
        <w:t>Klain</w:t>
      </w:r>
      <w:proofErr w:type="spellEnd"/>
      <w:r w:rsidRPr="00D22ACD">
        <w:rPr>
          <w:rStyle w:val="Style13ptBold"/>
        </w:rPr>
        <w:t xml:space="preserve"> 6/22</w:t>
      </w:r>
      <w:r>
        <w:t xml:space="preserve">—Post contributing columnist, served as a senior White House aide to both Presidents Barack Obama and Bill Clinton (Ronald, 6/22/17, “Why Trump will never get anything done,” </w:t>
      </w:r>
      <w:hyperlink r:id="rId42" w:history="1">
        <w:r w:rsidRPr="00E21A38">
          <w:rPr>
            <w:rStyle w:val="Hyperlink"/>
          </w:rPr>
          <w:t>https://www.washingtonpost.com/opinions/why-trump-will-never-get-anything-done/2017/06/22/b9bdb2a4-4fb2-11e7-91eb-9611861a988f_story.html?utm_term=.f0ebfc5f31b2</w:t>
        </w:r>
      </w:hyperlink>
      <w:r>
        <w:t xml:space="preserve">, Accessed 6/26/17, </w:t>
      </w:r>
      <w:proofErr w:type="spellStart"/>
      <w:r>
        <w:t>HWilson</w:t>
      </w:r>
      <w:proofErr w:type="spellEnd"/>
      <w:r>
        <w:t>)</w:t>
      </w:r>
    </w:p>
    <w:p w14:paraId="3EEDB65C" w14:textId="77777777" w:rsidR="00D22ACD" w:rsidRDefault="00D22ACD" w:rsidP="00F44B73">
      <w:r>
        <w:t xml:space="preserve">Donald </w:t>
      </w:r>
      <w:r w:rsidRPr="00D22ACD">
        <w:rPr>
          <w:rStyle w:val="StyleUnderline"/>
        </w:rPr>
        <w:t xml:space="preserve">Trump promised to get Congress to </w:t>
      </w:r>
      <w:r w:rsidRPr="00D22ACD">
        <w:rPr>
          <w:rStyle w:val="Emphasis"/>
        </w:rPr>
        <w:t>repeal Obamacare</w:t>
      </w:r>
      <w:r w:rsidRPr="00D22ACD">
        <w:rPr>
          <w:rStyle w:val="StyleUnderline"/>
        </w:rPr>
        <w:t xml:space="preserve">, enact </w:t>
      </w:r>
      <w:r w:rsidRPr="00D22ACD">
        <w:rPr>
          <w:rStyle w:val="Emphasis"/>
        </w:rPr>
        <w:t>tax reform</w:t>
      </w:r>
      <w:r w:rsidRPr="00D22ACD">
        <w:rPr>
          <w:rStyle w:val="StyleUnderline"/>
        </w:rPr>
        <w:t xml:space="preserve">, pass a $1 trillion </w:t>
      </w:r>
      <w:r w:rsidRPr="00D22ACD">
        <w:rPr>
          <w:rStyle w:val="Emphasis"/>
        </w:rPr>
        <w:t>infrastructure plan</w:t>
      </w:r>
      <w:r w:rsidRPr="00D22ACD">
        <w:rPr>
          <w:rStyle w:val="StyleUnderline"/>
        </w:rPr>
        <w:t xml:space="preserve">, </w:t>
      </w:r>
      <w:r w:rsidRPr="00D22ACD">
        <w:rPr>
          <w:rStyle w:val="Emphasis"/>
        </w:rPr>
        <w:t>impose tariffs</w:t>
      </w:r>
      <w:r w:rsidRPr="00D22ACD">
        <w:rPr>
          <w:rStyle w:val="StyleUnderline"/>
        </w:rPr>
        <w:t xml:space="preserve"> on outsourcers, </w:t>
      </w:r>
      <w:r w:rsidRPr="00D22ACD">
        <w:rPr>
          <w:rStyle w:val="Emphasis"/>
        </w:rPr>
        <w:t>subsidize child care</w:t>
      </w:r>
      <w:r w:rsidRPr="00D22ACD">
        <w:rPr>
          <w:rStyle w:val="StyleUnderline"/>
        </w:rPr>
        <w:t xml:space="preserve"> and </w:t>
      </w:r>
      <w:r w:rsidRPr="00D22ACD">
        <w:rPr>
          <w:rStyle w:val="Emphasis"/>
        </w:rPr>
        <w:t>fund a border wall</w:t>
      </w:r>
      <w:r w:rsidRPr="00D22ACD">
        <w:rPr>
          <w:rStyle w:val="StyleUnderline"/>
        </w:rPr>
        <w:t xml:space="preserve"> with Mexico</w:t>
      </w:r>
      <w:r>
        <w:t xml:space="preserve"> — </w:t>
      </w:r>
      <w:r w:rsidRPr="00D22ACD">
        <w:rPr>
          <w:rStyle w:val="StyleUnderline"/>
        </w:rPr>
        <w:t>all in the first 100 days</w:t>
      </w:r>
      <w:r>
        <w:t xml:space="preserve"> of his presidency. </w:t>
      </w:r>
      <w:r w:rsidRPr="00D22ACD">
        <w:rPr>
          <w:rStyle w:val="StyleUnderline"/>
        </w:rPr>
        <w:t xml:space="preserve">Not surprisingly, </w:t>
      </w:r>
      <w:r w:rsidRPr="00D22ACD">
        <w:rPr>
          <w:rStyle w:val="Emphasis"/>
        </w:rPr>
        <w:t>none of those things happened</w:t>
      </w:r>
      <w:r>
        <w:t xml:space="preserve">. What is surprising is that </w:t>
      </w:r>
      <w:r w:rsidRPr="00D22ACD">
        <w:rPr>
          <w:rStyle w:val="StyleUnderline"/>
        </w:rPr>
        <w:t>little of this agenda has even been submitted by the president to Congress</w:t>
      </w:r>
      <w:r>
        <w:t xml:space="preserve">: </w:t>
      </w:r>
      <w:r w:rsidRPr="00D22ACD">
        <w:rPr>
          <w:rStyle w:val="Emphasis"/>
        </w:rPr>
        <w:t>no tax bill</w:t>
      </w:r>
      <w:r>
        <w:t xml:space="preserve">, </w:t>
      </w:r>
      <w:r w:rsidRPr="00D22ACD">
        <w:rPr>
          <w:rStyle w:val="Emphasis"/>
        </w:rPr>
        <w:t>no infrastructure bill</w:t>
      </w:r>
      <w:r>
        <w:t xml:space="preserve">, </w:t>
      </w:r>
      <w:r w:rsidRPr="00D22ACD">
        <w:rPr>
          <w:rStyle w:val="Emphasis"/>
        </w:rPr>
        <w:t>no anti-outsourcing bill</w:t>
      </w:r>
      <w:r w:rsidRPr="00D22ACD">
        <w:t>,</w:t>
      </w:r>
      <w:r>
        <w:t xml:space="preserve"> </w:t>
      </w:r>
      <w:r w:rsidRPr="00D22ACD">
        <w:rPr>
          <w:rStyle w:val="Emphasis"/>
        </w:rPr>
        <w:t>no child-care bill</w:t>
      </w:r>
      <w:r>
        <w:t xml:space="preserve"> </w:t>
      </w:r>
      <w:r w:rsidRPr="00D22ACD">
        <w:rPr>
          <w:rStyle w:val="StyleUnderline"/>
        </w:rPr>
        <w:t>and</w:t>
      </w:r>
      <w:r>
        <w:t xml:space="preserve"> </w:t>
      </w:r>
      <w:r w:rsidRPr="00D22ACD">
        <w:rPr>
          <w:rStyle w:val="Emphasis"/>
        </w:rPr>
        <w:t>no legislation</w:t>
      </w:r>
      <w:r>
        <w:t xml:space="preserve"> </w:t>
      </w:r>
      <w:r w:rsidRPr="00D22ACD">
        <w:rPr>
          <w:rStyle w:val="StyleUnderline"/>
        </w:rPr>
        <w:t>to build the wall. Why?</w:t>
      </w:r>
    </w:p>
    <w:p w14:paraId="4079BB58" w14:textId="77777777" w:rsidR="00D22ACD" w:rsidRDefault="00D22ACD" w:rsidP="00F44B73">
      <w:r w:rsidRPr="00D22ACD">
        <w:rPr>
          <w:rStyle w:val="StyleUnderline"/>
        </w:rPr>
        <w:t xml:space="preserve">The explanation goes </w:t>
      </w:r>
      <w:r w:rsidRPr="00D22ACD">
        <w:rPr>
          <w:rStyle w:val="Emphasis"/>
        </w:rPr>
        <w:t>beyond the usual factors</w:t>
      </w:r>
      <w:r>
        <w:t xml:space="preserve"> </w:t>
      </w:r>
      <w:r w:rsidRPr="00D22ACD">
        <w:rPr>
          <w:rStyle w:val="StyleUnderline"/>
        </w:rPr>
        <w:t>that bedevil any new president</w:t>
      </w:r>
      <w:r>
        <w:t xml:space="preserve"> — </w:t>
      </w:r>
      <w:r w:rsidRPr="00D22ACD">
        <w:rPr>
          <w:rStyle w:val="StyleUnderline"/>
        </w:rPr>
        <w:t>overpromising on the pace of action, underpreparing for the challenges of office, trouble in staffing up</w:t>
      </w:r>
      <w:r>
        <w:t xml:space="preserve">. </w:t>
      </w:r>
      <w:r w:rsidRPr="00D22ACD">
        <w:rPr>
          <w:rStyle w:val="StyleUnderline"/>
        </w:rPr>
        <w:t>These do play some part</w:t>
      </w:r>
      <w:r>
        <w:t xml:space="preserve"> in Trump’s achingly slow start. </w:t>
      </w:r>
      <w:r w:rsidRPr="00D22ACD">
        <w:rPr>
          <w:rStyle w:val="StyleUnderline"/>
        </w:rPr>
        <w:t xml:space="preserve">But Trump’s failure to get key agenda items to the starting line reflects more </w:t>
      </w:r>
      <w:r w:rsidRPr="00D22ACD">
        <w:rPr>
          <w:rStyle w:val="Emphasis"/>
        </w:rPr>
        <w:t>fundamental problems</w:t>
      </w:r>
      <w:r w:rsidRPr="00D22ACD">
        <w:rPr>
          <w:rStyle w:val="StyleUnderline"/>
        </w:rPr>
        <w:t xml:space="preserve"> in policymaking</w:t>
      </w:r>
      <w:r>
        <w:t xml:space="preserve"> — </w:t>
      </w:r>
      <w:r w:rsidRPr="00D22ACD">
        <w:rPr>
          <w:rStyle w:val="StyleUnderline"/>
        </w:rPr>
        <w:t xml:space="preserve">problems that will persist </w:t>
      </w:r>
      <w:r w:rsidRPr="00D22ACD">
        <w:rPr>
          <w:rStyle w:val="Emphasis"/>
        </w:rPr>
        <w:t>even after</w:t>
      </w:r>
      <w:r w:rsidRPr="00D22ACD">
        <w:rPr>
          <w:rStyle w:val="StyleUnderline"/>
        </w:rPr>
        <w:t xml:space="preserve"> this administration is fully staffed and acclimated</w:t>
      </w:r>
      <w:r>
        <w:t>.</w:t>
      </w:r>
    </w:p>
    <w:p w14:paraId="1914E33B" w14:textId="77777777" w:rsidR="00D22ACD" w:rsidRDefault="00D22ACD" w:rsidP="00D22ACD">
      <w:r w:rsidRPr="00D22ACD">
        <w:rPr>
          <w:rStyle w:val="StyleUnderline"/>
        </w:rPr>
        <w:t>First</w:t>
      </w:r>
      <w:r>
        <w:t xml:space="preserve">, </w:t>
      </w:r>
      <w:r w:rsidRPr="00D22ACD">
        <w:rPr>
          <w:rStyle w:val="StyleUnderline"/>
        </w:rPr>
        <w:t>policymaking at the White House is hard and tedious work that involves digesting reams of paper, weighing difficult trade-offs and enduring hours of meetings</w:t>
      </w:r>
      <w:r>
        <w:t xml:space="preserve">. </w:t>
      </w:r>
      <w:r w:rsidRPr="00D22ACD">
        <w:rPr>
          <w:rStyle w:val="StyleUnderline"/>
        </w:rPr>
        <w:t xml:space="preserve">There is </w:t>
      </w:r>
      <w:r w:rsidRPr="00D22ACD">
        <w:rPr>
          <w:rStyle w:val="Emphasis"/>
        </w:rPr>
        <w:t>little evidence</w:t>
      </w:r>
      <w:r w:rsidRPr="00D22ACD">
        <w:rPr>
          <w:rStyle w:val="StyleUnderline"/>
        </w:rPr>
        <w:t xml:space="preserve"> Trump has </w:t>
      </w:r>
      <w:r w:rsidRPr="00D22ACD">
        <w:rPr>
          <w:rStyle w:val="Emphasis"/>
        </w:rPr>
        <w:t>any interest</w:t>
      </w:r>
      <w:r w:rsidRPr="00D22ACD">
        <w:rPr>
          <w:rStyle w:val="StyleUnderline"/>
        </w:rPr>
        <w:t xml:space="preserve"> in this sort of endeavor</w:t>
      </w:r>
      <w:r>
        <w:t xml:space="preserve">. The campaign anecdote that Ohio Gov. John Kasich (R) was offered a vice presidency with control over domestic and foreign policy, in a White House where Trump would be responsible only for “making America great again,” speaks volumes. </w:t>
      </w:r>
      <w:r w:rsidRPr="00D22ACD">
        <w:rPr>
          <w:rStyle w:val="StyleUnderline"/>
        </w:rPr>
        <w:t xml:space="preserve">Even an “art of the deal” president </w:t>
      </w:r>
      <w:r w:rsidRPr="00D22ACD">
        <w:rPr>
          <w:rStyle w:val="Emphasis"/>
        </w:rPr>
        <w:t>cannot make policy</w:t>
      </w:r>
      <w:r w:rsidRPr="00D22ACD">
        <w:rPr>
          <w:rStyle w:val="StyleUnderline"/>
        </w:rPr>
        <w:t xml:space="preserve"> if he is unaware of </w:t>
      </w:r>
      <w:r w:rsidRPr="00D22ACD">
        <w:rPr>
          <w:rStyle w:val="Emphasis"/>
        </w:rPr>
        <w:t>key parts of his proposals</w:t>
      </w:r>
      <w:r>
        <w:t xml:space="preserve">, </w:t>
      </w:r>
      <w:r w:rsidRPr="003869A1">
        <w:rPr>
          <w:rStyle w:val="StyleUnderline"/>
        </w:rPr>
        <w:t>as he was shown to be on the question of preexisting conditions in health-care reform or whether he had approved the Keystone XL pipeline without a requirement that it would be built using U.S. steel</w:t>
      </w:r>
      <w:r>
        <w:t xml:space="preserve">. </w:t>
      </w:r>
      <w:r w:rsidRPr="003869A1">
        <w:rPr>
          <w:rStyle w:val="StyleUnderline"/>
        </w:rPr>
        <w:t>In a constantly leaking White House, it is revealing that there have been no stories about Trump making, say, a hard choice on tax reform after a long review session</w:t>
      </w:r>
      <w:r>
        <w:t>. Trump’s most memorable comment about policy was revelatory: “Nobody knew that health care could be so complicated.”</w:t>
      </w:r>
    </w:p>
    <w:p w14:paraId="515E141E" w14:textId="77777777" w:rsidR="00D22ACD" w:rsidRDefault="00D22ACD" w:rsidP="00F44B73">
      <w:r w:rsidRPr="003869A1">
        <w:rPr>
          <w:rStyle w:val="StyleUnderline"/>
        </w:rPr>
        <w:t xml:space="preserve">Second, Trump’s career reflects an </w:t>
      </w:r>
      <w:r w:rsidRPr="003869A1">
        <w:rPr>
          <w:rStyle w:val="Emphasis"/>
        </w:rPr>
        <w:t>inconsistency</w:t>
      </w:r>
      <w:r w:rsidRPr="003869A1">
        <w:rPr>
          <w:rStyle w:val="StyleUnderline"/>
        </w:rPr>
        <w:t xml:space="preserve"> and </w:t>
      </w:r>
      <w:r w:rsidRPr="003869A1">
        <w:rPr>
          <w:rStyle w:val="Emphasis"/>
        </w:rPr>
        <w:t>expediency</w:t>
      </w:r>
      <w:r>
        <w:t xml:space="preserve"> </w:t>
      </w:r>
      <w:r w:rsidRPr="003869A1">
        <w:rPr>
          <w:rStyle w:val="StyleUnderline"/>
        </w:rPr>
        <w:t xml:space="preserve">about ideas that indicate he will </w:t>
      </w:r>
      <w:r w:rsidRPr="003869A1">
        <w:rPr>
          <w:rStyle w:val="Emphasis"/>
        </w:rPr>
        <w:t>never take policymaking seriously</w:t>
      </w:r>
      <w:r>
        <w:t xml:space="preserve">. Yes, all political leaders shift their views over time, some dramatically. But </w:t>
      </w:r>
      <w:r w:rsidRPr="003869A1">
        <w:rPr>
          <w:rStyle w:val="StyleUnderline"/>
        </w:rPr>
        <w:t>no major figure in either party ever has been as helter-skelter as Trump</w:t>
      </w:r>
      <w:r>
        <w:t xml:space="preserve">. </w:t>
      </w:r>
      <w:r w:rsidRPr="003869A1">
        <w:rPr>
          <w:rStyle w:val="StyleUnderline"/>
        </w:rPr>
        <w:t>He has embraced</w:t>
      </w:r>
      <w:r>
        <w:t xml:space="preserve"> government-funded </w:t>
      </w:r>
      <w:r w:rsidRPr="003869A1">
        <w:rPr>
          <w:rStyle w:val="StyleUnderline"/>
        </w:rPr>
        <w:t>universal health care</w:t>
      </w:r>
      <w:r>
        <w:t xml:space="preserve">, supported </w:t>
      </w:r>
      <w:r w:rsidRPr="003869A1">
        <w:rPr>
          <w:rStyle w:val="StyleUnderline"/>
        </w:rPr>
        <w:t>late-term abortions and proposed the largest tax hike in history</w:t>
      </w:r>
      <w:r>
        <w:t xml:space="preserve"> — </w:t>
      </w:r>
      <w:r w:rsidRPr="003869A1">
        <w:rPr>
          <w:rStyle w:val="StyleUnderline"/>
        </w:rPr>
        <w:t xml:space="preserve">and the </w:t>
      </w:r>
      <w:r w:rsidRPr="003869A1">
        <w:rPr>
          <w:rStyle w:val="Emphasis"/>
        </w:rPr>
        <w:t>exact opposite</w:t>
      </w:r>
      <w:r w:rsidRPr="003869A1">
        <w:rPr>
          <w:rStyle w:val="StyleUnderline"/>
        </w:rPr>
        <w:t xml:space="preserve"> of all of these things</w:t>
      </w:r>
      <w:r>
        <w:t xml:space="preserve">, as well — </w:t>
      </w:r>
      <w:r w:rsidRPr="003869A1">
        <w:rPr>
          <w:rStyle w:val="StyleUnderline"/>
        </w:rPr>
        <w:t>to achieve his political objectives at a given moment</w:t>
      </w:r>
      <w:r>
        <w:t xml:space="preserve">. While running for president, Trump said that the minimum wage was “too high,” that it should not change and that it “has to go up.” On a single day of the 2016 campaign, he broadcast three stances on his core campaign issue — immigration policy. I say this not to relitigate a campaign charge about Trump and flip-flopping, but rather to suggest that, </w:t>
      </w:r>
      <w:r w:rsidRPr="003869A1">
        <w:rPr>
          <w:rStyle w:val="StyleUnderline"/>
        </w:rPr>
        <w:t>absent specific direction from the president at each juncture in the process, his team is probably hard-pressed to divine the Trump policy approach to any question, beyond political expediency</w:t>
      </w:r>
      <w:r>
        <w:t xml:space="preserve">. </w:t>
      </w:r>
      <w:r w:rsidRPr="003869A1">
        <w:rPr>
          <w:rStyle w:val="StyleUnderline"/>
        </w:rPr>
        <w:t xml:space="preserve">This doubtlessly </w:t>
      </w:r>
      <w:r w:rsidRPr="003869A1">
        <w:rPr>
          <w:rStyle w:val="Emphasis"/>
        </w:rPr>
        <w:t>lengthens the process</w:t>
      </w:r>
      <w:r>
        <w:t xml:space="preserve"> </w:t>
      </w:r>
      <w:r w:rsidRPr="003869A1">
        <w:rPr>
          <w:rStyle w:val="StyleUnderline"/>
        </w:rPr>
        <w:t>as underlings wrestle over several possible approaches</w:t>
      </w:r>
      <w:r>
        <w:t xml:space="preserve">. </w:t>
      </w:r>
      <w:r w:rsidRPr="003869A1">
        <w:rPr>
          <w:rStyle w:val="StyleUnderline"/>
        </w:rPr>
        <w:t xml:space="preserve">Policymaking is hard if one cannot take the president literally; </w:t>
      </w:r>
      <w:r w:rsidRPr="003869A1">
        <w:rPr>
          <w:rStyle w:val="Emphasis"/>
        </w:rPr>
        <w:t>impossible</w:t>
      </w:r>
      <w:r w:rsidRPr="003869A1">
        <w:rPr>
          <w:rStyle w:val="StyleUnderline"/>
        </w:rPr>
        <w:t xml:space="preserve"> if his ideas cannot be taken seriously</w:t>
      </w:r>
      <w:r>
        <w:t>.</w:t>
      </w:r>
    </w:p>
    <w:p w14:paraId="213699E4" w14:textId="77777777" w:rsidR="00D22ACD" w:rsidRDefault="00D22ACD" w:rsidP="00F44B73">
      <w:r w:rsidRPr="003869A1">
        <w:rPr>
          <w:rStyle w:val="StyleUnderline"/>
        </w:rPr>
        <w:t xml:space="preserve">Finally, the Trump policy process must </w:t>
      </w:r>
      <w:r w:rsidRPr="003869A1">
        <w:rPr>
          <w:rStyle w:val="Emphasis"/>
        </w:rPr>
        <w:t>surely be gridlocked</w:t>
      </w:r>
      <w:r w:rsidRPr="003869A1">
        <w:rPr>
          <w:rStyle w:val="StyleUnderline"/>
        </w:rPr>
        <w:t xml:space="preserve"> because</w:t>
      </w:r>
      <w:r>
        <w:t xml:space="preserve"> — to the extent there is any indication of what Trumpism is as a policy philosophy — </w:t>
      </w:r>
      <w:r w:rsidRPr="003869A1">
        <w:rPr>
          <w:rStyle w:val="StyleUnderline"/>
        </w:rPr>
        <w:t xml:space="preserve">it is a jumble of populist slogans and corporatist concessions totally </w:t>
      </w:r>
      <w:r w:rsidRPr="003869A1">
        <w:rPr>
          <w:rStyle w:val="Emphasis"/>
        </w:rPr>
        <w:t>at war with itself</w:t>
      </w:r>
      <w:r>
        <w:t xml:space="preserve">. The Trump plan includes a promise to raise taxes on corporations that outsource and a pledge to cut taxes on those same corporations to a record low. </w:t>
      </w:r>
      <w:r w:rsidRPr="003869A1">
        <w:rPr>
          <w:rStyle w:val="StyleUnderline"/>
        </w:rPr>
        <w:t>Trump has embraced a Democratic plan to restore limits on Wall Street</w:t>
      </w:r>
      <w:r>
        <w:t xml:space="preserve"> that were removed 20 years ago — </w:t>
      </w:r>
      <w:r w:rsidRPr="003869A1">
        <w:rPr>
          <w:rStyle w:val="StyleUnderline"/>
        </w:rPr>
        <w:t>while advancing a Republican plan to strip away limits</w:t>
      </w:r>
      <w:r>
        <w:t xml:space="preserve"> imposed </w:t>
      </w:r>
      <w:r>
        <w:lastRenderedPageBreak/>
        <w:t xml:space="preserve">after the 2008 financial crisis. </w:t>
      </w:r>
      <w:r w:rsidRPr="003869A1">
        <w:rPr>
          <w:rStyle w:val="StyleUnderline"/>
        </w:rPr>
        <w:t>He has called for $1 trillion in new infrastructure spending but proposed a budget without a penny of net new spending or borrowing</w:t>
      </w:r>
      <w:r>
        <w:t xml:space="preserve">. </w:t>
      </w:r>
      <w:r w:rsidRPr="003869A1">
        <w:rPr>
          <w:rStyle w:val="StyleUnderline"/>
        </w:rPr>
        <w:t xml:space="preserve">He promised voters they would get </w:t>
      </w:r>
      <w:r w:rsidRPr="003869A1">
        <w:rPr>
          <w:rStyle w:val="Emphasis"/>
        </w:rPr>
        <w:t>better health-care</w:t>
      </w:r>
      <w:r w:rsidRPr="003869A1">
        <w:rPr>
          <w:rStyle w:val="StyleUnderline"/>
        </w:rPr>
        <w:t xml:space="preserve"> coverage, then held a party in the White House Rose Garden for a House bill that would allow insurance companies to slash benefits</w:t>
      </w:r>
      <w:r>
        <w:t xml:space="preserve"> — a bill that he characterized as “mean” the following month. </w:t>
      </w:r>
      <w:r w:rsidRPr="003869A1">
        <w:rPr>
          <w:rStyle w:val="StyleUnderline"/>
        </w:rPr>
        <w:t>Every campaign agenda contains some half-zebras, half-elephants</w:t>
      </w:r>
      <w:r>
        <w:t xml:space="preserve"> — </w:t>
      </w:r>
      <w:r w:rsidRPr="003869A1">
        <w:rPr>
          <w:rStyle w:val="StyleUnderline"/>
        </w:rPr>
        <w:t xml:space="preserve">but the Trump platform designed to appeal to disaffected manufacturing workers who resent globalization, and disaffected globalists who resent taxation and regulation, is </w:t>
      </w:r>
      <w:r w:rsidRPr="003869A1">
        <w:rPr>
          <w:rStyle w:val="Emphasis"/>
        </w:rPr>
        <w:t>especially problematic in implementation</w:t>
      </w:r>
      <w:r>
        <w:t xml:space="preserve">. </w:t>
      </w:r>
    </w:p>
    <w:p w14:paraId="46BA953F" w14:textId="77777777" w:rsidR="00D22ACD" w:rsidRDefault="00D22ACD" w:rsidP="00F44B73">
      <w:r w:rsidRPr="003869A1">
        <w:rPr>
          <w:rStyle w:val="StyleUnderline"/>
        </w:rPr>
        <w:t>When Trump hit the 100-day mark with no major legislative wins, his allies told the world to give him time</w:t>
      </w:r>
      <w:r>
        <w:t xml:space="preserve">. </w:t>
      </w:r>
      <w:r w:rsidRPr="003869A1">
        <w:rPr>
          <w:rStyle w:val="StyleUnderline"/>
        </w:rPr>
        <w:t xml:space="preserve">But time is not Trump’s trouble: His </w:t>
      </w:r>
      <w:r w:rsidRPr="003869A1">
        <w:rPr>
          <w:rStyle w:val="Emphasis"/>
        </w:rPr>
        <w:t>lack of interest in policymaking</w:t>
      </w:r>
      <w:r w:rsidRPr="003869A1">
        <w:rPr>
          <w:rStyle w:val="StyleUnderline"/>
        </w:rPr>
        <w:t xml:space="preserve"> and an </w:t>
      </w:r>
      <w:r w:rsidRPr="003869A1">
        <w:rPr>
          <w:rStyle w:val="Emphasis"/>
        </w:rPr>
        <w:t>incoherent agenda</w:t>
      </w:r>
      <w:r w:rsidRPr="003869A1">
        <w:rPr>
          <w:rStyle w:val="StyleUnderline"/>
        </w:rPr>
        <w:t xml:space="preserve"> are the </w:t>
      </w:r>
      <w:r w:rsidRPr="003869A1">
        <w:rPr>
          <w:rStyle w:val="Emphasis"/>
        </w:rPr>
        <w:t>obstacles</w:t>
      </w:r>
      <w:r>
        <w:t xml:space="preserve">. </w:t>
      </w:r>
      <w:r w:rsidRPr="003869A1">
        <w:rPr>
          <w:rStyle w:val="StyleUnderline"/>
        </w:rPr>
        <w:t xml:space="preserve">Congress can’t dispose of plans when the president </w:t>
      </w:r>
      <w:r w:rsidRPr="003869A1">
        <w:rPr>
          <w:rStyle w:val="Emphasis"/>
        </w:rPr>
        <w:t>can’t even get his act together</w:t>
      </w:r>
      <w:r w:rsidRPr="003869A1">
        <w:rPr>
          <w:rStyle w:val="StyleUnderline"/>
        </w:rPr>
        <w:t xml:space="preserve"> to propose them</w:t>
      </w:r>
      <w:r>
        <w:t>.</w:t>
      </w:r>
    </w:p>
    <w:p w14:paraId="7EFC6E6B" w14:textId="77777777" w:rsidR="00D22ACD" w:rsidRDefault="00D22ACD" w:rsidP="00F44B73"/>
    <w:p w14:paraId="35250B96" w14:textId="77777777" w:rsidR="00D22ACD" w:rsidRDefault="00D22ACD" w:rsidP="00F44B73"/>
    <w:p w14:paraId="693A5820" w14:textId="77777777" w:rsidR="00D22ACD" w:rsidRPr="00F44B73" w:rsidRDefault="00D22ACD" w:rsidP="00F44B73"/>
    <w:p w14:paraId="7E53AD45" w14:textId="77777777" w:rsidR="00927947" w:rsidRDefault="00927947" w:rsidP="00F44B73">
      <w:pPr>
        <w:pStyle w:val="Heading2"/>
      </w:pPr>
      <w:r>
        <w:lastRenderedPageBreak/>
        <w:t>Impact – Competitiveness</w:t>
      </w:r>
    </w:p>
    <w:p w14:paraId="6B2B349D" w14:textId="77777777" w:rsidR="00927947" w:rsidRDefault="001701D1" w:rsidP="00927947">
      <w:pPr>
        <w:pStyle w:val="Heading3"/>
      </w:pPr>
      <w:r>
        <w:lastRenderedPageBreak/>
        <w:t>2ac</w:t>
      </w:r>
      <w:r w:rsidR="00927947">
        <w:t xml:space="preserve"> Tax Reform Not Key</w:t>
      </w:r>
    </w:p>
    <w:p w14:paraId="738E514F" w14:textId="77777777" w:rsidR="00927947" w:rsidRDefault="00927947" w:rsidP="00927947">
      <w:pPr>
        <w:pStyle w:val="Heading4"/>
        <w:rPr>
          <w:u w:val="single"/>
        </w:rPr>
      </w:pPr>
      <w:r>
        <w:t xml:space="preserve">Tax reform </w:t>
      </w:r>
      <w:r>
        <w:rPr>
          <w:u w:val="single"/>
        </w:rPr>
        <w:t>isn’t key</w:t>
      </w:r>
      <w:r>
        <w:t xml:space="preserve"> and the US is </w:t>
      </w:r>
      <w:r>
        <w:rPr>
          <w:u w:val="single"/>
        </w:rPr>
        <w:t>already competitive</w:t>
      </w:r>
    </w:p>
    <w:p w14:paraId="35D241A8" w14:textId="77777777" w:rsidR="00927947" w:rsidRPr="0071763B" w:rsidRDefault="00927947" w:rsidP="00927947">
      <w:proofErr w:type="spellStart"/>
      <w:r w:rsidRPr="00732F04">
        <w:rPr>
          <w:rStyle w:val="Style13ptBold"/>
        </w:rPr>
        <w:t>Clausing</w:t>
      </w:r>
      <w:proofErr w:type="spellEnd"/>
      <w:r w:rsidRPr="00732F04">
        <w:rPr>
          <w:rStyle w:val="Style13ptBold"/>
        </w:rPr>
        <w:t xml:space="preserve"> 17</w:t>
      </w:r>
      <w:r>
        <w:t>—</w:t>
      </w:r>
      <w:r w:rsidRPr="0071763B">
        <w:t xml:space="preserve"> </w:t>
      </w:r>
      <w:proofErr w:type="spellStart"/>
      <w:r>
        <w:t>Thormund</w:t>
      </w:r>
      <w:proofErr w:type="spellEnd"/>
      <w:r>
        <w:t xml:space="preserve"> A. Miller and Walter </w:t>
      </w:r>
      <w:proofErr w:type="spellStart"/>
      <w:r>
        <w:t>Mintz</w:t>
      </w:r>
      <w:proofErr w:type="spellEnd"/>
      <w:r>
        <w:t xml:space="preserve"> Professor of Economics, Reed College (Kimberly, April 2017, “Competitiveness, Tax Base Erosion, and the Essential Dilemma of Corporate Tax Reform,” </w:t>
      </w:r>
      <w:hyperlink r:id="rId43" w:history="1">
        <w:r w:rsidRPr="00E21A38">
          <w:rPr>
            <w:rStyle w:val="Hyperlink"/>
          </w:rPr>
          <w:t>http://digitalcommons.law.byu.edu/cgi/viewcontent.cgi?article=3075&amp;context=lawreview</w:t>
        </w:r>
      </w:hyperlink>
      <w:r>
        <w:t xml:space="preserve">, </w:t>
      </w:r>
      <w:proofErr w:type="spellStart"/>
      <w:r>
        <w:t>Acces</w:t>
      </w:r>
      <w:proofErr w:type="spellEnd"/>
    </w:p>
    <w:p w14:paraId="5E2D8A8B" w14:textId="77777777" w:rsidR="00927947" w:rsidRDefault="00927947" w:rsidP="00927947">
      <w:r>
        <w:t>IV. COMPETITIVENESS AND CORPORATE TAX BASE EROSION</w:t>
      </w:r>
    </w:p>
    <w:p w14:paraId="1428DF66" w14:textId="77777777" w:rsidR="00927947" w:rsidRDefault="00927947" w:rsidP="00927947">
      <w:r>
        <w:t>“</w:t>
      </w:r>
      <w:r w:rsidRPr="004A35D9">
        <w:rPr>
          <w:rStyle w:val="StyleUnderline"/>
        </w:rPr>
        <w:t xml:space="preserve">Competitiveness” is a </w:t>
      </w:r>
      <w:r w:rsidRPr="004A35D9">
        <w:rPr>
          <w:rStyle w:val="Emphasis"/>
        </w:rPr>
        <w:t>vague</w:t>
      </w:r>
      <w:r w:rsidRPr="004A35D9">
        <w:rPr>
          <w:rStyle w:val="StyleUnderline"/>
        </w:rPr>
        <w:t xml:space="preserve"> and </w:t>
      </w:r>
      <w:r w:rsidRPr="004A35D9">
        <w:rPr>
          <w:rStyle w:val="Emphasis"/>
        </w:rPr>
        <w:t>ill-defined</w:t>
      </w:r>
      <w:r w:rsidRPr="004A35D9">
        <w:rPr>
          <w:rStyle w:val="StyleUnderline"/>
        </w:rPr>
        <w:t xml:space="preserve"> concept</w:t>
      </w:r>
      <w:r>
        <w:t xml:space="preserve">. </w:t>
      </w:r>
      <w:r w:rsidRPr="004A35D9">
        <w:rPr>
          <w:rStyle w:val="StyleUnderline"/>
        </w:rPr>
        <w:t>In</w:t>
      </w:r>
      <w:r>
        <w:t xml:space="preserve"> corporate </w:t>
      </w:r>
      <w:r w:rsidRPr="004A35D9">
        <w:rPr>
          <w:rStyle w:val="StyleUnderline"/>
        </w:rPr>
        <w:t xml:space="preserve">tax debates, the term is used to capture only a </w:t>
      </w:r>
      <w:r w:rsidRPr="004A35D9">
        <w:rPr>
          <w:rStyle w:val="Emphasis"/>
        </w:rPr>
        <w:t>very narrow aspect of competitiveness</w:t>
      </w:r>
      <w:r w:rsidRPr="00E20568">
        <w:rPr>
          <w:rStyle w:val="StyleUnderline"/>
        </w:rPr>
        <w:t>, the corporate tax facet of the overall ability of a multinational firm to compete</w:t>
      </w:r>
      <w:r>
        <w:t xml:space="preserve">. </w:t>
      </w:r>
      <w:r w:rsidRPr="00E20568">
        <w:rPr>
          <w:rStyle w:val="StyleUnderline"/>
        </w:rPr>
        <w:t xml:space="preserve">Of course, there are </w:t>
      </w:r>
      <w:r w:rsidRPr="00E20568">
        <w:rPr>
          <w:rStyle w:val="Emphasis"/>
        </w:rPr>
        <w:t>many other variables</w:t>
      </w:r>
      <w:r w:rsidRPr="00E20568">
        <w:rPr>
          <w:rStyle w:val="StyleUnderline"/>
        </w:rPr>
        <w:t xml:space="preserve"> that affect a firm’s ability to compete, including</w:t>
      </w:r>
      <w:r>
        <w:t xml:space="preserve">, but not limited to, </w:t>
      </w:r>
      <w:r w:rsidRPr="00E20568">
        <w:rPr>
          <w:rStyle w:val="StyleUnderline"/>
        </w:rPr>
        <w:t xml:space="preserve">the </w:t>
      </w:r>
      <w:r w:rsidRPr="00E20568">
        <w:rPr>
          <w:rStyle w:val="Emphasis"/>
        </w:rPr>
        <w:t>exchange rate</w:t>
      </w:r>
      <w:r w:rsidRPr="00E20568">
        <w:rPr>
          <w:rStyle w:val="StyleUnderline"/>
        </w:rPr>
        <w:t xml:space="preserve">, the firm’s </w:t>
      </w:r>
      <w:r w:rsidRPr="00E20568">
        <w:rPr>
          <w:rStyle w:val="Emphasis"/>
        </w:rPr>
        <w:t>financial constraints</w:t>
      </w:r>
      <w:r w:rsidRPr="00E20568">
        <w:rPr>
          <w:rStyle w:val="StyleUnderline"/>
        </w:rPr>
        <w:t xml:space="preserve">, and the unique </w:t>
      </w:r>
      <w:r w:rsidRPr="00E20568">
        <w:rPr>
          <w:rStyle w:val="Emphasis"/>
        </w:rPr>
        <w:t>organization</w:t>
      </w:r>
      <w:r w:rsidRPr="00E20568">
        <w:rPr>
          <w:rStyle w:val="StyleUnderline"/>
        </w:rPr>
        <w:t xml:space="preserve"> and </w:t>
      </w:r>
      <w:r w:rsidRPr="00E20568">
        <w:rPr>
          <w:rStyle w:val="Emphasis"/>
        </w:rPr>
        <w:t>internalization</w:t>
      </w:r>
      <w:r w:rsidRPr="00E20568">
        <w:rPr>
          <w:rStyle w:val="StyleUnderline"/>
        </w:rPr>
        <w:t xml:space="preserve"> advantages of the particular firm</w:t>
      </w:r>
      <w:r>
        <w:t xml:space="preserve">. </w:t>
      </w:r>
      <w:r w:rsidRPr="00E20568">
        <w:rPr>
          <w:rStyle w:val="StyleUnderline"/>
        </w:rPr>
        <w:t xml:space="preserve">In addition, the attractiveness of a particular country as a </w:t>
      </w:r>
      <w:r w:rsidRPr="00E20568">
        <w:rPr>
          <w:rStyle w:val="Emphasis"/>
        </w:rPr>
        <w:t>location</w:t>
      </w:r>
      <w:r w:rsidRPr="00E20568">
        <w:rPr>
          <w:rStyle w:val="StyleUnderline"/>
        </w:rPr>
        <w:t xml:space="preserve"> for production depends on </w:t>
      </w:r>
      <w:r w:rsidRPr="00E20568">
        <w:rPr>
          <w:rStyle w:val="Emphasis"/>
        </w:rPr>
        <w:t>much more than its corporate tax environment</w:t>
      </w:r>
      <w:r>
        <w:t xml:space="preserve">: </w:t>
      </w:r>
      <w:r w:rsidRPr="00E20568">
        <w:rPr>
          <w:rStyle w:val="StyleUnderline"/>
        </w:rPr>
        <w:t xml:space="preserve">its </w:t>
      </w:r>
      <w:r w:rsidRPr="00E20568">
        <w:rPr>
          <w:rStyle w:val="Emphasis"/>
        </w:rPr>
        <w:t>market size</w:t>
      </w:r>
      <w:r w:rsidRPr="00E20568">
        <w:rPr>
          <w:rStyle w:val="StyleUnderline"/>
        </w:rPr>
        <w:t xml:space="preserve">, </w:t>
      </w:r>
      <w:r w:rsidRPr="00E20568">
        <w:rPr>
          <w:rStyle w:val="Emphasis"/>
        </w:rPr>
        <w:t>infrastructure</w:t>
      </w:r>
      <w:r w:rsidRPr="00E20568">
        <w:rPr>
          <w:rStyle w:val="StyleUnderline"/>
        </w:rPr>
        <w:t xml:space="preserve">, </w:t>
      </w:r>
      <w:r w:rsidRPr="00E20568">
        <w:rPr>
          <w:rStyle w:val="Emphasis"/>
        </w:rPr>
        <w:t>government services</w:t>
      </w:r>
      <w:r w:rsidRPr="00E20568">
        <w:rPr>
          <w:rStyle w:val="StyleUnderline"/>
        </w:rPr>
        <w:t xml:space="preserve">, </w:t>
      </w:r>
      <w:r w:rsidRPr="00E20568">
        <w:rPr>
          <w:rStyle w:val="Emphasis"/>
        </w:rPr>
        <w:t>legal institutions</w:t>
      </w:r>
      <w:r w:rsidRPr="00E20568">
        <w:rPr>
          <w:rStyle w:val="StyleUnderline"/>
        </w:rPr>
        <w:t xml:space="preserve">, </w:t>
      </w:r>
      <w:r w:rsidRPr="00E20568">
        <w:rPr>
          <w:rStyle w:val="Emphasis"/>
        </w:rPr>
        <w:t>regulation</w:t>
      </w:r>
      <w:r w:rsidRPr="00E20568">
        <w:rPr>
          <w:rStyle w:val="StyleUnderline"/>
        </w:rPr>
        <w:t xml:space="preserve">, </w:t>
      </w:r>
      <w:r w:rsidRPr="00E20568">
        <w:rPr>
          <w:rStyle w:val="Emphasis"/>
        </w:rPr>
        <w:t>labor productivity</w:t>
      </w:r>
      <w:r w:rsidRPr="00E20568">
        <w:rPr>
          <w:rStyle w:val="StyleUnderline"/>
        </w:rPr>
        <w:t xml:space="preserve">, </w:t>
      </w:r>
      <w:r w:rsidRPr="00E20568">
        <w:rPr>
          <w:rStyle w:val="Emphasis"/>
        </w:rPr>
        <w:t>labor costs</w:t>
      </w:r>
      <w:r w:rsidRPr="00E20568">
        <w:rPr>
          <w:rStyle w:val="StyleUnderline"/>
        </w:rPr>
        <w:t xml:space="preserve">, </w:t>
      </w:r>
      <w:r w:rsidRPr="00E20568">
        <w:rPr>
          <w:rStyle w:val="Emphasis"/>
        </w:rPr>
        <w:t>geography</w:t>
      </w:r>
      <w:r w:rsidRPr="00E20568">
        <w:rPr>
          <w:rStyle w:val="StyleUnderline"/>
        </w:rPr>
        <w:t>, and other factors</w:t>
      </w:r>
      <w:r>
        <w:t xml:space="preserve">. </w:t>
      </w:r>
      <w:r w:rsidRPr="00E20568">
        <w:rPr>
          <w:rStyle w:val="StyleUnderline"/>
        </w:rPr>
        <w:t xml:space="preserve">Indeed, these other aspects of a country’s (or a firm’s) competitiveness may be </w:t>
      </w:r>
      <w:r w:rsidRPr="00E20568">
        <w:rPr>
          <w:rStyle w:val="Emphasis"/>
        </w:rPr>
        <w:t>far more important</w:t>
      </w:r>
      <w:r w:rsidRPr="00E20568">
        <w:t xml:space="preserve"> for national welfare </w:t>
      </w:r>
      <w:r w:rsidRPr="00E20568">
        <w:rPr>
          <w:rStyle w:val="StyleUnderline"/>
        </w:rPr>
        <w:t>than the tax facet of multinational firm competition</w:t>
      </w:r>
      <w:r>
        <w:t>.</w:t>
      </w:r>
    </w:p>
    <w:p w14:paraId="7F0F0AEA" w14:textId="77777777" w:rsidR="00927947" w:rsidRDefault="00927947" w:rsidP="00927947">
      <w:r w:rsidRPr="00E20568">
        <w:rPr>
          <w:rStyle w:val="StyleUnderline"/>
        </w:rPr>
        <w:t>Turning to</w:t>
      </w:r>
      <w:r>
        <w:t xml:space="preserve"> the question of </w:t>
      </w:r>
      <w:r w:rsidRPr="00E20568">
        <w:rPr>
          <w:rStyle w:val="StyleUnderline"/>
        </w:rPr>
        <w:t xml:space="preserve">tax </w:t>
      </w:r>
      <w:r w:rsidRPr="00C46979">
        <w:rPr>
          <w:rStyle w:val="StyleUnderline"/>
        </w:rPr>
        <w:t xml:space="preserve">competitiveness, it is </w:t>
      </w:r>
      <w:r w:rsidRPr="00C46979">
        <w:rPr>
          <w:rStyle w:val="Emphasis"/>
        </w:rPr>
        <w:t>far from clear</w:t>
      </w:r>
      <w:r w:rsidRPr="00C46979">
        <w:rPr>
          <w:rStyle w:val="StyleUnderline"/>
        </w:rPr>
        <w:t xml:space="preserve"> that U.S. multinational firms are disadvantaged</w:t>
      </w:r>
      <w:r>
        <w:t xml:space="preserve">. </w:t>
      </w:r>
      <w:r w:rsidRPr="00C46979">
        <w:rPr>
          <w:rStyle w:val="StyleUnderline"/>
        </w:rPr>
        <w:t xml:space="preserve">Much foreign income goes untaxed, and effective tax rates are on par with those in </w:t>
      </w:r>
      <w:r w:rsidRPr="00C46979">
        <w:rPr>
          <w:rStyle w:val="Emphasis"/>
        </w:rPr>
        <w:t>many trading partner countries</w:t>
      </w:r>
      <w:r>
        <w:t xml:space="preserve">. </w:t>
      </w:r>
      <w:r w:rsidRPr="00C46979">
        <w:rPr>
          <w:rStyle w:val="StyleUnderline"/>
        </w:rPr>
        <w:t xml:space="preserve">Our multinational firms are also </w:t>
      </w:r>
      <w:r w:rsidRPr="00C46979">
        <w:rPr>
          <w:rStyle w:val="Emphasis"/>
        </w:rPr>
        <w:t>world leaders</w:t>
      </w:r>
      <w:r w:rsidRPr="00C46979">
        <w:rPr>
          <w:rStyle w:val="StyleUnderline"/>
        </w:rPr>
        <w:t xml:space="preserve"> in tax avoidance, and</w:t>
      </w:r>
      <w:r>
        <w:t xml:space="preserve">, as a result, </w:t>
      </w:r>
      <w:r w:rsidRPr="00C46979">
        <w:rPr>
          <w:rStyle w:val="StyleUnderline"/>
        </w:rPr>
        <w:t xml:space="preserve">they often achieve </w:t>
      </w:r>
      <w:proofErr w:type="spellStart"/>
      <w:r w:rsidRPr="00C46979">
        <w:rPr>
          <w:rStyle w:val="Emphasis"/>
        </w:rPr>
        <w:t>singledigit</w:t>
      </w:r>
      <w:proofErr w:type="spellEnd"/>
      <w:r w:rsidRPr="00C46979">
        <w:rPr>
          <w:rStyle w:val="StyleUnderline"/>
        </w:rPr>
        <w:t xml:space="preserve"> effective tax rates, making them the </w:t>
      </w:r>
      <w:r w:rsidRPr="00C46979">
        <w:rPr>
          <w:rStyle w:val="Emphasis"/>
        </w:rPr>
        <w:t>envy of the world</w:t>
      </w:r>
      <w:r w:rsidRPr="00C46979">
        <w:rPr>
          <w:rStyle w:val="StyleUnderline"/>
        </w:rPr>
        <w:t xml:space="preserve"> in terms of tax planning competitiveness</w:t>
      </w:r>
      <w:r>
        <w:t>.38</w:t>
      </w:r>
    </w:p>
    <w:p w14:paraId="7F22C26B" w14:textId="77777777" w:rsidR="00927947" w:rsidRDefault="00927947" w:rsidP="00927947">
      <w:r w:rsidRPr="00927947">
        <w:rPr>
          <w:rStyle w:val="StyleUnderline"/>
        </w:rPr>
        <w:t xml:space="preserve">By other conventional measure of competitiveness, U.S. multinational corporations are </w:t>
      </w:r>
      <w:r w:rsidRPr="00927947">
        <w:rPr>
          <w:rStyle w:val="Emphasis"/>
        </w:rPr>
        <w:t>healthy and thriving</w:t>
      </w:r>
      <w:r>
        <w:t xml:space="preserve">. As Figure 1 shows, </w:t>
      </w:r>
      <w:r w:rsidRPr="00927947">
        <w:rPr>
          <w:rStyle w:val="StyleUnderline"/>
        </w:rPr>
        <w:t xml:space="preserve">corporate profits as a share of GDP in recent years are </w:t>
      </w:r>
      <w:r w:rsidRPr="00927947">
        <w:rPr>
          <w:rStyle w:val="Emphasis"/>
        </w:rPr>
        <w:t>higher than at any point</w:t>
      </w:r>
      <w:r w:rsidRPr="00927947">
        <w:rPr>
          <w:rStyle w:val="StyleUnderline"/>
        </w:rPr>
        <w:t xml:space="preserve"> in the last fifty years</w:t>
      </w:r>
      <w:r>
        <w:t>.</w:t>
      </w:r>
    </w:p>
    <w:p w14:paraId="7389762F" w14:textId="77777777" w:rsidR="00927947" w:rsidRDefault="00927947" w:rsidP="00927947">
      <w:r w:rsidRPr="00927947">
        <w:rPr>
          <w:rStyle w:val="StyleUnderline"/>
        </w:rPr>
        <w:t>The United States is also home to a disproportionate share of the Forbes Global 2000 list of the world’s most important corporations</w:t>
      </w:r>
      <w:r>
        <w:t>. As Figure 2 shows, the U.S. share of world GDP in 2014 (in dollar terms) is 22%, and the U.S. share of GDP in PPP terms (which accounts for different prices levels in different countries) is 16%. Yet the U.S. share of the world’s biggest firms is far higher: 29% by count, 31% by sales, 35% by profits (consolidated worldwide), 24% by assets, and 42% by market capitalization.</w:t>
      </w:r>
    </w:p>
    <w:p w14:paraId="7B87D7E4" w14:textId="77777777" w:rsidR="007F4EE8" w:rsidRDefault="007F4EE8" w:rsidP="00927947"/>
    <w:p w14:paraId="2572388C" w14:textId="77777777" w:rsidR="007F4EE8" w:rsidRPr="007F4EE8" w:rsidRDefault="007F4EE8" w:rsidP="007F4EE8">
      <w:pPr>
        <w:pStyle w:val="Heading4"/>
        <w:rPr>
          <w:u w:val="single"/>
        </w:rPr>
      </w:pPr>
      <w:r>
        <w:t xml:space="preserve">Competitiveness is </w:t>
      </w:r>
      <w:r>
        <w:rPr>
          <w:u w:val="single"/>
        </w:rPr>
        <w:t>high</w:t>
      </w:r>
      <w:r>
        <w:t xml:space="preserve"> and </w:t>
      </w:r>
      <w:r>
        <w:rPr>
          <w:u w:val="single"/>
        </w:rPr>
        <w:t>resilient</w:t>
      </w:r>
    </w:p>
    <w:p w14:paraId="29F009EF" w14:textId="77777777" w:rsidR="007F4EE8" w:rsidRPr="002849C3" w:rsidRDefault="007F4EE8" w:rsidP="007F4EE8">
      <w:pPr>
        <w:rPr>
          <w:rStyle w:val="StyleUnderline"/>
        </w:rPr>
      </w:pPr>
      <w:r w:rsidRPr="002849C3">
        <w:rPr>
          <w:rStyle w:val="Style13ptBold"/>
        </w:rPr>
        <w:t xml:space="preserve">O’Hanlon and Petraeus </w:t>
      </w:r>
      <w:r>
        <w:rPr>
          <w:rStyle w:val="Style13ptBold"/>
        </w:rPr>
        <w:t>16</w:t>
      </w:r>
      <w:r w:rsidRPr="002849C3">
        <w:t>—</w:t>
      </w:r>
      <w:r>
        <w:t>*</w:t>
      </w:r>
      <w:r w:rsidRPr="002849C3">
        <w:t xml:space="preserve">Senior fellow in Foreign Policy at the Brookings Institution, Co-director of the Center on 21st Century Security and Intelligence, Director of research for the Foreign Policy program at the Brookings Institution, Adjunct Professor at Columbia University, Princeton University, Syracuse University, and the University of Denver, Member of the International Institute for Strategic Studies, Graduate of Princeton University, </w:t>
      </w:r>
      <w:r>
        <w:t>**</w:t>
      </w:r>
      <w:r w:rsidRPr="002849C3">
        <w:t xml:space="preserve">Chairman of the KKR Global Institute, Former Director of the Central Intelligence Agency, Retired General in the U.S. army where he served for 37 years, Non-Resident Senior Fellow at the </w:t>
      </w:r>
      <w:proofErr w:type="spellStart"/>
      <w:r w:rsidRPr="002849C3">
        <w:t>Belfer</w:t>
      </w:r>
      <w:proofErr w:type="spellEnd"/>
      <w:r w:rsidRPr="002849C3">
        <w:t xml:space="preserve"> Center for Science and International Affairs at Harvard University, Judge </w:t>
      </w:r>
      <w:proofErr w:type="spellStart"/>
      <w:r w:rsidRPr="002849C3">
        <w:t>Widney</w:t>
      </w:r>
      <w:proofErr w:type="spellEnd"/>
      <w:r w:rsidRPr="002849C3">
        <w:t xml:space="preserve"> Professor at the University of Southern California, Ph.D. in International Relations and Economics from the Woodrow Wilson School of Public and International Affairs at Princeton University, B.A. from West Point University (</w:t>
      </w:r>
      <w:r>
        <w:t xml:space="preserve">*Michael, **David, 8/16/16, </w:t>
      </w:r>
      <w:r w:rsidRPr="002849C3">
        <w:t xml:space="preserve">"America’s awesome military,", https://www.brookings.edu/blog/order-from-chaos/2016/08/16/americas-awesome-military/, Accessed </w:t>
      </w:r>
      <w:r>
        <w:t xml:space="preserve">6/26/17, </w:t>
      </w:r>
      <w:proofErr w:type="spellStart"/>
      <w:r>
        <w:t>HWilson</w:t>
      </w:r>
      <w:proofErr w:type="spellEnd"/>
      <w:r w:rsidRPr="002849C3">
        <w:t>)</w:t>
      </w:r>
    </w:p>
    <w:p w14:paraId="78B9DCB4" w14:textId="77777777" w:rsidR="007F4EE8" w:rsidRPr="002849C3" w:rsidRDefault="007F4EE8" w:rsidP="007F4EE8">
      <w:r w:rsidRPr="002849C3">
        <w:t>CHANGE VS. MORE OF THE SAME</w:t>
      </w:r>
    </w:p>
    <w:p w14:paraId="0D54DF27" w14:textId="77777777" w:rsidR="007F4EE8" w:rsidRPr="002849C3" w:rsidRDefault="007F4EE8" w:rsidP="007F4EE8">
      <w:r w:rsidRPr="002849C3">
        <w:lastRenderedPageBreak/>
        <w:t xml:space="preserve">The national interests that the U.S. military needs to advance remain constant: protecting the homeland; safeguarding U.S. citizens at home and abroad; and ensuring the security of U.S. allies, the global economy, and international order more generally. These days, threats to those interests come from five sources: great powers (such as China and Russia), extremist </w:t>
      </w:r>
      <w:proofErr w:type="spellStart"/>
      <w:r w:rsidRPr="002849C3">
        <w:t>nonstate</w:t>
      </w:r>
      <w:proofErr w:type="spellEnd"/>
      <w:r w:rsidRPr="002849C3">
        <w:t xml:space="preserve"> actors (such as al Qaeda; the Islamic State, or ISIS; and the Taliban), rogue states (such as Iran and North Korea), pandemics and environmental turbulence, and developments in advanced technology that could increase U.S. vulner­abilities (especially those related to cyberspace, space, and weapons of mass destruction).</w:t>
      </w:r>
    </w:p>
    <w:p w14:paraId="0C019517" w14:textId="77777777" w:rsidR="007F4EE8" w:rsidRPr="002849C3" w:rsidRDefault="007F4EE8" w:rsidP="007F4EE8">
      <w:pPr>
        <w:rPr>
          <w:rStyle w:val="StyleUnderline"/>
        </w:rPr>
      </w:pPr>
      <w:r w:rsidRPr="002849C3">
        <w:t>Fortunately</w:t>
      </w:r>
      <w:r w:rsidRPr="002849C3">
        <w:rPr>
          <w:rStyle w:val="StyleUnderline"/>
        </w:rPr>
        <w:t xml:space="preserve">, </w:t>
      </w:r>
      <w:r w:rsidRPr="005578AB">
        <w:rPr>
          <w:rStyle w:val="StyleUnderline"/>
          <w:highlight w:val="yellow"/>
        </w:rPr>
        <w:t>the U</w:t>
      </w:r>
      <w:r w:rsidRPr="002849C3">
        <w:rPr>
          <w:rStyle w:val="StyleUnderline"/>
        </w:rPr>
        <w:t xml:space="preserve">nited </w:t>
      </w:r>
      <w:r w:rsidRPr="005578AB">
        <w:rPr>
          <w:rStyle w:val="StyleUnderline"/>
          <w:highlight w:val="yellow"/>
        </w:rPr>
        <w:t>S</w:t>
      </w:r>
      <w:r w:rsidRPr="002849C3">
        <w:rPr>
          <w:rStyle w:val="StyleUnderline"/>
        </w:rPr>
        <w:t xml:space="preserve">tates </w:t>
      </w:r>
      <w:r w:rsidRPr="005578AB">
        <w:rPr>
          <w:rStyle w:val="StyleUnderline"/>
          <w:highlight w:val="yellow"/>
        </w:rPr>
        <w:t>has many resources to draw on as it prepares for</w:t>
      </w:r>
      <w:r w:rsidRPr="002849C3">
        <w:rPr>
          <w:rStyle w:val="StyleUnderline"/>
        </w:rPr>
        <w:t xml:space="preserve"> these </w:t>
      </w:r>
      <w:r w:rsidRPr="005578AB">
        <w:rPr>
          <w:rStyle w:val="StyleUnderline"/>
          <w:highlight w:val="yellow"/>
        </w:rPr>
        <w:t>threats</w:t>
      </w:r>
      <w:r w:rsidRPr="002849C3">
        <w:rPr>
          <w:rStyle w:val="StyleUnderline"/>
        </w:rPr>
        <w:t xml:space="preserve">, even </w:t>
      </w:r>
      <w:r w:rsidRPr="005578AB">
        <w:rPr>
          <w:rStyle w:val="StyleUnderline"/>
          <w:highlight w:val="yellow"/>
        </w:rPr>
        <w:t>beyond</w:t>
      </w:r>
      <w:r w:rsidRPr="002849C3">
        <w:rPr>
          <w:rStyle w:val="StyleUnderline"/>
        </w:rPr>
        <w:t xml:space="preserve"> </w:t>
      </w:r>
      <w:r w:rsidRPr="005578AB">
        <w:rPr>
          <w:rStyle w:val="StyleUnderline"/>
        </w:rPr>
        <w:t>its</w:t>
      </w:r>
      <w:r w:rsidRPr="002849C3">
        <w:rPr>
          <w:rStyle w:val="StyleUnderline"/>
        </w:rPr>
        <w:t xml:space="preserve"> </w:t>
      </w:r>
      <w:r w:rsidRPr="005578AB">
        <w:rPr>
          <w:rStyle w:val="StyleUnderline"/>
          <w:highlight w:val="yellow"/>
        </w:rPr>
        <w:t xml:space="preserve">military forces. </w:t>
      </w:r>
      <w:r w:rsidRPr="005578AB">
        <w:rPr>
          <w:rStyle w:val="Emphasis"/>
          <w:highlight w:val="yellow"/>
        </w:rPr>
        <w:t>The country’s high-tech and innovative sectors are the best in the world</w:t>
      </w:r>
      <w:r w:rsidRPr="002849C3">
        <w:rPr>
          <w:rStyle w:val="StyleUnderline"/>
        </w:rPr>
        <w:t xml:space="preserve">. It has solid </w:t>
      </w:r>
      <w:r w:rsidRPr="005578AB">
        <w:rPr>
          <w:rStyle w:val="StyleUnderline"/>
          <w:highlight w:val="yellow"/>
        </w:rPr>
        <w:t>economic fundamentals</w:t>
      </w:r>
      <w:r w:rsidRPr="002849C3">
        <w:rPr>
          <w:rStyle w:val="StyleUnderline"/>
        </w:rPr>
        <w:t xml:space="preserve">, including a gradually </w:t>
      </w:r>
      <w:r w:rsidRPr="005578AB">
        <w:rPr>
          <w:rStyle w:val="StyleUnderline"/>
          <w:highlight w:val="yellow"/>
        </w:rPr>
        <w:t>growing population base,</w:t>
      </w:r>
      <w:r w:rsidRPr="002849C3">
        <w:rPr>
          <w:rStyle w:val="StyleUnderline"/>
        </w:rPr>
        <w:t xml:space="preserve"> the world’s </w:t>
      </w:r>
      <w:r>
        <w:rPr>
          <w:rStyle w:val="Emphasis"/>
          <w:highlight w:val="yellow"/>
        </w:rPr>
        <w:t>best univer</w:t>
      </w:r>
      <w:r w:rsidRPr="005578AB">
        <w:rPr>
          <w:rStyle w:val="Emphasis"/>
          <w:highlight w:val="yellow"/>
        </w:rPr>
        <w:t>sities</w:t>
      </w:r>
      <w:r w:rsidRPr="002849C3">
        <w:rPr>
          <w:rStyle w:val="StyleUnderline"/>
        </w:rPr>
        <w:t xml:space="preserve">, and </w:t>
      </w:r>
      <w:r w:rsidRPr="005578AB">
        <w:rPr>
          <w:rStyle w:val="StyleUnderline"/>
          <w:highlight w:val="yellow"/>
        </w:rPr>
        <w:t xml:space="preserve">a large market at the </w:t>
      </w:r>
      <w:r w:rsidRPr="005578AB">
        <w:rPr>
          <w:rStyle w:val="Emphasis"/>
          <w:highlight w:val="yellow"/>
        </w:rPr>
        <w:t>center of global finance</w:t>
      </w:r>
      <w:r w:rsidRPr="002849C3">
        <w:rPr>
          <w:rStyle w:val="StyleUnderline"/>
        </w:rPr>
        <w:t xml:space="preserve"> and commerce. And most important of all, </w:t>
      </w:r>
      <w:r w:rsidRPr="005578AB">
        <w:rPr>
          <w:rStyle w:val="StyleUnderline"/>
          <w:highlight w:val="yellow"/>
        </w:rPr>
        <w:t>the U</w:t>
      </w:r>
      <w:r w:rsidRPr="002849C3">
        <w:rPr>
          <w:rStyle w:val="StyleUnderline"/>
        </w:rPr>
        <w:t xml:space="preserve">nited </w:t>
      </w:r>
      <w:r w:rsidRPr="005578AB">
        <w:rPr>
          <w:rStyle w:val="StyleUnderline"/>
          <w:highlight w:val="yellow"/>
        </w:rPr>
        <w:t>S</w:t>
      </w:r>
      <w:r w:rsidRPr="002849C3">
        <w:rPr>
          <w:rStyle w:val="StyleUnderline"/>
        </w:rPr>
        <w:t xml:space="preserve">tates </w:t>
      </w:r>
      <w:r w:rsidRPr="005578AB">
        <w:rPr>
          <w:rStyle w:val="StyleUnderline"/>
          <w:highlight w:val="yellow"/>
        </w:rPr>
        <w:t>leads a globe-spanning system of alliances</w:t>
      </w:r>
      <w:r w:rsidRPr="002849C3">
        <w:rPr>
          <w:rStyle w:val="StyleUnderline"/>
        </w:rPr>
        <w:t xml:space="preserve"> and partnerships </w:t>
      </w:r>
      <w:r w:rsidRPr="005578AB">
        <w:rPr>
          <w:rStyle w:val="StyleUnderline"/>
          <w:highlight w:val="yellow"/>
        </w:rPr>
        <w:t>that includes</w:t>
      </w:r>
      <w:r w:rsidRPr="002849C3">
        <w:rPr>
          <w:rStyle w:val="StyleUnderline"/>
        </w:rPr>
        <w:t xml:space="preserve"> some </w:t>
      </w:r>
      <w:r w:rsidRPr="005578AB">
        <w:rPr>
          <w:rStyle w:val="StyleUnderline"/>
          <w:highlight w:val="yellow"/>
        </w:rPr>
        <w:t>60 countries</w:t>
      </w:r>
      <w:r w:rsidRPr="002849C3">
        <w:rPr>
          <w:rStyle w:val="StyleUnderline"/>
        </w:rPr>
        <w:t xml:space="preserve">, collectively </w:t>
      </w:r>
      <w:r w:rsidRPr="005578AB">
        <w:rPr>
          <w:rStyle w:val="StyleUnderline"/>
          <w:highlight w:val="yellow"/>
        </w:rPr>
        <w:t>accounting for two-thirds of global economic output and military capacity</w:t>
      </w:r>
      <w:r w:rsidRPr="002849C3">
        <w:rPr>
          <w:rStyle w:val="StyleUnderline"/>
        </w:rPr>
        <w:t>.</w:t>
      </w:r>
    </w:p>
    <w:p w14:paraId="33C1567E" w14:textId="77777777" w:rsidR="007F4EE8" w:rsidRDefault="007F4EE8" w:rsidP="00927947"/>
    <w:p w14:paraId="1B1FF006" w14:textId="77777777" w:rsidR="00927947" w:rsidRPr="00C95E2A" w:rsidRDefault="007F4EE8" w:rsidP="007F4EE8">
      <w:pPr>
        <w:pStyle w:val="Heading3"/>
      </w:pPr>
      <w:r>
        <w:lastRenderedPageBreak/>
        <w:t>2ac Competitiveness Defense</w:t>
      </w:r>
    </w:p>
    <w:p w14:paraId="3347DE43" w14:textId="77777777" w:rsidR="007F4EE8" w:rsidRPr="002849C3" w:rsidRDefault="007F4EE8" w:rsidP="007F4EE8">
      <w:pPr>
        <w:pStyle w:val="Heading4"/>
        <w:rPr>
          <w:rFonts w:eastAsia="MS Gothic"/>
        </w:rPr>
      </w:pPr>
      <w:r w:rsidRPr="002849C3">
        <w:rPr>
          <w:rFonts w:eastAsia="MS Gothic"/>
        </w:rPr>
        <w:t xml:space="preserve">Competitiveness not key to US power </w:t>
      </w:r>
    </w:p>
    <w:p w14:paraId="67268023" w14:textId="77777777" w:rsidR="007F4EE8" w:rsidRPr="002849C3" w:rsidRDefault="007F4EE8" w:rsidP="007F4EE8">
      <w:pPr>
        <w:rPr>
          <w:rFonts w:eastAsia="Cambria"/>
        </w:rPr>
      </w:pPr>
      <w:r w:rsidRPr="002849C3">
        <w:rPr>
          <w:rFonts w:eastAsia="Cambria"/>
        </w:rPr>
        <w:t xml:space="preserve">Nuno P. </w:t>
      </w:r>
      <w:r w:rsidRPr="002849C3">
        <w:rPr>
          <w:rFonts w:eastAsia="Cambria"/>
          <w:b/>
          <w:bCs/>
          <w:sz w:val="26"/>
        </w:rPr>
        <w:t>Monteiro</w:t>
      </w:r>
      <w:r w:rsidRPr="002849C3">
        <w:rPr>
          <w:rFonts w:eastAsia="Cambria"/>
        </w:rPr>
        <w:t xml:space="preserve"> is an Assistant Professor of Political Science at Yale University, where he teaches International Relations theory and security studies. He earned his Ph.D. in Political Science from the University of Chicago in 2009. “Theory of Unipolar Politics</w:t>
      </w:r>
      <w:proofErr w:type="gramStart"/>
      <w:r w:rsidRPr="002849C3">
        <w:rPr>
          <w:rFonts w:eastAsia="Cambria"/>
        </w:rPr>
        <w:t>”  (</w:t>
      </w:r>
      <w:proofErr w:type="gramEnd"/>
      <w:r w:rsidRPr="002849C3">
        <w:rPr>
          <w:rFonts w:eastAsia="Cambria"/>
        </w:rPr>
        <w:t xml:space="preserve">Cambridge University Press) April </w:t>
      </w:r>
      <w:r w:rsidRPr="002849C3">
        <w:rPr>
          <w:rFonts w:eastAsia="Cambria"/>
          <w:b/>
          <w:bCs/>
          <w:sz w:val="26"/>
        </w:rPr>
        <w:t>2014</w:t>
      </w:r>
      <w:r w:rsidRPr="002849C3">
        <w:rPr>
          <w:rFonts w:eastAsia="Cambria"/>
        </w:rPr>
        <w:t xml:space="preserve"> p. 14-17</w:t>
      </w:r>
    </w:p>
    <w:p w14:paraId="4B0EA9B6" w14:textId="77777777" w:rsidR="007F4EE8" w:rsidRPr="002849C3" w:rsidRDefault="007F4EE8" w:rsidP="007F4EE8">
      <w:pPr>
        <w:rPr>
          <w:rFonts w:eastAsia="Cambria"/>
          <w:sz w:val="16"/>
        </w:rPr>
      </w:pPr>
      <w:r w:rsidRPr="002849C3">
        <w:rPr>
          <w:rFonts w:eastAsia="Cambria"/>
          <w:sz w:val="16"/>
        </w:rPr>
        <w:t xml:space="preserve">At the same time, </w:t>
      </w:r>
      <w:r w:rsidRPr="002849C3">
        <w:rPr>
          <w:rFonts w:eastAsia="Cambria"/>
          <w:highlight w:val="green"/>
          <w:u w:val="single"/>
        </w:rPr>
        <w:t>the debate on unipolar durability is almost exclusively focused on</w:t>
      </w:r>
      <w:r w:rsidRPr="002849C3">
        <w:rPr>
          <w:rFonts w:eastAsia="Cambria"/>
          <w:u w:val="single"/>
        </w:rPr>
        <w:t xml:space="preserve"> differential rates of economic </w:t>
      </w:r>
      <w:r w:rsidRPr="002849C3">
        <w:rPr>
          <w:rFonts w:eastAsia="Cambria"/>
          <w:highlight w:val="green"/>
          <w:u w:val="single"/>
        </w:rPr>
        <w:t>growth</w:t>
      </w:r>
      <w:r w:rsidRPr="002849C3">
        <w:rPr>
          <w:rFonts w:eastAsia="Cambria"/>
          <w:u w:val="single"/>
        </w:rPr>
        <w:t xml:space="preserve"> and their determinants. Will China continue to grow faster than the United States</w:t>
      </w:r>
      <w:r w:rsidRPr="002849C3">
        <w:rPr>
          <w:rFonts w:eastAsia="Cambria"/>
          <w:sz w:val="16"/>
        </w:rPr>
        <w:t xml:space="preserve">, or will its economic development slow down or even stall? When will China's economy overtake that of the United States? </w:t>
      </w:r>
      <w:r w:rsidRPr="002849C3">
        <w:rPr>
          <w:rFonts w:eastAsia="Cambria"/>
          <w:u w:val="single"/>
        </w:rPr>
        <w:t>What can the United States do to boost its own pace of economic growth?</w:t>
      </w:r>
      <w:r w:rsidRPr="002849C3">
        <w:rPr>
          <w:rFonts w:eastAsia="Cambria"/>
          <w:sz w:val="12"/>
          <w:u w:val="single"/>
        </w:rPr>
        <w:t xml:space="preserve">¶ </w:t>
      </w:r>
      <w:r w:rsidRPr="002849C3">
        <w:rPr>
          <w:rFonts w:eastAsia="Cambria"/>
          <w:sz w:val="16"/>
        </w:rPr>
        <w:t xml:space="preserve">Although </w:t>
      </w:r>
      <w:r w:rsidRPr="002849C3">
        <w:rPr>
          <w:rFonts w:eastAsia="Cambria"/>
          <w:highlight w:val="green"/>
          <w:u w:val="single"/>
        </w:rPr>
        <w:t>these</w:t>
      </w:r>
      <w:r w:rsidRPr="002849C3">
        <w:rPr>
          <w:rFonts w:eastAsia="Cambria"/>
          <w:sz w:val="16"/>
        </w:rPr>
        <w:t xml:space="preserve"> are important </w:t>
      </w:r>
      <w:r w:rsidRPr="002849C3">
        <w:rPr>
          <w:rFonts w:eastAsia="Cambria"/>
          <w:highlight w:val="green"/>
          <w:u w:val="single"/>
        </w:rPr>
        <w:t>questions</w:t>
      </w:r>
      <w:r w:rsidRPr="002849C3">
        <w:rPr>
          <w:rFonts w:eastAsia="Cambria"/>
          <w:sz w:val="16"/>
        </w:rPr>
        <w:t xml:space="preserve"> in their own right, they </w:t>
      </w:r>
      <w:r w:rsidRPr="002849C3">
        <w:rPr>
          <w:rFonts w:eastAsia="Cambria"/>
          <w:highlight w:val="green"/>
          <w:u w:val="single"/>
        </w:rPr>
        <w:t>are</w:t>
      </w:r>
      <w:r w:rsidRPr="002849C3">
        <w:rPr>
          <w:rFonts w:eastAsia="Cambria"/>
          <w:sz w:val="16"/>
        </w:rPr>
        <w:t xml:space="preserve"> nearly </w:t>
      </w:r>
      <w:r w:rsidRPr="002849C3">
        <w:rPr>
          <w:rFonts w:eastAsia="Cambria"/>
          <w:b/>
          <w:iCs/>
          <w:highlight w:val="green"/>
          <w:u w:val="single"/>
          <w:bdr w:val="single" w:sz="8" w:space="0" w:color="auto"/>
        </w:rPr>
        <w:t>irrelevant</w:t>
      </w:r>
      <w:r w:rsidRPr="002849C3">
        <w:rPr>
          <w:rFonts w:eastAsia="Cambria"/>
          <w:sz w:val="16"/>
          <w:highlight w:val="green"/>
        </w:rPr>
        <w:t xml:space="preserve"> </w:t>
      </w:r>
      <w:r w:rsidRPr="002849C3">
        <w:rPr>
          <w:rFonts w:eastAsia="Cambria"/>
          <w:highlight w:val="green"/>
          <w:u w:val="single"/>
        </w:rPr>
        <w:t>for</w:t>
      </w:r>
      <w:r w:rsidRPr="002849C3">
        <w:rPr>
          <w:rFonts w:eastAsia="Cambria"/>
          <w:u w:val="single"/>
        </w:rPr>
        <w:t xml:space="preserve"> the </w:t>
      </w:r>
      <w:r w:rsidRPr="002849C3">
        <w:rPr>
          <w:rFonts w:eastAsia="Cambria"/>
          <w:highlight w:val="green"/>
          <w:u w:val="single"/>
        </w:rPr>
        <w:t>durability of</w:t>
      </w:r>
      <w:r w:rsidRPr="002849C3">
        <w:rPr>
          <w:rFonts w:eastAsia="Cambria"/>
          <w:u w:val="single"/>
        </w:rPr>
        <w:t xml:space="preserve"> U.S. military </w:t>
      </w:r>
      <w:r w:rsidRPr="002849C3">
        <w:rPr>
          <w:rFonts w:eastAsia="Cambria"/>
          <w:highlight w:val="green"/>
          <w:u w:val="single"/>
        </w:rPr>
        <w:t>power preponderance</w:t>
      </w:r>
      <w:r w:rsidRPr="002849C3">
        <w:rPr>
          <w:rFonts w:eastAsia="Cambria"/>
          <w:u w:val="single"/>
        </w:rPr>
        <w:t>.</w:t>
      </w:r>
      <w:r w:rsidRPr="002849C3">
        <w:rPr>
          <w:rFonts w:eastAsia="Cambria"/>
          <w:sz w:val="16"/>
        </w:rPr>
        <w:t xml:space="preserve"> The reason is simple: </w:t>
      </w:r>
      <w:r w:rsidRPr="002849C3">
        <w:rPr>
          <w:rFonts w:eastAsia="Cambria"/>
          <w:b/>
          <w:iCs/>
          <w:highlight w:val="green"/>
          <w:u w:val="single"/>
          <w:bdr w:val="single" w:sz="8" w:space="0" w:color="auto"/>
        </w:rPr>
        <w:t>military power is not a side product of economic development.</w:t>
      </w:r>
      <w:r w:rsidRPr="002849C3">
        <w:rPr>
          <w:rFonts w:eastAsia="Cambria"/>
          <w:b/>
          <w:iCs/>
          <w:u w:val="single"/>
          <w:bdr w:val="single" w:sz="8" w:space="0" w:color="auto"/>
        </w:rPr>
        <w:t xml:space="preserve"> </w:t>
      </w:r>
      <w:r w:rsidRPr="002849C3">
        <w:rPr>
          <w:rFonts w:eastAsia="Cambria"/>
          <w:highlight w:val="green"/>
          <w:u w:val="single"/>
        </w:rPr>
        <w:t>Rather</w:t>
      </w:r>
      <w:r w:rsidRPr="002849C3">
        <w:rPr>
          <w:rFonts w:eastAsia="Cambria"/>
          <w:sz w:val="16"/>
        </w:rPr>
        <w:t xml:space="preserve">, </w:t>
      </w:r>
      <w:r w:rsidRPr="002849C3">
        <w:rPr>
          <w:rFonts w:eastAsia="Cambria"/>
          <w:u w:val="single"/>
        </w:rPr>
        <w:t xml:space="preserve">military power is </w:t>
      </w:r>
      <w:r w:rsidRPr="002849C3">
        <w:rPr>
          <w:rFonts w:eastAsia="Cambria"/>
          <w:highlight w:val="green"/>
          <w:u w:val="single"/>
        </w:rPr>
        <w:t xml:space="preserve">the result of </w:t>
      </w:r>
      <w:r w:rsidRPr="002849C3">
        <w:rPr>
          <w:rFonts w:eastAsia="Cambria"/>
          <w:b/>
          <w:iCs/>
          <w:highlight w:val="green"/>
          <w:u w:val="single"/>
          <w:bdr w:val="single" w:sz="8" w:space="0" w:color="auto"/>
        </w:rPr>
        <w:t>purposeful state action</w:t>
      </w:r>
      <w:r w:rsidRPr="002849C3">
        <w:rPr>
          <w:rFonts w:eastAsia="Cambria"/>
          <w:sz w:val="16"/>
        </w:rPr>
        <w:t xml:space="preserve">. Specifically, </w:t>
      </w:r>
      <w:r w:rsidRPr="002849C3">
        <w:rPr>
          <w:rFonts w:eastAsia="Cambria"/>
          <w:u w:val="single"/>
        </w:rPr>
        <w:t xml:space="preserve">it is the product of a decision by a state to invest a fraction of the country's wealth into the production of military capabilities over time. As such, </w:t>
      </w:r>
      <w:r w:rsidRPr="002849C3">
        <w:rPr>
          <w:rFonts w:eastAsia="Cambria"/>
          <w:b/>
          <w:iCs/>
          <w:highlight w:val="green"/>
          <w:u w:val="single"/>
          <w:bdr w:val="single" w:sz="8" w:space="0" w:color="auto"/>
        </w:rPr>
        <w:t xml:space="preserve">military power does not </w:t>
      </w:r>
      <w:r w:rsidRPr="002849C3">
        <w:rPr>
          <w:rFonts w:eastAsia="Cambria"/>
          <w:sz w:val="16"/>
        </w:rPr>
        <w:t>necessarily</w:t>
      </w:r>
      <w:r w:rsidRPr="002849C3">
        <w:rPr>
          <w:rFonts w:eastAsia="Cambria"/>
          <w:b/>
          <w:iCs/>
          <w:highlight w:val="green"/>
          <w:u w:val="single"/>
          <w:bdr w:val="single" w:sz="8" w:space="0" w:color="auto"/>
        </w:rPr>
        <w:t xml:space="preserve"> follow from economic growth.</w:t>
      </w:r>
      <w:r w:rsidRPr="002849C3">
        <w:rPr>
          <w:rFonts w:eastAsia="Cambria"/>
          <w:iCs/>
          <w:sz w:val="12"/>
          <w:bdr w:val="single" w:sz="8" w:space="0" w:color="auto"/>
        </w:rPr>
        <w:t>¶</w:t>
      </w:r>
      <w:r w:rsidRPr="002849C3">
        <w:rPr>
          <w:rFonts w:eastAsia="Cambria"/>
          <w:b/>
          <w:iCs/>
          <w:sz w:val="12"/>
          <w:u w:val="single"/>
          <w:bdr w:val="single" w:sz="8" w:space="0" w:color="auto"/>
        </w:rPr>
        <w:t xml:space="preserve"> </w:t>
      </w:r>
      <w:r w:rsidRPr="002849C3">
        <w:rPr>
          <w:rFonts w:eastAsia="Cambria"/>
          <w:sz w:val="16"/>
        </w:rPr>
        <w:t xml:space="preserve">Put in the context of a unipolar world in the nuclear age, this means that - independently from recurrent arguments about U.S. economic decline - </w:t>
      </w:r>
      <w:r w:rsidRPr="002849C3">
        <w:rPr>
          <w:rFonts w:eastAsia="Cambria"/>
          <w:b/>
          <w:iCs/>
          <w:u w:val="single"/>
          <w:bdr w:val="single" w:sz="8" w:space="0" w:color="auto"/>
        </w:rPr>
        <w:t xml:space="preserve">the </w:t>
      </w:r>
      <w:r w:rsidRPr="002849C3">
        <w:rPr>
          <w:rFonts w:eastAsia="Cambria"/>
          <w:b/>
          <w:iCs/>
          <w:highlight w:val="green"/>
          <w:u w:val="single"/>
          <w:bdr w:val="single" w:sz="8" w:space="0" w:color="auto"/>
        </w:rPr>
        <w:t>power preponderance</w:t>
      </w:r>
      <w:r w:rsidRPr="002849C3">
        <w:rPr>
          <w:rFonts w:eastAsia="Cambria"/>
          <w:b/>
          <w:iCs/>
          <w:u w:val="single"/>
          <w:bdr w:val="single" w:sz="8" w:space="0" w:color="auto"/>
        </w:rPr>
        <w:t xml:space="preserve"> of the United States </w:t>
      </w:r>
      <w:r w:rsidRPr="002849C3">
        <w:rPr>
          <w:rFonts w:eastAsia="Cambria"/>
          <w:b/>
          <w:iCs/>
          <w:highlight w:val="green"/>
          <w:u w:val="single"/>
          <w:bdr w:val="single" w:sz="8" w:space="0" w:color="auto"/>
        </w:rPr>
        <w:t>is not set to end</w:t>
      </w:r>
      <w:r w:rsidRPr="002849C3">
        <w:rPr>
          <w:rFonts w:eastAsia="Cambria"/>
          <w:sz w:val="16"/>
        </w:rPr>
        <w:t>. But, again, nowhere in the literature do we have an argument laying out the conditions under which a unipolar distribution of military power is likely to end - or, on the contrary, to endure for a long time even in the presence of a shifting distribution of economic</w:t>
      </w:r>
    </w:p>
    <w:p w14:paraId="0C9193A5" w14:textId="77777777" w:rsidR="00927947" w:rsidRPr="006F38AC" w:rsidRDefault="00927947" w:rsidP="00927947"/>
    <w:p w14:paraId="47D9E354" w14:textId="77777777" w:rsidR="00927947" w:rsidRPr="00927947" w:rsidRDefault="00927947" w:rsidP="00E56605">
      <w:r>
        <w:t xml:space="preserve"> </w:t>
      </w:r>
    </w:p>
    <w:p w14:paraId="0CF2E4CF" w14:textId="77777777" w:rsidR="00F44B73" w:rsidRDefault="00F44B73" w:rsidP="00F44B73">
      <w:pPr>
        <w:pStyle w:val="Heading2"/>
      </w:pPr>
      <w:r>
        <w:lastRenderedPageBreak/>
        <w:t>Impact</w:t>
      </w:r>
      <w:r w:rsidR="000C13D0">
        <w:t xml:space="preserve"> – Economy</w:t>
      </w:r>
    </w:p>
    <w:p w14:paraId="5D40A420" w14:textId="77777777" w:rsidR="00CD038A" w:rsidRDefault="00CD038A" w:rsidP="00CD038A">
      <w:pPr>
        <w:pStyle w:val="Heading3"/>
      </w:pPr>
      <w:r>
        <w:lastRenderedPageBreak/>
        <w:t>2ac Not Key to Economy</w:t>
      </w:r>
    </w:p>
    <w:p w14:paraId="13E5520B" w14:textId="77777777" w:rsidR="00DA1EAF" w:rsidRPr="00D22ACD" w:rsidRDefault="00DA1EAF" w:rsidP="00DA1EAF">
      <w:pPr>
        <w:pStyle w:val="Heading4"/>
      </w:pPr>
      <w:r>
        <w:t>Doesn’t solve the economy</w:t>
      </w:r>
    </w:p>
    <w:p w14:paraId="5F89317B" w14:textId="77777777" w:rsidR="00DA1EAF" w:rsidRDefault="00DA1EAF" w:rsidP="00DA1EAF">
      <w:r w:rsidRPr="00D22ACD">
        <w:rPr>
          <w:rStyle w:val="Style13ptBold"/>
        </w:rPr>
        <w:t>Blair 17</w:t>
      </w:r>
      <w:r>
        <w:t xml:space="preserve">—budget analyst at the Economic Policy Institute (Hunter, 4/27/17, “Donald Trump, Tax Cuts for the Rich Won’t Boost the Economy,” </w:t>
      </w:r>
      <w:hyperlink r:id="rId44" w:history="1">
        <w:r w:rsidRPr="00E21A38">
          <w:rPr>
            <w:rStyle w:val="Hyperlink"/>
          </w:rPr>
          <w:t>http://fortune.com/2017/04/27/donald-trump-tax-cut-plan-wont-boost-economy/</w:t>
        </w:r>
      </w:hyperlink>
      <w:r>
        <w:t xml:space="preserve">, Accessed 6/26/17, </w:t>
      </w:r>
      <w:proofErr w:type="spellStart"/>
      <w:r>
        <w:t>HWilson</w:t>
      </w:r>
      <w:proofErr w:type="spellEnd"/>
      <w:r>
        <w:t>)</w:t>
      </w:r>
    </w:p>
    <w:p w14:paraId="2D3C3272" w14:textId="77777777" w:rsidR="00DA1EAF" w:rsidRDefault="00DA1EAF" w:rsidP="00DA1EAF">
      <w:r>
        <w:t xml:space="preserve">Prospects for boosting growth with tax cuts over the longer horizon look nearly as bleak. </w:t>
      </w:r>
      <w:r w:rsidRPr="008814D0">
        <w:rPr>
          <w:rStyle w:val="StyleUnderline"/>
        </w:rPr>
        <w:t>Cuts to the corporate income tax increase profits, but those profits eventually go to shareholders in some form</w:t>
      </w:r>
      <w:r>
        <w:t xml:space="preserve">. </w:t>
      </w:r>
      <w:r w:rsidRPr="008814D0">
        <w:rPr>
          <w:rStyle w:val="StyleUnderline"/>
        </w:rPr>
        <w:t xml:space="preserve">This increases the returns to savings, which incentivizes households to </w:t>
      </w:r>
      <w:r w:rsidRPr="008814D0">
        <w:rPr>
          <w:rStyle w:val="Emphasis"/>
        </w:rPr>
        <w:t>save more instead of spending</w:t>
      </w:r>
      <w:r>
        <w:t xml:space="preserve">. </w:t>
      </w:r>
      <w:r w:rsidRPr="008814D0">
        <w:rPr>
          <w:rStyle w:val="StyleUnderline"/>
        </w:rPr>
        <w:t>But this channel looks like it will be very weak in coming years, as there has been a savings glut for the past decade or more</w:t>
      </w:r>
      <w:r>
        <w:t xml:space="preserve">. </w:t>
      </w:r>
      <w:r w:rsidRPr="008814D0">
        <w:rPr>
          <w:rStyle w:val="StyleUnderline"/>
        </w:rPr>
        <w:t xml:space="preserve">This means that increasing the supply of savings is </w:t>
      </w:r>
      <w:r w:rsidRPr="008814D0">
        <w:rPr>
          <w:rStyle w:val="Emphasis"/>
        </w:rPr>
        <w:t>not really relieving any constraint on growth</w:t>
      </w:r>
      <w:r>
        <w:t xml:space="preserve">. Further, cuts to the corporate income tax incentivize all private savings (including household and business savings), but if cuts aren’t offset by either reductions in spending or increased tax revenue from other sources, they reduce public savings by increasing the deficit. In the long run, this pushes up interest rates, which would then discourage private savings. </w:t>
      </w:r>
      <w:r w:rsidRPr="008814D0">
        <w:rPr>
          <w:rStyle w:val="StyleUnderline"/>
        </w:rPr>
        <w:t xml:space="preserve">Supply-side economics has been tried time and time again, and </w:t>
      </w:r>
      <w:r w:rsidRPr="008814D0">
        <w:rPr>
          <w:rStyle w:val="Emphasis"/>
        </w:rPr>
        <w:t>tax cuts simply do not spur much growth at all</w:t>
      </w:r>
      <w:r w:rsidRPr="008814D0">
        <w:rPr>
          <w:rStyle w:val="StyleUnderline"/>
        </w:rPr>
        <w:t>, let alone enough to pay for themselves</w:t>
      </w:r>
      <w:r>
        <w:t>.</w:t>
      </w:r>
    </w:p>
    <w:p w14:paraId="7968156E" w14:textId="77777777" w:rsidR="00DA1EAF" w:rsidRPr="00DA1EAF" w:rsidRDefault="00DA1EAF" w:rsidP="00DA1EAF">
      <w:pPr>
        <w:pStyle w:val="Heading4"/>
        <w:rPr>
          <w:u w:val="single"/>
        </w:rPr>
      </w:pPr>
      <w:r>
        <w:t xml:space="preserve">The tax reform is </w:t>
      </w:r>
      <w:r>
        <w:rPr>
          <w:u w:val="single"/>
        </w:rPr>
        <w:t>woefully insufficient</w:t>
      </w:r>
    </w:p>
    <w:p w14:paraId="290B0AE2" w14:textId="77777777" w:rsidR="00DA1EAF" w:rsidRPr="00DA1EAF" w:rsidRDefault="00DA1EAF" w:rsidP="00DA1EAF">
      <w:r w:rsidRPr="00B5318C">
        <w:rPr>
          <w:rStyle w:val="Style13ptBold"/>
        </w:rPr>
        <w:t>Lee 17</w:t>
      </w:r>
      <w:r>
        <w:t xml:space="preserve">—(Don, 4/26/17, “Economic reality and contradictions beset Trump's tax plan,” </w:t>
      </w:r>
      <w:hyperlink r:id="rId45" w:history="1">
        <w:r w:rsidRPr="008E5689">
          <w:rPr>
            <w:rStyle w:val="Hyperlink"/>
          </w:rPr>
          <w:t>http://www.latimes.com/business/la-na-pol-trump-tax-analysis-20170425-story.html</w:t>
        </w:r>
      </w:hyperlink>
      <w:r>
        <w:t xml:space="preserve">, Accessed 6/24/17, </w:t>
      </w:r>
      <w:proofErr w:type="spellStart"/>
      <w:r>
        <w:t>HWilson</w:t>
      </w:r>
      <w:proofErr w:type="spellEnd"/>
      <w:r>
        <w:t>)</w:t>
      </w:r>
    </w:p>
    <w:p w14:paraId="27AD4590" w14:textId="77777777" w:rsidR="00DA1EAF" w:rsidRDefault="00DA1EAF" w:rsidP="00DA1EAF">
      <w:r w:rsidRPr="008814D0">
        <w:rPr>
          <w:rStyle w:val="StyleUnderline"/>
        </w:rPr>
        <w:t>A lower corporate tax rate would give a bump to economic growth,</w:t>
      </w:r>
      <w:r>
        <w:t xml:space="preserve"> of course, as would Trump’s proposal to shift to a “territorial” system in which U.S. companies are not taxed for foreign profits, said Joe Kennedy, a senior fellow at the Information Technology and Innovation Foundation and former chief economist at the Commerce Department. </w:t>
      </w:r>
      <w:r w:rsidRPr="008814D0">
        <w:rPr>
          <w:rStyle w:val="StyleUnderline"/>
        </w:rPr>
        <w:t xml:space="preserve">Nonetheless, Kennedy said the plan was </w:t>
      </w:r>
      <w:r w:rsidRPr="008814D0">
        <w:rPr>
          <w:rStyle w:val="Emphasis"/>
        </w:rPr>
        <w:t>absent of key measures</w:t>
      </w:r>
      <w:r w:rsidRPr="008814D0">
        <w:rPr>
          <w:rStyle w:val="StyleUnderline"/>
        </w:rPr>
        <w:t xml:space="preserve"> to </w:t>
      </w:r>
      <w:r w:rsidRPr="008814D0">
        <w:rPr>
          <w:rStyle w:val="Emphasis"/>
        </w:rPr>
        <w:t>boost productivity</w:t>
      </w:r>
      <w:r w:rsidRPr="008814D0">
        <w:rPr>
          <w:rStyle w:val="StyleUnderline"/>
        </w:rPr>
        <w:t xml:space="preserve"> and </w:t>
      </w:r>
      <w:r w:rsidRPr="008814D0">
        <w:rPr>
          <w:rStyle w:val="Emphasis"/>
        </w:rPr>
        <w:t>competitiveness</w:t>
      </w:r>
      <w:r w:rsidRPr="008814D0">
        <w:rPr>
          <w:rStyle w:val="StyleUnderline"/>
        </w:rPr>
        <w:t xml:space="preserve">, such as </w:t>
      </w:r>
      <w:r w:rsidRPr="008814D0">
        <w:rPr>
          <w:rStyle w:val="Emphasis"/>
        </w:rPr>
        <w:t>tax credits</w:t>
      </w:r>
      <w:r w:rsidRPr="008814D0">
        <w:rPr>
          <w:rStyle w:val="StyleUnderline"/>
        </w:rPr>
        <w:t xml:space="preserve"> for research and development and faster depreciation for capital expenditures</w:t>
      </w:r>
      <w:r>
        <w:t>.</w:t>
      </w:r>
    </w:p>
    <w:p w14:paraId="3D526766" w14:textId="77777777" w:rsidR="00DA1EAF" w:rsidRDefault="00DA1EAF" w:rsidP="00DA1EAF">
      <w:r>
        <w:t xml:space="preserve">In unveiling Trump’s tax plan, Treasury Secretary Steven T. </w:t>
      </w:r>
      <w:proofErr w:type="spellStart"/>
      <w:r>
        <w:t>Mnuchin</w:t>
      </w:r>
      <w:proofErr w:type="spellEnd"/>
      <w:r>
        <w:t xml:space="preserve"> said that the aim was to simplify taxes, boost growth and help companies become more competitive. Some of the shortfall in corporate tax revenue would come from curbing breaks for special interests, he said, and on the personal income tax side, from the elimination of all deductions except for mortgage interest and charitable contributions.</w:t>
      </w:r>
    </w:p>
    <w:p w14:paraId="1D5595D7" w14:textId="77777777" w:rsidR="00DA1EAF" w:rsidRDefault="00DA1EAF" w:rsidP="00DA1EAF">
      <w:r>
        <w:t>“We have over 100 people in the Treasury that have been working on tax and scoring lots of different scenarios,” he said in a White House briefing Wednesday with Trump’s chief economic advisor, Gary Cohn. “This will pay for itself with growth and with reduction of different deductions and closing loopholes.”</w:t>
      </w:r>
    </w:p>
    <w:p w14:paraId="77620E27" w14:textId="77777777" w:rsidR="00DA1EAF" w:rsidRDefault="00DA1EAF" w:rsidP="00DA1EAF">
      <w:proofErr w:type="spellStart"/>
      <w:r>
        <w:t>Mnuchin</w:t>
      </w:r>
      <w:proofErr w:type="spellEnd"/>
      <w:r>
        <w:t xml:space="preserve"> insisted that the tax plan would unleash much more business activity, driving economic growth to an annual rate of 3% or higher on a sustained basis, from the 2% level of the last decade and projected over the next decade. Trump’s policies to ease business regulations and renegotiate trade agreements would add to growth as well, he said.</w:t>
      </w:r>
    </w:p>
    <w:p w14:paraId="07C5DF17" w14:textId="77777777" w:rsidR="00DA1EAF" w:rsidRDefault="00DA1EAF" w:rsidP="00DA1EAF">
      <w:proofErr w:type="spellStart"/>
      <w:r>
        <w:t>Mnuchin</w:t>
      </w:r>
      <w:proofErr w:type="spellEnd"/>
      <w:r>
        <w:t xml:space="preserve"> did not provide any revenue estimate of the tax proposal, but the administration’s confidence that the tax cuts would not add to the federal debt presumably stems from the notion that economic growth would offset the cost of the tax plan, under assumptions that make up what is called dynamic scoring.</w:t>
      </w:r>
    </w:p>
    <w:p w14:paraId="4D0C1EA4" w14:textId="77777777" w:rsidR="00DA1EAF" w:rsidRDefault="00DA1EAF" w:rsidP="00DA1EAF">
      <w:r>
        <w:t>As a rule of thumb, every 0.1-percentage-point increase in the growth of economic output, or gross domestic product, would generate about $250 billion in tax revenue over 10 years.</w:t>
      </w:r>
    </w:p>
    <w:p w14:paraId="650056A3" w14:textId="77777777" w:rsidR="00DA1EAF" w:rsidRDefault="00DA1EAF" w:rsidP="00DA1EAF">
      <w:r>
        <w:t xml:space="preserve">The Congressional Budget Office’s latest budget outlook, in March, forecast GDP growth averaging 1.9% a year from 2017 to 2027, similar to most private forecasts and others, including </w:t>
      </w:r>
      <w:r>
        <w:lastRenderedPageBreak/>
        <w:t xml:space="preserve">that of the Federal Reserve. </w:t>
      </w:r>
      <w:r w:rsidRPr="008814D0">
        <w:rPr>
          <w:rStyle w:val="StyleUnderline"/>
        </w:rPr>
        <w:t>If Trump could lift average growth to 3%, that would add some $2.8 trillion in additional tax revenue over 10 years — which would largely pay for Trump’s corporate tax cut plan</w:t>
      </w:r>
      <w:r>
        <w:t>.</w:t>
      </w:r>
    </w:p>
    <w:p w14:paraId="59089BFB" w14:textId="77777777" w:rsidR="00DA1EAF" w:rsidRDefault="00DA1EAF" w:rsidP="00DA1EAF">
      <w:r w:rsidRPr="008814D0">
        <w:rPr>
          <w:rStyle w:val="StyleUnderline"/>
        </w:rPr>
        <w:t xml:space="preserve">But most economists and budget experts say </w:t>
      </w:r>
      <w:r w:rsidRPr="008814D0">
        <w:rPr>
          <w:rStyle w:val="Emphasis"/>
        </w:rPr>
        <w:t>that’s not realistic</w:t>
      </w:r>
      <w:r>
        <w:t xml:space="preserve">. </w:t>
      </w:r>
      <w:r w:rsidRPr="008814D0">
        <w:rPr>
          <w:rStyle w:val="StyleUnderline"/>
        </w:rPr>
        <w:t xml:space="preserve">GDP growth is essentially a function of </w:t>
      </w:r>
      <w:r w:rsidRPr="008814D0">
        <w:rPr>
          <w:rStyle w:val="Emphasis"/>
        </w:rPr>
        <w:t>labor force</w:t>
      </w:r>
      <w:r>
        <w:t xml:space="preserve"> </w:t>
      </w:r>
      <w:r w:rsidRPr="008814D0">
        <w:rPr>
          <w:rStyle w:val="StyleUnderline"/>
        </w:rPr>
        <w:t>and</w:t>
      </w:r>
      <w:r>
        <w:t xml:space="preserve"> </w:t>
      </w:r>
      <w:r w:rsidRPr="008814D0">
        <w:rPr>
          <w:rStyle w:val="Emphasis"/>
        </w:rPr>
        <w:t>productivity trends</w:t>
      </w:r>
      <w:r>
        <w:t xml:space="preserve">, </w:t>
      </w:r>
      <w:r w:rsidRPr="008814D0">
        <w:rPr>
          <w:rStyle w:val="StyleUnderline"/>
        </w:rPr>
        <w:t xml:space="preserve">and </w:t>
      </w:r>
      <w:r w:rsidRPr="008814D0">
        <w:rPr>
          <w:rStyle w:val="Emphasis"/>
        </w:rPr>
        <w:t>both have lagged</w:t>
      </w:r>
      <w:r w:rsidRPr="008814D0">
        <w:rPr>
          <w:rStyle w:val="StyleUnderline"/>
        </w:rPr>
        <w:t xml:space="preserve"> in the last</w:t>
      </w:r>
      <w:r>
        <w:t xml:space="preserve"> </w:t>
      </w:r>
      <w:r w:rsidRPr="008814D0">
        <w:rPr>
          <w:rStyle w:val="StyleUnderline"/>
        </w:rPr>
        <w:t>decade</w:t>
      </w:r>
      <w:r>
        <w:t xml:space="preserve">, </w:t>
      </w:r>
      <w:r w:rsidRPr="008814D0">
        <w:rPr>
          <w:rStyle w:val="StyleUnderline"/>
        </w:rPr>
        <w:t>particularly with the retirement of the baby boomers and declining birth rates, which are slowing growth in the workforce</w:t>
      </w:r>
      <w:r>
        <w:t>.</w:t>
      </w:r>
    </w:p>
    <w:p w14:paraId="3A54D42F" w14:textId="77777777" w:rsidR="00DA1EAF" w:rsidRDefault="00DA1EAF" w:rsidP="00DA1EAF">
      <w:r>
        <w:t xml:space="preserve">“Tax reform can help us build more capital, encourage people to work more hours, in some cases increase productivity,” said </w:t>
      </w:r>
      <w:proofErr w:type="spellStart"/>
      <w:r>
        <w:t>Goldwein</w:t>
      </w:r>
      <w:proofErr w:type="spellEnd"/>
      <w:r>
        <w:t xml:space="preserve"> of the Committee for a Responsible Federal Budget. “But </w:t>
      </w:r>
      <w:r w:rsidRPr="008814D0">
        <w:rPr>
          <w:rStyle w:val="StyleUnderline"/>
        </w:rPr>
        <w:t xml:space="preserve">demographics is really what has been driving the major swings in growth rates, and </w:t>
      </w:r>
      <w:r w:rsidRPr="008814D0">
        <w:rPr>
          <w:rStyle w:val="Emphasis"/>
        </w:rPr>
        <w:t>tax reform can’t stop an aging population</w:t>
      </w:r>
      <w:r>
        <w:t>.”</w:t>
      </w:r>
    </w:p>
    <w:p w14:paraId="635CED68" w14:textId="77777777" w:rsidR="00DA1EAF" w:rsidRDefault="00DA1EAF" w:rsidP="00DA1EAF">
      <w:r>
        <w:t xml:space="preserve">“There’s been a lot of dynamic scoring done in this town, but </w:t>
      </w:r>
      <w:r w:rsidRPr="008814D0">
        <w:rPr>
          <w:rStyle w:val="Emphasis"/>
        </w:rPr>
        <w:t>we’ve never seen any tax proposal pay for itself</w:t>
      </w:r>
      <w:r>
        <w:t xml:space="preserve">,” </w:t>
      </w:r>
      <w:r w:rsidRPr="008814D0">
        <w:rPr>
          <w:rStyle w:val="StyleUnderline"/>
        </w:rPr>
        <w:t>said</w:t>
      </w:r>
      <w:r>
        <w:t xml:space="preserve"> Douglas Holtz-</w:t>
      </w:r>
      <w:r w:rsidRPr="008814D0">
        <w:rPr>
          <w:rStyle w:val="StyleUnderline"/>
        </w:rPr>
        <w:t>Eakin, a former Congressional Budget Office director</w:t>
      </w:r>
      <w:r>
        <w:t xml:space="preserve"> who is president of the conservative-leaning American Action Forum. He said it’s possible that about one-fourth or one-third of the cost of tax cuts could be recouped with faster GDP growth, but others think even that would be very hard to achieve.</w:t>
      </w:r>
    </w:p>
    <w:p w14:paraId="7F0CA2EB" w14:textId="77777777" w:rsidR="00DA1EAF" w:rsidRDefault="00DA1EAF" w:rsidP="00DA1EAF">
      <w:r>
        <w:t>The gap between the cost of the plan and tax revenue it would likely generate poses a huge challenge for the administration as it tries to push the plan through Congress without having to secure Democratic support by using something called reconciliation. One requirement of that budget process, which allows Senate passage with a simple majority, is that the tax change would not add to the deficit after 10 years.</w:t>
      </w:r>
    </w:p>
    <w:p w14:paraId="22D3000B" w14:textId="77777777" w:rsidR="00DA1EAF" w:rsidRDefault="00DA1EAF" w:rsidP="00DA1EAF">
      <w:r>
        <w:t>President George W. Bush got around that obstacle by ensuring that his own tax-cut plan expired after 10 years.</w:t>
      </w:r>
    </w:p>
    <w:p w14:paraId="13B5646A" w14:textId="77777777" w:rsidR="00DA1EAF" w:rsidRDefault="00DA1EAF" w:rsidP="00DA1EAF">
      <w:r>
        <w:t>But a senior tax counsel to the House Ways and Means Committee recently indicated that the Trump tax plan — with its emphasis on corporate tax rates — would add to the deficit beyond 10 years, even if the business tax cuts expired after three years. Such short-term cuts would do little to spur businesses to invest and grow.</w:t>
      </w:r>
    </w:p>
    <w:p w14:paraId="30D9F5C0" w14:textId="77777777" w:rsidR="00DA1EAF" w:rsidRDefault="00DA1EAF" w:rsidP="00DA1EAF">
      <w:r>
        <w:t xml:space="preserve">And </w:t>
      </w:r>
      <w:r w:rsidRPr="008814D0">
        <w:rPr>
          <w:rStyle w:val="StyleUnderline"/>
        </w:rPr>
        <w:t>if such an analysis is accepted by lawmakers, it will make it much harder for Trump to pass the plan through the reconciliation process</w:t>
      </w:r>
      <w:r>
        <w:t>.</w:t>
      </w:r>
    </w:p>
    <w:p w14:paraId="34B585EA" w14:textId="77777777" w:rsidR="00DA1EAF" w:rsidRDefault="00DA1EAF" w:rsidP="00DA1EAF"/>
    <w:p w14:paraId="32DF4092" w14:textId="77777777" w:rsidR="00CD038A" w:rsidRDefault="00CD038A" w:rsidP="00CD038A">
      <w:pPr>
        <w:pStyle w:val="Heading4"/>
      </w:pPr>
      <w:r>
        <w:t xml:space="preserve">Most </w:t>
      </w:r>
      <w:r>
        <w:rPr>
          <w:u w:val="single"/>
        </w:rPr>
        <w:t>qualified evidence</w:t>
      </w:r>
      <w:r>
        <w:t xml:space="preserve"> agrees—the tax plan doesn’t work</w:t>
      </w:r>
    </w:p>
    <w:p w14:paraId="39BCDD5B" w14:textId="77777777" w:rsidR="00CD038A" w:rsidRDefault="00CD038A" w:rsidP="00CD038A">
      <w:proofErr w:type="spellStart"/>
      <w:r w:rsidRPr="000C13D0">
        <w:rPr>
          <w:rStyle w:val="Style13ptBold"/>
        </w:rPr>
        <w:t>Farhi</w:t>
      </w:r>
      <w:proofErr w:type="spellEnd"/>
      <w:r w:rsidRPr="000C13D0">
        <w:rPr>
          <w:rStyle w:val="Style13ptBold"/>
        </w:rPr>
        <w:t xml:space="preserve"> et al., 17</w:t>
      </w:r>
      <w:r>
        <w:t xml:space="preserve">—*Professor of Economics at Harvard University; **Professor of Economics at Harvard University, visiting scholar at the Federal Reserve Bank of Boston, research associate with the National Bureau of Economic Research, and World Economic Forum Young Global Leader; ***professor of economics and international affairs at Princeton University (*Emmanuel </w:t>
      </w:r>
      <w:proofErr w:type="spellStart"/>
      <w:r>
        <w:t>Farhi</w:t>
      </w:r>
      <w:proofErr w:type="spellEnd"/>
      <w:r>
        <w:t xml:space="preserve">, **Gita </w:t>
      </w:r>
      <w:proofErr w:type="spellStart"/>
      <w:r>
        <w:t>Gopinath</w:t>
      </w:r>
      <w:proofErr w:type="spellEnd"/>
      <w:r>
        <w:t xml:space="preserve">, ***Oleg </w:t>
      </w:r>
      <w:proofErr w:type="spellStart"/>
      <w:r>
        <w:t>Itskhoki</w:t>
      </w:r>
      <w:proofErr w:type="spellEnd"/>
      <w:r>
        <w:t xml:space="preserve">; 1/3/17, “Trump’s Tax Plan and the Dollar,” </w:t>
      </w:r>
      <w:hyperlink r:id="rId46" w:history="1">
        <w:r w:rsidRPr="008E5689">
          <w:rPr>
            <w:rStyle w:val="Hyperlink"/>
          </w:rPr>
          <w:t>https://www.project-syndicate.org/commentary/trump-tax-plan-hurts-competitiveness-by-emmanuel-farhi-et-al-2017-01</w:t>
        </w:r>
      </w:hyperlink>
      <w:r>
        <w:t xml:space="preserve">, Accessed 6/24/17, </w:t>
      </w:r>
      <w:proofErr w:type="spellStart"/>
      <w:r>
        <w:t>HWilson</w:t>
      </w:r>
      <w:proofErr w:type="spellEnd"/>
      <w:r>
        <w:t>)</w:t>
      </w:r>
    </w:p>
    <w:p w14:paraId="1D84CE5E" w14:textId="77777777" w:rsidR="00CD038A" w:rsidRDefault="00CD038A" w:rsidP="00CD038A">
      <w:r>
        <w:t xml:space="preserve">Now that Donald Trump has been elected President of the United States and Republicans control both houses of Congress, </w:t>
      </w:r>
      <w:r w:rsidRPr="008814D0">
        <w:rPr>
          <w:rStyle w:val="StyleUnderline"/>
        </w:rPr>
        <w:t>corporate tax reform is coming to America</w:t>
      </w:r>
      <w:r>
        <w:t xml:space="preserve">. </w:t>
      </w:r>
      <w:r w:rsidRPr="008814D0">
        <w:rPr>
          <w:rStyle w:val="StyleUnderline"/>
        </w:rPr>
        <w:t>The package currently being discussed includes</w:t>
      </w:r>
      <w:r>
        <w:t xml:space="preserve"> two important features: </w:t>
      </w:r>
      <w:r w:rsidRPr="008814D0">
        <w:rPr>
          <w:rStyle w:val="StyleUnderline"/>
        </w:rPr>
        <w:t>a cut in the tax rate</w:t>
      </w:r>
      <w:r>
        <w:t xml:space="preserve">, from 35% currently to 20% or even 15%; </w:t>
      </w:r>
      <w:r w:rsidRPr="008814D0">
        <w:rPr>
          <w:rStyle w:val="StyleUnderline"/>
        </w:rPr>
        <w:t>and a “border-adjustment” tax,</w:t>
      </w:r>
      <w:r>
        <w:t xml:space="preserve"> which is typical of a value-added-tax (VAT) regime, but unusual for corporate taxes.</w:t>
      </w:r>
    </w:p>
    <w:p w14:paraId="0AEDAB9E" w14:textId="77777777" w:rsidR="00CD038A" w:rsidRDefault="00CD038A" w:rsidP="00CD038A">
      <w:r w:rsidRPr="008814D0">
        <w:rPr>
          <w:rStyle w:val="StyleUnderline"/>
        </w:rPr>
        <w:t>A border-adjustment tax would treat domestically purchased inputs and imported inputs differently, and encourage exports</w:t>
      </w:r>
      <w:r>
        <w:t>. Corporations would no longer be able to deduct the costs of imported inputs from their taxable income; but, at the same time, their export-sales revenue would not be taxed.</w:t>
      </w:r>
    </w:p>
    <w:p w14:paraId="5ADD7A1A" w14:textId="77777777" w:rsidR="00CD038A" w:rsidRDefault="00CD038A" w:rsidP="00CD038A">
      <w:r>
        <w:t xml:space="preserve">The proposal has generated an intense debate about whether it will improve the US trade balance. Having published our own work on “fiscal devaluations,” </w:t>
      </w:r>
      <w:r w:rsidRPr="008814D0">
        <w:rPr>
          <w:rStyle w:val="StyleUnderline"/>
        </w:rPr>
        <w:t xml:space="preserve">we believe that a border-adjustment tax would have </w:t>
      </w:r>
      <w:r w:rsidRPr="008814D0">
        <w:rPr>
          <w:rStyle w:val="Emphasis"/>
        </w:rPr>
        <w:t>minimal prospects for success</w:t>
      </w:r>
      <w:r>
        <w:t xml:space="preserve">, </w:t>
      </w:r>
      <w:r w:rsidRPr="008814D0">
        <w:rPr>
          <w:rStyle w:val="StyleUnderline"/>
        </w:rPr>
        <w:t>and</w:t>
      </w:r>
      <w:r>
        <w:t xml:space="preserve"> that it </w:t>
      </w:r>
      <w:r w:rsidRPr="008814D0">
        <w:rPr>
          <w:rStyle w:val="StyleUnderline"/>
        </w:rPr>
        <w:t xml:space="preserve">could </w:t>
      </w:r>
      <w:r w:rsidRPr="008814D0">
        <w:rPr>
          <w:rStyle w:val="Emphasis"/>
        </w:rPr>
        <w:t>significantly undermine</w:t>
      </w:r>
      <w:r w:rsidRPr="008814D0">
        <w:rPr>
          <w:rStyle w:val="StyleUnderline"/>
        </w:rPr>
        <w:t xml:space="preserve"> America’s net foreign-asset position</w:t>
      </w:r>
      <w:r>
        <w:t>.</w:t>
      </w:r>
    </w:p>
    <w:p w14:paraId="7DA23000" w14:textId="77777777" w:rsidR="00CD038A" w:rsidRDefault="00CD038A" w:rsidP="00CD038A">
      <w:r w:rsidRPr="008814D0">
        <w:lastRenderedPageBreak/>
        <w:t>The idea of using fiscal-policy instruments to improve trade competitiveness</w:t>
      </w:r>
      <w:r>
        <w:t xml:space="preserve"> dates back to John Maynard Keynes. In his 1931 Macmillan Report to the British Parliament, Keynes proposed that an import tariff be paired with an export subsidy, which would mimic the effects of exchange-rate devaluation, while maintaining the gold-pound parity. In our own work, we have demonstrated that, in addition to this policy combination, countries that maintain a fixed exchange rate or are in a currency union can achieve the same effect by raising their VAT and cutting payroll taxes by equivalent amounts. This tax-swap policy has received a lot of attention in the eurozone, with Germany implementing it in 2006, and France in 2012.</w:t>
      </w:r>
    </w:p>
    <w:p w14:paraId="52187A2B" w14:textId="77777777" w:rsidR="00CD038A" w:rsidRPr="008814D0" w:rsidRDefault="00CD038A" w:rsidP="00CD038A">
      <w:pPr>
        <w:rPr>
          <w:rStyle w:val="StyleUnderline"/>
        </w:rPr>
      </w:pPr>
      <w:r>
        <w:t xml:space="preserve">The incoming </w:t>
      </w:r>
      <w:r w:rsidRPr="008814D0">
        <w:rPr>
          <w:rStyle w:val="StyleUnderline"/>
        </w:rPr>
        <w:t>Trump</w:t>
      </w:r>
      <w:r>
        <w:t xml:space="preserve"> administration</w:t>
      </w:r>
      <w:r w:rsidRPr="008814D0">
        <w:rPr>
          <w:rStyle w:val="StyleUnderline"/>
        </w:rPr>
        <w:t>’s</w:t>
      </w:r>
      <w:r>
        <w:t xml:space="preserve"> </w:t>
      </w:r>
      <w:r w:rsidRPr="008814D0">
        <w:rPr>
          <w:rStyle w:val="StyleUnderline"/>
        </w:rPr>
        <w:t>proposal to cut corporate-tax rates and impose a border-adjustment tax is similar to the VAT-payroll tax swap</w:t>
      </w:r>
      <w:r>
        <w:t xml:space="preserve">, because both strategies raise the cost of imports and subsidize exports. But </w:t>
      </w:r>
      <w:r w:rsidRPr="008814D0">
        <w:rPr>
          <w:rStyle w:val="Emphasis"/>
        </w:rPr>
        <w:t>we do not expect such a strategy to improve US competitiveness</w:t>
      </w:r>
      <w:r>
        <w:t xml:space="preserve"> </w:t>
      </w:r>
      <w:r w:rsidRPr="008814D0">
        <w:rPr>
          <w:rStyle w:val="StyleUnderline"/>
        </w:rPr>
        <w:t xml:space="preserve">for the simple reason that the US authorities maintain a </w:t>
      </w:r>
      <w:r w:rsidRPr="008814D0">
        <w:rPr>
          <w:rStyle w:val="Emphasis"/>
        </w:rPr>
        <w:t>flexible exchange rate</w:t>
      </w:r>
      <w:r w:rsidRPr="008814D0">
        <w:rPr>
          <w:rStyle w:val="StyleUnderline"/>
        </w:rPr>
        <w:t>.</w:t>
      </w:r>
    </w:p>
    <w:p w14:paraId="10139B5E" w14:textId="77777777" w:rsidR="00CD038A" w:rsidRPr="008814D0" w:rsidRDefault="00CD038A" w:rsidP="00CD038A">
      <w:r w:rsidRPr="008814D0">
        <w:rPr>
          <w:rStyle w:val="StyleUnderline"/>
        </w:rPr>
        <w:t>If Trump’s proposed tax reforms are implemented in full, the dollar will appreciate along with demand for US goods: a 20% tax cut will push the value of the dollar up by 20%.</w:t>
      </w:r>
      <w:r>
        <w:t xml:space="preserve"> </w:t>
      </w:r>
      <w:r w:rsidRPr="008814D0">
        <w:rPr>
          <w:rStyle w:val="StyleUnderline"/>
        </w:rPr>
        <w:t>And this</w:t>
      </w:r>
      <w:r>
        <w:t xml:space="preserve">, in turn, </w:t>
      </w:r>
      <w:r w:rsidRPr="008814D0">
        <w:rPr>
          <w:rStyle w:val="Emphasis"/>
        </w:rPr>
        <w:t>will offset any competitiveness gains</w:t>
      </w:r>
      <w:r>
        <w:t xml:space="preserve">. The only way that this would not happen is if the US Federal Reserve prevented the dollar from appreciating by lowering interest rates. </w:t>
      </w:r>
      <w:r w:rsidRPr="008814D0">
        <w:t>But this would fuel domestic inflation, so there is no reason to believe that the Fed would take such a step.</w:t>
      </w:r>
    </w:p>
    <w:p w14:paraId="5B3C0D29" w14:textId="77777777" w:rsidR="00CD038A" w:rsidRDefault="00CD038A" w:rsidP="00CD038A">
      <w:r>
        <w:t xml:space="preserve">Thus, while </w:t>
      </w:r>
      <w:r w:rsidRPr="008814D0">
        <w:rPr>
          <w:rStyle w:val="StyleUnderline"/>
        </w:rPr>
        <w:t>a border-adjustment tax</w:t>
      </w:r>
      <w:r>
        <w:t xml:space="preserve"> can benefit countries that have a fixed exchange rate or are in a currency union, it </w:t>
      </w:r>
      <w:r w:rsidRPr="008814D0">
        <w:rPr>
          <w:rStyle w:val="StyleUnderline"/>
        </w:rPr>
        <w:t xml:space="preserve">basically has </w:t>
      </w:r>
      <w:r w:rsidRPr="008814D0">
        <w:rPr>
          <w:rStyle w:val="Emphasis"/>
        </w:rPr>
        <w:t>nothing to offer</w:t>
      </w:r>
      <w:r w:rsidRPr="008814D0">
        <w:rPr>
          <w:rStyle w:val="StyleUnderline"/>
        </w:rPr>
        <w:t xml:space="preserve"> countries with floating exchange rates, because the resulting currency appreciation </w:t>
      </w:r>
      <w:r w:rsidRPr="008814D0">
        <w:rPr>
          <w:rStyle w:val="Emphasis"/>
        </w:rPr>
        <w:t>offsets the fiscal devaluation</w:t>
      </w:r>
      <w:r>
        <w:t>.</w:t>
      </w:r>
    </w:p>
    <w:p w14:paraId="29D1B796" w14:textId="77777777" w:rsidR="00CD038A" w:rsidRDefault="00CD038A" w:rsidP="00CD038A">
      <w:r>
        <w:t xml:space="preserve">But the effect of a US border-adjustment tax would not be neutral. </w:t>
      </w:r>
      <w:r w:rsidRPr="008814D0">
        <w:rPr>
          <w:rStyle w:val="StyleUnderline"/>
        </w:rPr>
        <w:t xml:space="preserve">An appreciating dollar would </w:t>
      </w:r>
      <w:r w:rsidRPr="008814D0">
        <w:rPr>
          <w:rStyle w:val="Emphasis"/>
        </w:rPr>
        <w:t>erode America’s net foreign-asset position</w:t>
      </w:r>
      <w:r>
        <w:t xml:space="preserve">, </w:t>
      </w:r>
      <w:r w:rsidRPr="008814D0">
        <w:rPr>
          <w:rStyle w:val="StyleUnderline"/>
        </w:rPr>
        <w:t>because</w:t>
      </w:r>
      <w:r>
        <w:t xml:space="preserve"> an overwhelming </w:t>
      </w:r>
      <w:r w:rsidRPr="008814D0">
        <w:rPr>
          <w:rStyle w:val="StyleUnderline"/>
        </w:rPr>
        <w:t>85% of its foreign liabilities are denominated in dollars, while around 70% of its foreign assets are denominated in a foreign currency</w:t>
      </w:r>
      <w:r>
        <w:t xml:space="preserve">. With US foreign assets amounting to 140% of its GDP, and its foreign liabilities amounting to 180% of GDP, </w:t>
      </w:r>
      <w:r w:rsidRPr="008814D0">
        <w:rPr>
          <w:rStyle w:val="StyleUnderline"/>
        </w:rPr>
        <w:t xml:space="preserve">a dollar appreciation of 20% would result in a capital loss equal to about </w:t>
      </w:r>
      <w:r w:rsidRPr="008814D0">
        <w:rPr>
          <w:rStyle w:val="Emphasis"/>
        </w:rPr>
        <w:t>13% of GDP</w:t>
      </w:r>
      <w:r>
        <w:t>.</w:t>
      </w:r>
    </w:p>
    <w:p w14:paraId="6D7CB93A" w14:textId="77777777" w:rsidR="00CD038A" w:rsidRDefault="00CD038A" w:rsidP="00CD038A">
      <w:r>
        <w:t xml:space="preserve">The fiscal consequences of Trump’s proposals would be mixed. On one hand, </w:t>
      </w:r>
      <w:r w:rsidRPr="008814D0">
        <w:t>the border-adjustment tax could push up tax revenues</w:t>
      </w:r>
      <w:r>
        <w:t>, because the US imports more than it exports. With the US trade deficit at 4% of GDP, a 20% border-adjustment tax would create additional tax revenues equal to about 0.8% of GDP. On the other hand, the lower corporate-income-tax rate would decrease revenues and essentially cancel out any gains from the tax on imports.</w:t>
      </w:r>
    </w:p>
    <w:p w14:paraId="64DAC7B3" w14:textId="77777777" w:rsidR="00CD038A" w:rsidRDefault="00CD038A" w:rsidP="00CD038A">
      <w:r>
        <w:t>To be sure, a border-adjustment tax would have other benefits that we have not discussed. It might generate additional tax revenues, by discouraging international companies from engaging in “transfer pricing” between their subsidiaries, or from shifting profits to low-tax countries. And, of course, lower tax rates could provide an economic stimulus and decrease the budget deficit.</w:t>
      </w:r>
    </w:p>
    <w:p w14:paraId="382C11F1" w14:textId="77777777" w:rsidR="00CD038A" w:rsidRDefault="00CD038A" w:rsidP="00CD038A">
      <w:r>
        <w:t xml:space="preserve">But in terms of international competitiveness, </w:t>
      </w:r>
      <w:r w:rsidRPr="008814D0">
        <w:rPr>
          <w:rStyle w:val="StyleUnderline"/>
        </w:rPr>
        <w:t xml:space="preserve">the bottom line is that </w:t>
      </w:r>
      <w:r w:rsidRPr="008814D0">
        <w:rPr>
          <w:rStyle w:val="Emphasis"/>
        </w:rPr>
        <w:t>Trump’s proposed tax plan</w:t>
      </w:r>
      <w:r>
        <w:t xml:space="preserve"> – </w:t>
      </w:r>
      <w:r w:rsidRPr="008814D0">
        <w:rPr>
          <w:rStyle w:val="StyleUnderline"/>
        </w:rPr>
        <w:t>particularly the border-adjustment tax</w:t>
      </w:r>
      <w:r>
        <w:t xml:space="preserve"> – </w:t>
      </w:r>
      <w:r w:rsidRPr="008814D0">
        <w:rPr>
          <w:rStyle w:val="Emphasis"/>
        </w:rPr>
        <w:t>would most likely not have a positive impact on the US trade balance</w:t>
      </w:r>
      <w:r>
        <w:t xml:space="preserve">. </w:t>
      </w:r>
      <w:r w:rsidRPr="008814D0">
        <w:rPr>
          <w:rStyle w:val="StyleUnderline"/>
        </w:rPr>
        <w:t xml:space="preserve">Worse, </w:t>
      </w:r>
      <w:r w:rsidRPr="008814D0">
        <w:rPr>
          <w:rStyle w:val="Emphasis"/>
        </w:rPr>
        <w:t>it could be very costly in terms of US net foreign assets</w:t>
      </w:r>
      <w:r>
        <w:t>.</w:t>
      </w:r>
    </w:p>
    <w:p w14:paraId="0DB92451" w14:textId="77777777" w:rsidR="00CD038A" w:rsidRDefault="00CD038A" w:rsidP="00CD038A"/>
    <w:p w14:paraId="12B30222" w14:textId="77777777" w:rsidR="00CD038A" w:rsidRDefault="00CD038A" w:rsidP="000C13D0">
      <w:pPr>
        <w:pStyle w:val="Heading3"/>
      </w:pPr>
      <w:r>
        <w:lastRenderedPageBreak/>
        <w:t>2ac Bad for Economy</w:t>
      </w:r>
    </w:p>
    <w:p w14:paraId="7865897F" w14:textId="77777777" w:rsidR="00CD038A" w:rsidRPr="00CD038A" w:rsidRDefault="00CD038A" w:rsidP="00CD038A"/>
    <w:p w14:paraId="6A58C159" w14:textId="77777777" w:rsidR="00CD038A" w:rsidRPr="00B9607D" w:rsidRDefault="00CD038A" w:rsidP="00CD038A">
      <w:pPr>
        <w:pStyle w:val="Heading4"/>
        <w:rPr>
          <w:u w:val="single"/>
        </w:rPr>
      </w:pPr>
      <w:r>
        <w:t xml:space="preserve">Tax reform is </w:t>
      </w:r>
      <w:r>
        <w:rPr>
          <w:u w:val="single"/>
        </w:rPr>
        <w:t>vague</w:t>
      </w:r>
      <w:r>
        <w:t xml:space="preserve">, </w:t>
      </w:r>
      <w:r>
        <w:rPr>
          <w:u w:val="single"/>
        </w:rPr>
        <w:t>ineffective</w:t>
      </w:r>
      <w:r>
        <w:t xml:space="preserve">, and </w:t>
      </w:r>
      <w:r>
        <w:rPr>
          <w:u w:val="single"/>
        </w:rPr>
        <w:t>decks the economy</w:t>
      </w:r>
      <w:r>
        <w:t xml:space="preserve">—prefer </w:t>
      </w:r>
      <w:r>
        <w:rPr>
          <w:u w:val="single"/>
        </w:rPr>
        <w:t>experts</w:t>
      </w:r>
      <w:r>
        <w:t xml:space="preserve"> and </w:t>
      </w:r>
      <w:r>
        <w:rPr>
          <w:u w:val="single"/>
        </w:rPr>
        <w:t>professors</w:t>
      </w:r>
      <w:r>
        <w:t xml:space="preserve"> to their </w:t>
      </w:r>
      <w:r>
        <w:rPr>
          <w:u w:val="single"/>
        </w:rPr>
        <w:t>idealist hype</w:t>
      </w:r>
    </w:p>
    <w:p w14:paraId="69FE690B" w14:textId="77777777" w:rsidR="00CD038A" w:rsidRDefault="00CD038A" w:rsidP="00CD038A">
      <w:r w:rsidRPr="00BB1A28">
        <w:rPr>
          <w:rStyle w:val="Style13ptBold"/>
        </w:rPr>
        <w:t>Pearle et al., 17</w:t>
      </w:r>
      <w:r>
        <w:t xml:space="preserve">—internally citing </w:t>
      </w:r>
      <w:r w:rsidRPr="00B5318C">
        <w:rPr>
          <w:b/>
        </w:rPr>
        <w:t xml:space="preserve">Alex </w:t>
      </w:r>
      <w:proofErr w:type="spellStart"/>
      <w:r w:rsidRPr="00B5318C">
        <w:rPr>
          <w:b/>
        </w:rPr>
        <w:t>Raskolniknov</w:t>
      </w:r>
      <w:proofErr w:type="spellEnd"/>
      <w:r>
        <w:t xml:space="preserve">, a tax professor at Columbia Law School; </w:t>
      </w:r>
      <w:r w:rsidRPr="00B5318C">
        <w:rPr>
          <w:b/>
        </w:rPr>
        <w:t xml:space="preserve">Marc </w:t>
      </w:r>
      <w:proofErr w:type="spellStart"/>
      <w:r w:rsidRPr="00B5318C">
        <w:rPr>
          <w:b/>
        </w:rPr>
        <w:t>Goldwein</w:t>
      </w:r>
      <w:proofErr w:type="spellEnd"/>
      <w:r>
        <w:t xml:space="preserve">, from Committee for a Responsible Federal Budget, </w:t>
      </w:r>
      <w:r w:rsidRPr="00B5318C">
        <w:rPr>
          <w:b/>
        </w:rPr>
        <w:t xml:space="preserve">Daniel </w:t>
      </w:r>
      <w:proofErr w:type="spellStart"/>
      <w:r w:rsidRPr="00B5318C">
        <w:rPr>
          <w:b/>
        </w:rPr>
        <w:t>Shaviro</w:t>
      </w:r>
      <w:proofErr w:type="spellEnd"/>
      <w:r>
        <w:t xml:space="preserve">, a tax professor at NYU School of Law, Economist </w:t>
      </w:r>
      <w:r w:rsidRPr="00B5318C">
        <w:rPr>
          <w:b/>
        </w:rPr>
        <w:t>Doug Holtz-</w:t>
      </w:r>
      <w:proofErr w:type="spellStart"/>
      <w:r w:rsidRPr="00B5318C">
        <w:rPr>
          <w:b/>
        </w:rPr>
        <w:t>Eakin</w:t>
      </w:r>
      <w:proofErr w:type="spellEnd"/>
      <w:r>
        <w:t xml:space="preserve">, who lead the Congressional Budget Office under Bush, and </w:t>
      </w:r>
      <w:r w:rsidRPr="00B5318C">
        <w:rPr>
          <w:b/>
        </w:rPr>
        <w:t>Steven Rosenthal</w:t>
      </w:r>
      <w:r>
        <w:t xml:space="preserve"> from the Tax Policy Center (Lauren Pearle, </w:t>
      </w:r>
      <w:proofErr w:type="spellStart"/>
      <w:r>
        <w:t>Zunaira</w:t>
      </w:r>
      <w:proofErr w:type="spellEnd"/>
      <w:r>
        <w:t xml:space="preserve"> </w:t>
      </w:r>
      <w:proofErr w:type="spellStart"/>
      <w:r>
        <w:t>Zaki</w:t>
      </w:r>
      <w:proofErr w:type="spellEnd"/>
      <w:r>
        <w:t xml:space="preserve">, and Ryan </w:t>
      </w:r>
      <w:proofErr w:type="spellStart"/>
      <w:r>
        <w:t>Struyk</w:t>
      </w:r>
      <w:proofErr w:type="spellEnd"/>
      <w:r>
        <w:t xml:space="preserve">, 4/26/17, “Experts weigh in on impact of Trump's tax plan,” </w:t>
      </w:r>
      <w:hyperlink r:id="rId47" w:history="1">
        <w:r w:rsidRPr="008E5689">
          <w:rPr>
            <w:rStyle w:val="Hyperlink"/>
          </w:rPr>
          <w:t>http://abcnews.go.com/Politics/experts-weigh-impact-trump-tax-plan/story?id=47038615</w:t>
        </w:r>
      </w:hyperlink>
      <w:r>
        <w:t xml:space="preserve">, Accessed 6/24/17, </w:t>
      </w:r>
      <w:proofErr w:type="spellStart"/>
      <w:r>
        <w:t>HWilson</w:t>
      </w:r>
      <w:proofErr w:type="spellEnd"/>
      <w:r>
        <w:t>)</w:t>
      </w:r>
    </w:p>
    <w:p w14:paraId="6010B28C" w14:textId="77777777" w:rsidR="00CD038A" w:rsidRDefault="00CD038A" w:rsidP="00CD038A">
      <w:r w:rsidRPr="008814D0">
        <w:rPr>
          <w:rStyle w:val="StyleUnderline"/>
        </w:rPr>
        <w:t>Experts are already taking issue with president Trump's newly-released tax plan -- in particular the White House's claim that economic growth would offset huge losses in government revenue from the proposed corporate tax cuts</w:t>
      </w:r>
      <w:r>
        <w:t>.</w:t>
      </w:r>
    </w:p>
    <w:p w14:paraId="7B9E7FBE" w14:textId="77777777" w:rsidR="00CD038A" w:rsidRDefault="00CD038A" w:rsidP="00CD038A">
      <w:r>
        <w:t>The plan calls for the corporate tax rate to be slashed from 35 percent to 15 percent. And the new plan would consolidate the seven tax brackets for individuals and reduce them to only three brackets: a 10-percent bracket, a 25-percent bracket and a 35-percent bracket.</w:t>
      </w:r>
    </w:p>
    <w:p w14:paraId="0A97A8E4" w14:textId="77777777" w:rsidR="00CD038A" w:rsidRDefault="00CD038A" w:rsidP="00CD038A">
      <w:r>
        <w:t>Right now, the highest individual federal income tax rate is just shy of 40 percent. Trump's plan also doubles the standard deduction, meaning that a married couple would pay no taxes on the first $24,000 they earn.</w:t>
      </w:r>
    </w:p>
    <w:p w14:paraId="7736F8E2" w14:textId="77777777" w:rsidR="00CD038A" w:rsidRDefault="00CD038A" w:rsidP="00CD038A">
      <w:r w:rsidRPr="008814D0">
        <w:rPr>
          <w:rStyle w:val="StyleUnderline"/>
        </w:rPr>
        <w:t>The plan</w:t>
      </w:r>
      <w:r>
        <w:t xml:space="preserve">, summarized on just one page to reporters at the White House, </w:t>
      </w:r>
      <w:r w:rsidRPr="008814D0">
        <w:rPr>
          <w:rStyle w:val="StyleUnderline"/>
        </w:rPr>
        <w:t>lacks many of the details needed to make projections about its long-term effects</w:t>
      </w:r>
      <w:r>
        <w:t>.</w:t>
      </w:r>
    </w:p>
    <w:p w14:paraId="12F6EFF0" w14:textId="77777777" w:rsidR="00CD038A" w:rsidRDefault="00CD038A" w:rsidP="00CD038A">
      <w:r>
        <w:t xml:space="preserve">Alex </w:t>
      </w:r>
      <w:proofErr w:type="spellStart"/>
      <w:r w:rsidRPr="008814D0">
        <w:rPr>
          <w:rStyle w:val="StyleUnderline"/>
        </w:rPr>
        <w:t>Raskolniknov</w:t>
      </w:r>
      <w:proofErr w:type="spellEnd"/>
      <w:r w:rsidRPr="008814D0">
        <w:rPr>
          <w:rStyle w:val="StyleUnderline"/>
        </w:rPr>
        <w:t>, a tax professor at Columbia Law School, was alarmed</w:t>
      </w:r>
      <w:r>
        <w:t xml:space="preserve"> by the lack of precision in the plan. "</w:t>
      </w:r>
      <w:r w:rsidRPr="008814D0">
        <w:rPr>
          <w:rStyle w:val="StyleUnderline"/>
        </w:rPr>
        <w:t xml:space="preserve">If this were any other president, this would have been a </w:t>
      </w:r>
      <w:r w:rsidRPr="008814D0">
        <w:rPr>
          <w:rStyle w:val="Emphasis"/>
        </w:rPr>
        <w:t>huge embarrassment of a "plan,'"</w:t>
      </w:r>
      <w:r>
        <w:t xml:space="preserve"> he wrote to ABC News. "He's had more detail in his tax plan when he was running for president. What was all the hype about this time? ... </w:t>
      </w:r>
      <w:r w:rsidRPr="008814D0">
        <w:rPr>
          <w:rStyle w:val="StyleUnderline"/>
        </w:rPr>
        <w:t>It's hard to take this seriously</w:t>
      </w:r>
      <w:r>
        <w:t xml:space="preserve"> ... except it comes from the President of the United States."</w:t>
      </w:r>
    </w:p>
    <w:p w14:paraId="265F8B27" w14:textId="77777777" w:rsidR="00CD038A" w:rsidRDefault="00CD038A" w:rsidP="00CD038A">
      <w:r>
        <w:t xml:space="preserve">And </w:t>
      </w:r>
      <w:r w:rsidRPr="008814D0">
        <w:rPr>
          <w:rStyle w:val="Emphasis"/>
        </w:rPr>
        <w:t>every expert</w:t>
      </w:r>
      <w:r>
        <w:t xml:space="preserve"> who spoke to ABC News </w:t>
      </w:r>
      <w:r w:rsidRPr="008814D0">
        <w:rPr>
          <w:rStyle w:val="StyleUnderline"/>
        </w:rPr>
        <w:t xml:space="preserve">said that the plan would result in a </w:t>
      </w:r>
      <w:r w:rsidRPr="008814D0">
        <w:rPr>
          <w:rStyle w:val="Emphasis"/>
        </w:rPr>
        <w:t>large drop in federal government revenue</w:t>
      </w:r>
      <w:r w:rsidRPr="008814D0">
        <w:rPr>
          <w:rStyle w:val="StyleUnderline"/>
        </w:rPr>
        <w:t xml:space="preserve"> and a </w:t>
      </w:r>
      <w:r w:rsidRPr="008814D0">
        <w:rPr>
          <w:rStyle w:val="Emphasis"/>
        </w:rPr>
        <w:t>spike in the federal budget deficit</w:t>
      </w:r>
      <w:r>
        <w:t>.</w:t>
      </w:r>
    </w:p>
    <w:p w14:paraId="3A6A1D27" w14:textId="77777777" w:rsidR="00CD038A" w:rsidRDefault="00CD038A" w:rsidP="00CD038A">
      <w:r>
        <w:t xml:space="preserve">“This is all candy and no vegetables,” said Marc </w:t>
      </w:r>
      <w:proofErr w:type="spellStart"/>
      <w:r w:rsidRPr="008814D0">
        <w:rPr>
          <w:rStyle w:val="StyleUnderline"/>
        </w:rPr>
        <w:t>Goldwein</w:t>
      </w:r>
      <w:proofErr w:type="spellEnd"/>
      <w:r w:rsidRPr="008814D0">
        <w:rPr>
          <w:rStyle w:val="StyleUnderline"/>
        </w:rPr>
        <w:t>, Committee for a Responsible Federal Budget</w:t>
      </w:r>
      <w:r>
        <w:t xml:space="preserve">. </w:t>
      </w:r>
      <w:proofErr w:type="spellStart"/>
      <w:r>
        <w:t>Goldwein</w:t>
      </w:r>
      <w:proofErr w:type="spellEnd"/>
      <w:r>
        <w:t xml:space="preserve"> said he </w:t>
      </w:r>
      <w:r w:rsidRPr="008814D0">
        <w:rPr>
          <w:rStyle w:val="StyleUnderline"/>
        </w:rPr>
        <w:t>thinks a 25-percent to 28-percent corporate tax rate would strike a good balance</w:t>
      </w:r>
      <w:r>
        <w:t xml:space="preserve"> between economic competitiveness and fiscal responsibility.</w:t>
      </w:r>
    </w:p>
    <w:p w14:paraId="13ED2DAC" w14:textId="77777777" w:rsidR="00CD038A" w:rsidRDefault="00CD038A" w:rsidP="00CD038A">
      <w:r w:rsidRPr="008814D0">
        <w:rPr>
          <w:rStyle w:val="StyleUnderline"/>
        </w:rPr>
        <w:t xml:space="preserve">Economists have estimated that Trump’s tax plan could cost between </w:t>
      </w:r>
      <w:r w:rsidRPr="008814D0">
        <w:rPr>
          <w:rStyle w:val="Emphasis"/>
        </w:rPr>
        <w:t>$2 and $7 trillion</w:t>
      </w:r>
      <w:r w:rsidRPr="008814D0">
        <w:rPr>
          <w:rStyle w:val="StyleUnderline"/>
        </w:rPr>
        <w:t xml:space="preserve"> over the next decade</w:t>
      </w:r>
      <w:r>
        <w:t xml:space="preserve">. </w:t>
      </w:r>
      <w:r w:rsidRPr="008814D0">
        <w:rPr>
          <w:rStyle w:val="StyleUnderline"/>
        </w:rPr>
        <w:t>An analysis by the Tax Foundation</w:t>
      </w:r>
      <w:r>
        <w:t xml:space="preserve">, a nonpartisan think tank in Washington, D.C., </w:t>
      </w:r>
      <w:r w:rsidRPr="008814D0">
        <w:rPr>
          <w:rStyle w:val="StyleUnderline"/>
        </w:rPr>
        <w:t>concludes that a 15 percent corporate tax rate would reduce federal revenue by about $2 trillion over a decade, while the Urban-Brookings Tax Policy Center puts that estimate at $6 trillion</w:t>
      </w:r>
      <w:r>
        <w:t>. The bi-partisan Committee for a Responsible Federal Budget offers a range of costs from between 3 and 7 trillion dollars in lost revenue over the next decade.</w:t>
      </w:r>
    </w:p>
    <w:p w14:paraId="0CFDE46C" w14:textId="77777777" w:rsidR="00CD038A" w:rsidRDefault="00CD038A" w:rsidP="00CD038A">
      <w:r>
        <w:t>“</w:t>
      </w:r>
      <w:r w:rsidRPr="008814D0">
        <w:rPr>
          <w:rStyle w:val="StyleUnderline"/>
        </w:rPr>
        <w:t xml:space="preserve">This is probably not to be taken seriously. It’s </w:t>
      </w:r>
      <w:r w:rsidRPr="008814D0">
        <w:rPr>
          <w:rStyle w:val="Emphasis"/>
        </w:rPr>
        <w:t>too huge a revenue loss.</w:t>
      </w:r>
      <w:r w:rsidRPr="008814D0">
        <w:rPr>
          <w:rStyle w:val="StyleUnderline"/>
        </w:rPr>
        <w:t xml:space="preserve"> It is so </w:t>
      </w:r>
      <w:r w:rsidRPr="008814D0">
        <w:rPr>
          <w:rStyle w:val="Emphasis"/>
        </w:rPr>
        <w:t>fiscally reckless</w:t>
      </w:r>
      <w:r w:rsidRPr="008814D0">
        <w:rPr>
          <w:rStyle w:val="StyleUnderline"/>
        </w:rPr>
        <w:t xml:space="preserve"> that it appears to be </w:t>
      </w:r>
      <w:r w:rsidRPr="008814D0">
        <w:rPr>
          <w:rStyle w:val="Emphasis"/>
        </w:rPr>
        <w:t>willful sabotage of the U.S. economy</w:t>
      </w:r>
      <w:r w:rsidRPr="008814D0">
        <w:rPr>
          <w:rStyle w:val="StyleUnderline"/>
        </w:rPr>
        <w:t>,” said</w:t>
      </w:r>
      <w:r>
        <w:t xml:space="preserve"> Daniel </w:t>
      </w:r>
      <w:proofErr w:type="spellStart"/>
      <w:r>
        <w:t>Shaviro</w:t>
      </w:r>
      <w:proofErr w:type="spellEnd"/>
      <w:r w:rsidRPr="008814D0">
        <w:rPr>
          <w:rStyle w:val="StyleUnderline"/>
        </w:rPr>
        <w:t>, a tax professor at NYU School of Law.</w:t>
      </w:r>
    </w:p>
    <w:p w14:paraId="0330BAE9" w14:textId="77777777" w:rsidR="00CD038A" w:rsidRDefault="00CD038A" w:rsidP="00CD038A">
      <w:r w:rsidRPr="008814D0">
        <w:rPr>
          <w:rStyle w:val="StyleUnderline"/>
        </w:rPr>
        <w:t>Economist</w:t>
      </w:r>
      <w:r>
        <w:t xml:space="preserve"> Doug </w:t>
      </w:r>
      <w:r w:rsidRPr="008814D0">
        <w:rPr>
          <w:rStyle w:val="StyleUnderline"/>
        </w:rPr>
        <w:t>Holtz-Eakin</w:t>
      </w:r>
      <w:r>
        <w:t xml:space="preserve">, who lead the Congressional Budget Office under former President George W. Bush, </w:t>
      </w:r>
      <w:r w:rsidRPr="008814D0">
        <w:rPr>
          <w:rStyle w:val="StyleUnderline"/>
        </w:rPr>
        <w:t xml:space="preserve">agreed that the economic growth </w:t>
      </w:r>
      <w:r w:rsidRPr="008814D0">
        <w:rPr>
          <w:rStyle w:val="Emphasis"/>
        </w:rPr>
        <w:t>won't be enough to offset the massive loss of revenue</w:t>
      </w:r>
      <w:r>
        <w:t>.</w:t>
      </w:r>
    </w:p>
    <w:p w14:paraId="7F7F2E8B" w14:textId="77777777" w:rsidR="00CD038A" w:rsidRDefault="00CD038A" w:rsidP="00CD038A">
      <w:r>
        <w:t>“</w:t>
      </w:r>
      <w:r w:rsidRPr="008814D0">
        <w:rPr>
          <w:rStyle w:val="StyleUnderline"/>
        </w:rPr>
        <w:t xml:space="preserve">Passing genuine tax reform would include </w:t>
      </w:r>
      <w:r w:rsidRPr="008814D0">
        <w:rPr>
          <w:rStyle w:val="Emphasis"/>
        </w:rPr>
        <w:t>structural changes</w:t>
      </w:r>
      <w:r>
        <w:t xml:space="preserve">. </w:t>
      </w:r>
      <w:r w:rsidRPr="008814D0">
        <w:rPr>
          <w:rStyle w:val="StyleUnderline"/>
        </w:rPr>
        <w:t xml:space="preserve">As long as those are not included, </w:t>
      </w:r>
      <w:r w:rsidRPr="008814D0">
        <w:rPr>
          <w:rStyle w:val="Emphasis"/>
        </w:rPr>
        <w:t>it is not reform</w:t>
      </w:r>
      <w:r>
        <w:t xml:space="preserve">. </w:t>
      </w:r>
      <w:r w:rsidRPr="008814D0">
        <w:rPr>
          <w:rStyle w:val="StyleUnderline"/>
        </w:rPr>
        <w:t xml:space="preserve">This bill as presented would </w:t>
      </w:r>
      <w:r w:rsidRPr="008814D0">
        <w:rPr>
          <w:rStyle w:val="Emphasis"/>
        </w:rPr>
        <w:t>add to the deficit</w:t>
      </w:r>
      <w:r>
        <w:t xml:space="preserve">. </w:t>
      </w:r>
      <w:r w:rsidRPr="008814D0">
        <w:rPr>
          <w:rStyle w:val="Emphasis"/>
        </w:rPr>
        <w:t>Growth alone cannot account for the loss of revenue from tax cuts</w:t>
      </w:r>
      <w:r>
        <w:t xml:space="preserve">. </w:t>
      </w:r>
      <w:r w:rsidRPr="008814D0">
        <w:rPr>
          <w:rStyle w:val="StyleUnderline"/>
        </w:rPr>
        <w:t xml:space="preserve">This means it </w:t>
      </w:r>
      <w:r w:rsidRPr="008814D0">
        <w:rPr>
          <w:rStyle w:val="Emphasis"/>
        </w:rPr>
        <w:t>cannot pass the reconciliation process</w:t>
      </w:r>
      <w:r w:rsidRPr="008814D0">
        <w:rPr>
          <w:rStyle w:val="StyleUnderline"/>
        </w:rPr>
        <w:t xml:space="preserve"> and </w:t>
      </w:r>
      <w:r w:rsidRPr="008814D0">
        <w:rPr>
          <w:rStyle w:val="Emphasis"/>
        </w:rPr>
        <w:t>will not be able to become law</w:t>
      </w:r>
      <w:r>
        <w:t xml:space="preserve">,” </w:t>
      </w:r>
      <w:r w:rsidRPr="008814D0">
        <w:rPr>
          <w:rStyle w:val="StyleUnderline"/>
        </w:rPr>
        <w:t>said</w:t>
      </w:r>
      <w:r>
        <w:t xml:space="preserve"> </w:t>
      </w:r>
      <w:r w:rsidRPr="008814D0">
        <w:rPr>
          <w:rStyle w:val="StyleUnderline"/>
        </w:rPr>
        <w:t>Holtz-Eakin</w:t>
      </w:r>
      <w:r>
        <w:t>.</w:t>
      </w:r>
    </w:p>
    <w:p w14:paraId="4D2989A7" w14:textId="77777777" w:rsidR="00CD038A" w:rsidRDefault="00CD038A" w:rsidP="00CD038A">
      <w:r>
        <w:t>“</w:t>
      </w:r>
      <w:r w:rsidRPr="008814D0">
        <w:rPr>
          <w:rStyle w:val="StyleUnderline"/>
        </w:rPr>
        <w:t xml:space="preserve">There was no thoughtfulness to this. It’s just cutting tax rates and </w:t>
      </w:r>
      <w:r w:rsidRPr="008814D0">
        <w:rPr>
          <w:rStyle w:val="Emphasis"/>
        </w:rPr>
        <w:t>wishful thinking</w:t>
      </w:r>
      <w:r w:rsidRPr="008814D0">
        <w:rPr>
          <w:rStyle w:val="StyleUnderline"/>
        </w:rPr>
        <w:t xml:space="preserve"> about economic growth</w:t>
      </w:r>
      <w:r>
        <w:t xml:space="preserve">," </w:t>
      </w:r>
      <w:r w:rsidRPr="008814D0">
        <w:rPr>
          <w:rStyle w:val="StyleUnderline"/>
        </w:rPr>
        <w:t>said</w:t>
      </w:r>
      <w:r>
        <w:t xml:space="preserve"> Steven </w:t>
      </w:r>
      <w:r w:rsidRPr="008814D0">
        <w:rPr>
          <w:rStyle w:val="StyleUnderline"/>
        </w:rPr>
        <w:t>Rosenthal from the Tax Policy Center</w:t>
      </w:r>
      <w:r>
        <w:t xml:space="preserve">. “All they can came up with </w:t>
      </w:r>
      <w:r>
        <w:lastRenderedPageBreak/>
        <w:t>was one page of platitudes.”</w:t>
      </w:r>
    </w:p>
    <w:p w14:paraId="4D929F83" w14:textId="77777777" w:rsidR="00CD038A" w:rsidRDefault="00CD038A" w:rsidP="00CD038A"/>
    <w:p w14:paraId="0CFE483F" w14:textId="77777777" w:rsidR="00CD038A" w:rsidRPr="00A448C8" w:rsidRDefault="00CD038A" w:rsidP="00CD038A">
      <w:pPr>
        <w:pStyle w:val="Heading4"/>
      </w:pPr>
      <w:r>
        <w:t xml:space="preserve">It would </w:t>
      </w:r>
      <w:r>
        <w:rPr>
          <w:u w:val="single"/>
        </w:rPr>
        <w:t>hurt economic growth</w:t>
      </w:r>
      <w:r>
        <w:t xml:space="preserve"> and </w:t>
      </w:r>
      <w:r>
        <w:rPr>
          <w:u w:val="single"/>
        </w:rPr>
        <w:t>competitiveness</w:t>
      </w:r>
      <w:r>
        <w:t xml:space="preserve">—it’s </w:t>
      </w:r>
      <w:r>
        <w:rPr>
          <w:u w:val="single"/>
        </w:rPr>
        <w:t>completely ineffective</w:t>
      </w:r>
      <w:r w:rsidR="00A448C8">
        <w:t xml:space="preserve"> and triggers a wave of </w:t>
      </w:r>
      <w:r w:rsidR="00A448C8">
        <w:rPr>
          <w:u w:val="single"/>
        </w:rPr>
        <w:t>global protectionism</w:t>
      </w:r>
      <w:r w:rsidR="00A448C8">
        <w:t xml:space="preserve"> that outweighs any gains</w:t>
      </w:r>
    </w:p>
    <w:p w14:paraId="122662B2" w14:textId="77777777" w:rsidR="00CD038A" w:rsidRDefault="00CD038A" w:rsidP="00CD038A">
      <w:r w:rsidRPr="000C13D0">
        <w:rPr>
          <w:rStyle w:val="Style13ptBold"/>
        </w:rPr>
        <w:t>Summers 17</w:t>
      </w:r>
      <w:r>
        <w:t xml:space="preserve">—professor at and past president of Harvard University, treasury secretary from 1999 to 2001 and economic adviser to President Obama from 2009 through 2010 (Lawrence, 1/8/17, “Trump and Ryan are right to tackle corporate taxes. But their approach would do harm.,” </w:t>
      </w:r>
      <w:hyperlink r:id="rId48" w:history="1">
        <w:r w:rsidRPr="008E5689">
          <w:rPr>
            <w:rStyle w:val="Hyperlink"/>
          </w:rPr>
          <w:t>https://www.washingtonpost.com/opinions/trump-and-ryan-are-right-to-tackle-corporate-taxes-but-their-approach-would-do-harm/2017/01/08/e7abd204-d429-11e6-9cb0-54ab630851e8_story.html?utm_term=.64abdaa19074</w:t>
        </w:r>
      </w:hyperlink>
      <w:r>
        <w:t xml:space="preserve">, Accessed 6/24/17, </w:t>
      </w:r>
      <w:proofErr w:type="spellStart"/>
      <w:r>
        <w:t>HWilson</w:t>
      </w:r>
      <w:proofErr w:type="spellEnd"/>
      <w:r>
        <w:t>)</w:t>
      </w:r>
    </w:p>
    <w:p w14:paraId="65A4F6EA" w14:textId="77777777" w:rsidR="00CD038A" w:rsidRDefault="00CD038A" w:rsidP="00CD038A">
      <w:r w:rsidRPr="00A448C8">
        <w:rPr>
          <w:rStyle w:val="StyleUnderline"/>
        </w:rPr>
        <w:t>Corporate tax reform has rightly been identified by the president</w:t>
      </w:r>
      <w:r>
        <w:t xml:space="preserve">-elect and congressional majority </w:t>
      </w:r>
      <w:r w:rsidRPr="00A448C8">
        <w:rPr>
          <w:rStyle w:val="StyleUnderline"/>
        </w:rPr>
        <w:t>as an immediate priority</w:t>
      </w:r>
      <w:r>
        <w:t xml:space="preserve">. There is no question that the status quo — with the United States having the highest statutory corporate-tax rate among major countries and companies holding huge cash hoards abroad while awaiting a break on repatriation — can be improved. </w:t>
      </w:r>
      <w:r w:rsidRPr="00A448C8">
        <w:rPr>
          <w:rStyle w:val="StyleUnderline"/>
        </w:rPr>
        <w:t>Unfortunately, the potential reforms identified by</w:t>
      </w:r>
      <w:r>
        <w:t xml:space="preserve"> House Speaker Paul D. </w:t>
      </w:r>
      <w:r w:rsidRPr="00A448C8">
        <w:rPr>
          <w:rStyle w:val="StyleUnderline"/>
        </w:rPr>
        <w:t>Ryan</w:t>
      </w:r>
      <w:r>
        <w:t xml:space="preserve"> (R-Wis.) </w:t>
      </w:r>
      <w:r w:rsidRPr="00A448C8">
        <w:rPr>
          <w:rStyle w:val="StyleUnderline"/>
        </w:rPr>
        <w:t>and</w:t>
      </w:r>
      <w:r>
        <w:t xml:space="preserve"> President-elect Donald </w:t>
      </w:r>
      <w:r w:rsidRPr="00A448C8">
        <w:rPr>
          <w:rStyle w:val="StyleUnderline"/>
        </w:rPr>
        <w:t xml:space="preserve">Trump appear likely to do </w:t>
      </w:r>
      <w:r w:rsidRPr="00A448C8">
        <w:rPr>
          <w:rStyle w:val="Emphasis"/>
        </w:rPr>
        <w:t>significant damage to the tax base</w:t>
      </w:r>
      <w:r w:rsidRPr="00A448C8">
        <w:rPr>
          <w:rStyle w:val="StyleUnderline"/>
        </w:rPr>
        <w:t xml:space="preserve"> and to the U.S. and global economies</w:t>
      </w:r>
      <w:r>
        <w:t>.</w:t>
      </w:r>
    </w:p>
    <w:p w14:paraId="04A16E51" w14:textId="77777777" w:rsidR="00CD038A" w:rsidRDefault="00CD038A" w:rsidP="00CD038A">
      <w:r w:rsidRPr="00A448C8">
        <w:rPr>
          <w:rStyle w:val="StyleUnderline"/>
        </w:rPr>
        <w:t>The central concept put forward by Ryan</w:t>
      </w:r>
      <w:r>
        <w:t xml:space="preserve"> — which appears to have Trump’s support — </w:t>
      </w:r>
      <w:r w:rsidRPr="00A448C8">
        <w:rPr>
          <w:rStyle w:val="StyleUnderline"/>
        </w:rPr>
        <w:t>is to change the corporate income tax from a tax on the return to capital into one only on extraordinary profits and to accomplish this by taxing corporate cash flows</w:t>
      </w:r>
      <w:r>
        <w:t>. This would be done by changing the current corporate tax in three fundamental ways, in addition to a major reduction in the rate.</w:t>
      </w:r>
    </w:p>
    <w:p w14:paraId="4011BDD7" w14:textId="77777777" w:rsidR="00CD038A" w:rsidRDefault="00CD038A" w:rsidP="00CD038A">
      <w:r>
        <w:t>First, all investment outlays could be written off in the year they are undertaken, rather than over time according to a depreciation schedule. Second, interest payments to bondholders or banks that finance inventory, or to other creditors, would no longer be tax deductible. Third, to promote U.S. competitiveness, firms would be permitted to exclude receipts from exports in calculating their taxable income and would not be permitted to deduct from their income payments to foreign suppliers or affiliates.</w:t>
      </w:r>
    </w:p>
    <w:p w14:paraId="03ACC597" w14:textId="77777777" w:rsidR="00CD038A" w:rsidRDefault="00CD038A" w:rsidP="00CD038A">
      <w:r>
        <w:t xml:space="preserve">Unlike some of the other economic ideas put forward by the president-elect, a corporate cash-flow tax is supported by some experts in both political parties. However, at least as </w:t>
      </w:r>
      <w:r w:rsidRPr="00A448C8">
        <w:rPr>
          <w:rStyle w:val="StyleUnderline"/>
        </w:rPr>
        <w:t>the approach</w:t>
      </w:r>
      <w:r>
        <w:t xml:space="preserve"> has been explained so far, it </w:t>
      </w:r>
      <w:r w:rsidRPr="00A448C8">
        <w:rPr>
          <w:rStyle w:val="StyleUnderline"/>
        </w:rPr>
        <w:t xml:space="preserve">has four major flaws — </w:t>
      </w:r>
      <w:r w:rsidRPr="00A448C8">
        <w:rPr>
          <w:rStyle w:val="Emphasis"/>
        </w:rPr>
        <w:t>each of which would likely be fatal</w:t>
      </w:r>
      <w:r w:rsidRPr="00A448C8">
        <w:rPr>
          <w:rStyle w:val="StyleUnderline"/>
        </w:rPr>
        <w:t>.</w:t>
      </w:r>
    </w:p>
    <w:p w14:paraId="1624D539" w14:textId="77777777" w:rsidR="00CD038A" w:rsidRDefault="00CD038A" w:rsidP="00CD038A">
      <w:r w:rsidRPr="00A448C8">
        <w:rPr>
          <w:rStyle w:val="Emphasis"/>
        </w:rPr>
        <w:t>First</w:t>
      </w:r>
      <w:r>
        <w:t xml:space="preserve">, </w:t>
      </w:r>
      <w:r w:rsidRPr="00A448C8">
        <w:rPr>
          <w:rStyle w:val="StyleUnderline"/>
        </w:rPr>
        <w:t xml:space="preserve">the tax change would </w:t>
      </w:r>
      <w:r w:rsidRPr="00A448C8">
        <w:rPr>
          <w:rStyle w:val="Emphasis"/>
        </w:rPr>
        <w:t>substantially exacerbate inequality</w:t>
      </w:r>
      <w:r>
        <w:t xml:space="preserve">, </w:t>
      </w:r>
      <w:r w:rsidRPr="00A448C8">
        <w:rPr>
          <w:rStyle w:val="StyleUnderline"/>
        </w:rPr>
        <w:t>with more than half the benefits going to the top 1</w:t>
      </w:r>
      <w:r w:rsidRPr="00A448C8">
        <w:rPr>
          <w:rStyle w:val="StyleUnderline"/>
          <w:rFonts w:ascii="Times New Roman" w:hAnsi="Times New Roman" w:cs="Times New Roman"/>
        </w:rPr>
        <w:t> </w:t>
      </w:r>
      <w:r w:rsidRPr="00A448C8">
        <w:rPr>
          <w:rStyle w:val="StyleUnderline"/>
        </w:rPr>
        <w:t>percent of Americans</w:t>
      </w:r>
      <w:r>
        <w:t>. Eliminating the requirement that investments be depreciated over time and substantially scaling back the rate on extraordinary profits would be a radical step that might be defensible on grounds of eliminating double taxation in a world where capital returns are effectively taxed at the individual level. But it is hard to justify in the current world, where pensions, 401(k)s, life insurance, holdings by foreigners and the like render most individual capital income-tax free, where the remainder is taxed at highly preferential capital gains and dividend rates, and where the estate tax is easily avoided and likely to be eliminated.</w:t>
      </w:r>
    </w:p>
    <w:p w14:paraId="1E14BB5C" w14:textId="77777777" w:rsidR="00CD038A" w:rsidRDefault="00CD038A" w:rsidP="00CD038A">
      <w:r w:rsidRPr="00A448C8">
        <w:rPr>
          <w:rStyle w:val="Emphasis"/>
        </w:rPr>
        <w:t>Second</w:t>
      </w:r>
      <w:r>
        <w:t xml:space="preserve">, </w:t>
      </w:r>
      <w:r w:rsidRPr="00A448C8">
        <w:rPr>
          <w:rStyle w:val="StyleUnderline"/>
        </w:rPr>
        <w:t xml:space="preserve">the tax change would </w:t>
      </w:r>
      <w:r w:rsidRPr="00A448C8">
        <w:rPr>
          <w:rStyle w:val="Emphasis"/>
        </w:rPr>
        <w:t>capriciously redistribute income</w:t>
      </w:r>
      <w:r w:rsidRPr="00A448C8">
        <w:rPr>
          <w:rStyle w:val="StyleUnderline"/>
        </w:rPr>
        <w:t xml:space="preserve">, increase </w:t>
      </w:r>
      <w:r w:rsidRPr="00A448C8">
        <w:rPr>
          <w:rStyle w:val="Emphasis"/>
        </w:rPr>
        <w:t>uncertainty</w:t>
      </w:r>
      <w:r w:rsidRPr="00A448C8">
        <w:rPr>
          <w:rStyle w:val="StyleUnderline"/>
        </w:rPr>
        <w:t xml:space="preserve"> and place punitive burdens on some sectors</w:t>
      </w:r>
      <w:r>
        <w:t xml:space="preserve">. Think of a retailer who imports goods from abroad for 60 cents, incurs 30 cents in labor and interest costs and then earns a 5-cent margin. With a 20 percent tax, and no deductibility of import or interest costs, </w:t>
      </w:r>
      <w:r w:rsidRPr="00A448C8">
        <w:rPr>
          <w:rStyle w:val="StyleUnderline"/>
        </w:rPr>
        <w:t>the taxes will substantially exceed 100 percent of profits, even if there is some offset from a stronger dollar</w:t>
      </w:r>
      <w:r>
        <w:t>. Businesses that invest heavily, hire extensively and export a large part of their product would have negative taxable income on a chronic basis; it is hard to imagine that the political process would allow annual multibillion-dollar refunds, and so these too may be victimized. Then there are the still unresolved questions of what the rules will be on interest deductibility for banks and of the treatment of businesses organized as partnerships that do not pay corporate taxes.</w:t>
      </w:r>
    </w:p>
    <w:p w14:paraId="1C646F1F" w14:textId="77777777" w:rsidR="00CD038A" w:rsidRDefault="00CD038A" w:rsidP="00CD038A">
      <w:r w:rsidRPr="00A448C8">
        <w:rPr>
          <w:rStyle w:val="Emphasis"/>
        </w:rPr>
        <w:t>Third</w:t>
      </w:r>
      <w:r>
        <w:t xml:space="preserve">, </w:t>
      </w:r>
      <w:r w:rsidRPr="00A448C8">
        <w:rPr>
          <w:rStyle w:val="StyleUnderline"/>
        </w:rPr>
        <w:t xml:space="preserve">the tax change would likely </w:t>
      </w:r>
      <w:r w:rsidRPr="00A448C8">
        <w:rPr>
          <w:rStyle w:val="Emphasis"/>
        </w:rPr>
        <w:t>harm the global economy</w:t>
      </w:r>
      <w:r w:rsidRPr="00A448C8">
        <w:rPr>
          <w:rStyle w:val="StyleUnderline"/>
        </w:rPr>
        <w:t xml:space="preserve"> in ways that </w:t>
      </w:r>
      <w:r w:rsidRPr="00A448C8">
        <w:rPr>
          <w:rStyle w:val="Emphasis"/>
        </w:rPr>
        <w:t xml:space="preserve">reverberate </w:t>
      </w:r>
      <w:r w:rsidRPr="00A448C8">
        <w:rPr>
          <w:rStyle w:val="Emphasis"/>
        </w:rPr>
        <w:lastRenderedPageBreak/>
        <w:t>back to the United States</w:t>
      </w:r>
      <w:r>
        <w:t xml:space="preserve">. </w:t>
      </w:r>
      <w:r w:rsidRPr="00A448C8">
        <w:rPr>
          <w:rStyle w:val="StyleUnderline"/>
        </w:rPr>
        <w:t xml:space="preserve">It would be seen by other countries and the World Trade Organization as a </w:t>
      </w:r>
      <w:r w:rsidRPr="00A448C8">
        <w:rPr>
          <w:rStyle w:val="Emphasis"/>
        </w:rPr>
        <w:t>protectionist act</w:t>
      </w:r>
      <w:r w:rsidRPr="00A448C8">
        <w:rPr>
          <w:rStyle w:val="StyleUnderline"/>
        </w:rPr>
        <w:t xml:space="preserve"> that </w:t>
      </w:r>
      <w:r w:rsidRPr="00A448C8">
        <w:rPr>
          <w:rStyle w:val="Emphasis"/>
        </w:rPr>
        <w:t>violates U.S. treaty obligations</w:t>
      </w:r>
      <w:r>
        <w:t xml:space="preserve">. </w:t>
      </w:r>
      <w:r w:rsidRPr="00A448C8">
        <w:rPr>
          <w:rStyle w:val="StyleUnderline"/>
        </w:rPr>
        <w:t xml:space="preserve">While proponents argue that such an approach should be legal because it would be like a value-added tax, the WTO has been clear that </w:t>
      </w:r>
      <w:r w:rsidRPr="00A448C8">
        <w:rPr>
          <w:rStyle w:val="Emphasis"/>
        </w:rPr>
        <w:t>income taxes cannot discriminate to favor exports</w:t>
      </w:r>
      <w:r>
        <w:t xml:space="preserve">. While the WTO process would grind on, </w:t>
      </w:r>
      <w:r w:rsidRPr="00A448C8">
        <w:rPr>
          <w:rStyle w:val="StyleUnderline"/>
        </w:rPr>
        <w:t xml:space="preserve">protectionist responses by others would be </w:t>
      </w:r>
      <w:r w:rsidRPr="00A448C8">
        <w:rPr>
          <w:rStyle w:val="Emphasis"/>
        </w:rPr>
        <w:t>licensed immediately</w:t>
      </w:r>
      <w:r>
        <w:t xml:space="preserve">. Moreover, proponents of the plan anticipate a rise in the dollar by an amount equal to the 15 to 20 percent tax rate. </w:t>
      </w:r>
      <w:r w:rsidRPr="00A448C8">
        <w:rPr>
          <w:rStyle w:val="StyleUnderline"/>
        </w:rPr>
        <w:t xml:space="preserve">This would do huge damage to dollar debtors </w:t>
      </w:r>
      <w:r w:rsidRPr="00A448C8">
        <w:rPr>
          <w:rStyle w:val="Emphasis"/>
        </w:rPr>
        <w:t>all over the world</w:t>
      </w:r>
      <w:r>
        <w:t xml:space="preserve"> </w:t>
      </w:r>
      <w:r w:rsidRPr="00A448C8">
        <w:rPr>
          <w:rStyle w:val="StyleUnderline"/>
        </w:rPr>
        <w:t xml:space="preserve">and provoke </w:t>
      </w:r>
      <w:r w:rsidRPr="00A448C8">
        <w:rPr>
          <w:rStyle w:val="Emphasis"/>
        </w:rPr>
        <w:t>financial crises</w:t>
      </w:r>
      <w:r>
        <w:t xml:space="preserve"> </w:t>
      </w:r>
      <w:r w:rsidRPr="00A448C8">
        <w:rPr>
          <w:rStyle w:val="StyleUnderline"/>
        </w:rPr>
        <w:t>in</w:t>
      </w:r>
      <w:r>
        <w:t xml:space="preserve"> some </w:t>
      </w:r>
      <w:r w:rsidRPr="00A448C8">
        <w:rPr>
          <w:rStyle w:val="Emphasis"/>
        </w:rPr>
        <w:t>emerging markets</w:t>
      </w:r>
      <w:r>
        <w:t xml:space="preserve">. Because U.S. foreign assets are mostly held in foreign currencies whereas debts are largely in dollars, </w:t>
      </w:r>
      <w:r w:rsidRPr="00A448C8">
        <w:rPr>
          <w:rStyle w:val="StyleUnderline"/>
        </w:rPr>
        <w:t xml:space="preserve">U.S. losses with even a partial appreciation would be in the </w:t>
      </w:r>
      <w:r w:rsidRPr="00A448C8">
        <w:rPr>
          <w:rStyle w:val="Emphasis"/>
        </w:rPr>
        <w:t>trillions</w:t>
      </w:r>
      <w:r>
        <w:t xml:space="preserve">. </w:t>
      </w:r>
      <w:r w:rsidRPr="00A448C8">
        <w:rPr>
          <w:rStyle w:val="StyleUnderline"/>
        </w:rPr>
        <w:t>Ironically, China</w:t>
      </w:r>
      <w:r>
        <w:t xml:space="preserve">, with its huge reserve hoard, </w:t>
      </w:r>
      <w:r w:rsidRPr="00A448C8">
        <w:rPr>
          <w:rStyle w:val="StyleUnderline"/>
        </w:rPr>
        <w:t xml:space="preserve">would be a </w:t>
      </w:r>
      <w:r w:rsidRPr="00A448C8">
        <w:rPr>
          <w:rStyle w:val="Emphasis"/>
        </w:rPr>
        <w:t>major winner</w:t>
      </w:r>
      <w:r>
        <w:t>.</w:t>
      </w:r>
    </w:p>
    <w:p w14:paraId="5407C2AA" w14:textId="77777777" w:rsidR="00CD038A" w:rsidRDefault="00CD038A" w:rsidP="00CD038A">
      <w:r w:rsidRPr="00A448C8">
        <w:rPr>
          <w:rStyle w:val="StyleUnderline"/>
        </w:rPr>
        <w:t xml:space="preserve">Fourth, the cost over time of the tax change would force </w:t>
      </w:r>
      <w:r w:rsidRPr="00A448C8">
        <w:rPr>
          <w:rStyle w:val="Emphasis"/>
        </w:rPr>
        <w:t>burdensome tax hikes</w:t>
      </w:r>
      <w:r w:rsidRPr="00A448C8">
        <w:rPr>
          <w:rStyle w:val="StyleUnderline"/>
        </w:rPr>
        <w:t xml:space="preserve"> or </w:t>
      </w:r>
      <w:r w:rsidRPr="00A448C8">
        <w:rPr>
          <w:rStyle w:val="Emphasis"/>
        </w:rPr>
        <w:t>spending reductions</w:t>
      </w:r>
      <w:r w:rsidRPr="00A448C8">
        <w:rPr>
          <w:rStyle w:val="StyleUnderline"/>
        </w:rPr>
        <w:t xml:space="preserve"> on the federal government</w:t>
      </w:r>
      <w:r>
        <w:t xml:space="preserve">. The combination of a sharply lower rate, new opportunities for tax arbitrage created by the taxing of cash flows, the likely adverse effects of increased uncertainty and the fact that any revenue gains from bringing overseas cash home would be one-shots means that </w:t>
      </w:r>
      <w:r w:rsidRPr="00A448C8">
        <w:rPr>
          <w:rStyle w:val="StyleUnderline"/>
        </w:rPr>
        <w:t>the reform would likely erode the federal revenue base</w:t>
      </w:r>
      <w:r>
        <w:t xml:space="preserve">. This would eventually mean reductions in entitlement payments, tax increases on individuals and reductions in government spending. </w:t>
      </w:r>
      <w:r w:rsidRPr="00A448C8">
        <w:rPr>
          <w:rStyle w:val="StyleUnderline"/>
        </w:rPr>
        <w:t xml:space="preserve">All of this would </w:t>
      </w:r>
      <w:r w:rsidRPr="00A448C8">
        <w:rPr>
          <w:rStyle w:val="Emphasis"/>
        </w:rPr>
        <w:t>slow economic growth</w:t>
      </w:r>
      <w:r w:rsidRPr="00A448C8">
        <w:rPr>
          <w:rStyle w:val="StyleUnderline"/>
        </w:rPr>
        <w:t xml:space="preserve"> and burden the middle class</w:t>
      </w:r>
      <w:r>
        <w:t>.</w:t>
      </w:r>
    </w:p>
    <w:p w14:paraId="48C3DBC2" w14:textId="77777777" w:rsidR="00CD038A" w:rsidRDefault="00CD038A" w:rsidP="00CD038A"/>
    <w:p w14:paraId="1CD27FD0" w14:textId="77777777" w:rsidR="00CD038A" w:rsidRPr="006F38AC" w:rsidRDefault="00CD038A" w:rsidP="00CD038A"/>
    <w:p w14:paraId="527E1C56" w14:textId="77777777" w:rsidR="00DA1EAF" w:rsidRPr="00D22ACD" w:rsidRDefault="00DA1EAF" w:rsidP="00DA1EAF">
      <w:pPr>
        <w:pStyle w:val="Heading4"/>
      </w:pPr>
      <w:r>
        <w:t>Balloons federal debt</w:t>
      </w:r>
    </w:p>
    <w:p w14:paraId="4B11FDE9" w14:textId="77777777" w:rsidR="00DA1EAF" w:rsidRDefault="00DA1EAF" w:rsidP="00DA1EAF">
      <w:r w:rsidRPr="00D22ACD">
        <w:rPr>
          <w:rStyle w:val="Style13ptBold"/>
        </w:rPr>
        <w:t>Blair 17</w:t>
      </w:r>
      <w:r>
        <w:t xml:space="preserve">—budget analyst at the Economic Policy Institute (Hunter, 4/27/17, “Donald Trump, Tax Cuts for the Rich Won’t Boost the Economy,” </w:t>
      </w:r>
      <w:hyperlink r:id="rId49" w:history="1">
        <w:r w:rsidRPr="00E21A38">
          <w:rPr>
            <w:rStyle w:val="Hyperlink"/>
          </w:rPr>
          <w:t>http://fortune.com/2017/04/27/donald-trump-tax-cut-plan-wont-boost-economy/</w:t>
        </w:r>
      </w:hyperlink>
      <w:r>
        <w:t xml:space="preserve">, Accessed 6/26/17, </w:t>
      </w:r>
      <w:proofErr w:type="spellStart"/>
      <w:r>
        <w:t>HWilson</w:t>
      </w:r>
      <w:proofErr w:type="spellEnd"/>
      <w:r>
        <w:t>)</w:t>
      </w:r>
    </w:p>
    <w:p w14:paraId="0C46B85A" w14:textId="77777777" w:rsidR="00DA1EAF" w:rsidRDefault="00DA1EAF" w:rsidP="00DA1EAF">
      <w:r w:rsidRPr="008814D0">
        <w:rPr>
          <w:rStyle w:val="StyleUnderline"/>
        </w:rPr>
        <w:t>For all the talk of</w:t>
      </w:r>
      <w:r>
        <w:t xml:space="preserve"> high-minded, </w:t>
      </w:r>
      <w:r w:rsidRPr="008814D0">
        <w:rPr>
          <w:rStyle w:val="StyleUnderline"/>
        </w:rPr>
        <w:t>growth-oriented tax reform</w:t>
      </w:r>
      <w:r>
        <w:t xml:space="preserve">, </w:t>
      </w:r>
      <w:r w:rsidRPr="008814D0">
        <w:rPr>
          <w:rStyle w:val="StyleUnderline"/>
        </w:rPr>
        <w:t>all</w:t>
      </w:r>
      <w:r>
        <w:t xml:space="preserve"> the </w:t>
      </w:r>
      <w:r w:rsidRPr="008814D0">
        <w:rPr>
          <w:rStyle w:val="StyleUnderline"/>
        </w:rPr>
        <w:t>Trump</w:t>
      </w:r>
      <w:r>
        <w:t xml:space="preserve"> administration </w:t>
      </w:r>
      <w:r w:rsidRPr="008814D0">
        <w:rPr>
          <w:rStyle w:val="StyleUnderline"/>
        </w:rPr>
        <w:t>offered on Wednesday as the president announced his tax plan was an unsurprising package of tax cuts for the rich and corporations</w:t>
      </w:r>
      <w:r>
        <w:t>: Top-earning individuals will be taxed 35% instead of 39.6%, big businesses will be taxed 15% instead of 35%, and it will all be financed by debt.</w:t>
      </w:r>
    </w:p>
    <w:p w14:paraId="101B0CF8" w14:textId="77777777" w:rsidR="00DA1EAF" w:rsidRDefault="00DA1EAF" w:rsidP="00DA1EAF">
      <w:r>
        <w:t xml:space="preserve">The sparse, one-page proposal actually doesn’t deviate much from Trump’s campaign plan, which </w:t>
      </w:r>
      <w:r w:rsidRPr="008814D0">
        <w:rPr>
          <w:rStyle w:val="StyleUnderline"/>
        </w:rPr>
        <w:t>the Tax Policy Center</w:t>
      </w:r>
      <w:r>
        <w:t xml:space="preserve"> (TPC) </w:t>
      </w:r>
      <w:r w:rsidRPr="008814D0">
        <w:rPr>
          <w:rStyle w:val="StyleUnderline"/>
        </w:rPr>
        <w:t>estimated would</w:t>
      </w:r>
      <w:r>
        <w:t xml:space="preserve"> </w:t>
      </w:r>
      <w:r w:rsidRPr="008814D0">
        <w:rPr>
          <w:rStyle w:val="StyleUnderline"/>
        </w:rPr>
        <w:t xml:space="preserve">raise the national debt by </w:t>
      </w:r>
      <w:r w:rsidRPr="008814D0">
        <w:rPr>
          <w:rStyle w:val="Emphasis"/>
        </w:rPr>
        <w:t>$7.2 trillion over the first decade</w:t>
      </w:r>
      <w:r>
        <w:t xml:space="preserve">, </w:t>
      </w:r>
      <w:r w:rsidRPr="008814D0">
        <w:rPr>
          <w:rStyle w:val="StyleUnderline"/>
        </w:rPr>
        <w:t xml:space="preserve">and by </w:t>
      </w:r>
      <w:r w:rsidRPr="008814D0">
        <w:rPr>
          <w:rStyle w:val="Emphasis"/>
        </w:rPr>
        <w:t>$20.9 trillion over two decades</w:t>
      </w:r>
      <w:r>
        <w:t>.</w:t>
      </w:r>
    </w:p>
    <w:p w14:paraId="78CD4960" w14:textId="77777777" w:rsidR="00DA1EAF" w:rsidRDefault="00DA1EAF" w:rsidP="00DA1EAF">
      <w:r w:rsidRPr="008814D0">
        <w:rPr>
          <w:rStyle w:val="StyleUnderline"/>
        </w:rPr>
        <w:t xml:space="preserve">Despite claims from the administration, </w:t>
      </w:r>
      <w:r w:rsidRPr="008814D0">
        <w:rPr>
          <w:rStyle w:val="Emphasis"/>
          <w:sz w:val="24"/>
        </w:rPr>
        <w:t>economic growth will absolutely not make up the difference</w:t>
      </w:r>
      <w:r>
        <w:t xml:space="preserve">. </w:t>
      </w:r>
      <w:r w:rsidRPr="008814D0">
        <w:rPr>
          <w:rStyle w:val="StyleUnderline"/>
        </w:rPr>
        <w:t xml:space="preserve">While the economy could still benefit from a short-run fiscal boost to spending, tax cuts for the rich are a </w:t>
      </w:r>
      <w:r w:rsidRPr="008814D0">
        <w:rPr>
          <w:rStyle w:val="Emphasis"/>
        </w:rPr>
        <w:t>terribly inefficient way to do this</w:t>
      </w:r>
      <w:r>
        <w:t xml:space="preserve">. </w:t>
      </w:r>
      <w:r w:rsidRPr="008814D0">
        <w:rPr>
          <w:rStyle w:val="StyleUnderline"/>
        </w:rPr>
        <w:t xml:space="preserve">High-income households save more than low- and moderate-income ones, so any fiscal measure aimed at boosting demand should be </w:t>
      </w:r>
      <w:r w:rsidRPr="008814D0">
        <w:rPr>
          <w:rStyle w:val="Emphasis"/>
        </w:rPr>
        <w:t>targeted away from the rich, not toward them</w:t>
      </w:r>
      <w:r>
        <w:t>.</w:t>
      </w:r>
    </w:p>
    <w:p w14:paraId="7684EC6C" w14:textId="77777777" w:rsidR="00DA1EAF" w:rsidRDefault="00DA1EAF" w:rsidP="00DA1EAF">
      <w:r>
        <w:t xml:space="preserve">Prospects for boosting growth with tax cuts over the longer horizon look nearly as bleak. </w:t>
      </w:r>
      <w:r w:rsidRPr="008814D0">
        <w:rPr>
          <w:rStyle w:val="StyleUnderline"/>
        </w:rPr>
        <w:t>Cuts to the corporate income tax increase profits, but those profits eventually go to shareholders in some form</w:t>
      </w:r>
      <w:r>
        <w:t xml:space="preserve">. </w:t>
      </w:r>
      <w:r w:rsidRPr="008814D0">
        <w:rPr>
          <w:rStyle w:val="StyleUnderline"/>
        </w:rPr>
        <w:t xml:space="preserve">This increases the returns to savings, which incentivizes households to </w:t>
      </w:r>
      <w:r w:rsidRPr="008814D0">
        <w:rPr>
          <w:rStyle w:val="Emphasis"/>
        </w:rPr>
        <w:t>save more instead of spending</w:t>
      </w:r>
      <w:r>
        <w:t xml:space="preserve">. </w:t>
      </w:r>
      <w:r w:rsidRPr="008814D0">
        <w:rPr>
          <w:rStyle w:val="StyleUnderline"/>
        </w:rPr>
        <w:t>But this channel looks like it will be very weak in coming years, as there has been a savings glut for the past decade or more</w:t>
      </w:r>
      <w:r>
        <w:t xml:space="preserve">. </w:t>
      </w:r>
      <w:r w:rsidRPr="008814D0">
        <w:rPr>
          <w:rStyle w:val="StyleUnderline"/>
        </w:rPr>
        <w:t xml:space="preserve">This means that increasing the supply of savings is </w:t>
      </w:r>
      <w:r w:rsidRPr="008814D0">
        <w:rPr>
          <w:rStyle w:val="Emphasis"/>
        </w:rPr>
        <w:t>not really relieving any constraint on growth</w:t>
      </w:r>
      <w:r>
        <w:t xml:space="preserve">. Further, cuts to the corporate income tax incentivize all private savings (including household and business savings), but if cuts aren’t offset by either reductions in spending or increased tax revenue from other sources, they reduce public savings by increasing the deficit. In the long run, this pushes up interest rates, which would then discourage private savings. </w:t>
      </w:r>
      <w:r w:rsidRPr="008814D0">
        <w:rPr>
          <w:rStyle w:val="StyleUnderline"/>
        </w:rPr>
        <w:t xml:space="preserve">Supply-side economics has been tried time and time again, and </w:t>
      </w:r>
      <w:r w:rsidRPr="008814D0">
        <w:rPr>
          <w:rStyle w:val="Emphasis"/>
        </w:rPr>
        <w:t>tax cuts simply do not spur much growth at all</w:t>
      </w:r>
      <w:r w:rsidRPr="008814D0">
        <w:rPr>
          <w:rStyle w:val="StyleUnderline"/>
        </w:rPr>
        <w:t>, let alone enough to pay for themselves</w:t>
      </w:r>
      <w:r>
        <w:t>.</w:t>
      </w:r>
    </w:p>
    <w:p w14:paraId="646ED182" w14:textId="77777777" w:rsidR="00DA1EAF" w:rsidRPr="00DA1EAF" w:rsidRDefault="00DA1EAF" w:rsidP="00DA1EAF">
      <w:pPr>
        <w:rPr>
          <w:b/>
        </w:rPr>
      </w:pPr>
    </w:p>
    <w:p w14:paraId="0A68662F" w14:textId="77777777" w:rsidR="00DA1EAF" w:rsidRPr="00DA1EAF" w:rsidRDefault="00DA1EAF" w:rsidP="00DA1EAF">
      <w:pPr>
        <w:pStyle w:val="Heading4"/>
      </w:pPr>
      <w:r>
        <w:lastRenderedPageBreak/>
        <w:t xml:space="preserve">Tax reform won’t pass, but even if it does it’ll </w:t>
      </w:r>
      <w:r>
        <w:rPr>
          <w:u w:val="single"/>
        </w:rPr>
        <w:t>crush the economy</w:t>
      </w:r>
      <w:r>
        <w:t>, balloon the national debt, and worsen the trade deficit</w:t>
      </w:r>
    </w:p>
    <w:p w14:paraId="6224D983" w14:textId="77777777" w:rsidR="00DA1EAF" w:rsidRDefault="00DA1EAF" w:rsidP="00DA1EAF">
      <w:r w:rsidRPr="00B5318C">
        <w:rPr>
          <w:rStyle w:val="Style13ptBold"/>
        </w:rPr>
        <w:t>Lee 17</w:t>
      </w:r>
      <w:r>
        <w:t xml:space="preserve">—(Don, 4/26/17, “Economic reality and contradictions beset Trump's tax plan,” </w:t>
      </w:r>
      <w:hyperlink r:id="rId50" w:history="1">
        <w:r w:rsidRPr="008E5689">
          <w:rPr>
            <w:rStyle w:val="Hyperlink"/>
          </w:rPr>
          <w:t>http://www.latimes.com/business/la-na-pol-trump-tax-analysis-20170425-story.html</w:t>
        </w:r>
      </w:hyperlink>
      <w:r>
        <w:t xml:space="preserve">, Accessed 6/24/17, </w:t>
      </w:r>
      <w:proofErr w:type="spellStart"/>
      <w:r>
        <w:t>HWilson</w:t>
      </w:r>
      <w:proofErr w:type="spellEnd"/>
      <w:r>
        <w:t>)</w:t>
      </w:r>
    </w:p>
    <w:p w14:paraId="3AB95886" w14:textId="77777777" w:rsidR="00DA1EAF" w:rsidRDefault="00DA1EAF" w:rsidP="00DA1EAF">
      <w:r w:rsidRPr="008814D0">
        <w:rPr>
          <w:rStyle w:val="StyleUnderline"/>
        </w:rPr>
        <w:t xml:space="preserve">In proposing to </w:t>
      </w:r>
      <w:r w:rsidRPr="008814D0">
        <w:rPr>
          <w:rStyle w:val="Emphasis"/>
        </w:rPr>
        <w:t>slash business taxes</w:t>
      </w:r>
      <w:r w:rsidRPr="008814D0">
        <w:rPr>
          <w:rStyle w:val="StyleUnderline"/>
        </w:rPr>
        <w:t xml:space="preserve"> and </w:t>
      </w:r>
      <w:r w:rsidRPr="008814D0">
        <w:rPr>
          <w:rStyle w:val="Emphasis"/>
        </w:rPr>
        <w:t>enact a tax reform</w:t>
      </w:r>
      <w:r w:rsidRPr="008814D0">
        <w:rPr>
          <w:rStyle w:val="StyleUnderline"/>
        </w:rPr>
        <w:t xml:space="preserve"> of historic proportions</w:t>
      </w:r>
      <w:r>
        <w:t xml:space="preserve">, </w:t>
      </w:r>
      <w:r w:rsidRPr="008814D0">
        <w:rPr>
          <w:rStyle w:val="StyleUnderline"/>
        </w:rPr>
        <w:t>Trump</w:t>
      </w:r>
      <w:r>
        <w:t xml:space="preserve"> administration </w:t>
      </w:r>
      <w:r w:rsidRPr="008814D0">
        <w:rPr>
          <w:rStyle w:val="StyleUnderline"/>
        </w:rPr>
        <w:t>officials say they will rely largely on economic growth to make up for the trillions of dollars of lost tax revenue</w:t>
      </w:r>
      <w:r>
        <w:t>.</w:t>
      </w:r>
    </w:p>
    <w:p w14:paraId="7385CFAA" w14:textId="77777777" w:rsidR="00DA1EAF" w:rsidRDefault="00DA1EAF" w:rsidP="00DA1EAF">
      <w:r>
        <w:t xml:space="preserve">But </w:t>
      </w:r>
      <w:r w:rsidRPr="008814D0">
        <w:rPr>
          <w:rStyle w:val="Emphasis"/>
        </w:rPr>
        <w:t>hardly any economist or tax policy analyst outside the administration</w:t>
      </w:r>
      <w:r>
        <w:t xml:space="preserve"> </w:t>
      </w:r>
      <w:r w:rsidRPr="008814D0">
        <w:rPr>
          <w:rStyle w:val="StyleUnderline"/>
        </w:rPr>
        <w:t>thinks that the core business piece of</w:t>
      </w:r>
      <w:r>
        <w:t xml:space="preserve"> President </w:t>
      </w:r>
      <w:r w:rsidRPr="008814D0">
        <w:rPr>
          <w:rStyle w:val="StyleUnderline"/>
        </w:rPr>
        <w:t>Trump’s plan</w:t>
      </w:r>
      <w:r>
        <w:t xml:space="preserve"> — a reduction in the corporate income tax rate to 15% from the current 35% — </w:t>
      </w:r>
      <w:r w:rsidRPr="008814D0">
        <w:rPr>
          <w:rStyle w:val="StyleUnderline"/>
        </w:rPr>
        <w:t xml:space="preserve">will generate </w:t>
      </w:r>
      <w:r w:rsidRPr="008814D0">
        <w:rPr>
          <w:rStyle w:val="Emphasis"/>
        </w:rPr>
        <w:t>anywhere near</w:t>
      </w:r>
      <w:r w:rsidRPr="008814D0">
        <w:rPr>
          <w:rStyle w:val="StyleUnderline"/>
        </w:rPr>
        <w:t xml:space="preserve"> the growth, job creation and investment </w:t>
      </w:r>
      <w:r w:rsidRPr="008814D0">
        <w:rPr>
          <w:rStyle w:val="Emphasis"/>
        </w:rPr>
        <w:t>needed</w:t>
      </w:r>
      <w:r w:rsidRPr="008814D0">
        <w:rPr>
          <w:rStyle w:val="StyleUnderline"/>
        </w:rPr>
        <w:t xml:space="preserve"> to pay for itself</w:t>
      </w:r>
      <w:r>
        <w:t>.</w:t>
      </w:r>
    </w:p>
    <w:p w14:paraId="6F7C956E" w14:textId="77777777" w:rsidR="00DA1EAF" w:rsidRDefault="00DA1EAF" w:rsidP="00DA1EAF">
      <w:r w:rsidRPr="008814D0">
        <w:rPr>
          <w:rStyle w:val="StyleUnderline"/>
        </w:rPr>
        <w:t xml:space="preserve">That economic reality makes it </w:t>
      </w:r>
      <w:r w:rsidRPr="008814D0">
        <w:rPr>
          <w:rStyle w:val="Emphasis"/>
        </w:rPr>
        <w:t>highly unlikely</w:t>
      </w:r>
      <w:r w:rsidRPr="008814D0">
        <w:rPr>
          <w:rStyle w:val="StyleUnderline"/>
        </w:rPr>
        <w:t xml:space="preserve"> that Trump will be able to get his tax proposal in its current form </w:t>
      </w:r>
      <w:r w:rsidRPr="008814D0">
        <w:rPr>
          <w:rStyle w:val="Emphasis"/>
        </w:rPr>
        <w:t>through Congress</w:t>
      </w:r>
      <w:r>
        <w:t xml:space="preserve">, </w:t>
      </w:r>
      <w:r w:rsidRPr="008814D0">
        <w:rPr>
          <w:rStyle w:val="Emphasis"/>
        </w:rPr>
        <w:t>even with support from his fellow Republicans</w:t>
      </w:r>
      <w:r>
        <w:t>. And it exposes some inherently contradictory elements in the president’s approach.</w:t>
      </w:r>
    </w:p>
    <w:p w14:paraId="197D93BA" w14:textId="77777777" w:rsidR="00DA1EAF" w:rsidRDefault="00DA1EAF" w:rsidP="00DA1EAF">
      <w:r>
        <w:t>Trump’s tax blueprint unveiled Wednesday is similar to the plan he outlined during the campaign last fall. It’s a grab bag of long-sought Republican tax reform ideas, including eliminating most individual deductions, killing the estate tax and ending the alternative minimum tax, which seeks to ensure the rich can’t exploit loopholes.</w:t>
      </w:r>
    </w:p>
    <w:p w14:paraId="0198F64E" w14:textId="77777777" w:rsidR="00DA1EAF" w:rsidRDefault="00DA1EAF" w:rsidP="00DA1EAF">
      <w:r>
        <w:t>But the ambitious proposal is another example of how Trump’s transactional, compartmentalized approach to achieving his priorities — whether repealing Obamacare, reforming taxes or cracking down on immigration — often works at cross-purposes.</w:t>
      </w:r>
    </w:p>
    <w:p w14:paraId="642DB67F" w14:textId="77777777" w:rsidR="00DA1EAF" w:rsidRDefault="00DA1EAF" w:rsidP="00DA1EAF">
      <w:r w:rsidRPr="008814D0">
        <w:rPr>
          <w:rStyle w:val="StyleUnderline"/>
        </w:rPr>
        <w:t>Economic experts say</w:t>
      </w:r>
      <w:r>
        <w:t xml:space="preserve">, for example, </w:t>
      </w:r>
      <w:r w:rsidRPr="008814D0">
        <w:rPr>
          <w:rStyle w:val="StyleUnderline"/>
        </w:rPr>
        <w:t xml:space="preserve">that his immigration crackdown plan may do </w:t>
      </w:r>
      <w:r w:rsidRPr="008814D0">
        <w:rPr>
          <w:rStyle w:val="Emphasis"/>
        </w:rPr>
        <w:t>more</w:t>
      </w:r>
      <w:r w:rsidRPr="008814D0">
        <w:rPr>
          <w:rStyle w:val="StyleUnderline"/>
        </w:rPr>
        <w:t xml:space="preserve"> to </w:t>
      </w:r>
      <w:r w:rsidRPr="008814D0">
        <w:rPr>
          <w:rStyle w:val="Emphasis"/>
        </w:rPr>
        <w:t>dampen economic growth</w:t>
      </w:r>
      <w:r w:rsidRPr="008814D0">
        <w:rPr>
          <w:rStyle w:val="StyleUnderline"/>
        </w:rPr>
        <w:t xml:space="preserve"> than the tax cuts will do to promote it</w:t>
      </w:r>
      <w:r>
        <w:t>.</w:t>
      </w:r>
    </w:p>
    <w:p w14:paraId="48BF0DC3" w14:textId="77777777" w:rsidR="00DA1EAF" w:rsidRDefault="00DA1EAF" w:rsidP="00DA1EAF">
      <w:r w:rsidRPr="008814D0">
        <w:rPr>
          <w:rStyle w:val="StyleUnderline"/>
        </w:rPr>
        <w:t xml:space="preserve">The failure to find a way to pay for his tax cuts will likely </w:t>
      </w:r>
      <w:r w:rsidRPr="008814D0">
        <w:rPr>
          <w:rStyle w:val="Emphasis"/>
        </w:rPr>
        <w:t>increase the national debt significantly</w:t>
      </w:r>
      <w:r>
        <w:t xml:space="preserve"> </w:t>
      </w:r>
      <w:r w:rsidRPr="008814D0">
        <w:rPr>
          <w:rStyle w:val="StyleUnderline"/>
        </w:rPr>
        <w:t xml:space="preserve">and therefore </w:t>
      </w:r>
      <w:r w:rsidRPr="008814D0">
        <w:rPr>
          <w:rStyle w:val="Emphasis"/>
        </w:rPr>
        <w:t>worsen the U.S. trade deficit</w:t>
      </w:r>
      <w:r w:rsidRPr="008814D0">
        <w:rPr>
          <w:rStyle w:val="StyleUnderline"/>
        </w:rPr>
        <w:t xml:space="preserve"> he’s vowed to reduce</w:t>
      </w:r>
      <w:r>
        <w:t>.</w:t>
      </w:r>
    </w:p>
    <w:p w14:paraId="647FDF29" w14:textId="77777777" w:rsidR="00DA1EAF" w:rsidRDefault="00DA1EAF" w:rsidP="00DA1EAF">
      <w:r>
        <w:t>And pushing forward so quickly with a tax reform plan may bolster his 100-day report card, but by not first securing a healthcare overhaul or embracing the House GOP’s proposal for a border-adjustment tax on imports, convincing congressional deficit hawks to approve his tax plan becomes all the more difficult.</w:t>
      </w:r>
    </w:p>
    <w:p w14:paraId="18A10243" w14:textId="77777777" w:rsidR="00DA1EAF" w:rsidRDefault="00DA1EAF" w:rsidP="00DA1EAF">
      <w:r>
        <w:t xml:space="preserve">“I think this is a total disconnect in the administration,” said Marc </w:t>
      </w:r>
      <w:proofErr w:type="spellStart"/>
      <w:r>
        <w:t>Goldwein</w:t>
      </w:r>
      <w:proofErr w:type="spellEnd"/>
      <w:r>
        <w:t>, a senior vice president for the Committee for a Responsible Federal Budget, a nonpartisan group that advocates keeping government budgets under control.</w:t>
      </w:r>
    </w:p>
    <w:p w14:paraId="73E07A10" w14:textId="77777777" w:rsidR="00DA1EAF" w:rsidRDefault="00DA1EAF" w:rsidP="00DA1EAF">
      <w:r w:rsidRPr="008814D0">
        <w:rPr>
          <w:rStyle w:val="StyleUnderline"/>
        </w:rPr>
        <w:t xml:space="preserve">The committee estimated that the Trump tax plan would cost Uncle Sam roughly </w:t>
      </w:r>
      <w:r w:rsidRPr="008814D0">
        <w:rPr>
          <w:rStyle w:val="Emphasis"/>
        </w:rPr>
        <w:t>$5.5 trillion over 10 years</w:t>
      </w:r>
      <w:r>
        <w:t xml:space="preserve"> — mostly from the cuts in business taxes — </w:t>
      </w:r>
      <w:r w:rsidRPr="008814D0">
        <w:rPr>
          <w:rStyle w:val="StyleUnderline"/>
        </w:rPr>
        <w:t xml:space="preserve">and </w:t>
      </w:r>
      <w:r w:rsidRPr="008814D0">
        <w:rPr>
          <w:rStyle w:val="Emphasis"/>
        </w:rPr>
        <w:t>add more than $6 trillion to the national debt</w:t>
      </w:r>
      <w:r>
        <w:t xml:space="preserve">. </w:t>
      </w:r>
      <w:r w:rsidRPr="008814D0">
        <w:rPr>
          <w:rStyle w:val="StyleUnderline"/>
        </w:rPr>
        <w:t xml:space="preserve">Other tax experts said there wasn’t enough information on the Trump plan to calculate potential revenue losses, but some also see the gap in the </w:t>
      </w:r>
      <w:r w:rsidRPr="008814D0">
        <w:rPr>
          <w:rStyle w:val="Emphasis"/>
        </w:rPr>
        <w:t>trillions of dollars over the next decade</w:t>
      </w:r>
      <w:r>
        <w:t>.</w:t>
      </w:r>
    </w:p>
    <w:p w14:paraId="05B79AB9" w14:textId="77777777" w:rsidR="00DA1EAF" w:rsidRDefault="00DA1EAF" w:rsidP="00DA1EAF">
      <w:r w:rsidRPr="008814D0">
        <w:rPr>
          <w:rStyle w:val="StyleUnderline"/>
        </w:rPr>
        <w:t>A lower corporate tax rate would give a bump to economic growth,</w:t>
      </w:r>
      <w:r>
        <w:t xml:space="preserve"> of course, as would Trump’s proposal to shift to a “territorial” system in which U.S. companies are not taxed for foreign profits, said Joe Kennedy, a senior fellow at the Information Technology and Innovation Foundation and former chief economist at the Commerce Department. </w:t>
      </w:r>
      <w:r w:rsidRPr="008814D0">
        <w:rPr>
          <w:rStyle w:val="StyleUnderline"/>
        </w:rPr>
        <w:t xml:space="preserve">Nonetheless, Kennedy said the plan was </w:t>
      </w:r>
      <w:r w:rsidRPr="008814D0">
        <w:rPr>
          <w:rStyle w:val="Emphasis"/>
        </w:rPr>
        <w:t>absent of key measures</w:t>
      </w:r>
      <w:r w:rsidRPr="008814D0">
        <w:rPr>
          <w:rStyle w:val="StyleUnderline"/>
        </w:rPr>
        <w:t xml:space="preserve"> to </w:t>
      </w:r>
      <w:r w:rsidRPr="008814D0">
        <w:rPr>
          <w:rStyle w:val="Emphasis"/>
        </w:rPr>
        <w:t>boost productivity</w:t>
      </w:r>
      <w:r w:rsidRPr="008814D0">
        <w:rPr>
          <w:rStyle w:val="StyleUnderline"/>
        </w:rPr>
        <w:t xml:space="preserve"> and </w:t>
      </w:r>
      <w:r w:rsidRPr="008814D0">
        <w:rPr>
          <w:rStyle w:val="Emphasis"/>
        </w:rPr>
        <w:t>competitiveness</w:t>
      </w:r>
      <w:r w:rsidRPr="008814D0">
        <w:rPr>
          <w:rStyle w:val="StyleUnderline"/>
        </w:rPr>
        <w:t xml:space="preserve">, such as </w:t>
      </w:r>
      <w:r w:rsidRPr="008814D0">
        <w:rPr>
          <w:rStyle w:val="Emphasis"/>
        </w:rPr>
        <w:t>tax credits</w:t>
      </w:r>
      <w:r w:rsidRPr="008814D0">
        <w:rPr>
          <w:rStyle w:val="StyleUnderline"/>
        </w:rPr>
        <w:t xml:space="preserve"> for research and development and faster depreciation for capital expenditures</w:t>
      </w:r>
      <w:r>
        <w:t>.</w:t>
      </w:r>
    </w:p>
    <w:p w14:paraId="6FB755B0" w14:textId="77777777" w:rsidR="00DA1EAF" w:rsidRDefault="00DA1EAF" w:rsidP="00DA1EAF">
      <w:r>
        <w:t xml:space="preserve">In unveiling Trump’s tax plan, Treasury Secretary Steven T. </w:t>
      </w:r>
      <w:proofErr w:type="spellStart"/>
      <w:r>
        <w:t>Mnuchin</w:t>
      </w:r>
      <w:proofErr w:type="spellEnd"/>
      <w:r>
        <w:t xml:space="preserve"> said that the aim was to simplify taxes, boost growth and help companies become more competitive. Some of the shortfall in corporate tax revenue would come from curbing breaks for special interests, he said, and on the personal income tax side, from the elimination of all deductions except for mortgage interest and charitable contributions.</w:t>
      </w:r>
    </w:p>
    <w:p w14:paraId="675F40C3" w14:textId="77777777" w:rsidR="00DA1EAF" w:rsidRDefault="00DA1EAF" w:rsidP="00DA1EAF">
      <w:r>
        <w:t xml:space="preserve">“We have over 100 people in the Treasury that have been working on tax and scoring lots of </w:t>
      </w:r>
      <w:r>
        <w:lastRenderedPageBreak/>
        <w:t>different scenarios,” he said in a White House briefing Wednesday with Trump’s chief economic advisor, Gary Cohn. “This will pay for itself with growth and with reduction of different deductions and closing loopholes.”</w:t>
      </w:r>
    </w:p>
    <w:p w14:paraId="4C44748C" w14:textId="77777777" w:rsidR="00DA1EAF" w:rsidRDefault="00DA1EAF" w:rsidP="00DA1EAF">
      <w:proofErr w:type="spellStart"/>
      <w:r>
        <w:t>Mnuchin</w:t>
      </w:r>
      <w:proofErr w:type="spellEnd"/>
      <w:r>
        <w:t xml:space="preserve"> insisted that the tax plan would unleash much more business activity, driving economic growth to an annual rate of 3% or higher on a sustained basis, from the 2% level of the last decade and projected over the next decade. Trump’s policies to ease business regulations and renegotiate trade agreements would add to growth as well, he said.</w:t>
      </w:r>
    </w:p>
    <w:p w14:paraId="7937F46D" w14:textId="77777777" w:rsidR="00DA1EAF" w:rsidRDefault="00DA1EAF" w:rsidP="00DA1EAF">
      <w:proofErr w:type="spellStart"/>
      <w:r>
        <w:t>Mnuchin</w:t>
      </w:r>
      <w:proofErr w:type="spellEnd"/>
      <w:r>
        <w:t xml:space="preserve"> did not provide any revenue estimate of the tax proposal, but the administration’s confidence that the tax cuts would not add to the federal debt presumably stems from the notion that economic growth would offset the cost of the tax plan, under assumptions that make up what is called dynamic scoring.</w:t>
      </w:r>
    </w:p>
    <w:p w14:paraId="72A8E411" w14:textId="77777777" w:rsidR="00DA1EAF" w:rsidRDefault="00DA1EAF" w:rsidP="00DA1EAF">
      <w:r>
        <w:t>As a rule of thumb, every 0.1-percentage-point increase in the growth of economic output, or gross domestic product, would generate about $250 billion in tax revenue over 10 years.</w:t>
      </w:r>
    </w:p>
    <w:p w14:paraId="544264B9" w14:textId="77777777" w:rsidR="00DA1EAF" w:rsidRDefault="00DA1EAF" w:rsidP="00DA1EAF">
      <w:r>
        <w:t xml:space="preserve">The Congressional Budget Office’s latest budget outlook, in March, forecast GDP growth averaging 1.9% a year from 2017 to 2027, similar to most private forecasts and others, including that of the Federal Reserve. </w:t>
      </w:r>
      <w:r w:rsidRPr="008814D0">
        <w:rPr>
          <w:rStyle w:val="StyleUnderline"/>
        </w:rPr>
        <w:t>If Trump could lift average growth to 3%, that would add some $2.8 trillion in additional tax revenue over 10 years — which would largely pay for Trump’s corporate tax cut plan</w:t>
      </w:r>
      <w:r>
        <w:t>.</w:t>
      </w:r>
    </w:p>
    <w:p w14:paraId="121EF37D" w14:textId="77777777" w:rsidR="00DA1EAF" w:rsidRDefault="00DA1EAF" w:rsidP="00DA1EAF">
      <w:r w:rsidRPr="008814D0">
        <w:rPr>
          <w:rStyle w:val="StyleUnderline"/>
        </w:rPr>
        <w:t xml:space="preserve">But most economists and budget experts say </w:t>
      </w:r>
      <w:r w:rsidRPr="008814D0">
        <w:rPr>
          <w:rStyle w:val="Emphasis"/>
        </w:rPr>
        <w:t>that’s not realistic</w:t>
      </w:r>
      <w:r>
        <w:t xml:space="preserve">. </w:t>
      </w:r>
      <w:r w:rsidRPr="008814D0">
        <w:rPr>
          <w:rStyle w:val="StyleUnderline"/>
        </w:rPr>
        <w:t xml:space="preserve">GDP growth is essentially a function of </w:t>
      </w:r>
      <w:r w:rsidRPr="008814D0">
        <w:rPr>
          <w:rStyle w:val="Emphasis"/>
        </w:rPr>
        <w:t>labor force</w:t>
      </w:r>
      <w:r>
        <w:t xml:space="preserve"> </w:t>
      </w:r>
      <w:r w:rsidRPr="008814D0">
        <w:rPr>
          <w:rStyle w:val="StyleUnderline"/>
        </w:rPr>
        <w:t>and</w:t>
      </w:r>
      <w:r>
        <w:t xml:space="preserve"> </w:t>
      </w:r>
      <w:r w:rsidRPr="008814D0">
        <w:rPr>
          <w:rStyle w:val="Emphasis"/>
        </w:rPr>
        <w:t>productivity trends</w:t>
      </w:r>
      <w:r>
        <w:t xml:space="preserve">, </w:t>
      </w:r>
      <w:r w:rsidRPr="008814D0">
        <w:rPr>
          <w:rStyle w:val="StyleUnderline"/>
        </w:rPr>
        <w:t xml:space="preserve">and </w:t>
      </w:r>
      <w:r w:rsidRPr="008814D0">
        <w:rPr>
          <w:rStyle w:val="Emphasis"/>
        </w:rPr>
        <w:t>both have lagged</w:t>
      </w:r>
      <w:r w:rsidRPr="008814D0">
        <w:rPr>
          <w:rStyle w:val="StyleUnderline"/>
        </w:rPr>
        <w:t xml:space="preserve"> in the last</w:t>
      </w:r>
      <w:r>
        <w:t xml:space="preserve"> </w:t>
      </w:r>
      <w:r w:rsidRPr="008814D0">
        <w:rPr>
          <w:rStyle w:val="StyleUnderline"/>
        </w:rPr>
        <w:t>decade</w:t>
      </w:r>
      <w:r>
        <w:t xml:space="preserve">, </w:t>
      </w:r>
      <w:r w:rsidRPr="008814D0">
        <w:rPr>
          <w:rStyle w:val="StyleUnderline"/>
        </w:rPr>
        <w:t>particularly with the retirement of the baby boomers and declining birth rates, which are slowing growth in the workforce</w:t>
      </w:r>
      <w:r>
        <w:t>.</w:t>
      </w:r>
    </w:p>
    <w:p w14:paraId="486FB390" w14:textId="77777777" w:rsidR="00DA1EAF" w:rsidRDefault="00DA1EAF" w:rsidP="00DA1EAF">
      <w:r>
        <w:t xml:space="preserve">“Tax reform can help us build more capital, encourage people to work more hours, in some cases increase productivity,” said </w:t>
      </w:r>
      <w:proofErr w:type="spellStart"/>
      <w:r>
        <w:t>Goldwein</w:t>
      </w:r>
      <w:proofErr w:type="spellEnd"/>
      <w:r>
        <w:t xml:space="preserve"> of the Committee for a Responsible Federal Budget. “But </w:t>
      </w:r>
      <w:r w:rsidRPr="008814D0">
        <w:rPr>
          <w:rStyle w:val="StyleUnderline"/>
        </w:rPr>
        <w:t xml:space="preserve">demographics is really what has been driving the major swings in growth rates, and </w:t>
      </w:r>
      <w:r w:rsidRPr="008814D0">
        <w:rPr>
          <w:rStyle w:val="Emphasis"/>
        </w:rPr>
        <w:t>tax reform can’t stop an aging population</w:t>
      </w:r>
      <w:r>
        <w:t>.”</w:t>
      </w:r>
    </w:p>
    <w:p w14:paraId="00487B26" w14:textId="77777777" w:rsidR="00DA1EAF" w:rsidRDefault="00DA1EAF" w:rsidP="00DA1EAF">
      <w:r>
        <w:t xml:space="preserve">“There’s been a lot of dynamic scoring done in this town, but </w:t>
      </w:r>
      <w:r w:rsidRPr="008814D0">
        <w:rPr>
          <w:rStyle w:val="Emphasis"/>
        </w:rPr>
        <w:t>we’ve never seen any tax proposal pay for itself</w:t>
      </w:r>
      <w:r>
        <w:t xml:space="preserve">,” </w:t>
      </w:r>
      <w:r w:rsidRPr="008814D0">
        <w:rPr>
          <w:rStyle w:val="StyleUnderline"/>
        </w:rPr>
        <w:t>said</w:t>
      </w:r>
      <w:r>
        <w:t xml:space="preserve"> Douglas Holtz-</w:t>
      </w:r>
      <w:r w:rsidRPr="008814D0">
        <w:rPr>
          <w:rStyle w:val="StyleUnderline"/>
        </w:rPr>
        <w:t>Eakin, a former Congressional Budget Office director</w:t>
      </w:r>
      <w:r>
        <w:t xml:space="preserve"> who is president of the conservative-leaning American Action Forum. He said it’s possible that about one-fourth or one-third of the cost of tax cuts could be recouped with faster GDP growth, but others think even that would be very hard to achieve.</w:t>
      </w:r>
    </w:p>
    <w:p w14:paraId="77A9207E" w14:textId="77777777" w:rsidR="00DA1EAF" w:rsidRDefault="00DA1EAF" w:rsidP="00DA1EAF">
      <w:r>
        <w:t>The gap between the cost of the plan and tax revenue it would likely generate poses a huge challenge for the administration as it tries to push the plan through Congress without having to secure Democratic support by using something called reconciliation. One requirement of that budget process, which allows Senate passage with a simple majority, is that the tax change would not add to the deficit after 10 years.</w:t>
      </w:r>
    </w:p>
    <w:p w14:paraId="2E506AC0" w14:textId="77777777" w:rsidR="00DA1EAF" w:rsidRDefault="00DA1EAF" w:rsidP="00DA1EAF">
      <w:r>
        <w:t>President George W. Bush got around that obstacle by ensuring that his own tax-cut plan expired after 10 years.</w:t>
      </w:r>
    </w:p>
    <w:p w14:paraId="5E1C1C0B" w14:textId="77777777" w:rsidR="00DA1EAF" w:rsidRDefault="00DA1EAF" w:rsidP="00DA1EAF">
      <w:r>
        <w:t>But a senior tax counsel to the House Ways and Means Committee recently indicated that the Trump tax plan — with its emphasis on corporate tax rates — would add to the deficit beyond 10 years, even if the business tax cuts expired after three years. Such short-term cuts would do little to spur businesses to invest and grow.</w:t>
      </w:r>
    </w:p>
    <w:p w14:paraId="776CB918" w14:textId="77777777" w:rsidR="00DA1EAF" w:rsidRDefault="00DA1EAF" w:rsidP="00DA1EAF">
      <w:r>
        <w:t xml:space="preserve">And </w:t>
      </w:r>
      <w:r w:rsidRPr="008814D0">
        <w:rPr>
          <w:rStyle w:val="StyleUnderline"/>
        </w:rPr>
        <w:t>if such an analysis is accepted by lawmakers, it will make it much harder for Trump to pass the plan through the reconciliation process</w:t>
      </w:r>
      <w:r>
        <w:t>.</w:t>
      </w:r>
    </w:p>
    <w:p w14:paraId="2105CB87" w14:textId="77777777" w:rsidR="00DA1EAF" w:rsidRDefault="00DA1EAF" w:rsidP="00DA1EAF"/>
    <w:p w14:paraId="765DAC9E" w14:textId="77777777" w:rsidR="00CD038A" w:rsidRDefault="00CD038A" w:rsidP="000C13D0">
      <w:pPr>
        <w:pStyle w:val="Heading3"/>
      </w:pPr>
    </w:p>
    <w:p w14:paraId="02B41A8B" w14:textId="77777777" w:rsidR="000C13D0" w:rsidRDefault="001701D1" w:rsidP="000C13D0">
      <w:pPr>
        <w:pStyle w:val="Heading3"/>
      </w:pPr>
      <w:r>
        <w:lastRenderedPageBreak/>
        <w:t>2ac</w:t>
      </w:r>
      <w:r w:rsidR="000C13D0">
        <w:t xml:space="preserve"> Econ Defense</w:t>
      </w:r>
    </w:p>
    <w:p w14:paraId="526B04C3" w14:textId="77777777" w:rsidR="000C13D0" w:rsidRDefault="000C13D0" w:rsidP="000C13D0">
      <w:pPr>
        <w:pStyle w:val="Heading4"/>
      </w:pPr>
      <w:r>
        <w:t>Economic downturns don’t cause conflict---stats prove</w:t>
      </w:r>
    </w:p>
    <w:p w14:paraId="6EA28481" w14:textId="77777777" w:rsidR="000C13D0" w:rsidRDefault="000C13D0" w:rsidP="000C13D0">
      <w:r>
        <w:t xml:space="preserve">Christopher </w:t>
      </w:r>
      <w:r>
        <w:rPr>
          <w:rStyle w:val="Style13ptBold"/>
        </w:rPr>
        <w:t>Clary 15</w:t>
      </w:r>
      <w:r>
        <w:t>, Ph.D. in Political Science from MIT, Postdoctoral Fellow, Watson Institute for International Studies, Brown University, “Economic Stress and International Cooperation: Evidence from International Rivalries,” April 22, 2015, http://papers.ssrn.com/sol3/papers.cfm?abstract_id=2597712</w:t>
      </w:r>
    </w:p>
    <w:p w14:paraId="6BC24DA2" w14:textId="77777777" w:rsidR="000C13D0" w:rsidRDefault="000C13D0" w:rsidP="000C13D0">
      <w:pPr>
        <w:rPr>
          <w:sz w:val="14"/>
        </w:rPr>
      </w:pPr>
      <w:r>
        <w:rPr>
          <w:rStyle w:val="StyleUnderline"/>
          <w:highlight w:val="yellow"/>
        </w:rPr>
        <w:t>Do economic downturns generate</w:t>
      </w:r>
      <w:r>
        <w:rPr>
          <w:rStyle w:val="StyleUnderline"/>
        </w:rPr>
        <w:t xml:space="preserve"> pressure for diversionary </w:t>
      </w:r>
      <w:r>
        <w:rPr>
          <w:rStyle w:val="StyleUnderline"/>
          <w:highlight w:val="yellow"/>
        </w:rPr>
        <w:t>conflict?</w:t>
      </w:r>
      <w:r>
        <w:rPr>
          <w:sz w:val="14"/>
        </w:rPr>
        <w:t xml:space="preserve"> Or might downturns encourage austerity and economizing behavior in foreign policy? </w:t>
      </w:r>
      <w:r>
        <w:rPr>
          <w:rStyle w:val="StyleUnderline"/>
        </w:rPr>
        <w:t xml:space="preserve">This paper provides new evidence that </w:t>
      </w:r>
      <w:r>
        <w:rPr>
          <w:rStyle w:val="StyleUnderline"/>
          <w:highlight w:val="yellow"/>
        </w:rPr>
        <w:t xml:space="preserve">economic stress is associated with </w:t>
      </w:r>
      <w:r>
        <w:rPr>
          <w:rStyle w:val="Emphasis"/>
          <w:highlight w:val="yellow"/>
        </w:rPr>
        <w:t>conciliatory policies</w:t>
      </w:r>
      <w:r>
        <w:rPr>
          <w:rStyle w:val="Emphasis"/>
        </w:rPr>
        <w:t xml:space="preserve"> between strategic rivals.</w:t>
      </w:r>
      <w:r>
        <w:rPr>
          <w:sz w:val="14"/>
        </w:rPr>
        <w:t xml:space="preserve"> For states that view each other as military threats, the biggest step possible toward bilateral cooperation is to terminate the rivalry by taking political steps to manage the competition. </w:t>
      </w:r>
      <w:r>
        <w:rPr>
          <w:rStyle w:val="StyleUnderline"/>
          <w:highlight w:val="yellow"/>
        </w:rPr>
        <w:t xml:space="preserve">Drawing on data from </w:t>
      </w:r>
      <w:r>
        <w:rPr>
          <w:rStyle w:val="Emphasis"/>
          <w:highlight w:val="yellow"/>
        </w:rPr>
        <w:t>109 distinct rival dyads</w:t>
      </w:r>
      <w:r>
        <w:rPr>
          <w:rStyle w:val="StyleUnderline"/>
        </w:rPr>
        <w:t xml:space="preserve"> since 1950, </w:t>
      </w:r>
      <w:r>
        <w:rPr>
          <w:rStyle w:val="Emphasis"/>
          <w:highlight w:val="yellow"/>
        </w:rPr>
        <w:t>67 of which terminated,</w:t>
      </w:r>
      <w:r>
        <w:rPr>
          <w:rStyle w:val="StyleUnderline"/>
        </w:rPr>
        <w:t xml:space="preserve"> the </w:t>
      </w:r>
      <w:r>
        <w:rPr>
          <w:rStyle w:val="StyleUnderline"/>
          <w:highlight w:val="yellow"/>
        </w:rPr>
        <w:t>evidence suggests rivalries were</w:t>
      </w:r>
      <w:r>
        <w:rPr>
          <w:rStyle w:val="StyleUnderline"/>
        </w:rPr>
        <w:t xml:space="preserve"> approximately </w:t>
      </w:r>
      <w:r>
        <w:rPr>
          <w:rStyle w:val="Emphasis"/>
          <w:highlight w:val="yellow"/>
        </w:rPr>
        <w:t xml:space="preserve">twice as likely to terminate during </w:t>
      </w:r>
      <w:r>
        <w:rPr>
          <w:rStyle w:val="Emphasis"/>
        </w:rPr>
        <w:t xml:space="preserve">economic </w:t>
      </w:r>
      <w:r>
        <w:rPr>
          <w:rStyle w:val="Emphasis"/>
          <w:highlight w:val="yellow"/>
        </w:rPr>
        <w:t>downturns</w:t>
      </w:r>
      <w:r>
        <w:rPr>
          <w:sz w:val="14"/>
        </w:rPr>
        <w:t xml:space="preserve"> than they were during periods of economic normalcy. </w:t>
      </w:r>
      <w:r>
        <w:rPr>
          <w:rStyle w:val="StyleUnderline"/>
        </w:rPr>
        <w:t xml:space="preserve">This is true </w:t>
      </w:r>
      <w:r>
        <w:rPr>
          <w:rStyle w:val="StyleUnderline"/>
          <w:highlight w:val="yellow"/>
        </w:rPr>
        <w:t xml:space="preserve">controlling for </w:t>
      </w:r>
      <w:r>
        <w:rPr>
          <w:rStyle w:val="Emphasis"/>
          <w:highlight w:val="yellow"/>
        </w:rPr>
        <w:t xml:space="preserve">all </w:t>
      </w:r>
      <w:r>
        <w:rPr>
          <w:rStyle w:val="Emphasis"/>
        </w:rPr>
        <w:t xml:space="preserve">of the </w:t>
      </w:r>
      <w:r>
        <w:rPr>
          <w:rStyle w:val="Emphasis"/>
          <w:highlight w:val="yellow"/>
        </w:rPr>
        <w:t>main alternative explanations for peaceful relations</w:t>
      </w:r>
      <w:r>
        <w:rPr>
          <w:rStyle w:val="Emphasis"/>
        </w:rPr>
        <w:t xml:space="preserve"> between foes</w:t>
      </w:r>
      <w:r>
        <w:rPr>
          <w:sz w:val="14"/>
        </w:rPr>
        <w:t xml:space="preserve"> (democratic status, nuclear weapons possession, capability imbalance, common enemies, and international </w:t>
      </w:r>
      <w:r>
        <w:rPr>
          <w:rStyle w:val="Emphasis"/>
          <w:highlight w:val="yellow"/>
        </w:rPr>
        <w:t>systemic changes),</w:t>
      </w:r>
      <w:r>
        <w:rPr>
          <w:sz w:val="14"/>
        </w:rPr>
        <w:t xml:space="preserve"> </w:t>
      </w:r>
      <w:r>
        <w:rPr>
          <w:rStyle w:val="StyleUnderline"/>
          <w:highlight w:val="yellow"/>
        </w:rPr>
        <w:t xml:space="preserve">as well as </w:t>
      </w:r>
      <w:r>
        <w:rPr>
          <w:rStyle w:val="Emphasis"/>
        </w:rPr>
        <w:t>many</w:t>
      </w:r>
      <w:r>
        <w:rPr>
          <w:rStyle w:val="StyleUnderline"/>
        </w:rPr>
        <w:t xml:space="preserve"> </w:t>
      </w:r>
      <w:r>
        <w:rPr>
          <w:rStyle w:val="Emphasis"/>
          <w:highlight w:val="yellow"/>
        </w:rPr>
        <w:t>other</w:t>
      </w:r>
      <w:r>
        <w:rPr>
          <w:rStyle w:val="StyleUnderline"/>
        </w:rPr>
        <w:t xml:space="preserve"> possible </w:t>
      </w:r>
      <w:r>
        <w:rPr>
          <w:rStyle w:val="Emphasis"/>
          <w:highlight w:val="yellow"/>
        </w:rPr>
        <w:t>confounding variables</w:t>
      </w:r>
      <w:r>
        <w:rPr>
          <w:rStyle w:val="StyleUnderline"/>
          <w:highlight w:val="yellow"/>
        </w:rPr>
        <w:t>. This</w:t>
      </w:r>
      <w:r>
        <w:rPr>
          <w:sz w:val="14"/>
        </w:rPr>
        <w:t xml:space="preserve"> research </w:t>
      </w:r>
      <w:r>
        <w:rPr>
          <w:rStyle w:val="Emphasis"/>
          <w:highlight w:val="yellow"/>
        </w:rPr>
        <w:t>questions existing theories</w:t>
      </w:r>
      <w:r>
        <w:rPr>
          <w:sz w:val="14"/>
          <w:highlight w:val="yellow"/>
        </w:rPr>
        <w:t xml:space="preserve"> </w:t>
      </w:r>
      <w:r>
        <w:rPr>
          <w:rStyle w:val="StyleUnderline"/>
          <w:highlight w:val="yellow"/>
        </w:rPr>
        <w:t>claiming</w:t>
      </w:r>
      <w:r>
        <w:rPr>
          <w:sz w:val="14"/>
        </w:rPr>
        <w:t xml:space="preserve"> that </w:t>
      </w:r>
      <w:r>
        <w:rPr>
          <w:rStyle w:val="StyleUnderline"/>
        </w:rPr>
        <w:t xml:space="preserve">economic </w:t>
      </w:r>
      <w:r>
        <w:rPr>
          <w:rStyle w:val="StyleUnderline"/>
          <w:highlight w:val="yellow"/>
        </w:rPr>
        <w:t xml:space="preserve">downturns are associated with </w:t>
      </w:r>
      <w:r>
        <w:rPr>
          <w:rStyle w:val="Emphasis"/>
          <w:highlight w:val="yellow"/>
        </w:rPr>
        <w:t>diversionary war</w:t>
      </w:r>
      <w:r>
        <w:rPr>
          <w:rStyle w:val="StyleUnderline"/>
          <w:highlight w:val="yellow"/>
        </w:rPr>
        <w:t>, and</w:t>
      </w:r>
      <w:r>
        <w:rPr>
          <w:rStyle w:val="StyleUnderline"/>
        </w:rPr>
        <w:t xml:space="preserve"> instead </w:t>
      </w:r>
      <w:r>
        <w:rPr>
          <w:rStyle w:val="StyleUnderline"/>
          <w:highlight w:val="yellow"/>
        </w:rPr>
        <w:t>argues</w:t>
      </w:r>
      <w:r>
        <w:rPr>
          <w:sz w:val="14"/>
        </w:rPr>
        <w:t xml:space="preserve"> that in certain circumstances </w:t>
      </w:r>
      <w:r>
        <w:rPr>
          <w:rStyle w:val="Emphasis"/>
          <w:highlight w:val="yellow"/>
        </w:rPr>
        <w:t>peace may result from economic troubles</w:t>
      </w:r>
      <w:r>
        <w:rPr>
          <w:sz w:val="14"/>
        </w:rPr>
        <w:t>.</w:t>
      </w:r>
    </w:p>
    <w:p w14:paraId="18293AF6" w14:textId="77777777" w:rsidR="000C13D0" w:rsidRDefault="000C13D0" w:rsidP="000C13D0">
      <w:pPr>
        <w:pStyle w:val="Heading3"/>
      </w:pPr>
      <w:r>
        <w:lastRenderedPageBreak/>
        <w:t>---XT: Econ Defense</w:t>
      </w:r>
    </w:p>
    <w:p w14:paraId="00C7B3A2" w14:textId="77777777" w:rsidR="000C13D0" w:rsidRDefault="000C13D0" w:rsidP="000C13D0">
      <w:pPr>
        <w:pStyle w:val="Heading4"/>
      </w:pPr>
      <w:r>
        <w:rPr>
          <w:u w:val="single"/>
        </w:rPr>
        <w:t>Aggregate data</w:t>
      </w:r>
      <w:r>
        <w:t xml:space="preserve"> from the recession refutes all of their warrants</w:t>
      </w:r>
    </w:p>
    <w:p w14:paraId="0842ED2D" w14:textId="77777777" w:rsidR="000C13D0" w:rsidRDefault="000C13D0" w:rsidP="000C13D0">
      <w:r>
        <w:t xml:space="preserve">Daniel </w:t>
      </w:r>
      <w:proofErr w:type="spellStart"/>
      <w:r>
        <w:rPr>
          <w:rStyle w:val="Style13ptBold"/>
        </w:rPr>
        <w:t>Drezner</w:t>
      </w:r>
      <w:proofErr w:type="spellEnd"/>
      <w:r>
        <w:rPr>
          <w:rStyle w:val="Style13ptBold"/>
        </w:rPr>
        <w:t xml:space="preserve"> 14</w:t>
      </w:r>
      <w:r>
        <w:t>, professor of international politics at the Fletcher School of Law and Diplomacy at Tufts University, “The System Worked: Global Economic Governance during the Great Recession,” World Politics 66, No 1 (January 2014), 123-64</w:t>
      </w:r>
    </w:p>
    <w:p w14:paraId="0A9187FB" w14:textId="77777777" w:rsidR="000C13D0" w:rsidRDefault="000C13D0" w:rsidP="000C13D0">
      <w:r>
        <w:t xml:space="preserve">The final significant outcome addresses </w:t>
      </w:r>
      <w:r>
        <w:rPr>
          <w:rStyle w:val="StyleUnderline"/>
        </w:rPr>
        <w:t xml:space="preserve">a dog that hasn’t barked: the effect of the Great Recession on cross-border conflict and violence. During the initial stages of the crisis, multiple </w:t>
      </w:r>
      <w:r>
        <w:rPr>
          <w:rStyle w:val="StyleUnderline"/>
          <w:highlight w:val="yellow"/>
        </w:rPr>
        <w:t>analysts asserted</w:t>
      </w:r>
      <w:r>
        <w:rPr>
          <w:rStyle w:val="StyleUnderline"/>
        </w:rPr>
        <w:t xml:space="preserve"> that the financial </w:t>
      </w:r>
      <w:r>
        <w:rPr>
          <w:rStyle w:val="StyleUnderline"/>
          <w:highlight w:val="yellow"/>
        </w:rPr>
        <w:t>crisis would lead</w:t>
      </w:r>
      <w:r>
        <w:rPr>
          <w:rStyle w:val="StyleUnderline"/>
        </w:rPr>
        <w:t xml:space="preserve"> states </w:t>
      </w:r>
      <w:r>
        <w:rPr>
          <w:rStyle w:val="StyleUnderline"/>
          <w:highlight w:val="yellow"/>
        </w:rPr>
        <w:t>to</w:t>
      </w:r>
      <w:r>
        <w:rPr>
          <w:rStyle w:val="StyleUnderline"/>
        </w:rPr>
        <w:t xml:space="preserve"> increase</w:t>
      </w:r>
      <w:r>
        <w:t xml:space="preserve"> their </w:t>
      </w:r>
      <w:r>
        <w:rPr>
          <w:rStyle w:val="Emphasis"/>
          <w:highlight w:val="yellow"/>
        </w:rPr>
        <w:t>use of force as a tool for staying in power</w:t>
      </w:r>
      <w:r>
        <w:t xml:space="preserve">.42 They voiced genuine concern that the </w:t>
      </w:r>
      <w:r>
        <w:rPr>
          <w:rStyle w:val="StyleUnderline"/>
        </w:rPr>
        <w:t xml:space="preserve">global </w:t>
      </w:r>
      <w:r>
        <w:rPr>
          <w:rStyle w:val="StyleUnderline"/>
          <w:highlight w:val="yellow"/>
        </w:rPr>
        <w:t>economic downturn would</w:t>
      </w:r>
      <w:r>
        <w:rPr>
          <w:rStyle w:val="StyleUnderline"/>
        </w:rPr>
        <w:t xml:space="preserve"> lead to an </w:t>
      </w:r>
      <w:r>
        <w:rPr>
          <w:rStyle w:val="StyleUnderline"/>
          <w:highlight w:val="yellow"/>
        </w:rPr>
        <w:t>increase</w:t>
      </w:r>
      <w:r>
        <w:rPr>
          <w:rStyle w:val="StyleUnderline"/>
        </w:rPr>
        <w:t xml:space="preserve"> in </w:t>
      </w:r>
      <w:r>
        <w:rPr>
          <w:rStyle w:val="StyleUnderline"/>
          <w:highlight w:val="yellow"/>
        </w:rPr>
        <w:t>conflict</w:t>
      </w:r>
      <w:r>
        <w:t xml:space="preserve">—whether </w:t>
      </w:r>
      <w:r>
        <w:rPr>
          <w:rStyle w:val="StyleUnderline"/>
          <w:highlight w:val="yellow"/>
        </w:rPr>
        <w:t>through</w:t>
      </w:r>
      <w:r>
        <w:t xml:space="preserve"> greater </w:t>
      </w:r>
      <w:r>
        <w:rPr>
          <w:rStyle w:val="Emphasis"/>
          <w:highlight w:val="yellow"/>
        </w:rPr>
        <w:t>internal repression, diversionary wars, arms races, or</w:t>
      </w:r>
      <w:r>
        <w:rPr>
          <w:rStyle w:val="Emphasis"/>
        </w:rPr>
        <w:t xml:space="preserve"> a ratcheting up of </w:t>
      </w:r>
      <w:r>
        <w:rPr>
          <w:rStyle w:val="Emphasis"/>
          <w:highlight w:val="yellow"/>
        </w:rPr>
        <w:t>great power conflict</w:t>
      </w:r>
      <w:r>
        <w:rPr>
          <w:rStyle w:val="Emphasis"/>
        </w:rPr>
        <w:t>.</w:t>
      </w:r>
      <w:r>
        <w:t xml:space="preserve"> </w:t>
      </w:r>
      <w:r>
        <w:rPr>
          <w:rStyle w:val="StyleUnderline"/>
        </w:rPr>
        <w:t>Violence in the Middle East</w:t>
      </w:r>
      <w:r>
        <w:t xml:space="preserve">, border disputes in the </w:t>
      </w:r>
      <w:r>
        <w:rPr>
          <w:rStyle w:val="StyleUnderline"/>
        </w:rPr>
        <w:t>South China Sea, and</w:t>
      </w:r>
      <w:r>
        <w:t xml:space="preserve"> even the disruptions of the </w:t>
      </w:r>
      <w:r>
        <w:rPr>
          <w:rStyle w:val="StyleUnderline"/>
        </w:rPr>
        <w:t>Occupy</w:t>
      </w:r>
      <w:r>
        <w:t xml:space="preserve"> movement </w:t>
      </w:r>
      <w:r>
        <w:rPr>
          <w:rStyle w:val="StyleUnderline"/>
        </w:rPr>
        <w:t>fueled impressions of</w:t>
      </w:r>
      <w:r>
        <w:t xml:space="preserve"> a surge in global </w:t>
      </w:r>
      <w:r>
        <w:rPr>
          <w:rStyle w:val="StyleUnderline"/>
        </w:rPr>
        <w:t>public disorder</w:t>
      </w:r>
      <w:r>
        <w:t>.</w:t>
      </w:r>
      <w:r>
        <w:rPr>
          <w:sz w:val="12"/>
        </w:rPr>
        <w:t>¶</w:t>
      </w:r>
      <w:r>
        <w:t xml:space="preserve"> </w:t>
      </w:r>
      <w:proofErr w:type="gramStart"/>
      <w:r>
        <w:t>The</w:t>
      </w:r>
      <w:proofErr w:type="gramEnd"/>
      <w:r>
        <w:t xml:space="preserve"> </w:t>
      </w:r>
      <w:r>
        <w:rPr>
          <w:rStyle w:val="Emphasis"/>
          <w:highlight w:val="yellow"/>
        </w:rPr>
        <w:t>aggregate data suggest otherwise</w:t>
      </w:r>
      <w:r>
        <w:t xml:space="preserve">, however. The Institute for Economics and Peace has concluded that “the </w:t>
      </w:r>
      <w:r>
        <w:rPr>
          <w:rStyle w:val="StyleUnderline"/>
        </w:rPr>
        <w:t>average</w:t>
      </w:r>
      <w:r>
        <w:t xml:space="preserve"> level of </w:t>
      </w:r>
      <w:r>
        <w:rPr>
          <w:rStyle w:val="StyleUnderline"/>
          <w:highlight w:val="yellow"/>
        </w:rPr>
        <w:t xml:space="preserve">peacefulness in 2012 is </w:t>
      </w:r>
      <w:r>
        <w:rPr>
          <w:rStyle w:val="Emphasis"/>
        </w:rPr>
        <w:t xml:space="preserve">approximately </w:t>
      </w:r>
      <w:r>
        <w:rPr>
          <w:rStyle w:val="Emphasis"/>
          <w:highlight w:val="yellow"/>
        </w:rPr>
        <w:t>the same as</w:t>
      </w:r>
      <w:r>
        <w:t xml:space="preserve"> it was </w:t>
      </w:r>
      <w:r>
        <w:rPr>
          <w:rStyle w:val="StyleUnderline"/>
          <w:highlight w:val="yellow"/>
        </w:rPr>
        <w:t>in</w:t>
      </w:r>
      <w:r>
        <w:t xml:space="preserve"> 20</w:t>
      </w:r>
      <w:r>
        <w:rPr>
          <w:rStyle w:val="Emphasis"/>
          <w:highlight w:val="yellow"/>
        </w:rPr>
        <w:t>07</w:t>
      </w:r>
      <w:r>
        <w:t xml:space="preserve">.”43 </w:t>
      </w:r>
      <w:r>
        <w:rPr>
          <w:rStyle w:val="Emphasis"/>
          <w:highlight w:val="yellow"/>
        </w:rPr>
        <w:t>Interstate violence</w:t>
      </w:r>
      <w:r>
        <w:t xml:space="preserve"> in particular </w:t>
      </w:r>
      <w:r>
        <w:rPr>
          <w:rStyle w:val="Emphasis"/>
          <w:highlight w:val="yellow"/>
        </w:rPr>
        <w:t>has declined</w:t>
      </w:r>
      <w:r>
        <w:rPr>
          <w:rStyle w:val="StyleUnderline"/>
        </w:rPr>
        <w:t xml:space="preserve"> since the start of the financial crisis, as have military expenditures in most sampled countries. Other studies confirm that </w:t>
      </w:r>
      <w:r>
        <w:rPr>
          <w:rStyle w:val="StyleUnderline"/>
          <w:highlight w:val="yellow"/>
        </w:rPr>
        <w:t>the</w:t>
      </w:r>
      <w:r>
        <w:rPr>
          <w:rStyle w:val="StyleUnderline"/>
        </w:rPr>
        <w:t xml:space="preserve"> Great </w:t>
      </w:r>
      <w:r>
        <w:rPr>
          <w:rStyle w:val="StyleUnderline"/>
          <w:highlight w:val="yellow"/>
        </w:rPr>
        <w:t xml:space="preserve">Recession has not triggered </w:t>
      </w:r>
      <w:r>
        <w:rPr>
          <w:rStyle w:val="Emphasis"/>
          <w:highlight w:val="yellow"/>
        </w:rPr>
        <w:t>any increase in violent conflict</w:t>
      </w:r>
      <w:r>
        <w:rPr>
          <w:rStyle w:val="Emphasis"/>
        </w:rPr>
        <w:t>,</w:t>
      </w:r>
      <w:r>
        <w:t xml:space="preserve"> as </w:t>
      </w:r>
      <w:proofErr w:type="spellStart"/>
      <w:r>
        <w:t>Lotta</w:t>
      </w:r>
      <w:proofErr w:type="spellEnd"/>
      <w:r>
        <w:t xml:space="preserve"> </w:t>
      </w:r>
      <w:proofErr w:type="spellStart"/>
      <w:r>
        <w:t>Themnér</w:t>
      </w:r>
      <w:proofErr w:type="spellEnd"/>
      <w:r>
        <w:t xml:space="preserve"> and Peter </w:t>
      </w:r>
      <w:proofErr w:type="spellStart"/>
      <w:r>
        <w:t>Wallensteen</w:t>
      </w:r>
      <w:proofErr w:type="spellEnd"/>
      <w:r>
        <w:t xml:space="preserve"> conclude: “[T]he pattern is one of relative stability when we consider the trend for the past five years.”44 The secular decline in violence that started with the end of the Cold War has not been reversed. Rogers Brubaker observes that “</w:t>
      </w:r>
      <w:r>
        <w:rPr>
          <w:rStyle w:val="StyleUnderline"/>
        </w:rPr>
        <w:t xml:space="preserve">the crisis has not to date generated the surge in </w:t>
      </w:r>
      <w:r>
        <w:rPr>
          <w:rStyle w:val="StyleUnderline"/>
          <w:highlight w:val="yellow"/>
        </w:rPr>
        <w:t>protectionist nationalism or ethnic exclusion</w:t>
      </w:r>
      <w:r>
        <w:t xml:space="preserve"> that might have been expected.”45</w:t>
      </w:r>
    </w:p>
    <w:p w14:paraId="0C1A62BE" w14:textId="77777777" w:rsidR="000C13D0" w:rsidRDefault="000C13D0" w:rsidP="000C13D0">
      <w:pPr>
        <w:pStyle w:val="Heading4"/>
      </w:pPr>
      <w:r>
        <w:t>Recessions don’t make leaders aggressive---they ignore multiple stability-promoting effects</w:t>
      </w:r>
    </w:p>
    <w:p w14:paraId="6B4AD7D8" w14:textId="77777777" w:rsidR="000C13D0" w:rsidRDefault="000C13D0" w:rsidP="000C13D0">
      <w:r>
        <w:t xml:space="preserve">Christopher </w:t>
      </w:r>
      <w:r>
        <w:rPr>
          <w:rStyle w:val="Style13ptBold"/>
        </w:rPr>
        <w:t>Clary 15</w:t>
      </w:r>
      <w:r>
        <w:t>, Ph.D. in Political Science from MIT, Postdoctoral Fellow, Watson Institute for International Studies, Brown University, “Economic Stress and International Cooperation: Evidence from International Rivalries,” April 22, 2015, http://papers.ssrn.com/sol3/papers.cfm?abstract_id=2597712</w:t>
      </w:r>
    </w:p>
    <w:p w14:paraId="3147603C" w14:textId="77777777" w:rsidR="000C13D0" w:rsidRDefault="000C13D0" w:rsidP="000C13D0">
      <w:pPr>
        <w:rPr>
          <w:b/>
          <w:sz w:val="20"/>
          <w:u w:val="thick"/>
        </w:rPr>
      </w:pPr>
      <w:r>
        <w:rPr>
          <w:rStyle w:val="StyleUnderline"/>
        </w:rPr>
        <w:t xml:space="preserve">Economic crises lead to conciliatory behavior through five primary channels. (1) </w:t>
      </w:r>
      <w:r>
        <w:rPr>
          <w:rStyle w:val="StyleUnderline"/>
          <w:highlight w:val="yellow"/>
        </w:rPr>
        <w:t xml:space="preserve">Economic crises lead to </w:t>
      </w:r>
      <w:r>
        <w:rPr>
          <w:rStyle w:val="Emphasis"/>
          <w:highlight w:val="yellow"/>
        </w:rPr>
        <w:t>austerity pressures,</w:t>
      </w:r>
      <w:r>
        <w:rPr>
          <w:sz w:val="14"/>
          <w:highlight w:val="yellow"/>
        </w:rPr>
        <w:t xml:space="preserve"> </w:t>
      </w:r>
      <w:r>
        <w:rPr>
          <w:rStyle w:val="StyleUnderline"/>
          <w:highlight w:val="yellow"/>
        </w:rPr>
        <w:t>which</w:t>
      </w:r>
      <w:r>
        <w:rPr>
          <w:sz w:val="14"/>
        </w:rPr>
        <w:t xml:space="preserve"> in turn </w:t>
      </w:r>
      <w:r>
        <w:rPr>
          <w:rStyle w:val="StyleUnderline"/>
          <w:highlight w:val="yellow"/>
        </w:rPr>
        <w:t>incent leaders to</w:t>
      </w:r>
      <w:r>
        <w:rPr>
          <w:sz w:val="14"/>
        </w:rPr>
        <w:t xml:space="preserve"> search for ways to </w:t>
      </w:r>
      <w:r>
        <w:rPr>
          <w:rStyle w:val="Emphasis"/>
          <w:highlight w:val="yellow"/>
        </w:rPr>
        <w:t>cut defense expenditures</w:t>
      </w:r>
      <w:r>
        <w:rPr>
          <w:rStyle w:val="Emphasis"/>
        </w:rPr>
        <w:t>.</w:t>
      </w:r>
      <w:r>
        <w:rPr>
          <w:sz w:val="14"/>
        </w:rPr>
        <w:t xml:space="preserve"> </w:t>
      </w:r>
      <w:r>
        <w:rPr>
          <w:rStyle w:val="StyleUnderline"/>
        </w:rPr>
        <w:t xml:space="preserve">(2) Economic </w:t>
      </w:r>
      <w:r>
        <w:rPr>
          <w:rStyle w:val="StyleUnderline"/>
          <w:highlight w:val="yellow"/>
        </w:rPr>
        <w:t xml:space="preserve">crises also encourage </w:t>
      </w:r>
      <w:r>
        <w:rPr>
          <w:rStyle w:val="Emphasis"/>
          <w:highlight w:val="yellow"/>
        </w:rPr>
        <w:t>strategic reassessment,</w:t>
      </w:r>
      <w:r>
        <w:rPr>
          <w:sz w:val="14"/>
          <w:highlight w:val="yellow"/>
        </w:rPr>
        <w:t xml:space="preserve"> </w:t>
      </w:r>
      <w:r>
        <w:rPr>
          <w:rStyle w:val="StyleUnderline"/>
          <w:highlight w:val="yellow"/>
        </w:rPr>
        <w:t>so</w:t>
      </w:r>
      <w:r>
        <w:rPr>
          <w:sz w:val="14"/>
        </w:rPr>
        <w:t xml:space="preserve"> that leaders can argue to their peers and their publics that </w:t>
      </w:r>
      <w:r>
        <w:rPr>
          <w:rStyle w:val="StyleUnderline"/>
          <w:highlight w:val="yellow"/>
        </w:rPr>
        <w:t>defense spending can be arrested</w:t>
      </w:r>
      <w:r>
        <w:rPr>
          <w:sz w:val="14"/>
        </w:rPr>
        <w:t xml:space="preserve"> without endangering the state. </w:t>
      </w:r>
      <w:r>
        <w:rPr>
          <w:rStyle w:val="StyleUnderline"/>
          <w:highlight w:val="yellow"/>
        </w:rPr>
        <w:t>This</w:t>
      </w:r>
      <w:r>
        <w:rPr>
          <w:rStyle w:val="StyleUnderline"/>
        </w:rPr>
        <w:t xml:space="preserve"> can </w:t>
      </w:r>
      <w:r>
        <w:rPr>
          <w:rStyle w:val="StyleUnderline"/>
          <w:highlight w:val="yellow"/>
        </w:rPr>
        <w:t xml:space="preserve">lead to </w:t>
      </w:r>
      <w:r>
        <w:rPr>
          <w:rStyle w:val="Emphasis"/>
          <w:highlight w:val="yellow"/>
        </w:rPr>
        <w:t>threat deflation</w:t>
      </w:r>
      <w:r>
        <w:rPr>
          <w:sz w:val="14"/>
        </w:rPr>
        <w:t xml:space="preserve">, where elites attempt to downplay the seriousness of the threat posed by a former rival. (3) If a state faces multiple threats, </w:t>
      </w:r>
      <w:r>
        <w:rPr>
          <w:rStyle w:val="StyleUnderline"/>
        </w:rPr>
        <w:t>economic crises provoke</w:t>
      </w:r>
      <w:r>
        <w:rPr>
          <w:sz w:val="14"/>
        </w:rPr>
        <w:t xml:space="preserve"> elites to consider </w:t>
      </w:r>
      <w:r>
        <w:rPr>
          <w:rStyle w:val="StyleUnderline"/>
        </w:rPr>
        <w:t>threat prioritization</w:t>
      </w:r>
      <w:r>
        <w:rPr>
          <w:sz w:val="14"/>
        </w:rPr>
        <w:t xml:space="preserve">, a process that is postponed during periods of economic normalcy. </w:t>
      </w:r>
      <w:r>
        <w:rPr>
          <w:rStyle w:val="StyleUnderline"/>
        </w:rPr>
        <w:t xml:space="preserve">(4) Economic </w:t>
      </w:r>
      <w:r>
        <w:rPr>
          <w:rStyle w:val="StyleUnderline"/>
          <w:highlight w:val="yellow"/>
        </w:rPr>
        <w:t>crises increase the</w:t>
      </w:r>
      <w:r>
        <w:rPr>
          <w:rStyle w:val="StyleUnderline"/>
        </w:rPr>
        <w:t xml:space="preserve"> </w:t>
      </w:r>
      <w:r>
        <w:rPr>
          <w:rStyle w:val="Emphasis"/>
          <w:highlight w:val="yellow"/>
        </w:rPr>
        <w:t>political and economic benefit</w:t>
      </w:r>
      <w:r>
        <w:rPr>
          <w:rStyle w:val="StyleUnderline"/>
          <w:highlight w:val="yellow"/>
        </w:rPr>
        <w:t xml:space="preserve"> from</w:t>
      </w:r>
      <w:r>
        <w:rPr>
          <w:rStyle w:val="StyleUnderline"/>
        </w:rPr>
        <w:t xml:space="preserve"> international </w:t>
      </w:r>
      <w:r>
        <w:rPr>
          <w:rStyle w:val="StyleUnderline"/>
          <w:highlight w:val="yellow"/>
        </w:rPr>
        <w:t>economic coop</w:t>
      </w:r>
      <w:r>
        <w:rPr>
          <w:rStyle w:val="StyleUnderline"/>
        </w:rPr>
        <w:t xml:space="preserve">eration. </w:t>
      </w:r>
      <w:r>
        <w:rPr>
          <w:rStyle w:val="StyleUnderline"/>
          <w:highlight w:val="yellow"/>
        </w:rPr>
        <w:t>Leaders seek</w:t>
      </w:r>
      <w:r>
        <w:rPr>
          <w:rStyle w:val="StyleUnderline"/>
        </w:rPr>
        <w:t xml:space="preserve"> foreign </w:t>
      </w:r>
      <w:r>
        <w:rPr>
          <w:rStyle w:val="StyleUnderline"/>
          <w:highlight w:val="yellow"/>
        </w:rPr>
        <w:t>aid</w:t>
      </w:r>
      <w:r>
        <w:rPr>
          <w:rStyle w:val="StyleUnderline"/>
        </w:rPr>
        <w:t xml:space="preserve">, enhanced </w:t>
      </w:r>
      <w:r>
        <w:rPr>
          <w:rStyle w:val="StyleUnderline"/>
          <w:highlight w:val="yellow"/>
        </w:rPr>
        <w:t>trade, and</w:t>
      </w:r>
      <w:r>
        <w:rPr>
          <w:rStyle w:val="StyleUnderline"/>
        </w:rPr>
        <w:t xml:space="preserve"> increased </w:t>
      </w:r>
      <w:r>
        <w:rPr>
          <w:rStyle w:val="StyleUnderline"/>
          <w:highlight w:val="yellow"/>
        </w:rPr>
        <w:t>investment from abroad</w:t>
      </w:r>
      <w:r>
        <w:rPr>
          <w:sz w:val="14"/>
        </w:rPr>
        <w:t xml:space="preserve"> during periods of economic trouble. This search is made easier if tensions are reduced with historic rivals. </w:t>
      </w:r>
      <w:r>
        <w:rPr>
          <w:rStyle w:val="StyleUnderline"/>
        </w:rPr>
        <w:t xml:space="preserve">(5) Finally, </w:t>
      </w:r>
      <w:r>
        <w:rPr>
          <w:rStyle w:val="StyleUnderline"/>
          <w:highlight w:val="yellow"/>
        </w:rPr>
        <w:t>during crises, elites</w:t>
      </w:r>
      <w:r>
        <w:rPr>
          <w:rStyle w:val="StyleUnderline"/>
        </w:rPr>
        <w:t xml:space="preserve"> are more prone to </w:t>
      </w:r>
      <w:r>
        <w:rPr>
          <w:rStyle w:val="StyleUnderline"/>
          <w:highlight w:val="yellow"/>
        </w:rPr>
        <w:t>select leaders</w:t>
      </w:r>
      <w:r>
        <w:rPr>
          <w:rStyle w:val="StyleUnderline"/>
        </w:rPr>
        <w:t xml:space="preserve"> who are </w:t>
      </w:r>
      <w:r>
        <w:rPr>
          <w:rStyle w:val="StyleUnderline"/>
          <w:highlight w:val="yellow"/>
        </w:rPr>
        <w:t>perceived as capable of resolving economic difficulties, permitting</w:t>
      </w:r>
      <w:r>
        <w:rPr>
          <w:rStyle w:val="StyleUnderline"/>
        </w:rPr>
        <w:t xml:space="preserve"> the </w:t>
      </w:r>
      <w:r>
        <w:rPr>
          <w:rStyle w:val="StyleUnderline"/>
          <w:highlight w:val="yellow"/>
        </w:rPr>
        <w:t xml:space="preserve">emergence of leaders who hold </w:t>
      </w:r>
      <w:r>
        <w:rPr>
          <w:rStyle w:val="Emphasis"/>
          <w:highlight w:val="yellow"/>
        </w:rPr>
        <w:t>heterodox foreign policy views</w:t>
      </w:r>
      <w:r>
        <w:rPr>
          <w:rStyle w:val="StyleUnderline"/>
        </w:rPr>
        <w:t>.</w:t>
      </w:r>
      <w:r>
        <w:rPr>
          <w:sz w:val="14"/>
        </w:rPr>
        <w:t xml:space="preserve"> Collectively, </w:t>
      </w:r>
      <w:r>
        <w:rPr>
          <w:rStyle w:val="StyleUnderline"/>
          <w:highlight w:val="yellow"/>
        </w:rPr>
        <w:t>these</w:t>
      </w:r>
      <w:r>
        <w:rPr>
          <w:sz w:val="14"/>
        </w:rPr>
        <w:t xml:space="preserve"> mechanisms </w:t>
      </w:r>
      <w:r>
        <w:rPr>
          <w:rStyle w:val="StyleUnderline"/>
          <w:highlight w:val="yellow"/>
        </w:rPr>
        <w:t xml:space="preserve">make it much more likely that a leader will prefer </w:t>
      </w:r>
      <w:r>
        <w:rPr>
          <w:rStyle w:val="Emphasis"/>
          <w:highlight w:val="yellow"/>
        </w:rPr>
        <w:t>conciliatory policies</w:t>
      </w:r>
      <w:r>
        <w:rPr>
          <w:sz w:val="14"/>
        </w:rPr>
        <w:t xml:space="preserve"> compared to during periods of economic normalcy. This section reviews this causal logic in greater detail, while also providing historical examples that these mechanisms recur in practice.</w:t>
      </w:r>
    </w:p>
    <w:p w14:paraId="1A43A91A" w14:textId="77777777" w:rsidR="000C13D0" w:rsidRPr="000C13D0" w:rsidRDefault="000C13D0" w:rsidP="000C13D0"/>
    <w:p w14:paraId="30BB12FA" w14:textId="77777777" w:rsidR="00F44B73" w:rsidRPr="00F44B73" w:rsidRDefault="00F44B73" w:rsidP="00F44B73"/>
    <w:p w14:paraId="13D3D412" w14:textId="77777777" w:rsidR="00F44B73" w:rsidRDefault="00F44B73" w:rsidP="00676DE9"/>
    <w:sectPr w:rsidR="00F44B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9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F44B73"/>
    <w:rsid w:val="00003005"/>
    <w:rsid w:val="000139A3"/>
    <w:rsid w:val="00075287"/>
    <w:rsid w:val="000C13D0"/>
    <w:rsid w:val="000D0D79"/>
    <w:rsid w:val="00100833"/>
    <w:rsid w:val="00104529"/>
    <w:rsid w:val="00105942"/>
    <w:rsid w:val="00107396"/>
    <w:rsid w:val="00144A4C"/>
    <w:rsid w:val="001701D1"/>
    <w:rsid w:val="00176AB0"/>
    <w:rsid w:val="00177B7D"/>
    <w:rsid w:val="0018322D"/>
    <w:rsid w:val="001A5ABE"/>
    <w:rsid w:val="001B5776"/>
    <w:rsid w:val="001E527A"/>
    <w:rsid w:val="001F78CE"/>
    <w:rsid w:val="001F7ED4"/>
    <w:rsid w:val="00232B32"/>
    <w:rsid w:val="00251FC7"/>
    <w:rsid w:val="002553DD"/>
    <w:rsid w:val="00272DA3"/>
    <w:rsid w:val="002855A7"/>
    <w:rsid w:val="002B146A"/>
    <w:rsid w:val="002B5E17"/>
    <w:rsid w:val="002D63D8"/>
    <w:rsid w:val="003008B1"/>
    <w:rsid w:val="00304D57"/>
    <w:rsid w:val="00315690"/>
    <w:rsid w:val="00316B75"/>
    <w:rsid w:val="00325646"/>
    <w:rsid w:val="0033324A"/>
    <w:rsid w:val="00334F62"/>
    <w:rsid w:val="003460F2"/>
    <w:rsid w:val="003669A5"/>
    <w:rsid w:val="0037700C"/>
    <w:rsid w:val="0038158C"/>
    <w:rsid w:val="003869A1"/>
    <w:rsid w:val="003902BA"/>
    <w:rsid w:val="003A09E2"/>
    <w:rsid w:val="003B2081"/>
    <w:rsid w:val="003C5300"/>
    <w:rsid w:val="003F59D4"/>
    <w:rsid w:val="00407037"/>
    <w:rsid w:val="004232DF"/>
    <w:rsid w:val="004605D6"/>
    <w:rsid w:val="0046155C"/>
    <w:rsid w:val="0046453E"/>
    <w:rsid w:val="004A35D9"/>
    <w:rsid w:val="004B7AD2"/>
    <w:rsid w:val="004C60E8"/>
    <w:rsid w:val="004D4A4B"/>
    <w:rsid w:val="004E3579"/>
    <w:rsid w:val="004E728B"/>
    <w:rsid w:val="004F39E0"/>
    <w:rsid w:val="00537BD5"/>
    <w:rsid w:val="0057268A"/>
    <w:rsid w:val="00580F50"/>
    <w:rsid w:val="005D2912"/>
    <w:rsid w:val="006041E6"/>
    <w:rsid w:val="006065BD"/>
    <w:rsid w:val="00607908"/>
    <w:rsid w:val="006434D7"/>
    <w:rsid w:val="006436A2"/>
    <w:rsid w:val="00645FA9"/>
    <w:rsid w:val="00647866"/>
    <w:rsid w:val="00665003"/>
    <w:rsid w:val="00676DE9"/>
    <w:rsid w:val="006A22D8"/>
    <w:rsid w:val="006A2AD0"/>
    <w:rsid w:val="006C2375"/>
    <w:rsid w:val="006D4ECC"/>
    <w:rsid w:val="006E36BA"/>
    <w:rsid w:val="006F38AC"/>
    <w:rsid w:val="0071763B"/>
    <w:rsid w:val="00722258"/>
    <w:rsid w:val="007243E5"/>
    <w:rsid w:val="00732F04"/>
    <w:rsid w:val="00746002"/>
    <w:rsid w:val="00766EA0"/>
    <w:rsid w:val="00793FB9"/>
    <w:rsid w:val="0079673B"/>
    <w:rsid w:val="007A2226"/>
    <w:rsid w:val="007F4EE8"/>
    <w:rsid w:val="007F5B66"/>
    <w:rsid w:val="00823A1C"/>
    <w:rsid w:val="0082774E"/>
    <w:rsid w:val="00845B9D"/>
    <w:rsid w:val="00856380"/>
    <w:rsid w:val="00856BE6"/>
    <w:rsid w:val="00860984"/>
    <w:rsid w:val="008814D0"/>
    <w:rsid w:val="008B3ECB"/>
    <w:rsid w:val="008B4E85"/>
    <w:rsid w:val="008C1B2E"/>
    <w:rsid w:val="0091627E"/>
    <w:rsid w:val="00917082"/>
    <w:rsid w:val="00923EC2"/>
    <w:rsid w:val="0092674D"/>
    <w:rsid w:val="00927947"/>
    <w:rsid w:val="0097032B"/>
    <w:rsid w:val="00973B0E"/>
    <w:rsid w:val="00983428"/>
    <w:rsid w:val="00992090"/>
    <w:rsid w:val="00995D7B"/>
    <w:rsid w:val="009D2EAD"/>
    <w:rsid w:val="009D54B2"/>
    <w:rsid w:val="009E1922"/>
    <w:rsid w:val="009E7894"/>
    <w:rsid w:val="009F0904"/>
    <w:rsid w:val="009F7ED2"/>
    <w:rsid w:val="00A20EA7"/>
    <w:rsid w:val="00A448C8"/>
    <w:rsid w:val="00A93661"/>
    <w:rsid w:val="00A95652"/>
    <w:rsid w:val="00AA33A4"/>
    <w:rsid w:val="00AA484C"/>
    <w:rsid w:val="00AC0AB8"/>
    <w:rsid w:val="00AD4C4F"/>
    <w:rsid w:val="00B042E8"/>
    <w:rsid w:val="00B33C6D"/>
    <w:rsid w:val="00B4508F"/>
    <w:rsid w:val="00B50407"/>
    <w:rsid w:val="00B5318C"/>
    <w:rsid w:val="00B55AD5"/>
    <w:rsid w:val="00B8057C"/>
    <w:rsid w:val="00B84C46"/>
    <w:rsid w:val="00B9607D"/>
    <w:rsid w:val="00B9793C"/>
    <w:rsid w:val="00BB1A28"/>
    <w:rsid w:val="00BB41C7"/>
    <w:rsid w:val="00BD6238"/>
    <w:rsid w:val="00BD76C2"/>
    <w:rsid w:val="00BE0CB6"/>
    <w:rsid w:val="00BF593B"/>
    <w:rsid w:val="00BF773A"/>
    <w:rsid w:val="00BF7E81"/>
    <w:rsid w:val="00C06831"/>
    <w:rsid w:val="00C13773"/>
    <w:rsid w:val="00C17CC8"/>
    <w:rsid w:val="00C46979"/>
    <w:rsid w:val="00C83417"/>
    <w:rsid w:val="00C94B64"/>
    <w:rsid w:val="00C95E2A"/>
    <w:rsid w:val="00C9604F"/>
    <w:rsid w:val="00CA19AA"/>
    <w:rsid w:val="00CB2046"/>
    <w:rsid w:val="00CC5298"/>
    <w:rsid w:val="00CD038A"/>
    <w:rsid w:val="00CD5D99"/>
    <w:rsid w:val="00CD736E"/>
    <w:rsid w:val="00CD798D"/>
    <w:rsid w:val="00CE161E"/>
    <w:rsid w:val="00CE5A70"/>
    <w:rsid w:val="00CF59A8"/>
    <w:rsid w:val="00D063E6"/>
    <w:rsid w:val="00D22ACD"/>
    <w:rsid w:val="00D325A9"/>
    <w:rsid w:val="00D36A8A"/>
    <w:rsid w:val="00D36A94"/>
    <w:rsid w:val="00D50AA8"/>
    <w:rsid w:val="00D528B8"/>
    <w:rsid w:val="00D61409"/>
    <w:rsid w:val="00D6691E"/>
    <w:rsid w:val="00D71170"/>
    <w:rsid w:val="00DA1C92"/>
    <w:rsid w:val="00DA1EAF"/>
    <w:rsid w:val="00DA25D4"/>
    <w:rsid w:val="00DA6538"/>
    <w:rsid w:val="00DE463A"/>
    <w:rsid w:val="00E15E75"/>
    <w:rsid w:val="00E20568"/>
    <w:rsid w:val="00E46C2A"/>
    <w:rsid w:val="00E5262C"/>
    <w:rsid w:val="00E56605"/>
    <w:rsid w:val="00EC7DC4"/>
    <w:rsid w:val="00ED30CF"/>
    <w:rsid w:val="00ED7A8A"/>
    <w:rsid w:val="00EE1842"/>
    <w:rsid w:val="00F176EF"/>
    <w:rsid w:val="00F362FC"/>
    <w:rsid w:val="00F44B73"/>
    <w:rsid w:val="00F45E10"/>
    <w:rsid w:val="00F6364A"/>
    <w:rsid w:val="00F75AA2"/>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3F70F"/>
  <w15:chartTrackingRefBased/>
  <w15:docId w15:val="{57FE4CBC-D299-4185-AFCC-688B3D69E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3669A5"/>
    <w:pPr>
      <w:widowControl w:val="0"/>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3669A5"/>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bCs/>
      <w:caps/>
      <w:sz w:val="52"/>
      <w:szCs w:val="28"/>
    </w:rPr>
  </w:style>
  <w:style w:type="paragraph" w:styleId="Heading2">
    <w:name w:val="heading 2"/>
    <w:aliases w:val="Hat"/>
    <w:basedOn w:val="Normal"/>
    <w:next w:val="Normal"/>
    <w:link w:val="Heading2Char"/>
    <w:uiPriority w:val="2"/>
    <w:qFormat/>
    <w:rsid w:val="003669A5"/>
    <w:pPr>
      <w:keepNext/>
      <w:keepLines/>
      <w:pageBreakBefore/>
      <w:jc w:val="center"/>
      <w:outlineLvl w:val="1"/>
    </w:pPr>
    <w:rPr>
      <w:rFonts w:eastAsiaTheme="majorEastAsia" w:cstheme="majorBidi"/>
      <w:b/>
      <w:bCs/>
      <w:caps/>
      <w:sz w:val="44"/>
      <w:szCs w:val="26"/>
      <w:u w:val="double"/>
    </w:rPr>
  </w:style>
  <w:style w:type="paragraph" w:styleId="Heading3">
    <w:name w:val="heading 3"/>
    <w:aliases w:val="Block"/>
    <w:basedOn w:val="Normal"/>
    <w:next w:val="Normal"/>
    <w:link w:val="Heading3Char"/>
    <w:uiPriority w:val="3"/>
    <w:qFormat/>
    <w:rsid w:val="003669A5"/>
    <w:pPr>
      <w:keepNext/>
      <w:keepLines/>
      <w:pageBreakBefore/>
      <w:spacing w:before="200"/>
      <w:jc w:val="center"/>
      <w:outlineLvl w:val="2"/>
    </w:pPr>
    <w:rPr>
      <w:rFonts w:eastAsiaTheme="majorEastAsia" w:cstheme="majorBidi"/>
      <w:b/>
      <w:bCs/>
      <w:caps/>
      <w:sz w:val="32"/>
      <w:u w:val="single"/>
    </w:rPr>
  </w:style>
  <w:style w:type="paragraph" w:styleId="Heading4">
    <w:name w:val="heading 4"/>
    <w:aliases w:val="Tag,heading 2,Heading 2 Char2 Char,Heading 2 Char1 Char Char,TAG, Ch,Big card,body,small text,Normal Tag,Ch,no read,No Spacing1121,No Spacing111111,small space,ta,Heading 41,Card,No Spacing1,Debate Text,No Spacing11,Read stuff,No Spacing111,t"/>
    <w:basedOn w:val="Normal"/>
    <w:next w:val="Normal"/>
    <w:link w:val="Heading4Char"/>
    <w:uiPriority w:val="4"/>
    <w:qFormat/>
    <w:rsid w:val="003669A5"/>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3669A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669A5"/>
  </w:style>
  <w:style w:type="character" w:customStyle="1" w:styleId="Heading1Char">
    <w:name w:val="Heading 1 Char"/>
    <w:aliases w:val="Pocket Char"/>
    <w:basedOn w:val="DefaultParagraphFont"/>
    <w:link w:val="Heading1"/>
    <w:uiPriority w:val="1"/>
    <w:rsid w:val="003669A5"/>
    <w:rPr>
      <w:rFonts w:ascii="Georgia" w:eastAsiaTheme="majorEastAsia" w:hAnsi="Georgia" w:cstheme="majorBidi"/>
      <w:b/>
      <w:bCs/>
      <w:caps/>
      <w:sz w:val="52"/>
      <w:szCs w:val="28"/>
    </w:rPr>
  </w:style>
  <w:style w:type="character" w:customStyle="1" w:styleId="Heading2Char">
    <w:name w:val="Heading 2 Char"/>
    <w:aliases w:val="Hat Char"/>
    <w:basedOn w:val="DefaultParagraphFont"/>
    <w:link w:val="Heading2"/>
    <w:uiPriority w:val="2"/>
    <w:rsid w:val="003669A5"/>
    <w:rPr>
      <w:rFonts w:ascii="Georgia" w:eastAsiaTheme="majorEastAsia" w:hAnsi="Georgia" w:cstheme="majorBidi"/>
      <w:b/>
      <w:bCs/>
      <w:caps/>
      <w:sz w:val="44"/>
      <w:szCs w:val="26"/>
      <w:u w:val="double"/>
    </w:rPr>
  </w:style>
  <w:style w:type="character" w:customStyle="1" w:styleId="Heading3Char">
    <w:name w:val="Heading 3 Char"/>
    <w:aliases w:val="Block Char"/>
    <w:basedOn w:val="DefaultParagraphFont"/>
    <w:link w:val="Heading3"/>
    <w:uiPriority w:val="3"/>
    <w:rsid w:val="003669A5"/>
    <w:rPr>
      <w:rFonts w:ascii="Georgia" w:eastAsiaTheme="majorEastAsia" w:hAnsi="Georgia" w:cstheme="majorBidi"/>
      <w:b/>
      <w:bCs/>
      <w:caps/>
      <w:sz w:val="32"/>
      <w:u w:val="single"/>
    </w:rPr>
  </w:style>
  <w:style w:type="character" w:customStyle="1" w:styleId="Heading4Char">
    <w:name w:val="Heading 4 Char"/>
    <w:aliases w:val="Tag Char,heading 2 Char,Heading 2 Char2 Char Char,Heading 2 Char1 Char Char Char,TAG Char, Ch Char,Big card Char,body Char,small text Char,Normal Tag Char,Ch Char,no read Char,No Spacing1121 Char,No Spacing111111 Char,small space Char"/>
    <w:basedOn w:val="DefaultParagraphFont"/>
    <w:link w:val="Heading4"/>
    <w:uiPriority w:val="4"/>
    <w:rsid w:val="003669A5"/>
    <w:rPr>
      <w:rFonts w:ascii="Georgia" w:eastAsiaTheme="majorEastAsia" w:hAnsi="Georgia" w:cstheme="majorBidi"/>
      <w:b/>
      <w:bCs/>
      <w:iCs/>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
    <w:basedOn w:val="DefaultParagraphFont"/>
    <w:link w:val="textbold"/>
    <w:uiPriority w:val="7"/>
    <w:qFormat/>
    <w:rsid w:val="003669A5"/>
    <w:rPr>
      <w:rFonts w:ascii="Georgia" w:hAnsi="Georgia" w:cs="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StyleBold"/>
    <w:uiPriority w:val="5"/>
    <w:qFormat/>
    <w:rsid w:val="003669A5"/>
    <w:rPr>
      <w:b/>
      <w:bCs/>
      <w:sz w:val="22"/>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6"/>
    <w:qFormat/>
    <w:rsid w:val="003669A5"/>
    <w:rPr>
      <w:b w:val="0"/>
      <w:bCs/>
      <w:sz w:val="22"/>
      <w:u w:val="singl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
    <w:basedOn w:val="DefaultParagraphFont"/>
    <w:uiPriority w:val="99"/>
    <w:rsid w:val="003669A5"/>
    <w:rPr>
      <w:color w:val="auto"/>
      <w:u w:val="none"/>
    </w:rPr>
  </w:style>
  <w:style w:type="character" w:styleId="FollowedHyperlink">
    <w:name w:val="FollowedHyperlink"/>
    <w:basedOn w:val="DefaultParagraphFont"/>
    <w:uiPriority w:val="99"/>
    <w:semiHidden/>
    <w:rsid w:val="003669A5"/>
    <w:rPr>
      <w:color w:val="auto"/>
      <w:u w:val="none"/>
    </w:rPr>
  </w:style>
  <w:style w:type="paragraph" w:customStyle="1" w:styleId="Analytics">
    <w:name w:val="Analytics"/>
    <w:link w:val="AnalyticsChar"/>
    <w:autoRedefine/>
    <w:uiPriority w:val="4"/>
    <w:qFormat/>
    <w:rsid w:val="00983428"/>
    <w:rPr>
      <w:rFonts w:ascii="Garamond" w:eastAsiaTheme="majorEastAsia" w:hAnsi="Garamond" w:cstheme="majorBidi"/>
      <w:b/>
      <w:iCs/>
      <w:sz w:val="26"/>
    </w:rPr>
  </w:style>
  <w:style w:type="character" w:customStyle="1" w:styleId="AnalyticsChar">
    <w:name w:val="Analytics Char"/>
    <w:basedOn w:val="DefaultParagraphFont"/>
    <w:link w:val="Analytics"/>
    <w:uiPriority w:val="4"/>
    <w:rsid w:val="00983428"/>
    <w:rPr>
      <w:rFonts w:ascii="Garamond" w:eastAsiaTheme="majorEastAsia" w:hAnsi="Garamond" w:cstheme="majorBidi"/>
      <w:b/>
      <w:iCs/>
      <w:sz w:val="26"/>
    </w:rPr>
  </w:style>
  <w:style w:type="character" w:customStyle="1" w:styleId="UnresolvedMention">
    <w:name w:val="Unresolved Mention"/>
    <w:basedOn w:val="DefaultParagraphFont"/>
    <w:uiPriority w:val="99"/>
    <w:semiHidden/>
    <w:unhideWhenUsed/>
    <w:rsid w:val="00F44B73"/>
    <w:rPr>
      <w:color w:val="808080"/>
      <w:shd w:val="clear" w:color="auto" w:fill="E6E6E6"/>
    </w:rPr>
  </w:style>
  <w:style w:type="paragraph" w:customStyle="1" w:styleId="textbold">
    <w:name w:val="text bold"/>
    <w:basedOn w:val="Normal"/>
    <w:link w:val="Emphasis"/>
    <w:uiPriority w:val="7"/>
    <w:qFormat/>
    <w:rsid w:val="0046453E"/>
    <w:pPr>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paragraph" w:customStyle="1" w:styleId="UnderlinePara">
    <w:name w:val="Underline Para"/>
    <w:basedOn w:val="Normal"/>
    <w:link w:val="StyleUnderline"/>
    <w:uiPriority w:val="6"/>
    <w:qFormat/>
    <w:rsid w:val="0046453E"/>
    <w:pPr>
      <w:suppressAutoHyphens/>
      <w:spacing w:after="200"/>
      <w:contextualSpacing/>
    </w:pPr>
    <w:rPr>
      <w:rFonts w:asciiTheme="minorHAnsi" w:hAnsiTheme="minorHAnsi" w:cstheme="minorBidi"/>
      <w:bCs/>
      <w:u w:val="single"/>
    </w:rPr>
  </w:style>
  <w:style w:type="paragraph" w:customStyle="1" w:styleId="Emphasize">
    <w:name w:val="Emphasize"/>
    <w:basedOn w:val="Normal"/>
    <w:uiPriority w:val="7"/>
    <w:qFormat/>
    <w:rsid w:val="000C13D0"/>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customStyle="1" w:styleId="Emphasis1">
    <w:name w:val="Emphasis1"/>
    <w:basedOn w:val="Normal"/>
    <w:autoRedefine/>
    <w:uiPriority w:val="7"/>
    <w:qFormat/>
    <w:rsid w:val="00334F62"/>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8" w:space="0" w:color="auto"/>
    </w:rPr>
  </w:style>
  <w:style w:type="paragraph" w:styleId="DocumentMap">
    <w:name w:val="Document Map"/>
    <w:basedOn w:val="Normal"/>
    <w:link w:val="DocumentMapChar"/>
    <w:uiPriority w:val="99"/>
    <w:semiHidden/>
    <w:unhideWhenUsed/>
    <w:rsid w:val="002553DD"/>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2553DD"/>
    <w:rPr>
      <w:rFonts w:ascii="Times New Roman" w:hAnsi="Times New Roman" w:cs="Times New Roman"/>
      <w:sz w:val="24"/>
      <w:szCs w:val="24"/>
    </w:rPr>
  </w:style>
  <w:style w:type="character" w:customStyle="1" w:styleId="StyleBold">
    <w:name w:val="Style Bold"/>
    <w:basedOn w:val="DefaultParagraphFont"/>
    <w:uiPriority w:val="9"/>
    <w:semiHidden/>
    <w:rsid w:val="003669A5"/>
    <w:rPr>
      <w:b/>
      <w:bCs/>
    </w:rPr>
  </w:style>
  <w:style w:type="paragraph" w:styleId="Header">
    <w:name w:val="header"/>
    <w:basedOn w:val="Normal"/>
    <w:link w:val="HeaderChar"/>
    <w:uiPriority w:val="99"/>
    <w:semiHidden/>
    <w:rsid w:val="003669A5"/>
    <w:pPr>
      <w:tabs>
        <w:tab w:val="center" w:pos="4680"/>
        <w:tab w:val="right" w:pos="9360"/>
      </w:tabs>
    </w:pPr>
  </w:style>
  <w:style w:type="character" w:customStyle="1" w:styleId="HeaderChar">
    <w:name w:val="Header Char"/>
    <w:basedOn w:val="DefaultParagraphFont"/>
    <w:link w:val="Header"/>
    <w:uiPriority w:val="99"/>
    <w:semiHidden/>
    <w:rsid w:val="003669A5"/>
    <w:rPr>
      <w:rFonts w:ascii="Georgia" w:hAnsi="Georgia" w:cs="Calibri"/>
    </w:rPr>
  </w:style>
  <w:style w:type="paragraph" w:styleId="Footer">
    <w:name w:val="footer"/>
    <w:basedOn w:val="Normal"/>
    <w:link w:val="FooterChar"/>
    <w:uiPriority w:val="99"/>
    <w:semiHidden/>
    <w:rsid w:val="003669A5"/>
    <w:pPr>
      <w:tabs>
        <w:tab w:val="center" w:pos="4680"/>
        <w:tab w:val="right" w:pos="9360"/>
      </w:tabs>
    </w:pPr>
  </w:style>
  <w:style w:type="character" w:customStyle="1" w:styleId="FooterChar">
    <w:name w:val="Footer Char"/>
    <w:basedOn w:val="DefaultParagraphFont"/>
    <w:link w:val="Footer"/>
    <w:uiPriority w:val="99"/>
    <w:semiHidden/>
    <w:rsid w:val="003669A5"/>
    <w:rPr>
      <w:rFonts w:ascii="Georgia" w:hAnsi="Georgia"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nationalreview.com/article/447817/donald-trump-and-gop-congress-will-get-tax-reform-done-despite-russia-probe" TargetMode="External"/><Relationship Id="rId18" Type="http://schemas.openxmlformats.org/officeDocument/2006/relationships/hyperlink" Target="http://www.cnbc.com/2017/06/21/gop-victories-in-georgia-and-south-carolinas-house-give-trump-agenda-a-little-breathing-room.html" TargetMode="External"/><Relationship Id="rId26" Type="http://schemas.openxmlformats.org/officeDocument/2006/relationships/hyperlink" Target="https://files.taxfoundation.org/20170420131451/Tax-Foundation-FF546.pdf" TargetMode="External"/><Relationship Id="rId39" Type="http://schemas.openxmlformats.org/officeDocument/2006/relationships/hyperlink" Target="http://time.com/4824746/republican-budget-tax-code/" TargetMode="External"/><Relationship Id="rId3" Type="http://schemas.openxmlformats.org/officeDocument/2006/relationships/styles" Target="styles.xml"/><Relationship Id="rId21" Type="http://schemas.openxmlformats.org/officeDocument/2006/relationships/hyperlink" Target="http://www.chicagotribune.com/la-fi-paul-ryan-tax-reform-20170620-story.html" TargetMode="External"/><Relationship Id="rId34" Type="http://schemas.openxmlformats.org/officeDocument/2006/relationships/hyperlink" Target="https://www.bloomberg.com/news/articles/2017-06-24/gop-push-for-20-year-tax-cut-grows-as-ryan-seeks-permanent-fix" TargetMode="External"/><Relationship Id="rId42" Type="http://schemas.openxmlformats.org/officeDocument/2006/relationships/hyperlink" Target="https://www.washingtonpost.com/opinions/why-trump-will-never-get-anything-done/2017/06/22/b9bdb2a4-4fb2-11e7-91eb-9611861a988f_story.html?utm_term=.f0ebfc5f31b2" TargetMode="External"/><Relationship Id="rId47" Type="http://schemas.openxmlformats.org/officeDocument/2006/relationships/hyperlink" Target="http://abcnews.go.com/Politics/experts-weigh-impact-trump-tax-plan/story?id=47038615" TargetMode="External"/><Relationship Id="rId50" Type="http://schemas.openxmlformats.org/officeDocument/2006/relationships/hyperlink" Target="http://www.latimes.com/business/la-na-pol-trump-tax-analysis-20170425-story.html" TargetMode="External"/><Relationship Id="rId7" Type="http://schemas.openxmlformats.org/officeDocument/2006/relationships/hyperlink" Target="http://www.cnbc.com/2017/06/21/gop-victories-in-georgia-and-south-carolinas-house-give-trump-agenda-a-little-breathing-room.html" TargetMode="External"/><Relationship Id="rId12" Type="http://schemas.openxmlformats.org/officeDocument/2006/relationships/hyperlink" Target="http://thehill.com/homenews/house/338714-exclusive-blue-dog-democrats-meet-with-top-trump-aides-on-tax-reform" TargetMode="External"/><Relationship Id="rId17" Type="http://schemas.openxmlformats.org/officeDocument/2006/relationships/hyperlink" Target="http://www.chicagotribune.com/la-fi-paul-ryan-tax-reform-20170620-story.html" TargetMode="External"/><Relationship Id="rId25" Type="http://schemas.openxmlformats.org/officeDocument/2006/relationships/hyperlink" Target="http://www.washingtonexaminer.com/trumps-corporate-tax-plan-will-make-america-competitive-again/article/2610172" TargetMode="External"/><Relationship Id="rId33" Type="http://schemas.openxmlformats.org/officeDocument/2006/relationships/hyperlink" Target="http://www.washingtonexaminer.com/restoring-american-competitiveness/article/2621574" TargetMode="External"/><Relationship Id="rId38" Type="http://schemas.openxmlformats.org/officeDocument/2006/relationships/hyperlink" Target="https://www.washingtonpost.com/news/wonk/wp/2017/06/20/paul-ryan-and-mike-pence-leave-big-questions-unanswered-on-tax-reform/?utm_term=.72aea86e37eb" TargetMode="External"/><Relationship Id="rId46" Type="http://schemas.openxmlformats.org/officeDocument/2006/relationships/hyperlink" Target="https://www.project-syndicate.org/commentary/trump-tax-plan-hurts-competitiveness-by-emmanuel-farhi-et-al-2017-01" TargetMode="External"/><Relationship Id="rId2" Type="http://schemas.openxmlformats.org/officeDocument/2006/relationships/numbering" Target="numbering.xml"/><Relationship Id="rId16" Type="http://schemas.openxmlformats.org/officeDocument/2006/relationships/hyperlink" Target="http://thehill.com/policy/finance/336424-presidents-tax-reform-push-enters-next-phase" TargetMode="External"/><Relationship Id="rId20" Type="http://schemas.openxmlformats.org/officeDocument/2006/relationships/hyperlink" Target="https://www.reuters.com/article/us-usa-congress-tax-idUSKBN19B09U" TargetMode="External"/><Relationship Id="rId29" Type="http://schemas.openxmlformats.org/officeDocument/2006/relationships/hyperlink" Target="http://www.cnbc.com/2017/06/22/trump-tax-reform-roadblocks-taking-a-big-bite-out-of-deals.html" TargetMode="External"/><Relationship Id="rId41" Type="http://schemas.openxmlformats.org/officeDocument/2006/relationships/hyperlink" Target="http://thehill.com/policy/finance/336466-white-house-hopes-for-dem-support-on-tax-reform" TargetMode="External"/><Relationship Id="rId1" Type="http://schemas.openxmlformats.org/officeDocument/2006/relationships/customXml" Target="../customXml/item1.xml"/><Relationship Id="rId6" Type="http://schemas.openxmlformats.org/officeDocument/2006/relationships/hyperlink" Target="http://www.businessinsider.com/georgia-special-election-results-trump-agenda-2017-6" TargetMode="External"/><Relationship Id="rId11" Type="http://schemas.openxmlformats.org/officeDocument/2006/relationships/hyperlink" Target="http://www.businessinsider.com/georgia-special-election-results-trump-agenda-2017-6" TargetMode="External"/><Relationship Id="rId24" Type="http://schemas.openxmlformats.org/officeDocument/2006/relationships/hyperlink" Target="http://www.huffingtonpost.com/amos-elroy/the-trumpocalyps-what-wil_b_13046338.html" TargetMode="External"/><Relationship Id="rId32" Type="http://schemas.openxmlformats.org/officeDocument/2006/relationships/hyperlink" Target="http://inhomelandsecurity.com/would-president-trump-go-to-war-to-divert-attention-from-problems-at-home" TargetMode="External"/><Relationship Id="rId37" Type="http://schemas.openxmlformats.org/officeDocument/2006/relationships/hyperlink" Target="http://www.investors.com/news/technology/tech-let-down-trump-tax-reform-not-coming-in-2017-morgan-stanley/" TargetMode="External"/><Relationship Id="rId40" Type="http://schemas.openxmlformats.org/officeDocument/2006/relationships/hyperlink" Target="http://www.nationalreview.com/article/448848/economic-conservatism-republican-party-uneasy-partners" TargetMode="External"/><Relationship Id="rId45" Type="http://schemas.openxmlformats.org/officeDocument/2006/relationships/hyperlink" Target="http://www.latimes.com/business/la-na-pol-trump-tax-analysis-20170425-story.html" TargetMode="External"/><Relationship Id="rId5" Type="http://schemas.openxmlformats.org/officeDocument/2006/relationships/webSettings" Target="webSettings.xml"/><Relationship Id="rId15" Type="http://schemas.openxmlformats.org/officeDocument/2006/relationships/hyperlink" Target="http://thehill.com/policy/finance/336424-presidents-tax-reform-push-enters-next-phase" TargetMode="External"/><Relationship Id="rId23" Type="http://schemas.openxmlformats.org/officeDocument/2006/relationships/hyperlink" Target="http://thehill.com/blogs/blog-briefing-room/news/336237-johnson-tax-cut-bill-more-likely-to-come-before-healthcare-in" TargetMode="External"/><Relationship Id="rId28" Type="http://schemas.openxmlformats.org/officeDocument/2006/relationships/hyperlink" Target="http://fortune.com/2017/05/31/donald-trump-tax-cuts-reforms-profits/" TargetMode="External"/><Relationship Id="rId36" Type="http://schemas.openxmlformats.org/officeDocument/2006/relationships/hyperlink" Target="https://www.washingtonpost.com/news/wonk/wp/2017/06/20/paul-ryan-and-mike-pence-leave-big-questions-unanswered-on-tax-reform/?utm_term=.72aea86e37eb" TargetMode="External"/><Relationship Id="rId49" Type="http://schemas.openxmlformats.org/officeDocument/2006/relationships/hyperlink" Target="http://fortune.com/2017/04/27/donald-trump-tax-cut-plan-wont-boost-economy/" TargetMode="External"/><Relationship Id="rId10" Type="http://schemas.openxmlformats.org/officeDocument/2006/relationships/hyperlink" Target="http://www.washingtontimes.com/news/2016/nov/15/how-donald-trump-will-double-growth-and-jobs/" TargetMode="External"/><Relationship Id="rId19" Type="http://schemas.openxmlformats.org/officeDocument/2006/relationships/hyperlink" Target="http://thehill.com/policy/technology/338611-cohn-tax-legislation-will-be-released-in-early-fall" TargetMode="External"/><Relationship Id="rId31" Type="http://schemas.openxmlformats.org/officeDocument/2006/relationships/hyperlink" Target="http://www.project-syndicate.org/commentary/repairing-the-roots-of-american-power-by-richard-n--haass" TargetMode="External"/><Relationship Id="rId44" Type="http://schemas.openxmlformats.org/officeDocument/2006/relationships/hyperlink" Target="http://fortune.com/2017/04/27/donald-trump-tax-cut-plan-wont-boost-economy/"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abcnews.go.com/Politics/wireStory/ryan-promises-overhaul-tax-code-year-hurdles-48146586" TargetMode="External"/><Relationship Id="rId14" Type="http://schemas.openxmlformats.org/officeDocument/2006/relationships/hyperlink" Target="http://www.cnbc.com/2017/06/20/mnuchin-confident-that-massive-tax-reform-will-get-done-this-year.html" TargetMode="External"/><Relationship Id="rId22" Type="http://schemas.openxmlformats.org/officeDocument/2006/relationships/hyperlink" Target="https://www.nytimes.com/aponline/2017/06/24/us/politics/ap-us-trump-congress.html" TargetMode="External"/><Relationship Id="rId27" Type="http://schemas.openxmlformats.org/officeDocument/2006/relationships/hyperlink" Target="http://www.realclearmarkets.com/articles/2016/12/24/trump_must_spend_his_political_capital_on_tax_cuts_now_102482.html" TargetMode="External"/><Relationship Id="rId30" Type="http://schemas.openxmlformats.org/officeDocument/2006/relationships/hyperlink" Target="http://www.forbes.com/sites/scottanderson/2017/01/31/will-the-trump-policy-hype-match-the-reality/print/" TargetMode="External"/><Relationship Id="rId35" Type="http://schemas.openxmlformats.org/officeDocument/2006/relationships/hyperlink" Target="http://www.foxnews.com/opinion/2017/06/02/tax-reform-is-most-important-issue-2017.html" TargetMode="External"/><Relationship Id="rId43" Type="http://schemas.openxmlformats.org/officeDocument/2006/relationships/hyperlink" Target="http://digitalcommons.law.byu.edu/cgi/viewcontent.cgi?article=3075&amp;context=lawreview" TargetMode="External"/><Relationship Id="rId48" Type="http://schemas.openxmlformats.org/officeDocument/2006/relationships/hyperlink" Target="https://www.washingtonpost.com/opinions/trump-and-ryan-are-right-to-tackle-corporate-taxes-but-their-approach-would-do-harm/2017/01/08/e7abd204-d429-11e6-9cb0-54ab630851e8_story.html?utm_term=.64abdaa19074" TargetMode="External"/><Relationship Id="rId8" Type="http://schemas.openxmlformats.org/officeDocument/2006/relationships/hyperlink" Target="http://www.cnn.com/2017/06/21/politics/white-house-senate-trump-health-care/index.html" TargetMode="External"/><Relationship Id="rId51"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5AD3C9-F285-4ABD-8D80-A03667FAAB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79</Pages>
  <Words>28502</Words>
  <Characters>162465</Characters>
  <Application>Microsoft Office Word</Application>
  <DocSecurity>0</DocSecurity>
  <Lines>1353</Lines>
  <Paragraphs>381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190586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Amela Business</dc:creator>
  <cp:keywords>5.1.1</cp:keywords>
  <dc:description/>
  <cp:lastModifiedBy>Kevin Hirn</cp:lastModifiedBy>
  <cp:revision>2</cp:revision>
  <dcterms:created xsi:type="dcterms:W3CDTF">2017-06-27T15:17:00Z</dcterms:created>
  <dcterms:modified xsi:type="dcterms:W3CDTF">2017-06-27T15:17:00Z</dcterms:modified>
</cp:coreProperties>
</file>