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6ACBD4" w14:textId="77777777" w:rsidR="00100534" w:rsidRPr="00C57D86" w:rsidRDefault="00D603F9" w:rsidP="00D32C12">
      <w:pPr>
        <w:pStyle w:val="Heading1"/>
        <w:rPr>
          <w:rFonts w:asciiTheme="minorHAnsi" w:hAnsiTheme="minorHAnsi" w:cstheme="minorHAnsi"/>
        </w:rPr>
      </w:pPr>
      <w:bookmarkStart w:id="0" w:name="_GoBack"/>
      <w:bookmarkEnd w:id="0"/>
      <w:r w:rsidRPr="00C57D86">
        <w:rPr>
          <w:rFonts w:asciiTheme="minorHAnsi" w:hAnsiTheme="minorHAnsi" w:cstheme="minorHAnsi"/>
        </w:rPr>
        <w:t>CNDI</w:t>
      </w:r>
      <w:r w:rsidR="00D32C12" w:rsidRPr="00C57D86">
        <w:rPr>
          <w:rFonts w:asciiTheme="minorHAnsi" w:hAnsiTheme="minorHAnsi" w:cstheme="minorHAnsi"/>
        </w:rPr>
        <w:t xml:space="preserve"> 2017</w:t>
      </w:r>
      <w:r w:rsidRPr="00C57D86">
        <w:rPr>
          <w:rFonts w:asciiTheme="minorHAnsi" w:hAnsiTheme="minorHAnsi" w:cstheme="minorHAnsi"/>
        </w:rPr>
        <w:t xml:space="preserve"> </w:t>
      </w:r>
      <w:r w:rsidR="00C30D32" w:rsidRPr="00C57D86">
        <w:rPr>
          <w:rFonts w:asciiTheme="minorHAnsi" w:hAnsiTheme="minorHAnsi" w:cstheme="minorHAnsi"/>
        </w:rPr>
        <w:t>—</w:t>
      </w:r>
      <w:r w:rsidRPr="00C57D86">
        <w:rPr>
          <w:rFonts w:asciiTheme="minorHAnsi" w:hAnsiTheme="minorHAnsi" w:cstheme="minorHAnsi"/>
        </w:rPr>
        <w:t xml:space="preserve"> S</w:t>
      </w:r>
      <w:r w:rsidR="00D32C12" w:rsidRPr="00C57D86">
        <w:rPr>
          <w:rFonts w:asciiTheme="minorHAnsi" w:hAnsiTheme="minorHAnsi" w:cstheme="minorHAnsi"/>
        </w:rPr>
        <w:t>olvency</w:t>
      </w:r>
      <w:r w:rsidRPr="00C57D86">
        <w:rPr>
          <w:rFonts w:asciiTheme="minorHAnsi" w:hAnsiTheme="minorHAnsi" w:cstheme="minorHAnsi"/>
        </w:rPr>
        <w:t xml:space="preserve"> C</w:t>
      </w:r>
      <w:r w:rsidR="00D32C12" w:rsidRPr="00C57D86">
        <w:rPr>
          <w:rFonts w:asciiTheme="minorHAnsi" w:hAnsiTheme="minorHAnsi" w:cstheme="minorHAnsi"/>
        </w:rPr>
        <w:t>ore</w:t>
      </w:r>
    </w:p>
    <w:p w14:paraId="691A3FE2" w14:textId="77777777" w:rsidR="00FA6E14" w:rsidRPr="00C57D86" w:rsidRDefault="00FA6E14" w:rsidP="00FA6E14">
      <w:pPr>
        <w:rPr>
          <w:rFonts w:asciiTheme="minorHAnsi" w:hAnsiTheme="minorHAnsi" w:cstheme="minorHAnsi"/>
        </w:rPr>
      </w:pPr>
      <w:r w:rsidRPr="00C57D86">
        <w:rPr>
          <w:rFonts w:asciiTheme="minorHAnsi" w:hAnsiTheme="minorHAnsi" w:cstheme="minorHAnsi"/>
        </w:rPr>
        <w:t>Notes—</w:t>
      </w:r>
    </w:p>
    <w:p w14:paraId="2F119FF6" w14:textId="77777777" w:rsidR="00FA6E14" w:rsidRPr="00C57D86" w:rsidRDefault="00FA6E14" w:rsidP="00FA6E14">
      <w:pPr>
        <w:rPr>
          <w:rFonts w:asciiTheme="minorHAnsi" w:hAnsiTheme="minorHAnsi" w:cstheme="minorHAnsi"/>
        </w:rPr>
      </w:pPr>
      <w:r w:rsidRPr="00C57D86">
        <w:rPr>
          <w:rFonts w:asciiTheme="minorHAnsi" w:hAnsiTheme="minorHAnsi" w:cstheme="minorHAnsi"/>
        </w:rPr>
        <w:t xml:space="preserve">The </w:t>
      </w:r>
      <w:r w:rsidR="001D4CAC" w:rsidRPr="00C57D86">
        <w:rPr>
          <w:rFonts w:asciiTheme="minorHAnsi" w:hAnsiTheme="minorHAnsi" w:cstheme="minorHAnsi"/>
        </w:rPr>
        <w:t xml:space="preserve">trump and devos </w:t>
      </w:r>
      <w:r w:rsidRPr="00C57D86">
        <w:rPr>
          <w:rFonts w:asciiTheme="minorHAnsi" w:hAnsiTheme="minorHAnsi" w:cstheme="minorHAnsi"/>
        </w:rPr>
        <w:t>turn cards are good but the answers are la</w:t>
      </w:r>
      <w:r w:rsidR="001D4CAC" w:rsidRPr="00C57D86">
        <w:rPr>
          <w:rFonts w:asciiTheme="minorHAnsi" w:hAnsiTheme="minorHAnsi" w:cstheme="minorHAnsi"/>
        </w:rPr>
        <w:t>cking mostly because devos</w:t>
      </w:r>
      <w:r w:rsidRPr="00C57D86">
        <w:rPr>
          <w:rFonts w:asciiTheme="minorHAnsi" w:hAnsiTheme="minorHAnsi" w:cstheme="minorHAnsi"/>
        </w:rPr>
        <w:t xml:space="preserve"> and trump are bad people that want to ruin things for the rest of us. I would suggest answering them </w:t>
      </w:r>
      <w:r w:rsidR="00CE7168" w:rsidRPr="00C57D86">
        <w:rPr>
          <w:rFonts w:asciiTheme="minorHAnsi" w:hAnsiTheme="minorHAnsi" w:cstheme="minorHAnsi"/>
        </w:rPr>
        <w:t xml:space="preserve">substantively i.e whether or not their </w:t>
      </w:r>
      <w:proofErr w:type="gramStart"/>
      <w:r w:rsidR="00CE7168" w:rsidRPr="00C57D86">
        <w:rPr>
          <w:rFonts w:asciiTheme="minorHAnsi" w:hAnsiTheme="minorHAnsi" w:cstheme="minorHAnsi"/>
        </w:rPr>
        <w:t>ev</w:t>
      </w:r>
      <w:proofErr w:type="gramEnd"/>
      <w:r w:rsidR="00CE7168" w:rsidRPr="00C57D86">
        <w:rPr>
          <w:rFonts w:asciiTheme="minorHAnsi" w:hAnsiTheme="minorHAnsi" w:cstheme="minorHAnsi"/>
        </w:rPr>
        <w:t xml:space="preserve"> actually interacts with the plan and if they have enough power to turn the aff to a point where it doesn’t help the squo at all. I think that would be a hard claim to win</w:t>
      </w:r>
    </w:p>
    <w:p w14:paraId="5232788F" w14:textId="77777777" w:rsidR="00CE7168" w:rsidRPr="00C57D86" w:rsidRDefault="00CE7168" w:rsidP="00FA6E14">
      <w:pPr>
        <w:rPr>
          <w:rFonts w:asciiTheme="minorHAnsi" w:hAnsiTheme="minorHAnsi" w:cstheme="minorHAnsi"/>
        </w:rPr>
      </w:pPr>
      <w:r w:rsidRPr="00C57D86">
        <w:rPr>
          <w:rFonts w:asciiTheme="minorHAnsi" w:hAnsiTheme="minorHAnsi" w:cstheme="minorHAnsi"/>
        </w:rPr>
        <w:t xml:space="preserve">These cards are definitely good against uniqueness questions for affs that make claims about changing trumps opinions, actions, or creating some sort of political climate where these evil people have less control/influence on the squo </w:t>
      </w:r>
    </w:p>
    <w:p w14:paraId="7547D7C5" w14:textId="77777777" w:rsidR="00023CFD" w:rsidRPr="00C57D86" w:rsidRDefault="00CE7168" w:rsidP="00FA6E14">
      <w:pPr>
        <w:rPr>
          <w:rFonts w:asciiTheme="minorHAnsi" w:hAnsiTheme="minorHAnsi" w:cstheme="minorHAnsi"/>
        </w:rPr>
      </w:pPr>
      <w:r w:rsidRPr="00C57D86">
        <w:rPr>
          <w:rFonts w:asciiTheme="minorHAnsi" w:hAnsiTheme="minorHAnsi" w:cstheme="minorHAnsi"/>
        </w:rPr>
        <w:t>Have fun</w:t>
      </w:r>
      <w:r w:rsidR="00023CFD" w:rsidRPr="00C57D86">
        <w:rPr>
          <w:rFonts w:asciiTheme="minorHAnsi" w:hAnsiTheme="minorHAnsi" w:cstheme="minorHAnsi"/>
        </w:rPr>
        <w:t xml:space="preserve"> </w:t>
      </w:r>
      <w:r w:rsidR="00023CFD" w:rsidRPr="00C57D86">
        <w:rPr>
          <w:rFonts w:asciiTheme="minorHAnsi" w:hAnsiTheme="minorHAnsi" w:cstheme="minorHAnsi"/>
        </w:rPr>
        <w:sym w:font="Wingdings" w:char="F04A"/>
      </w:r>
    </w:p>
    <w:p w14:paraId="602D87E4" w14:textId="77777777" w:rsidR="00CE7168" w:rsidRPr="00C57D86" w:rsidRDefault="00CE7168" w:rsidP="00FA6E14">
      <w:pPr>
        <w:rPr>
          <w:rFonts w:asciiTheme="minorHAnsi" w:hAnsiTheme="minorHAnsi" w:cstheme="minorHAnsi"/>
        </w:rPr>
      </w:pPr>
      <w:r w:rsidRPr="00C57D86">
        <w:rPr>
          <w:rFonts w:asciiTheme="minorHAnsi" w:hAnsiTheme="minorHAnsi" w:cstheme="minorHAnsi"/>
        </w:rPr>
        <w:t xml:space="preserve"> –</w:t>
      </w:r>
      <w:r w:rsidR="0054731E" w:rsidRPr="00C57D86">
        <w:rPr>
          <w:rFonts w:asciiTheme="minorHAnsi" w:hAnsiTheme="minorHAnsi" w:cstheme="minorHAnsi"/>
        </w:rPr>
        <w:t>dev</w:t>
      </w:r>
    </w:p>
    <w:p w14:paraId="4DC32240" w14:textId="77777777" w:rsidR="00FA6E14" w:rsidRPr="00C57D86" w:rsidRDefault="00FA6E14" w:rsidP="00FA6E14">
      <w:pPr>
        <w:pStyle w:val="Heading1"/>
        <w:rPr>
          <w:rFonts w:asciiTheme="minorHAnsi" w:hAnsiTheme="minorHAnsi" w:cstheme="minorHAnsi"/>
        </w:rPr>
      </w:pPr>
      <w:r w:rsidRPr="00C57D86">
        <w:rPr>
          <w:rFonts w:asciiTheme="minorHAnsi" w:hAnsiTheme="minorHAnsi" w:cstheme="minorHAnsi"/>
        </w:rPr>
        <w:t>No Solvency</w:t>
      </w:r>
    </w:p>
    <w:p w14:paraId="5205C4B8" w14:textId="77777777" w:rsidR="00D603F9" w:rsidRPr="00C57D86" w:rsidRDefault="00D603F9" w:rsidP="00D603F9">
      <w:pPr>
        <w:pStyle w:val="Heading2"/>
        <w:rPr>
          <w:rFonts w:asciiTheme="minorHAnsi" w:hAnsiTheme="minorHAnsi" w:cstheme="minorHAnsi"/>
        </w:rPr>
      </w:pPr>
      <w:r w:rsidRPr="00C57D86">
        <w:rPr>
          <w:rFonts w:asciiTheme="minorHAnsi" w:hAnsiTheme="minorHAnsi" w:cstheme="minorHAnsi"/>
        </w:rPr>
        <w:t>No Solvency—Devos</w:t>
      </w:r>
    </w:p>
    <w:p w14:paraId="4258AE05" w14:textId="77777777" w:rsidR="008C168D" w:rsidRPr="00C57D86" w:rsidRDefault="005069C4" w:rsidP="00A21F52">
      <w:pPr>
        <w:pStyle w:val="Heading3"/>
        <w:rPr>
          <w:rFonts w:asciiTheme="minorHAnsi" w:hAnsiTheme="minorHAnsi" w:cstheme="minorHAnsi"/>
        </w:rPr>
      </w:pPr>
      <w:proofErr w:type="gramStart"/>
      <w:r w:rsidRPr="00C57D86">
        <w:rPr>
          <w:rFonts w:asciiTheme="minorHAnsi" w:hAnsiTheme="minorHAnsi" w:cstheme="minorHAnsi"/>
        </w:rPr>
        <w:t>no</w:t>
      </w:r>
      <w:r w:rsidR="008C168D" w:rsidRPr="00C57D86">
        <w:rPr>
          <w:rFonts w:asciiTheme="minorHAnsi" w:hAnsiTheme="minorHAnsi" w:cstheme="minorHAnsi"/>
        </w:rPr>
        <w:t>—</w:t>
      </w:r>
      <w:proofErr w:type="gramEnd"/>
      <w:r w:rsidR="008C168D" w:rsidRPr="00C57D86">
        <w:rPr>
          <w:rFonts w:asciiTheme="minorHAnsi" w:hAnsiTheme="minorHAnsi" w:cstheme="minorHAnsi"/>
        </w:rPr>
        <w:t>public education</w:t>
      </w:r>
    </w:p>
    <w:p w14:paraId="5F18D439"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Budget cuts are devastating – turns the aff and ensures public education never can get a foot in door</w:t>
      </w:r>
    </w:p>
    <w:p w14:paraId="569289D0" w14:textId="77777777" w:rsidR="005069C4" w:rsidRPr="00C57D86" w:rsidRDefault="005069C4" w:rsidP="005069C4">
      <w:pPr>
        <w:pStyle w:val="ListParagraph"/>
        <w:numPr>
          <w:ilvl w:val="0"/>
          <w:numId w:val="13"/>
        </w:numPr>
        <w:rPr>
          <w:rFonts w:asciiTheme="minorHAnsi" w:hAnsiTheme="minorHAnsi" w:cstheme="minorHAnsi"/>
        </w:rPr>
      </w:pPr>
      <w:r w:rsidRPr="00C57D86">
        <w:rPr>
          <w:rFonts w:asciiTheme="minorHAnsi" w:hAnsiTheme="minorHAnsi" w:cstheme="minorHAnsi"/>
        </w:rPr>
        <w:t>afterschool programs -&gt; unsupervised kids</w:t>
      </w:r>
    </w:p>
    <w:p w14:paraId="4EBDDB1C" w14:textId="77777777" w:rsidR="005069C4" w:rsidRPr="00C57D86" w:rsidRDefault="005069C4" w:rsidP="005069C4">
      <w:pPr>
        <w:pStyle w:val="ListParagraph"/>
        <w:numPr>
          <w:ilvl w:val="0"/>
          <w:numId w:val="13"/>
        </w:numPr>
        <w:rPr>
          <w:rFonts w:asciiTheme="minorHAnsi" w:hAnsiTheme="minorHAnsi" w:cstheme="minorHAnsi"/>
        </w:rPr>
      </w:pPr>
      <w:r w:rsidRPr="00C57D86">
        <w:rPr>
          <w:rFonts w:asciiTheme="minorHAnsi" w:hAnsiTheme="minorHAnsi" w:cstheme="minorHAnsi"/>
        </w:rPr>
        <w:t>nutrition programs -&gt; turns learning</w:t>
      </w:r>
    </w:p>
    <w:p w14:paraId="648BA640" w14:textId="77777777" w:rsidR="005069C4" w:rsidRPr="00C57D86" w:rsidRDefault="005069C4" w:rsidP="005069C4">
      <w:pPr>
        <w:pStyle w:val="ListParagraph"/>
        <w:numPr>
          <w:ilvl w:val="0"/>
          <w:numId w:val="13"/>
        </w:numPr>
        <w:rPr>
          <w:rFonts w:asciiTheme="minorHAnsi" w:hAnsiTheme="minorHAnsi" w:cstheme="minorHAnsi"/>
        </w:rPr>
      </w:pPr>
      <w:r w:rsidRPr="00C57D86">
        <w:rPr>
          <w:rFonts w:asciiTheme="minorHAnsi" w:hAnsiTheme="minorHAnsi" w:cstheme="minorHAnsi"/>
        </w:rPr>
        <w:t>summer programs -&gt; hurts working families</w:t>
      </w:r>
    </w:p>
    <w:p w14:paraId="5C75C05D"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Weingarten 17</w:t>
      </w:r>
      <w:r w:rsidRPr="00C57D86">
        <w:rPr>
          <w:rFonts w:asciiTheme="minorHAnsi" w:hAnsiTheme="minorHAnsi" w:cstheme="minorHAnsi"/>
        </w:rPr>
        <w:t xml:space="preserve"> </w:t>
      </w:r>
      <w:r w:rsidRPr="00C57D86">
        <w:rPr>
          <w:rFonts w:asciiTheme="minorHAnsi" w:hAnsiTheme="minorHAnsi" w:cstheme="minorHAnsi"/>
          <w:sz w:val="20"/>
        </w:rPr>
        <w:t xml:space="preserve">(Randi, Time magazine, reporter, “A Path to Destruction”, https://www.usnews.com/opinion/articles/2017-04-18/donald-trump-and-betsy-devos-budget-destroys-public-education-for-kids) </w:t>
      </w:r>
      <w:r w:rsidRPr="00C57D86">
        <w:rPr>
          <w:rFonts w:asciiTheme="minorHAnsi" w:hAnsiTheme="minorHAnsi" w:cstheme="minorHAnsi"/>
        </w:rPr>
        <w:t>DGA</w:t>
      </w:r>
    </w:p>
    <w:p w14:paraId="2C6184D5"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Education Secretary Betsy DeVos spent two decades defunding and destabilizing public schools in Michigan</w:t>
      </w:r>
      <w:r w:rsidRPr="00C57D86">
        <w:rPr>
          <w:rFonts w:asciiTheme="minorHAnsi" w:hAnsiTheme="minorHAnsi" w:cstheme="minorHAnsi"/>
          <w:sz w:val="16"/>
        </w:rPr>
        <w:t xml:space="preserve">, and </w:t>
      </w:r>
      <w:r w:rsidRPr="00C57D86">
        <w:rPr>
          <w:rStyle w:val="StyleUnderline"/>
          <w:rFonts w:asciiTheme="minorHAnsi" w:hAnsiTheme="minorHAnsi" w:cstheme="minorHAnsi"/>
        </w:rPr>
        <w:t>now she wants to spread that same agenda to every town and city in America</w:t>
      </w:r>
      <w:r w:rsidRPr="00C57D86">
        <w:rPr>
          <w:rFonts w:asciiTheme="minorHAnsi" w:hAnsiTheme="minorHAnsi" w:cstheme="minorHAnsi"/>
          <w:sz w:val="16"/>
        </w:rPr>
        <w:t xml:space="preserve">. </w:t>
      </w:r>
      <w:r w:rsidRPr="00C57D86">
        <w:rPr>
          <w:rStyle w:val="StyleUnderline"/>
          <w:rFonts w:asciiTheme="minorHAnsi" w:hAnsiTheme="minorHAnsi" w:cstheme="minorHAnsi"/>
        </w:rPr>
        <w:t xml:space="preserve">How else do you explain the cruel and craven cuts she and President Donald Trump have proposed to </w:t>
      </w:r>
      <w:proofErr w:type="gramStart"/>
      <w:r w:rsidRPr="00C57D86">
        <w:rPr>
          <w:rStyle w:val="StyleUnderline"/>
          <w:rFonts w:asciiTheme="minorHAnsi" w:hAnsiTheme="minorHAnsi" w:cstheme="minorHAnsi"/>
        </w:rPr>
        <w:t>funding</w:t>
      </w:r>
      <w:proofErr w:type="gramEnd"/>
      <w:r w:rsidRPr="00C57D86">
        <w:rPr>
          <w:rStyle w:val="StyleUnderline"/>
          <w:rFonts w:asciiTheme="minorHAnsi" w:hAnsiTheme="minorHAnsi" w:cstheme="minorHAnsi"/>
        </w:rPr>
        <w:t xml:space="preserve"> for after-school and summer programs, child nutrition programs, class-size reduction, community schools and the supports kids need and parents rely on</w:t>
      </w:r>
      <w:r w:rsidRPr="00C57D86">
        <w:rPr>
          <w:rFonts w:asciiTheme="minorHAnsi" w:hAnsiTheme="minorHAnsi" w:cstheme="minorHAnsi"/>
          <w:sz w:val="16"/>
        </w:rPr>
        <w:t xml:space="preserve">? How else can you rationalize the White House budget director claiming that there's no evidence that feeding hungry children helps them do better in school? </w:t>
      </w:r>
      <w:r w:rsidRPr="00C57D86">
        <w:rPr>
          <w:rStyle w:val="StyleUnderline"/>
          <w:rFonts w:asciiTheme="minorHAnsi" w:hAnsiTheme="minorHAnsi" w:cstheme="minorHAnsi"/>
        </w:rPr>
        <w:t>These are programs essential to meeting the social, emotional and academic needs of children</w:t>
      </w:r>
      <w:r w:rsidRPr="00C57D86">
        <w:rPr>
          <w:rFonts w:asciiTheme="minorHAnsi" w:hAnsiTheme="minorHAnsi" w:cstheme="minorHAnsi"/>
          <w:sz w:val="16"/>
        </w:rPr>
        <w:t xml:space="preserve">. We can't go back and undo what DeVos did in Michigan, but we can and must stand up and stop her from pushing this anti-public school agenda across the country. [READ: DeVos to Use State Accountability Plans to 'Encourage' School Choice] </w:t>
      </w:r>
      <w:r w:rsidRPr="00C57D86">
        <w:rPr>
          <w:rStyle w:val="StyleUnderline"/>
          <w:rFonts w:asciiTheme="minorHAnsi" w:hAnsiTheme="minorHAnsi" w:cstheme="minorHAnsi"/>
        </w:rPr>
        <w:t>Public schools enable opportunity and a pathway to success for kids</w:t>
      </w:r>
      <w:r w:rsidRPr="00C57D86">
        <w:rPr>
          <w:rFonts w:asciiTheme="minorHAnsi" w:hAnsiTheme="minorHAnsi" w:cstheme="minorHAnsi"/>
          <w:sz w:val="16"/>
        </w:rPr>
        <w:t xml:space="preserve">, </w:t>
      </w:r>
      <w:r w:rsidRPr="00C57D86">
        <w:rPr>
          <w:rStyle w:val="StyleUnderline"/>
          <w:rFonts w:asciiTheme="minorHAnsi" w:hAnsiTheme="minorHAnsi" w:cstheme="minorHAnsi"/>
        </w:rPr>
        <w:t>but these cuts drive a stake through the heart of public education and destroy the promise and potential it offers our children.</w:t>
      </w:r>
      <w:r w:rsidRPr="00C57D86">
        <w:rPr>
          <w:rFonts w:asciiTheme="minorHAnsi" w:hAnsiTheme="minorHAnsi" w:cstheme="minorHAnsi"/>
          <w:sz w:val="16"/>
        </w:rPr>
        <w:t xml:space="preserve"> </w:t>
      </w:r>
      <w:r w:rsidRPr="00C57D86">
        <w:rPr>
          <w:rStyle w:val="StyleUnderline"/>
          <w:rFonts w:asciiTheme="minorHAnsi" w:hAnsiTheme="minorHAnsi" w:cstheme="minorHAnsi"/>
        </w:rPr>
        <w:t>By</w:t>
      </w:r>
      <w:r w:rsidRPr="00C57D86">
        <w:rPr>
          <w:rFonts w:asciiTheme="minorHAnsi" w:hAnsiTheme="minorHAnsi" w:cstheme="minorHAnsi"/>
          <w:sz w:val="16"/>
        </w:rPr>
        <w:t xml:space="preserve"> </w:t>
      </w:r>
      <w:r w:rsidRPr="00C57D86">
        <w:rPr>
          <w:rStyle w:val="StyleUnderline"/>
          <w:rFonts w:asciiTheme="minorHAnsi" w:hAnsiTheme="minorHAnsi" w:cstheme="minorHAnsi"/>
        </w:rPr>
        <w:t>eliminating after-school and summer programs, Trump and DeVos are telling working parents</w:t>
      </w:r>
      <w:r w:rsidRPr="00C57D86">
        <w:rPr>
          <w:rFonts w:asciiTheme="minorHAnsi" w:hAnsiTheme="minorHAnsi" w:cstheme="minorHAnsi"/>
          <w:sz w:val="16"/>
        </w:rPr>
        <w:t xml:space="preserve">: </w:t>
      </w:r>
      <w:r w:rsidRPr="00C57D86">
        <w:rPr>
          <w:rStyle w:val="StyleUnderline"/>
          <w:rFonts w:asciiTheme="minorHAnsi" w:hAnsiTheme="minorHAnsi" w:cstheme="minorHAnsi"/>
        </w:rPr>
        <w:t>Either work</w:t>
      </w:r>
      <w:r w:rsidRPr="00C57D86">
        <w:rPr>
          <w:rFonts w:asciiTheme="minorHAnsi" w:hAnsiTheme="minorHAnsi" w:cstheme="minorHAnsi"/>
          <w:sz w:val="16"/>
        </w:rPr>
        <w:t xml:space="preserve"> and leave your young children unsupervised for several hours a day</w:t>
      </w:r>
      <w:r w:rsidRPr="00C57D86">
        <w:rPr>
          <w:rStyle w:val="StyleUnderline"/>
          <w:rFonts w:asciiTheme="minorHAnsi" w:hAnsiTheme="minorHAnsi" w:cstheme="minorHAnsi"/>
        </w:rPr>
        <w:t>, or stay home with them and lose the job you need to pay the rent and grocery bills</w:t>
      </w:r>
      <w:r w:rsidRPr="00C57D86">
        <w:rPr>
          <w:rFonts w:asciiTheme="minorHAnsi" w:hAnsiTheme="minorHAnsi" w:cstheme="minorHAnsi"/>
          <w:sz w:val="16"/>
        </w:rPr>
        <w:t>. For many children with tough situations at home</w:t>
      </w:r>
      <w:r w:rsidRPr="00C57D86">
        <w:rPr>
          <w:rStyle w:val="StyleUnderline"/>
          <w:rFonts w:asciiTheme="minorHAnsi" w:hAnsiTheme="minorHAnsi" w:cstheme="minorHAnsi"/>
        </w:rPr>
        <w:t>, school may be the only safe sanctuary they can count on,</w:t>
      </w:r>
      <w:r w:rsidRPr="00C57D86">
        <w:rPr>
          <w:rFonts w:asciiTheme="minorHAnsi" w:hAnsiTheme="minorHAnsi" w:cstheme="minorHAnsi"/>
          <w:sz w:val="16"/>
        </w:rPr>
        <w:t xml:space="preserve"> </w:t>
      </w:r>
      <w:r w:rsidRPr="00C57D86">
        <w:rPr>
          <w:rStyle w:val="StyleUnderline"/>
          <w:rFonts w:asciiTheme="minorHAnsi" w:hAnsiTheme="minorHAnsi" w:cstheme="minorHAnsi"/>
        </w:rPr>
        <w:t>or the only place they reliably receive a meal each day</w:t>
      </w:r>
      <w:r w:rsidRPr="00C57D86">
        <w:rPr>
          <w:rFonts w:asciiTheme="minorHAnsi" w:hAnsiTheme="minorHAnsi" w:cstheme="minorHAnsi"/>
          <w:sz w:val="16"/>
        </w:rPr>
        <w:t xml:space="preserve">; </w:t>
      </w:r>
      <w:r w:rsidRPr="00C57D86">
        <w:rPr>
          <w:rStyle w:val="StyleUnderline"/>
          <w:rFonts w:asciiTheme="minorHAnsi" w:hAnsiTheme="minorHAnsi" w:cstheme="minorHAnsi"/>
        </w:rPr>
        <w:t>this budget would rob them of that safety and security</w:t>
      </w:r>
      <w:r w:rsidRPr="00C57D86">
        <w:rPr>
          <w:rFonts w:asciiTheme="minorHAnsi" w:hAnsiTheme="minorHAnsi" w:cstheme="minorHAnsi"/>
          <w:sz w:val="16"/>
        </w:rPr>
        <w:t xml:space="preserve">. </w:t>
      </w:r>
      <w:r w:rsidRPr="00C57D86">
        <w:rPr>
          <w:rStyle w:val="StyleUnderline"/>
          <w:rFonts w:asciiTheme="minorHAnsi" w:hAnsiTheme="minorHAnsi" w:cstheme="minorHAnsi"/>
        </w:rPr>
        <w:t xml:space="preserve">These cuts would leave kids hungry and unsupervised, and force them into potentially dangerous situations. </w:t>
      </w:r>
      <w:r w:rsidRPr="00C57D86">
        <w:rPr>
          <w:rFonts w:asciiTheme="minorHAnsi" w:hAnsiTheme="minorHAnsi" w:cstheme="minorHAnsi"/>
          <w:sz w:val="16"/>
        </w:rPr>
        <w:t xml:space="preserve">According to the YMCA, </w:t>
      </w:r>
      <w:r w:rsidRPr="00C57D86">
        <w:rPr>
          <w:rStyle w:val="StyleUnderline"/>
          <w:rFonts w:asciiTheme="minorHAnsi" w:hAnsiTheme="minorHAnsi" w:cstheme="minorHAnsi"/>
        </w:rPr>
        <w:t>teens who don't participate in after-school programs are nearly three times more likely to skip classes or use drugs</w:t>
      </w:r>
      <w:r w:rsidRPr="00C57D86">
        <w:rPr>
          <w:rFonts w:asciiTheme="minorHAnsi" w:hAnsiTheme="minorHAnsi" w:cstheme="minorHAnsi"/>
          <w:sz w:val="16"/>
        </w:rPr>
        <w:t xml:space="preserve">, </w:t>
      </w:r>
      <w:r w:rsidRPr="00C57D86">
        <w:rPr>
          <w:rStyle w:val="StyleUnderline"/>
          <w:rFonts w:asciiTheme="minorHAnsi" w:hAnsiTheme="minorHAnsi" w:cstheme="minorHAnsi"/>
        </w:rPr>
        <w:t>and are more likely to drink, smoke and engage in sexual activity.</w:t>
      </w:r>
      <w:r w:rsidRPr="00C57D86">
        <w:rPr>
          <w:rFonts w:asciiTheme="minorHAnsi" w:hAnsiTheme="minorHAnsi" w:cstheme="minorHAnsi"/>
          <w:sz w:val="16"/>
        </w:rPr>
        <w:t xml:space="preserve"> Every $1 invested in after-school programs saves $9 by increasing kids' future earning potential, improving their performance at school, and reducing crime and welfare costs, according to a study by the Rose Institute at Claremont McKenna College</w:t>
      </w:r>
      <w:r w:rsidRPr="00C57D86">
        <w:rPr>
          <w:rStyle w:val="StyleUnderline"/>
          <w:rFonts w:asciiTheme="minorHAnsi" w:hAnsiTheme="minorHAnsi" w:cstheme="minorHAnsi"/>
        </w:rPr>
        <w:t>. Studies have shown that regular participation in after-school programs</w:t>
      </w:r>
      <w:r w:rsidRPr="00C57D86">
        <w:rPr>
          <w:rFonts w:asciiTheme="minorHAnsi" w:hAnsiTheme="minorHAnsi" w:cstheme="minorHAnsi"/>
          <w:sz w:val="16"/>
        </w:rPr>
        <w:t xml:space="preserve"> and community learning centers </w:t>
      </w:r>
      <w:r w:rsidRPr="00C57D86">
        <w:rPr>
          <w:rStyle w:val="StyleUnderline"/>
          <w:rFonts w:asciiTheme="minorHAnsi" w:hAnsiTheme="minorHAnsi" w:cstheme="minorHAnsi"/>
        </w:rPr>
        <w:t>increases achievement in math and reading, school attendance, homework completion, class participation, improved classroom behavior and lower dropout rates</w:t>
      </w:r>
      <w:r w:rsidRPr="00C57D86">
        <w:rPr>
          <w:rFonts w:asciiTheme="minorHAnsi" w:hAnsiTheme="minorHAnsi" w:cstheme="minorHAnsi"/>
          <w:sz w:val="16"/>
        </w:rPr>
        <w:t xml:space="preserve">. And 8 in 10 parents say after-school programs help them keep their jobs. </w:t>
      </w:r>
      <w:r w:rsidRPr="00C57D86">
        <w:rPr>
          <w:rStyle w:val="StyleUnderline"/>
          <w:rFonts w:asciiTheme="minorHAnsi" w:hAnsiTheme="minorHAnsi" w:cstheme="minorHAnsi"/>
        </w:rPr>
        <w:t>Many after-school programs also provide snacks or dinner, and millions of children would go hungry if summer programs were eliminated</w:t>
      </w:r>
      <w:r w:rsidRPr="00C57D86">
        <w:rPr>
          <w:rFonts w:asciiTheme="minorHAnsi" w:hAnsiTheme="minorHAnsi" w:cstheme="minorHAnsi"/>
          <w:sz w:val="16"/>
        </w:rPr>
        <w:t xml:space="preserve">. Simply put, </w:t>
      </w:r>
      <w:r w:rsidRPr="00C57D86">
        <w:rPr>
          <w:rStyle w:val="StyleUnderline"/>
          <w:rFonts w:asciiTheme="minorHAnsi" w:hAnsiTheme="minorHAnsi" w:cstheme="minorHAnsi"/>
        </w:rPr>
        <w:t>hungry kids don't learn</w:t>
      </w:r>
      <w:r w:rsidRPr="00C57D86">
        <w:rPr>
          <w:rFonts w:asciiTheme="minorHAnsi" w:hAnsiTheme="minorHAnsi" w:cstheme="minorHAnsi"/>
          <w:sz w:val="16"/>
        </w:rPr>
        <w:t xml:space="preserve">. Even with our current child nutrition programs, </w:t>
      </w:r>
      <w:r w:rsidRPr="00C57D86">
        <w:rPr>
          <w:rStyle w:val="StyleUnderline"/>
          <w:rFonts w:asciiTheme="minorHAnsi" w:hAnsiTheme="minorHAnsi" w:cstheme="minorHAnsi"/>
        </w:rPr>
        <w:t>3 out of 4 teachers say that students regularly come to school hungry</w:t>
      </w:r>
      <w:r w:rsidRPr="00C57D86">
        <w:rPr>
          <w:rFonts w:asciiTheme="minorHAnsi" w:hAnsiTheme="minorHAnsi" w:cstheme="minorHAnsi"/>
          <w:sz w:val="16"/>
        </w:rPr>
        <w:t xml:space="preserve">. Providing meals to </w:t>
      </w:r>
      <w:proofErr w:type="gramStart"/>
      <w:r w:rsidRPr="00C57D86">
        <w:rPr>
          <w:rFonts w:asciiTheme="minorHAnsi" w:hAnsiTheme="minorHAnsi" w:cstheme="minorHAnsi"/>
          <w:sz w:val="16"/>
        </w:rPr>
        <w:t>students</w:t>
      </w:r>
      <w:proofErr w:type="gramEnd"/>
      <w:r w:rsidRPr="00C57D86">
        <w:rPr>
          <w:rFonts w:asciiTheme="minorHAnsi" w:hAnsiTheme="minorHAnsi" w:cstheme="minorHAnsi"/>
          <w:sz w:val="16"/>
        </w:rPr>
        <w:t xml:space="preserve"> results in better attendance, less tardiness and fewer behavioral problems. These programs aren't just about making sure kids have a safe place after school. Rebecca Tucker, a middle school teacher in Marysville, Ohio, notes that her</w:t>
      </w:r>
      <w:r w:rsidRPr="00C57D86">
        <w:rPr>
          <w:rStyle w:val="StyleUnderline"/>
          <w:rFonts w:asciiTheme="minorHAnsi" w:hAnsiTheme="minorHAnsi" w:cstheme="minorHAnsi"/>
        </w:rPr>
        <w:t xml:space="preserve"> afterschool program offers tutoring and time for students to complete their </w:t>
      </w:r>
      <w:proofErr w:type="gramStart"/>
      <w:r w:rsidRPr="00C57D86">
        <w:rPr>
          <w:rStyle w:val="StyleUnderline"/>
          <w:rFonts w:asciiTheme="minorHAnsi" w:hAnsiTheme="minorHAnsi" w:cstheme="minorHAnsi"/>
        </w:rPr>
        <w:t>homework</w:t>
      </w:r>
      <w:r w:rsidRPr="00C57D86">
        <w:rPr>
          <w:rFonts w:asciiTheme="minorHAnsi" w:hAnsiTheme="minorHAnsi" w:cstheme="minorHAnsi"/>
          <w:sz w:val="16"/>
        </w:rPr>
        <w:t>,</w:t>
      </w:r>
      <w:proofErr w:type="gramEnd"/>
      <w:r w:rsidRPr="00C57D86">
        <w:rPr>
          <w:rFonts w:asciiTheme="minorHAnsi" w:hAnsiTheme="minorHAnsi" w:cstheme="minorHAnsi"/>
          <w:sz w:val="16"/>
        </w:rPr>
        <w:t xml:space="preserve"> get involved in sports and work on team projects ranging from cooking to soapbox derby racing. During the summer</w:t>
      </w:r>
      <w:r w:rsidRPr="00C57D86">
        <w:rPr>
          <w:rStyle w:val="StyleUnderline"/>
          <w:rFonts w:asciiTheme="minorHAnsi" w:hAnsiTheme="minorHAnsi" w:cstheme="minorHAnsi"/>
        </w:rPr>
        <w:t>, the program holds discovery camps and students create presentations</w:t>
      </w:r>
      <w:r w:rsidRPr="00C57D86">
        <w:rPr>
          <w:rFonts w:asciiTheme="minorHAnsi" w:hAnsiTheme="minorHAnsi" w:cstheme="minorHAnsi"/>
          <w:sz w:val="16"/>
        </w:rPr>
        <w:t xml:space="preserve">, which they share with the community, that show what problems they investigated and what they learned. She says the program gives students a place to meet new friends, develop social and team-building skills, try new things, and learn in nontraditional ways. [SEE: Cartoons on President Donald Trump] </w:t>
      </w:r>
      <w:r w:rsidRPr="00C57D86">
        <w:rPr>
          <w:rStyle w:val="StyleUnderline"/>
          <w:rFonts w:asciiTheme="minorHAnsi" w:hAnsiTheme="minorHAnsi" w:cstheme="minorHAnsi"/>
        </w:rPr>
        <w:t>The Trump-DeVos budget would also eliminate funding for community schools</w:t>
      </w:r>
      <w:r w:rsidRPr="00C57D86">
        <w:rPr>
          <w:rFonts w:asciiTheme="minorHAnsi" w:hAnsiTheme="minorHAnsi" w:cstheme="minorHAnsi"/>
          <w:sz w:val="16"/>
        </w:rPr>
        <w:t xml:space="preserve">, </w:t>
      </w:r>
      <w:r w:rsidRPr="00C57D86">
        <w:rPr>
          <w:rStyle w:val="StyleUnderline"/>
          <w:rFonts w:asciiTheme="minorHAnsi" w:hAnsiTheme="minorHAnsi" w:cstheme="minorHAnsi"/>
        </w:rPr>
        <w:t>like the Community Health Academy of the Heights</w:t>
      </w:r>
      <w:r w:rsidRPr="00C57D86">
        <w:rPr>
          <w:rFonts w:asciiTheme="minorHAnsi" w:hAnsiTheme="minorHAnsi" w:cstheme="minorHAnsi"/>
          <w:sz w:val="16"/>
        </w:rPr>
        <w:t xml:space="preserve">, </w:t>
      </w:r>
      <w:r w:rsidRPr="00C57D86">
        <w:rPr>
          <w:rStyle w:val="StyleUnderline"/>
          <w:rFonts w:asciiTheme="minorHAnsi" w:hAnsiTheme="minorHAnsi" w:cstheme="minorHAnsi"/>
        </w:rPr>
        <w:t>in New York City</w:t>
      </w:r>
      <w:r w:rsidRPr="00C57D86">
        <w:rPr>
          <w:rFonts w:asciiTheme="minorHAnsi" w:hAnsiTheme="minorHAnsi" w:cstheme="minorHAnsi"/>
          <w:sz w:val="16"/>
        </w:rPr>
        <w:t xml:space="preserve">, </w:t>
      </w:r>
      <w:r w:rsidRPr="00C57D86">
        <w:rPr>
          <w:rStyle w:val="StyleUnderline"/>
          <w:rFonts w:asciiTheme="minorHAnsi" w:hAnsiTheme="minorHAnsi" w:cstheme="minorHAnsi"/>
        </w:rPr>
        <w:t>which helps meet students' physical, emotional and social needs</w:t>
      </w:r>
      <w:r w:rsidRPr="00C57D86">
        <w:rPr>
          <w:rFonts w:asciiTheme="minorHAnsi" w:hAnsiTheme="minorHAnsi" w:cstheme="minorHAnsi"/>
          <w:sz w:val="16"/>
        </w:rPr>
        <w:t xml:space="preserve">. Nearly all of CHAH's 650 students live in poverty. The school offers a full-service community health clinic, vision screening for every student and free glasses if needed, annual mental health screenings for students, and access to social workers and a full-time psychologist. CHAH stays open until 9:30 p.m. to offer adults GED and English as a second language classes, as well physical fitness and health classes. And the school has a food pantry and a parent resource center. All of this bolsters student achievement. CHAH reduced the number of students reading at level 1, the lowest level, by 37 percent between 2013 and 2016. </w:t>
      </w:r>
      <w:r w:rsidRPr="00C57D86">
        <w:rPr>
          <w:rStyle w:val="StyleUnderline"/>
          <w:rFonts w:asciiTheme="minorHAnsi" w:hAnsiTheme="minorHAnsi" w:cstheme="minorHAnsi"/>
        </w:rPr>
        <w:t>Students in high-quality community learning center programs also have better achievement and school attendance, and fewer disciplinary incidents</w:t>
      </w:r>
      <w:r w:rsidRPr="00C57D86">
        <w:rPr>
          <w:rFonts w:asciiTheme="minorHAnsi" w:hAnsiTheme="minorHAnsi" w:cstheme="minorHAnsi"/>
          <w:sz w:val="16"/>
        </w:rPr>
        <w:t>. Many of these community learning centers are in some of the highest-need districts in the nation. The program in McDowell County, W.Va., the seventh-poorest county in the country, provides 900 children with a variety of learning and enrichment opportunities. These cuts would be a huge setback for a community struggling to survive.</w:t>
      </w:r>
    </w:p>
    <w:p w14:paraId="34319913"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Betsy Devos turns the aff – budget slashes, funding diversion, increased segregation – the list goes on</w:t>
      </w:r>
    </w:p>
    <w:p w14:paraId="6DCA427E"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Weingarten 17</w:t>
      </w:r>
      <w:r w:rsidRPr="00C57D86">
        <w:rPr>
          <w:rFonts w:asciiTheme="minorHAnsi" w:hAnsiTheme="minorHAnsi" w:cstheme="minorHAnsi"/>
        </w:rPr>
        <w:t xml:space="preserve"> </w:t>
      </w:r>
      <w:r w:rsidRPr="00C57D86">
        <w:rPr>
          <w:rFonts w:asciiTheme="minorHAnsi" w:hAnsiTheme="minorHAnsi" w:cstheme="minorHAnsi"/>
          <w:sz w:val="20"/>
        </w:rPr>
        <w:t xml:space="preserve">(Randi, Time magazine, reporter, “AFT President: Betsy DeVos and Donald Trump Are Dismantling Public Education” </w:t>
      </w:r>
      <w:hyperlink r:id="rId8" w:history="1">
        <w:r w:rsidRPr="00C57D86">
          <w:rPr>
            <w:rStyle w:val="Hyperlink"/>
            <w:rFonts w:asciiTheme="minorHAnsi" w:hAnsiTheme="minorHAnsi" w:cstheme="minorHAnsi"/>
            <w:sz w:val="20"/>
          </w:rPr>
          <w:t>http://time.com/4765410/donald-trump-betsy-devos-atf-public-education/</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0365DEC1" w14:textId="77777777" w:rsidR="005069C4" w:rsidRPr="00C57D86" w:rsidRDefault="005069C4" w:rsidP="005069C4">
      <w:pPr>
        <w:rPr>
          <w:rFonts w:asciiTheme="minorHAnsi" w:hAnsiTheme="minorHAnsi" w:cstheme="minorHAnsi"/>
          <w:sz w:val="16"/>
        </w:rPr>
      </w:pPr>
      <w:r w:rsidRPr="00C57D86">
        <w:rPr>
          <w:rFonts w:asciiTheme="minorHAnsi" w:hAnsiTheme="minorHAnsi" w:cstheme="minorHAnsi"/>
          <w:sz w:val="16"/>
        </w:rPr>
        <w:t xml:space="preserve">Donald Trump may say teachers are important, but </w:t>
      </w:r>
      <w:r w:rsidRPr="00C57D86">
        <w:rPr>
          <w:rStyle w:val="StyleUnderline"/>
          <w:rFonts w:asciiTheme="minorHAnsi" w:hAnsiTheme="minorHAnsi" w:cstheme="minorHAnsi"/>
        </w:rPr>
        <w:t>he spent his first 100 days undermining the schools most educators work in</w:t>
      </w:r>
      <w:r w:rsidRPr="00C57D86">
        <w:rPr>
          <w:rFonts w:asciiTheme="minorHAnsi" w:hAnsiTheme="minorHAnsi" w:cstheme="minorHAnsi"/>
          <w:sz w:val="16"/>
        </w:rPr>
        <w:t xml:space="preserve"> —</w:t>
      </w:r>
      <w:r w:rsidRPr="00C57D86">
        <w:rPr>
          <w:rStyle w:val="StyleUnderline"/>
          <w:rFonts w:asciiTheme="minorHAnsi" w:hAnsiTheme="minorHAnsi" w:cstheme="minorHAnsi"/>
        </w:rPr>
        <w:t>America’s public schools</w:t>
      </w:r>
      <w:r w:rsidRPr="00C57D86">
        <w:rPr>
          <w:rFonts w:asciiTheme="minorHAnsi" w:hAnsiTheme="minorHAnsi" w:cstheme="minorHAnsi"/>
          <w:sz w:val="16"/>
        </w:rPr>
        <w:t xml:space="preserve">. One of </w:t>
      </w:r>
      <w:r w:rsidRPr="00C57D86">
        <w:rPr>
          <w:rStyle w:val="StyleUnderline"/>
          <w:rFonts w:asciiTheme="minorHAnsi" w:hAnsiTheme="minorHAnsi" w:cstheme="minorHAnsi"/>
        </w:rPr>
        <w:t>President Trump’s first acts was to appoint the most anti-public education person ever to lead the Department of Education</w:t>
      </w:r>
      <w:r w:rsidRPr="00C57D86">
        <w:rPr>
          <w:rFonts w:asciiTheme="minorHAnsi" w:hAnsiTheme="minorHAnsi" w:cstheme="minorHAnsi"/>
          <w:sz w:val="16"/>
        </w:rPr>
        <w:t xml:space="preserve">. </w:t>
      </w:r>
      <w:r w:rsidRPr="00C57D86">
        <w:rPr>
          <w:rStyle w:val="StyleUnderline"/>
          <w:rFonts w:asciiTheme="minorHAnsi" w:hAnsiTheme="minorHAnsi" w:cstheme="minorHAnsi"/>
        </w:rPr>
        <w:t>Betsy DeVos has called public schools a “dead end</w:t>
      </w:r>
      <w:r w:rsidRPr="00C57D86">
        <w:rPr>
          <w:rFonts w:asciiTheme="minorHAnsi" w:hAnsiTheme="minorHAnsi" w:cstheme="minorHAnsi"/>
          <w:sz w:val="16"/>
        </w:rPr>
        <w:t xml:space="preserve">” and </w:t>
      </w:r>
      <w:r w:rsidRPr="00C57D86">
        <w:rPr>
          <w:rStyle w:val="StyleUnderline"/>
          <w:rFonts w:asciiTheme="minorHAnsi" w:hAnsiTheme="minorHAnsi" w:cstheme="minorHAnsi"/>
        </w:rPr>
        <w:t>bankrolled a private school voucher measure in Michigan</w:t>
      </w:r>
      <w:r w:rsidRPr="00C57D86">
        <w:rPr>
          <w:rFonts w:asciiTheme="minorHAnsi" w:hAnsiTheme="minorHAnsi" w:cstheme="minorHAnsi"/>
          <w:sz w:val="16"/>
        </w:rPr>
        <w:t xml:space="preserve"> that the public defeated by a two-to-one ratio. When that failed, </w:t>
      </w:r>
      <w:r w:rsidRPr="00C57D86">
        <w:rPr>
          <w:rStyle w:val="StyleUnderline"/>
          <w:rFonts w:asciiTheme="minorHAnsi" w:hAnsiTheme="minorHAnsi" w:cstheme="minorHAnsi"/>
        </w:rPr>
        <w:t>she spent millions electing legislators who then did her bidding slashing public school budgets</w:t>
      </w:r>
      <w:r w:rsidRPr="00C57D86">
        <w:rPr>
          <w:rFonts w:asciiTheme="minorHAnsi" w:hAnsiTheme="minorHAnsi" w:cstheme="minorHAnsi"/>
          <w:sz w:val="16"/>
        </w:rPr>
        <w:t xml:space="preserve"> and spreading unaccountable for-profit charters across the state. </w:t>
      </w:r>
      <w:proofErr w:type="gramStart"/>
      <w:r w:rsidRPr="00C57D86">
        <w:rPr>
          <w:rFonts w:asciiTheme="minorHAnsi" w:hAnsiTheme="minorHAnsi" w:cstheme="minorHAnsi"/>
          <w:sz w:val="16"/>
        </w:rPr>
        <w:t>The result?</w:t>
      </w:r>
      <w:proofErr w:type="gramEnd"/>
      <w:r w:rsidRPr="00C57D86">
        <w:rPr>
          <w:rFonts w:asciiTheme="minorHAnsi" w:hAnsiTheme="minorHAnsi" w:cstheme="minorHAnsi"/>
          <w:sz w:val="16"/>
        </w:rPr>
        <w:t xml:space="preserve"> </w:t>
      </w:r>
      <w:r w:rsidRPr="00C57D86">
        <w:rPr>
          <w:rStyle w:val="StyleUnderline"/>
          <w:rFonts w:asciiTheme="minorHAnsi" w:hAnsiTheme="minorHAnsi" w:cstheme="minorHAnsi"/>
        </w:rPr>
        <w:t>Nearly</w:t>
      </w:r>
      <w:r w:rsidRPr="00C57D86">
        <w:rPr>
          <w:rFonts w:asciiTheme="minorHAnsi" w:hAnsiTheme="minorHAnsi" w:cstheme="minorHAnsi"/>
          <w:sz w:val="16"/>
        </w:rPr>
        <w:t xml:space="preserve"> </w:t>
      </w:r>
      <w:r w:rsidRPr="00C57D86">
        <w:rPr>
          <w:rStyle w:val="StyleUnderline"/>
          <w:rFonts w:asciiTheme="minorHAnsi" w:hAnsiTheme="minorHAnsi" w:cstheme="minorHAnsi"/>
        </w:rPr>
        <w:t>half of</w:t>
      </w:r>
      <w:r w:rsidRPr="00C57D86">
        <w:rPr>
          <w:rFonts w:asciiTheme="minorHAnsi" w:hAnsiTheme="minorHAnsi" w:cstheme="minorHAnsi"/>
          <w:sz w:val="16"/>
        </w:rPr>
        <w:t xml:space="preserve"> </w:t>
      </w:r>
      <w:r w:rsidRPr="00C57D86">
        <w:rPr>
          <w:rStyle w:val="StyleUnderline"/>
          <w:rFonts w:asciiTheme="minorHAnsi" w:hAnsiTheme="minorHAnsi" w:cstheme="minorHAnsi"/>
        </w:rPr>
        <w:t>Michigan’s charter schools rank in the bottom of U.S. schools</w:t>
      </w:r>
      <w:r w:rsidRPr="00C57D86">
        <w:rPr>
          <w:rFonts w:asciiTheme="minorHAnsi" w:hAnsiTheme="minorHAnsi" w:cstheme="minorHAnsi"/>
          <w:sz w:val="16"/>
        </w:rPr>
        <w:t xml:space="preserve">, and Michigan dropped from 28th to 41st in reading and from 27th to 42nd in math compared with other states. Now DeVos is spreading this agenda across the country with Trump and Vice President Mike Pence’s blessing. </w:t>
      </w:r>
      <w:r w:rsidRPr="00C57D86">
        <w:rPr>
          <w:rStyle w:val="StyleUnderline"/>
          <w:rFonts w:asciiTheme="minorHAnsi" w:hAnsiTheme="minorHAnsi" w:cstheme="minorHAnsi"/>
        </w:rPr>
        <w:t>They’ve proposed a budget that takes a meat cleaver to public educatio</w:t>
      </w:r>
      <w:r w:rsidRPr="00C57D86">
        <w:rPr>
          <w:rFonts w:asciiTheme="minorHAnsi" w:hAnsiTheme="minorHAnsi" w:cstheme="minorHAnsi"/>
          <w:sz w:val="16"/>
        </w:rPr>
        <w:t xml:space="preserve">n and programs that work for kids and families. </w:t>
      </w:r>
      <w:proofErr w:type="gramStart"/>
      <w:r w:rsidRPr="00C57D86">
        <w:rPr>
          <w:rStyle w:val="StyleUnderline"/>
          <w:rFonts w:asciiTheme="minorHAnsi" w:hAnsiTheme="minorHAnsi" w:cstheme="minorHAnsi"/>
        </w:rPr>
        <w:t>After-school and summer programs — gone</w:t>
      </w:r>
      <w:r w:rsidRPr="00C57D86">
        <w:rPr>
          <w:rFonts w:asciiTheme="minorHAnsi" w:hAnsiTheme="minorHAnsi" w:cstheme="minorHAnsi"/>
          <w:sz w:val="16"/>
        </w:rPr>
        <w:t>.</w:t>
      </w:r>
      <w:proofErr w:type="gramEnd"/>
      <w:r w:rsidRPr="00C57D86">
        <w:rPr>
          <w:rFonts w:asciiTheme="minorHAnsi" w:hAnsiTheme="minorHAnsi" w:cstheme="minorHAnsi"/>
          <w:sz w:val="16"/>
        </w:rPr>
        <w:t xml:space="preserve"> </w:t>
      </w:r>
      <w:r w:rsidRPr="00C57D86">
        <w:rPr>
          <w:rStyle w:val="StyleUnderline"/>
          <w:rFonts w:asciiTheme="minorHAnsi" w:hAnsiTheme="minorHAnsi" w:cstheme="minorHAnsi"/>
        </w:rPr>
        <w:t xml:space="preserve">Funding for </w:t>
      </w:r>
      <w:r w:rsidRPr="00C57D86">
        <w:rPr>
          <w:rFonts w:asciiTheme="minorHAnsi" w:hAnsiTheme="minorHAnsi" w:cstheme="minorHAnsi"/>
          <w:sz w:val="16"/>
        </w:rPr>
        <w:t xml:space="preserve">community </w:t>
      </w:r>
      <w:r w:rsidRPr="00C57D86">
        <w:rPr>
          <w:rStyle w:val="StyleUnderline"/>
          <w:rFonts w:asciiTheme="minorHAnsi" w:hAnsiTheme="minorHAnsi" w:cstheme="minorHAnsi"/>
        </w:rPr>
        <w:t xml:space="preserve">schools that provide social, emotional, health and academic programs to kids — gone. Investments to keep class sizes low and provide teachers with the training and support </w:t>
      </w:r>
      <w:proofErr w:type="gramStart"/>
      <w:r w:rsidRPr="00C57D86">
        <w:rPr>
          <w:rStyle w:val="StyleUnderline"/>
          <w:rFonts w:asciiTheme="minorHAnsi" w:hAnsiTheme="minorHAnsi" w:cstheme="minorHAnsi"/>
        </w:rPr>
        <w:t>they</w:t>
      </w:r>
      <w:proofErr w:type="gramEnd"/>
      <w:r w:rsidRPr="00C57D86">
        <w:rPr>
          <w:rStyle w:val="StyleUnderline"/>
          <w:rFonts w:asciiTheme="minorHAnsi" w:hAnsiTheme="minorHAnsi" w:cstheme="minorHAnsi"/>
        </w:rPr>
        <w:t xml:space="preserve"> need to improve their craft — gon</w:t>
      </w:r>
      <w:r w:rsidRPr="00C57D86">
        <w:rPr>
          <w:rFonts w:asciiTheme="minorHAnsi" w:hAnsiTheme="minorHAnsi" w:cstheme="minorHAnsi"/>
          <w:sz w:val="16"/>
        </w:rPr>
        <w:t xml:space="preserve">e. </w:t>
      </w:r>
      <w:r w:rsidRPr="00C57D86">
        <w:rPr>
          <w:rStyle w:val="StyleUnderline"/>
          <w:rFonts w:asciiTheme="minorHAnsi" w:hAnsiTheme="minorHAnsi" w:cstheme="minorHAnsi"/>
        </w:rPr>
        <w:t>Their budget cuts financial aid for low-income college students grappling with student debt</w:t>
      </w:r>
      <w:r w:rsidRPr="00C57D86">
        <w:rPr>
          <w:rFonts w:asciiTheme="minorHAnsi" w:hAnsiTheme="minorHAnsi" w:cstheme="minorHAnsi"/>
          <w:sz w:val="16"/>
        </w:rPr>
        <w:t xml:space="preserve"> at the same time the Trump administration is making it easier for private loan servicers to prey on students and families. The Trump/DeVos budget funnels more than $1 billion to new voucher and market strategies even though study after study concludes those strategies have hurt kids. Recent </w:t>
      </w:r>
      <w:r w:rsidRPr="00C57D86">
        <w:rPr>
          <w:rStyle w:val="StyleUnderline"/>
          <w:rFonts w:asciiTheme="minorHAnsi" w:hAnsiTheme="minorHAnsi" w:cstheme="minorHAnsi"/>
        </w:rPr>
        <w:t>studies of voucher programs in Ohio and Washington, D.C., show students in these programs did worse than those in traditional public schools</w:t>
      </w:r>
      <w:r w:rsidRPr="00C57D86">
        <w:rPr>
          <w:rFonts w:asciiTheme="minorHAnsi" w:hAnsiTheme="minorHAnsi" w:cstheme="minorHAnsi"/>
          <w:sz w:val="16"/>
        </w:rPr>
        <w:t>. Further,</w:t>
      </w:r>
      <w:r w:rsidRPr="00C57D86">
        <w:rPr>
          <w:rStyle w:val="Emphasis"/>
          <w:rFonts w:asciiTheme="minorHAnsi" w:hAnsiTheme="minorHAnsi" w:cstheme="minorHAnsi"/>
        </w:rPr>
        <w:t xml:space="preserve"> private voucher schools take money away from neighborhood public schools, lack the same accountability that public schools have, fail to protect kids from discrimination, and increase segregation.</w:t>
      </w:r>
      <w:r w:rsidRPr="00C57D86">
        <w:rPr>
          <w:rStyle w:val="StyleUnderline"/>
          <w:rFonts w:asciiTheme="minorHAnsi" w:hAnsiTheme="minorHAnsi" w:cstheme="minorHAnsi"/>
        </w:rPr>
        <w:t xml:space="preserve"> </w:t>
      </w:r>
      <w:r w:rsidRPr="00C57D86">
        <w:rPr>
          <w:rFonts w:asciiTheme="minorHAnsi" w:hAnsiTheme="minorHAnsi" w:cstheme="minorHAnsi"/>
          <w:sz w:val="16"/>
        </w:rPr>
        <w:t xml:space="preserve">It’s dangerous in education when the facts don’t matter to people. But it doesn’t stop there. Schools must be safe and welcoming places for all children, and that’s a belief shared both by parents who send their kids to voucher schools and those who send their kids to public schools. But </w:t>
      </w:r>
      <w:r w:rsidRPr="00C57D86">
        <w:rPr>
          <w:rStyle w:val="StyleUnderline"/>
          <w:rFonts w:asciiTheme="minorHAnsi" w:hAnsiTheme="minorHAnsi" w:cstheme="minorHAnsi"/>
        </w:rPr>
        <w:t xml:space="preserve">Trump and DeVos have acted to undermine the rights of kids who look or feel different, and to cut funding for school health and safety programs. </w:t>
      </w:r>
      <w:r w:rsidRPr="00C57D86">
        <w:rPr>
          <w:rFonts w:asciiTheme="minorHAnsi" w:hAnsiTheme="minorHAnsi" w:cstheme="minorHAnsi"/>
          <w:sz w:val="16"/>
        </w:rPr>
        <w:t xml:space="preserve">What Trump and DeVos are doing stands in stark contrast to the bipartisan consensus we reached in 2015 when Congress passed a new education law that shifted the focus from testing back to teaching, pushed decision-making back to states and communities, and continued to invest funds in the schools that need it the most. It offered an opportunity to focus on what we know works best for kids and schools—promoting children’s well-being, engaging in powerful learning, building teacher capacity, and fostering cultures of collaboration. The Trump/DeVos agenda not only jeopardizes that work, </w:t>
      </w:r>
      <w:r w:rsidRPr="00C57D86">
        <w:rPr>
          <w:rStyle w:val="StyleUnderline"/>
          <w:rFonts w:asciiTheme="minorHAnsi" w:hAnsiTheme="minorHAnsi" w:cstheme="minorHAnsi"/>
        </w:rPr>
        <w:t xml:space="preserve">their view that education is a commodity as opposed to a public good threatens the foundation of our democracy and our responsibility to provide opportunity to all of America’s young people. </w:t>
      </w:r>
      <w:r w:rsidRPr="00C57D86">
        <w:rPr>
          <w:rFonts w:asciiTheme="minorHAnsi" w:hAnsiTheme="minorHAnsi" w:cstheme="minorHAnsi"/>
          <w:sz w:val="16"/>
        </w:rPr>
        <w:t>Americans have a deep connection to and belief in public education. I see it every day as I crisscross the nation talking to parents, teachers, students and community members about what they want for their public schools. And it transcends politics. It’s one of the reasons we saw such a massive grass-roots response to the DeVos nomination from every part of the country.\</w:t>
      </w:r>
    </w:p>
    <w:p w14:paraId="761F32B4"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Betsy Devos undermines public education – funding trade-offs benefit the elite while at the same time creating less-than-average schools – Michigan proves</w:t>
      </w:r>
    </w:p>
    <w:p w14:paraId="25E9241F"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Strauss 16</w:t>
      </w:r>
      <w:r w:rsidRPr="00C57D86">
        <w:rPr>
          <w:rFonts w:asciiTheme="minorHAnsi" w:hAnsiTheme="minorHAnsi" w:cstheme="minorHAnsi"/>
        </w:rPr>
        <w:t xml:space="preserve"> </w:t>
      </w:r>
      <w:r w:rsidRPr="00C57D86">
        <w:rPr>
          <w:rFonts w:asciiTheme="minorHAnsi" w:hAnsiTheme="minorHAnsi" w:cstheme="minorHAnsi"/>
          <w:sz w:val="18"/>
        </w:rPr>
        <w:t xml:space="preserve">(Valerie, Reporter — Washington, D.C , </w:t>
      </w:r>
      <w:r w:rsidRPr="00C57D86">
        <w:rPr>
          <w:rFonts w:asciiTheme="minorHAnsi" w:hAnsiTheme="minorHAnsi" w:cstheme="minorHAnsi"/>
          <w:sz w:val="20"/>
        </w:rPr>
        <w:t xml:space="preserve">“A sobering look at what Betsy DeVos did to education in Michigan — and what she might do as secretary of education”, https://www.washingtonpost.com/news/answer-sheet/wp/2016/12/08/a-sobering-look-at-what-betsy-devos-did-to-education-in-michigan-and-what-she-might-do-as-secretary-of-education/?utm_term=.15d81cb8893e) </w:t>
      </w:r>
      <w:r w:rsidRPr="00C57D86">
        <w:rPr>
          <w:rFonts w:asciiTheme="minorHAnsi" w:hAnsiTheme="minorHAnsi" w:cstheme="minorHAnsi"/>
        </w:rPr>
        <w:t>DGA</w:t>
      </w:r>
    </w:p>
    <w:p w14:paraId="7C1B6F22"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DeVos is a former Republican Party chairwoman in Michigan and chair of the pro-school-choice advocacy group American Federation for Children</w:t>
      </w:r>
      <w:r w:rsidRPr="00C57D86">
        <w:rPr>
          <w:rFonts w:asciiTheme="minorHAnsi" w:hAnsiTheme="minorHAnsi" w:cstheme="minorHAnsi"/>
          <w:sz w:val="16"/>
        </w:rPr>
        <w:t xml:space="preserve">, and </w:t>
      </w:r>
      <w:r w:rsidRPr="00C57D86">
        <w:rPr>
          <w:rStyle w:val="StyleUnderline"/>
          <w:rFonts w:asciiTheme="minorHAnsi" w:hAnsiTheme="minorHAnsi" w:cstheme="minorHAnsi"/>
        </w:rPr>
        <w:t>she has been a shining light to</w:t>
      </w:r>
      <w:r w:rsidRPr="00C57D86">
        <w:rPr>
          <w:rFonts w:asciiTheme="minorHAnsi" w:hAnsiTheme="minorHAnsi" w:cstheme="minorHAnsi"/>
          <w:sz w:val="16"/>
        </w:rPr>
        <w:t xml:space="preserve"> members of </w:t>
      </w:r>
      <w:r w:rsidRPr="00C57D86">
        <w:rPr>
          <w:rStyle w:val="StyleUnderline"/>
          <w:rFonts w:asciiTheme="minorHAnsi" w:hAnsiTheme="minorHAnsi" w:cstheme="minorHAnsi"/>
        </w:rPr>
        <w:t>the movement to privatize public education</w:t>
      </w:r>
      <w:r w:rsidRPr="00C57D86">
        <w:rPr>
          <w:rFonts w:asciiTheme="minorHAnsi" w:hAnsiTheme="minorHAnsi" w:cstheme="minorHAnsi"/>
          <w:sz w:val="16"/>
        </w:rPr>
        <w:t xml:space="preserve"> </w:t>
      </w:r>
      <w:r w:rsidRPr="00C57D86">
        <w:rPr>
          <w:rStyle w:val="StyleUnderline"/>
          <w:rFonts w:asciiTheme="minorHAnsi" w:hAnsiTheme="minorHAnsi" w:cstheme="minorHAnsi"/>
        </w:rPr>
        <w:t>by working to create programs and pass laws that require the use of public funds to pay for private school tuition in the form of vouchers and similar programs</w:t>
      </w:r>
      <w:r w:rsidRPr="00C57D86">
        <w:rPr>
          <w:rFonts w:asciiTheme="minorHAnsi" w:hAnsiTheme="minorHAnsi" w:cstheme="minorHAnsi"/>
          <w:sz w:val="16"/>
        </w:rPr>
        <w:t xml:space="preserve">. </w:t>
      </w:r>
      <w:r w:rsidRPr="00C57D86">
        <w:rPr>
          <w:rStyle w:val="StyleUnderline"/>
          <w:rFonts w:asciiTheme="minorHAnsi" w:hAnsiTheme="minorHAnsi" w:cstheme="minorHAnsi"/>
        </w:rPr>
        <w:t>She has also been a force behind the spread of charter schools in Michigan</w:t>
      </w:r>
      <w:r w:rsidRPr="00C57D86">
        <w:rPr>
          <w:rFonts w:asciiTheme="minorHAnsi" w:hAnsiTheme="minorHAnsi" w:cstheme="minorHAnsi"/>
          <w:sz w:val="16"/>
        </w:rPr>
        <w:t xml:space="preserve">, most of which have recorded student test scores in reading and math below the state average. [What’s the worst that can happen with Betsy DeVos as education secretary? </w:t>
      </w:r>
      <w:proofErr w:type="gramStart"/>
      <w:r w:rsidRPr="00C57D86">
        <w:rPr>
          <w:rFonts w:asciiTheme="minorHAnsi" w:hAnsiTheme="minorHAnsi" w:cstheme="minorHAnsi"/>
          <w:sz w:val="16"/>
        </w:rPr>
        <w:t>Two scenarios.]</w:t>
      </w:r>
      <w:proofErr w:type="gramEnd"/>
      <w:r w:rsidRPr="00C57D86">
        <w:rPr>
          <w:rFonts w:asciiTheme="minorHAnsi" w:hAnsiTheme="minorHAnsi" w:cstheme="minorHAnsi"/>
          <w:sz w:val="16"/>
        </w:rPr>
        <w:t xml:space="preserve"> Many pro-school-choice groups have praised the choice, saying DeVos will work hard to grow new programs that give parents more school choice. But public education advocates say that they fear she will help propel America’s public education system toward destruction. The Detroit Free Press has written a number of articles about DeVos’s education record in Michigan. Here is an important piece looking at what a DeVos Education Department could be expected to do, written by someone who has watched her work for some time. He is Stephen Henderson, editorial page editor of the Free Press, where this first appeared. He gave me permission to republish it. In Detroit, parents of school-age children have plenty of choices, thanks to the nation’s largest urban network of charter schools. What remains in short supply is quality. </w:t>
      </w:r>
      <w:r w:rsidRPr="00C57D86">
        <w:rPr>
          <w:rStyle w:val="StyleUnderline"/>
          <w:rFonts w:asciiTheme="minorHAnsi" w:hAnsiTheme="minorHAnsi" w:cstheme="minorHAnsi"/>
        </w:rPr>
        <w:t xml:space="preserve">In Brightmoor, the only high school left is Detroit Community Schools, a charter boasting more than a decade of abysmal test scores and, until recently, a superintendent who earned $130,000 a year despite a dearth of educational experience or credentials. </w:t>
      </w:r>
      <w:r w:rsidRPr="00C57D86">
        <w:rPr>
          <w:rFonts w:asciiTheme="minorHAnsi" w:hAnsiTheme="minorHAnsi" w:cstheme="minorHAnsi"/>
          <w:sz w:val="16"/>
        </w:rPr>
        <w:t xml:space="preserve">On the west side, another charter school, Hope Academy, has been serving the community around Grand River and Livernois for 20 years. Its test scores have been among the lowest in the state throughout those two decades; in 2013 the school ranked in the first percentile, the absolute bottom for academic performance. Two years later, its charter was renewed. Or </w:t>
      </w:r>
      <w:r w:rsidRPr="00C57D86">
        <w:rPr>
          <w:rStyle w:val="StyleUnderline"/>
          <w:rFonts w:asciiTheme="minorHAnsi" w:hAnsiTheme="minorHAnsi" w:cstheme="minorHAnsi"/>
        </w:rPr>
        <w:t xml:space="preserve">if you live downtown, you could try Woodward Academy, a charter that has limped along near the bottom of school achievement since 1998, while its operator has been allowed to expand into other communities. </w:t>
      </w:r>
      <w:r w:rsidRPr="00C57D86">
        <w:rPr>
          <w:rFonts w:asciiTheme="minorHAnsi" w:hAnsiTheme="minorHAnsi" w:cstheme="minorHAnsi"/>
          <w:sz w:val="16"/>
        </w:rPr>
        <w:t xml:space="preserve">For students enrolled in schools of choice — that is, schools in nearby districts who have opened their doors to children who live outside district boundaries — it’s not much better. Kids who depend on Detroit’s problematic public transit are too far away from the state’s top-performing school districts — and most of those districts don’t participate in the schools of choice program, anyway. </w:t>
      </w:r>
      <w:r w:rsidRPr="00C57D86">
        <w:rPr>
          <w:rStyle w:val="StyleUnderline"/>
          <w:rFonts w:asciiTheme="minorHAnsi" w:hAnsiTheme="minorHAnsi" w:cstheme="minorHAnsi"/>
        </w:rPr>
        <w:t>This deeply dysfunctional educational landscape — where failure is rewarded with opportunities for expansion and “choice” means the opposite for tens of thousands of children — is no accident</w:t>
      </w:r>
      <w:r w:rsidRPr="00C57D86">
        <w:rPr>
          <w:rFonts w:asciiTheme="minorHAnsi" w:hAnsiTheme="minorHAnsi" w:cstheme="minorHAnsi"/>
          <w:sz w:val="16"/>
        </w:rPr>
        <w:t xml:space="preserve">. It was created by an ideological lobby that has zealously championed free-market education reform for decades, with little regard for the outcome. And at the center of that lobby is Betsy DeVos, </w:t>
      </w:r>
      <w:r w:rsidRPr="00C57D86">
        <w:rPr>
          <w:rStyle w:val="StyleUnderline"/>
          <w:rFonts w:asciiTheme="minorHAnsi" w:hAnsiTheme="minorHAnsi" w:cstheme="minorHAnsi"/>
        </w:rPr>
        <w:t>the west Michigan advocate whose family has contributed millions of dollars to the cause of school choice and unregulated charter expansion throughout Michigan.</w:t>
      </w:r>
      <w:r w:rsidRPr="00C57D86">
        <w:rPr>
          <w:rFonts w:asciiTheme="minorHAnsi" w:hAnsiTheme="minorHAnsi" w:cstheme="minorHAnsi"/>
          <w:sz w:val="16"/>
        </w:rPr>
        <w:t xml:space="preserve"> Unqualified President-elect Donald Trump has made a number of controversial cabinet nominations already. But none seems more inappropriate, or more contrary to reason, than his choice of DeVos to lead the Department of Education. </w:t>
      </w:r>
      <w:r w:rsidRPr="00C57D86">
        <w:rPr>
          <w:rStyle w:val="StyleUnderline"/>
          <w:rFonts w:asciiTheme="minorHAnsi" w:hAnsiTheme="minorHAnsi" w:cstheme="minorHAnsi"/>
        </w:rPr>
        <w:t>DeVos isn’t an educator, or an education leader. She’s not an expert in pedagogy or curriculum or school</w:t>
      </w:r>
      <w:r w:rsidRPr="00C57D86">
        <w:rPr>
          <w:rFonts w:asciiTheme="minorHAnsi" w:hAnsiTheme="minorHAnsi" w:cstheme="minorHAnsi"/>
          <w:sz w:val="16"/>
        </w:rPr>
        <w:t xml:space="preserve"> </w:t>
      </w:r>
      <w:r w:rsidRPr="00C57D86">
        <w:rPr>
          <w:rStyle w:val="StyleUnderline"/>
          <w:rFonts w:asciiTheme="minorHAnsi" w:hAnsiTheme="minorHAnsi" w:cstheme="minorHAnsi"/>
        </w:rPr>
        <w:t>governance. In fact, she has no relevant credentials or experience for a job setting standards and guiding dollars for the nation’s public schools.</w:t>
      </w:r>
      <w:r w:rsidRPr="00C57D86">
        <w:rPr>
          <w:rFonts w:asciiTheme="minorHAnsi" w:hAnsiTheme="minorHAnsi" w:cstheme="minorHAnsi"/>
          <w:sz w:val="16"/>
        </w:rPr>
        <w:t xml:space="preserve"> </w:t>
      </w:r>
      <w:r w:rsidRPr="00C57D86">
        <w:rPr>
          <w:rStyle w:val="StyleUnderline"/>
          <w:rFonts w:asciiTheme="minorHAnsi" w:hAnsiTheme="minorHAnsi" w:cstheme="minorHAnsi"/>
        </w:rPr>
        <w:t>She is, in essence, a lobbyist</w:t>
      </w:r>
      <w:r w:rsidRPr="00C57D86">
        <w:rPr>
          <w:rFonts w:asciiTheme="minorHAnsi" w:hAnsiTheme="minorHAnsi" w:cstheme="minorHAnsi"/>
          <w:sz w:val="16"/>
        </w:rPr>
        <w:t xml:space="preserve"> — someone who has used her extraordinary wealth to influence the conversation about education reform, and to bend that conversation to her ideological convictions despite the dearth of evidence supporting them. Who is Betsy DeVos? President Trump's education secretary Betsy DeVos has stirred up controversy since the early days of her confirmation hearings. Here's what you need to know about the conservative activist and billionaire donor. (Photo: Jabin Botsford/</w:t>
      </w:r>
      <w:proofErr w:type="gramStart"/>
      <w:r w:rsidRPr="00C57D86">
        <w:rPr>
          <w:rFonts w:asciiTheme="minorHAnsi" w:hAnsiTheme="minorHAnsi" w:cstheme="minorHAnsi"/>
          <w:sz w:val="16"/>
        </w:rPr>
        <w:t>The</w:t>
      </w:r>
      <w:proofErr w:type="gramEnd"/>
      <w:r w:rsidRPr="00C57D86">
        <w:rPr>
          <w:rFonts w:asciiTheme="minorHAnsi" w:hAnsiTheme="minorHAnsi" w:cstheme="minorHAnsi"/>
          <w:sz w:val="16"/>
        </w:rPr>
        <w:t xml:space="preserve"> Washington Post) For 20 years, the lobby her family bankrolls has propped up the billion-dollar charter school industry and insulated it from commonsense oversight, even as charter schools repeatedly failed to deliver on their promises to parents and children. DeVos is a believer, and a powerful influence wielder for the special interest she has championed. But that doesn’t make her the right pick to helm an entire arm of the federal government. Wealth should not buy a seat at the head of any policy-making table. That is true especially in public education — a trust between government and the people that </w:t>
      </w:r>
      <w:proofErr w:type="gramStart"/>
      <w:r w:rsidRPr="00C57D86">
        <w:rPr>
          <w:rFonts w:asciiTheme="minorHAnsi" w:hAnsiTheme="minorHAnsi" w:cstheme="minorHAnsi"/>
          <w:sz w:val="16"/>
        </w:rPr>
        <w:t>seeks</w:t>
      </w:r>
      <w:proofErr w:type="gramEnd"/>
      <w:r w:rsidRPr="00C57D86">
        <w:rPr>
          <w:rFonts w:asciiTheme="minorHAnsi" w:hAnsiTheme="minorHAnsi" w:cstheme="minorHAnsi"/>
          <w:sz w:val="16"/>
        </w:rPr>
        <w:t xml:space="preserve"> to provide opportunity for those who wouldn’t otherwise have it. The conflicts Supporters call Betsy DeVos an “advocate” who cares for children. And she may be that. But the policy expression of that concern has been one-sided, and as much about establishing an industry as it is about kids. The DeVoses have helped private interests commandeer public money that was intended to fulfill the state’s mandate to provide compulsory education. The family started the Great Lakes Education Project, whose political action committee does the most prolific and aggressive lobbying for charter schools. Betsy DeVos and other family members have given more than $2 million to the PAC since 2001. GLEP has spent that money essentially buying policy outcomes that have helped Michigan’s charter industry grow while shielding it from accountability. </w:t>
      </w:r>
      <w:r w:rsidRPr="00C57D86">
        <w:rPr>
          <w:rStyle w:val="StyleUnderline"/>
          <w:rFonts w:asciiTheme="minorHAnsi" w:hAnsiTheme="minorHAnsi" w:cstheme="minorHAnsi"/>
        </w:rPr>
        <w:t>This summer, the DeVos family contributed $1.45 million over two months</w:t>
      </w:r>
      <w:r w:rsidRPr="00C57D86">
        <w:rPr>
          <w:rFonts w:asciiTheme="minorHAnsi" w:hAnsiTheme="minorHAnsi" w:cstheme="minorHAnsi"/>
          <w:sz w:val="16"/>
        </w:rPr>
        <w:t xml:space="preserve"> — an astounding average of $25,000 a day — </w:t>
      </w:r>
      <w:r w:rsidRPr="00C57D86">
        <w:rPr>
          <w:rStyle w:val="StyleUnderline"/>
          <w:rFonts w:asciiTheme="minorHAnsi" w:hAnsiTheme="minorHAnsi" w:cstheme="minorHAnsi"/>
        </w:rPr>
        <w:t>to Michigan GOP lawmakers</w:t>
      </w:r>
      <w:r w:rsidRPr="00C57D86">
        <w:rPr>
          <w:rFonts w:asciiTheme="minorHAnsi" w:hAnsiTheme="minorHAnsi" w:cstheme="minorHAnsi"/>
          <w:sz w:val="16"/>
        </w:rPr>
        <w:t xml:space="preserve"> and the state party after the Republican-led Legislature derailed a bipartisan provision that would have provided more charter school oversight in Detroit. GLEP also pushed hard — and successfully — to lift the cap on charter schools a few years ago, even though </w:t>
      </w:r>
      <w:r w:rsidRPr="00C57D86">
        <w:rPr>
          <w:rStyle w:val="StyleUnderline"/>
          <w:rFonts w:asciiTheme="minorHAnsi" w:hAnsiTheme="minorHAnsi" w:cstheme="minorHAnsi"/>
        </w:rPr>
        <w:t xml:space="preserve">Michigan already had among the highest number of charters in the nation despite statistics suggesting charters weren’t substantively outperforming traditional public schools. </w:t>
      </w:r>
      <w:r w:rsidRPr="00C57D86">
        <w:rPr>
          <w:rFonts w:asciiTheme="minorHAnsi" w:hAnsiTheme="minorHAnsi" w:cstheme="minorHAnsi"/>
          <w:sz w:val="16"/>
        </w:rPr>
        <w:t xml:space="preserve">And in 2000, the DeVos extended family spent $5.6 million on an unsuccessful campaign to amend Michigan’s constitution to allow school vouchers — the only choice tool not currently in play in Michigan. Even if Betsy DeVos ceased her substantial contributions to pro-school choice lawmakers, or to GLEP’s PAC, what credibility would she have in a policy job that requires her to be an advocate for all schools? Would her family divest from the PAC if she were Secretary of Education? Rein in campaign spending? And even if it did, how could she credibly distance herself from her history as a lobbyist? About those outcomes </w:t>
      </w:r>
      <w:proofErr w:type="gramStart"/>
      <w:r w:rsidRPr="00C57D86">
        <w:rPr>
          <w:rFonts w:asciiTheme="minorHAnsi" w:hAnsiTheme="minorHAnsi" w:cstheme="minorHAnsi"/>
          <w:sz w:val="16"/>
        </w:rPr>
        <w:t>Beyond</w:t>
      </w:r>
      <w:proofErr w:type="gramEnd"/>
      <w:r w:rsidRPr="00C57D86">
        <w:rPr>
          <w:rFonts w:asciiTheme="minorHAnsi" w:hAnsiTheme="minorHAnsi" w:cstheme="minorHAnsi"/>
          <w:sz w:val="16"/>
        </w:rPr>
        <w:t xml:space="preserve"> the conflicts, there are also deep questions about Betsy DeVos’ substantive understanding of education policy. As a private citizen, </w:t>
      </w:r>
      <w:r w:rsidRPr="00C57D86">
        <w:rPr>
          <w:rStyle w:val="StyleUnderline"/>
          <w:rFonts w:asciiTheme="minorHAnsi" w:hAnsiTheme="minorHAnsi" w:cstheme="minorHAnsi"/>
        </w:rPr>
        <w:t>she’s free to hold any belief she wants</w:t>
      </w:r>
      <w:r w:rsidRPr="00C57D86">
        <w:rPr>
          <w:rFonts w:asciiTheme="minorHAnsi" w:hAnsiTheme="minorHAnsi" w:cstheme="minorHAnsi"/>
          <w:sz w:val="16"/>
        </w:rPr>
        <w:t xml:space="preserve">, and to promote her beliefs however she likes, regardless of how it comports with fact or outcome. </w:t>
      </w:r>
      <w:r w:rsidRPr="00C57D86">
        <w:rPr>
          <w:rStyle w:val="StyleUnderline"/>
          <w:rFonts w:asciiTheme="minorHAnsi" w:hAnsiTheme="minorHAnsi" w:cstheme="minorHAnsi"/>
        </w:rPr>
        <w:t>But as Secretary of Education, DeVos would be expected to help set standards</w:t>
      </w:r>
      <w:r w:rsidRPr="00C57D86">
        <w:rPr>
          <w:rFonts w:asciiTheme="minorHAnsi" w:hAnsiTheme="minorHAnsi" w:cstheme="minorHAnsi"/>
          <w:sz w:val="16"/>
        </w:rPr>
        <w:t xml:space="preserve">, </w:t>
      </w:r>
      <w:r w:rsidRPr="00C57D86">
        <w:rPr>
          <w:rStyle w:val="StyleUnderline"/>
          <w:rFonts w:asciiTheme="minorHAnsi" w:hAnsiTheme="minorHAnsi" w:cstheme="minorHAnsi"/>
        </w:rPr>
        <w:t>guide accountability and oversee research in a way that benefits children,</w:t>
      </w:r>
      <w:r w:rsidRPr="00C57D86">
        <w:rPr>
          <w:rFonts w:asciiTheme="minorHAnsi" w:hAnsiTheme="minorHAnsi" w:cstheme="minorHAnsi"/>
          <w:sz w:val="16"/>
        </w:rPr>
        <w:t xml:space="preserve"> through outcomes, not one particular interest or industry. And more important, the U.S. Secretary of Education must understand the value of both high-performing charters and traditional public schools. </w:t>
      </w:r>
      <w:r w:rsidRPr="00C57D86">
        <w:rPr>
          <w:rStyle w:val="StyleUnderline"/>
          <w:rFonts w:asciiTheme="minorHAnsi" w:hAnsiTheme="minorHAnsi" w:cstheme="minorHAnsi"/>
        </w:rPr>
        <w:t>She has no track record of working along those lines</w:t>
      </w:r>
      <w:r w:rsidRPr="00C57D86">
        <w:rPr>
          <w:rFonts w:asciiTheme="minorHAnsi" w:hAnsiTheme="minorHAnsi" w:cstheme="minorHAnsi"/>
          <w:sz w:val="16"/>
        </w:rPr>
        <w:t xml:space="preserve">, </w:t>
      </w:r>
      <w:r w:rsidRPr="00C57D86">
        <w:rPr>
          <w:rStyle w:val="StyleUnderline"/>
          <w:rFonts w:asciiTheme="minorHAnsi" w:hAnsiTheme="minorHAnsi" w:cstheme="minorHAnsi"/>
        </w:rPr>
        <w:t>and no experience that suggests she’s even interested in it.</w:t>
      </w:r>
      <w:r w:rsidRPr="00C57D86">
        <w:rPr>
          <w:rFonts w:asciiTheme="minorHAnsi" w:hAnsiTheme="minorHAnsi" w:cstheme="minorHAnsi"/>
          <w:sz w:val="16"/>
        </w:rPr>
        <w:t xml:space="preserve"> </w:t>
      </w:r>
      <w:r w:rsidRPr="00C57D86">
        <w:rPr>
          <w:rStyle w:val="StyleUnderline"/>
          <w:rFonts w:asciiTheme="minorHAnsi" w:hAnsiTheme="minorHAnsi" w:cstheme="minorHAnsi"/>
        </w:rPr>
        <w:t>Largely as a result of the DeVos’ lobbying, Michigan tolerates more low-performing charter schools than just about any other state. And it lacks any effective mechanism for shutting down, or even improving, failing charters. We’re a laughingstock in national education circles</w:t>
      </w:r>
      <w:r w:rsidRPr="00C57D86">
        <w:rPr>
          <w:rFonts w:asciiTheme="minorHAnsi" w:hAnsiTheme="minorHAnsi" w:cstheme="minorHAnsi"/>
          <w:sz w:val="16"/>
        </w:rPr>
        <w:t xml:space="preserve">, and a pariah among reputable charter school operators, who have not opened schools in Detroit because of the </w:t>
      </w:r>
      <w:proofErr w:type="gramStart"/>
      <w:r w:rsidRPr="00C57D86">
        <w:rPr>
          <w:rFonts w:asciiTheme="minorHAnsi" w:hAnsiTheme="minorHAnsi" w:cstheme="minorHAnsi"/>
          <w:sz w:val="16"/>
        </w:rPr>
        <w:t>wild</w:t>
      </w:r>
      <w:proofErr w:type="gramEnd"/>
      <w:r w:rsidRPr="00C57D86">
        <w:rPr>
          <w:rFonts w:asciiTheme="minorHAnsi" w:hAnsiTheme="minorHAnsi" w:cstheme="minorHAnsi"/>
          <w:sz w:val="16"/>
        </w:rPr>
        <w:t xml:space="preserve"> West nature of the educational landscape here. In Michigan, just about anyone can open a charter school if they can raise the money. That’s not so in most other states, where proven track records are required.</w:t>
      </w:r>
    </w:p>
    <w:p w14:paraId="43835C32"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is advocating for discriminatory policies in the squo – hurts public perception of US education (don’t really know what this would be used for)</w:t>
      </w:r>
    </w:p>
    <w:p w14:paraId="2174B2EC"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Strauss 17</w:t>
      </w:r>
      <w:r w:rsidRPr="00C57D86">
        <w:rPr>
          <w:rFonts w:asciiTheme="minorHAnsi" w:hAnsiTheme="minorHAnsi" w:cstheme="minorHAnsi"/>
        </w:rPr>
        <w:t xml:space="preserve"> </w:t>
      </w:r>
      <w:r w:rsidRPr="00C57D86">
        <w:rPr>
          <w:rFonts w:asciiTheme="minorHAnsi" w:hAnsiTheme="minorHAnsi" w:cstheme="minorHAnsi"/>
          <w:sz w:val="20"/>
        </w:rPr>
        <w:t xml:space="preserve">(Valerie, Reporter — Washington, D.C “Five startling things Betsy DeVos just told Congress”, https://www.washingtonpost.com/news/answer-sheet/wp/2017/05/24/five-startling-things-betsy-devos-just-told-congress/?utm_term=.e3c7aaabcde7) </w:t>
      </w:r>
      <w:r w:rsidRPr="00C57D86">
        <w:rPr>
          <w:rFonts w:asciiTheme="minorHAnsi" w:hAnsiTheme="minorHAnsi" w:cstheme="minorHAnsi"/>
        </w:rPr>
        <w:t>DGA</w:t>
      </w:r>
    </w:p>
    <w:p w14:paraId="1500C986"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Both DeVos and President Trump have said expanding alternatives to traditional public schools are their top priority</w:t>
      </w:r>
      <w:r w:rsidRPr="00C57D86">
        <w:rPr>
          <w:rFonts w:asciiTheme="minorHAnsi" w:hAnsiTheme="minorHAnsi" w:cstheme="minorHAnsi"/>
          <w:sz w:val="16"/>
        </w:rPr>
        <w:t xml:space="preserve">, and during tough questioning from some committee members, </w:t>
      </w:r>
      <w:r w:rsidRPr="00C57D86">
        <w:rPr>
          <w:rStyle w:val="StyleUnderline"/>
          <w:rFonts w:asciiTheme="minorHAnsi" w:hAnsiTheme="minorHAnsi" w:cstheme="minorHAnsi"/>
        </w:rPr>
        <w:t>DeVos doubled down on that as well as on giving states and local communities flexibility to do what they want with their education programs.</w:t>
      </w:r>
      <w:r w:rsidRPr="00C57D86">
        <w:rPr>
          <w:rFonts w:asciiTheme="minorHAnsi" w:hAnsiTheme="minorHAnsi" w:cstheme="minorHAnsi"/>
          <w:sz w:val="16"/>
        </w:rPr>
        <w:t xml:space="preserve"> It is worth noting, however, that she said recently that people who don’t agree with expanding school choice are “flat Earthers,” people who refuse to face the facts. Most of the contentious conversation was between DeVos and Democratic members, but even the Republican chairman of the subcommittee, Tom Cole of Oklahoma, took gentle issue with her about cuts in a favored program of his, and another Republican questioned her about her claim that she was following congressional intent. [</w:t>
      </w:r>
      <w:r w:rsidRPr="00C57D86">
        <w:rPr>
          <w:rStyle w:val="StyleUnderline"/>
          <w:rFonts w:asciiTheme="minorHAnsi" w:hAnsiTheme="minorHAnsi" w:cstheme="minorHAnsi"/>
        </w:rPr>
        <w:t>DeVos won’t say whether she’d withhold federal funds from private schools that discriminate</w:t>
      </w:r>
      <w:r w:rsidRPr="00C57D86">
        <w:rPr>
          <w:rFonts w:asciiTheme="minorHAnsi" w:hAnsiTheme="minorHAnsi" w:cstheme="minorHAnsi"/>
          <w:sz w:val="16"/>
        </w:rPr>
        <w:t xml:space="preserve">] </w:t>
      </w:r>
      <w:r w:rsidRPr="00C57D86">
        <w:rPr>
          <w:rStyle w:val="StyleUnderline"/>
          <w:rFonts w:asciiTheme="minorHAnsi" w:hAnsiTheme="minorHAnsi" w:cstheme="minorHAnsi"/>
        </w:rPr>
        <w:t>Here are</w:t>
      </w:r>
      <w:r w:rsidRPr="00C57D86">
        <w:rPr>
          <w:rFonts w:asciiTheme="minorHAnsi" w:hAnsiTheme="minorHAnsi" w:cstheme="minorHAnsi"/>
          <w:sz w:val="16"/>
        </w:rPr>
        <w:t xml:space="preserve"> five rather</w:t>
      </w:r>
      <w:r w:rsidRPr="00C57D86">
        <w:rPr>
          <w:rStyle w:val="StyleUnderline"/>
          <w:rFonts w:asciiTheme="minorHAnsi" w:hAnsiTheme="minorHAnsi" w:cstheme="minorHAnsi"/>
        </w:rPr>
        <w:t xml:space="preserve"> startling things she said</w:t>
      </w:r>
      <w:r w:rsidRPr="00C57D86">
        <w:rPr>
          <w:rFonts w:asciiTheme="minorHAnsi" w:hAnsiTheme="minorHAnsi" w:cstheme="minorHAnsi"/>
          <w:sz w:val="16"/>
        </w:rPr>
        <w:t xml:space="preserve"> — or wouldn’t say: 1. </w:t>
      </w:r>
      <w:r w:rsidRPr="00C57D86">
        <w:rPr>
          <w:rStyle w:val="Emphasis"/>
          <w:rFonts w:asciiTheme="minorHAnsi" w:hAnsiTheme="minorHAnsi" w:cstheme="minorHAnsi"/>
        </w:rPr>
        <w:t>States should have the flexibility to decide whether private schools that accept students with publicly funded vouchers can discriminate against any student for any reason.</w:t>
      </w:r>
      <w:r w:rsidRPr="00C57D86">
        <w:rPr>
          <w:rStyle w:val="StyleUnderline"/>
          <w:rFonts w:asciiTheme="minorHAnsi" w:hAnsiTheme="minorHAnsi" w:cstheme="minorHAnsi"/>
        </w:rPr>
        <w:t xml:space="preserve"> </w:t>
      </w:r>
      <w:r w:rsidRPr="00C57D86">
        <w:rPr>
          <w:rFonts w:asciiTheme="minorHAnsi" w:hAnsiTheme="minorHAnsi" w:cstheme="minorHAnsi"/>
          <w:sz w:val="16"/>
        </w:rPr>
        <w:t xml:space="preserve">Rep. Katherine M. Clark (D-Mass.) said that one private school in Indiana that is a </w:t>
      </w:r>
      <w:r w:rsidRPr="00C57D86">
        <w:rPr>
          <w:rStyle w:val="StyleUnderline"/>
          <w:rFonts w:asciiTheme="minorHAnsi" w:hAnsiTheme="minorHAnsi" w:cstheme="minorHAnsi"/>
        </w:rPr>
        <w:t>voucher school says it may deny admission to students who are LGBT or who come from a family where there is “homosexual or bisexual activity.</w:t>
      </w:r>
      <w:r w:rsidRPr="00C57D86">
        <w:rPr>
          <w:rFonts w:asciiTheme="minorHAnsi" w:hAnsiTheme="minorHAnsi" w:cstheme="minorHAnsi"/>
          <w:sz w:val="16"/>
        </w:rPr>
        <w:t xml:space="preserve">” She asked DeVos whether she would tell the state of Indiana that </w:t>
      </w:r>
      <w:r w:rsidRPr="00C57D86">
        <w:rPr>
          <w:rStyle w:val="StyleUnderline"/>
          <w:rFonts w:asciiTheme="minorHAnsi" w:hAnsiTheme="minorHAnsi" w:cstheme="minorHAnsi"/>
        </w:rPr>
        <w:t>it could not discriminate in that way if it were to accept federal funding through a new school choice program</w:t>
      </w:r>
      <w:r w:rsidRPr="00C57D86">
        <w:rPr>
          <w:rFonts w:asciiTheme="minorHAnsi" w:hAnsiTheme="minorHAnsi" w:cstheme="minorHAnsi"/>
          <w:sz w:val="16"/>
        </w:rPr>
        <w:t xml:space="preserve">. </w:t>
      </w:r>
      <w:r w:rsidRPr="00C57D86">
        <w:rPr>
          <w:rStyle w:val="StyleUnderline"/>
          <w:rFonts w:asciiTheme="minorHAnsi" w:hAnsiTheme="minorHAnsi" w:cstheme="minorHAnsi"/>
        </w:rPr>
        <w:t>Clark further asked what DeVos would say if a voucher school were not accepting African American students and the state</w:t>
      </w:r>
      <w:r w:rsidRPr="00C57D86">
        <w:rPr>
          <w:rFonts w:asciiTheme="minorHAnsi" w:hAnsiTheme="minorHAnsi" w:cstheme="minorHAnsi"/>
          <w:sz w:val="16"/>
        </w:rPr>
        <w:t xml:space="preserve"> </w:t>
      </w:r>
      <w:r w:rsidRPr="00C57D86">
        <w:rPr>
          <w:rStyle w:val="StyleUnderline"/>
          <w:rFonts w:asciiTheme="minorHAnsi" w:hAnsiTheme="minorHAnsi" w:cstheme="minorHAnsi"/>
        </w:rPr>
        <w:t>“said it was okay.”</w:t>
      </w:r>
      <w:r w:rsidRPr="00C57D86">
        <w:rPr>
          <w:rFonts w:asciiTheme="minorHAnsi" w:hAnsiTheme="minorHAnsi" w:cstheme="minorHAnsi"/>
          <w:sz w:val="16"/>
        </w:rPr>
        <w:t xml:space="preserve"> To Clark’s question about whether she would step in, DeVos responded: “Well again, the Office of Civil Rights and our Title IX protections are broadly applicable across the board, but when it comes to parents making choices on behalf of their students …” Clark interrupted and said, “This isn’t about parents making choices, this is about the use of federal dollars. Is there any situation? Would you say to Indiana, that school cannot discriminate against LGBT students if you want to receive federal dollars? Or would you say the state has the flexibility?” DeVos said: “I believe states should continue to have flexibility in putting together programs …” Clark interrupted, saying: “So if I understand your testimony — I want to make sure I get this right. </w:t>
      </w:r>
      <w:r w:rsidRPr="00C57D86">
        <w:rPr>
          <w:rStyle w:val="StyleUnderline"/>
          <w:rFonts w:asciiTheme="minorHAnsi" w:hAnsiTheme="minorHAnsi" w:cstheme="minorHAnsi"/>
        </w:rPr>
        <w:t>There is no situation of discrimination or exclusion that if a state approved it for its voucher program that you would step in</w:t>
      </w:r>
      <w:r w:rsidRPr="00C57D86">
        <w:rPr>
          <w:rFonts w:asciiTheme="minorHAnsi" w:hAnsiTheme="minorHAnsi" w:cstheme="minorHAnsi"/>
          <w:sz w:val="16"/>
        </w:rPr>
        <w:t xml:space="preserve"> and say that’s not how we are going to use our federal dollars?” DeVos said she didn’t want to answer a hypothetical question. Clark said it wasn’t hypothetical, and asked if she saw any circumstance that the federal government would tell a state that it could not allow a private voucher school to discriminate against students. At that point time expired, but DeVos was allowed to respond. DeVos: “I go back to the bottom line — </w:t>
      </w:r>
      <w:proofErr w:type="gramStart"/>
      <w:r w:rsidRPr="00C57D86">
        <w:rPr>
          <w:rFonts w:asciiTheme="minorHAnsi" w:hAnsiTheme="minorHAnsi" w:cstheme="minorHAnsi"/>
          <w:sz w:val="16"/>
        </w:rPr>
        <w:t>is</w:t>
      </w:r>
      <w:proofErr w:type="gramEnd"/>
      <w:r w:rsidRPr="00C57D86">
        <w:rPr>
          <w:rFonts w:asciiTheme="minorHAnsi" w:hAnsiTheme="minorHAnsi" w:cstheme="minorHAnsi"/>
          <w:sz w:val="16"/>
        </w:rPr>
        <w:t xml:space="preserve"> we believe parents are the best equipped to make choices for their children’s schooling and education decisions, and too many children are trapped in schools that don’t work for them. We have to do something different. We have to do something different than continuing a top-down, one-size-fits-all approach. And that is the focus. And states and local communities are best equipped to make these decisions.” Clark: “I am shocked that you cannot come up with one example of discrimination that you would stand up for students.” The chairman of the subcommittee said she wasn’t required to answer. She didn’t and the discussion moved on. [Trump’s first full education budget: Deep cuts to public school programs in pursuit of school choice] 2. </w:t>
      </w:r>
      <w:r w:rsidRPr="00C57D86">
        <w:rPr>
          <w:rStyle w:val="Emphasis"/>
          <w:rFonts w:asciiTheme="minorHAnsi" w:hAnsiTheme="minorHAnsi" w:cstheme="minorHAnsi"/>
        </w:rPr>
        <w:t>States should have the flexibility to decide whether students with disabilities</w:t>
      </w:r>
      <w:r w:rsidRPr="00C57D86">
        <w:rPr>
          <w:rFonts w:asciiTheme="minorHAnsi" w:hAnsiTheme="minorHAnsi" w:cstheme="minorHAnsi"/>
          <w:sz w:val="16"/>
        </w:rPr>
        <w:t xml:space="preserve"> </w:t>
      </w:r>
      <w:r w:rsidRPr="00C57D86">
        <w:rPr>
          <w:rStyle w:val="StyleUnderline"/>
          <w:rFonts w:asciiTheme="minorHAnsi" w:hAnsiTheme="minorHAnsi" w:cstheme="minorHAnsi"/>
        </w:rPr>
        <w:t>who are using publicly funded vouchers to pay for private-school tuition</w:t>
      </w:r>
      <w:r w:rsidRPr="00C57D86">
        <w:rPr>
          <w:rFonts w:asciiTheme="minorHAnsi" w:hAnsiTheme="minorHAnsi" w:cstheme="minorHAnsi"/>
          <w:sz w:val="16"/>
        </w:rPr>
        <w:t xml:space="preserve"> </w:t>
      </w:r>
      <w:r w:rsidRPr="00C57D86">
        <w:rPr>
          <w:rStyle w:val="Emphasis"/>
          <w:rFonts w:asciiTheme="minorHAnsi" w:hAnsiTheme="minorHAnsi" w:cstheme="minorHAnsi"/>
        </w:rPr>
        <w:t>should still be protected under the IDEA federal law.</w:t>
      </w:r>
      <w:r w:rsidRPr="00C57D86">
        <w:rPr>
          <w:rFonts w:asciiTheme="minorHAnsi" w:hAnsiTheme="minorHAnsi" w:cstheme="minorHAnsi"/>
          <w:sz w:val="16"/>
        </w:rPr>
        <w:t xml:space="preserve"> </w:t>
      </w:r>
      <w:r w:rsidRPr="00C57D86">
        <w:rPr>
          <w:rStyle w:val="StyleUnderline"/>
          <w:rFonts w:asciiTheme="minorHAnsi" w:hAnsiTheme="minorHAnsi" w:cstheme="minorHAnsi"/>
        </w:rPr>
        <w:t>Rep. Nita M. Lowey</w:t>
      </w:r>
      <w:r w:rsidRPr="00C57D86">
        <w:rPr>
          <w:rFonts w:asciiTheme="minorHAnsi" w:hAnsiTheme="minorHAnsi" w:cstheme="minorHAnsi"/>
          <w:sz w:val="16"/>
        </w:rPr>
        <w:t xml:space="preserve"> (D-N.Y.), who is the ranking Democrat on the House Appropriations Committee, </w:t>
      </w:r>
      <w:r w:rsidRPr="00C57D86">
        <w:rPr>
          <w:rStyle w:val="StyleUnderline"/>
          <w:rFonts w:asciiTheme="minorHAnsi" w:hAnsiTheme="minorHAnsi" w:cstheme="minorHAnsi"/>
        </w:rPr>
        <w:t xml:space="preserve">discussed the federal Individual </w:t>
      </w:r>
      <w:proofErr w:type="gramStart"/>
      <w:r w:rsidRPr="00C57D86">
        <w:rPr>
          <w:rStyle w:val="StyleUnderline"/>
          <w:rFonts w:asciiTheme="minorHAnsi" w:hAnsiTheme="minorHAnsi" w:cstheme="minorHAnsi"/>
        </w:rPr>
        <w:t>With</w:t>
      </w:r>
      <w:proofErr w:type="gramEnd"/>
      <w:r w:rsidRPr="00C57D86">
        <w:rPr>
          <w:rStyle w:val="StyleUnderline"/>
          <w:rFonts w:asciiTheme="minorHAnsi" w:hAnsiTheme="minorHAnsi" w:cstheme="minorHAnsi"/>
        </w:rPr>
        <w:t xml:space="preserve"> Disabilities in Education Act, which provides federal protections for students with disabilities. </w:t>
      </w:r>
      <w:r w:rsidRPr="00C57D86">
        <w:rPr>
          <w:rFonts w:asciiTheme="minorHAnsi" w:hAnsiTheme="minorHAnsi" w:cstheme="minorHAnsi"/>
          <w:sz w:val="16"/>
        </w:rPr>
        <w:t xml:space="preserve">Lowey noted that in voucher and voucher-like programs in which public money is used to pay for private school tuition and educational expenses, families are often required to sign away their IDEA protections, including due process when a school fails to meet a child’s needs. </w:t>
      </w:r>
      <w:r w:rsidRPr="00C57D86">
        <w:rPr>
          <w:rStyle w:val="StyleUnderline"/>
          <w:rFonts w:asciiTheme="minorHAnsi" w:hAnsiTheme="minorHAnsi" w:cstheme="minorHAnsi"/>
        </w:rPr>
        <w:t>Lowey asked DeVos if she thought that was fair. DeVos responded that it should be up to the states to decide how to run their own programs</w:t>
      </w:r>
      <w:r w:rsidRPr="00C57D86">
        <w:rPr>
          <w:rFonts w:asciiTheme="minorHAnsi" w:hAnsiTheme="minorHAnsi" w:cstheme="minorHAnsi"/>
          <w:sz w:val="16"/>
        </w:rPr>
        <w:t xml:space="preserve">, and then </w:t>
      </w:r>
      <w:r w:rsidRPr="00C57D86">
        <w:rPr>
          <w:rStyle w:val="StyleUnderline"/>
          <w:rFonts w:asciiTheme="minorHAnsi" w:hAnsiTheme="minorHAnsi" w:cstheme="minorHAnsi"/>
        </w:rPr>
        <w:t xml:space="preserve">she referred to a tax credit program in Florida, where tens of thousands of students with disabilities attend private school with public money. Florida is one of those states that </w:t>
      </w:r>
      <w:proofErr w:type="gramStart"/>
      <w:r w:rsidRPr="00C57D86">
        <w:rPr>
          <w:rStyle w:val="StyleUnderline"/>
          <w:rFonts w:asciiTheme="minorHAnsi" w:hAnsiTheme="minorHAnsi" w:cstheme="minorHAnsi"/>
        </w:rPr>
        <w:t>requires</w:t>
      </w:r>
      <w:proofErr w:type="gramEnd"/>
      <w:r w:rsidRPr="00C57D86">
        <w:rPr>
          <w:rStyle w:val="StyleUnderline"/>
          <w:rFonts w:asciiTheme="minorHAnsi" w:hAnsiTheme="minorHAnsi" w:cstheme="minorHAnsi"/>
        </w:rPr>
        <w:t xml:space="preserve"> voucher recipients to give up their IDEA rights</w:t>
      </w:r>
      <w:r w:rsidRPr="00C57D86">
        <w:rPr>
          <w:rFonts w:asciiTheme="minorHAnsi" w:hAnsiTheme="minorHAnsi" w:cstheme="minorHAnsi"/>
          <w:sz w:val="16"/>
        </w:rPr>
        <w:t xml:space="preserve">. “Each state deals with this issue in </w:t>
      </w:r>
      <w:proofErr w:type="gramStart"/>
      <w:r w:rsidRPr="00C57D86">
        <w:rPr>
          <w:rFonts w:asciiTheme="minorHAnsi" w:hAnsiTheme="minorHAnsi" w:cstheme="minorHAnsi"/>
          <w:sz w:val="16"/>
        </w:rPr>
        <w:t>their own</w:t>
      </w:r>
      <w:proofErr w:type="gramEnd"/>
      <w:r w:rsidRPr="00C57D86">
        <w:rPr>
          <w:rFonts w:asciiTheme="minorHAnsi" w:hAnsiTheme="minorHAnsi" w:cstheme="minorHAnsi"/>
          <w:sz w:val="16"/>
        </w:rPr>
        <w:t xml:space="preserve"> manner,” she said.</w:t>
      </w:r>
    </w:p>
    <w:p w14:paraId="5A3FDF96"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dismantles public education and turns the aff – alt cause to all their impacts</w:t>
      </w:r>
    </w:p>
    <w:p w14:paraId="5F716963"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Zimmer 17</w:t>
      </w:r>
      <w:r w:rsidRPr="00C57D86">
        <w:rPr>
          <w:rFonts w:asciiTheme="minorHAnsi" w:hAnsiTheme="minorHAnsi" w:cstheme="minorHAnsi"/>
        </w:rPr>
        <w:t xml:space="preserve"> </w:t>
      </w:r>
      <w:r w:rsidRPr="00C57D86">
        <w:rPr>
          <w:rFonts w:asciiTheme="minorHAnsi" w:hAnsiTheme="minorHAnsi" w:cstheme="minorHAnsi"/>
          <w:sz w:val="20"/>
        </w:rPr>
        <w:t xml:space="preserve">(Amy, received her Bachelor’s degree in anthropology from Yale University, where she won the Sapir Prize for her senior essay on New York graffiti writers. She has a Master’s degree in journalism from New York University“DeVos Could Be 'The End of Public Education as We Know It,' Experts Fear”, https://www.dnainfo.com/new-york/20170207/midtown/betsy-devos-confirmation-education-nyc-public-school) </w:t>
      </w:r>
      <w:r w:rsidRPr="00C57D86">
        <w:rPr>
          <w:rFonts w:asciiTheme="minorHAnsi" w:hAnsiTheme="minorHAnsi" w:cstheme="minorHAnsi"/>
        </w:rPr>
        <w:t>DGA</w:t>
      </w:r>
    </w:p>
    <w:p w14:paraId="1CE4EA63" w14:textId="77777777" w:rsidR="005069C4" w:rsidRPr="00C57D86" w:rsidRDefault="005069C4" w:rsidP="005069C4">
      <w:pPr>
        <w:rPr>
          <w:rFonts w:asciiTheme="minorHAnsi" w:hAnsiTheme="minorHAnsi" w:cstheme="minorHAnsi"/>
          <w:b/>
          <w:iCs/>
          <w:u w:val="single"/>
        </w:rPr>
      </w:pPr>
      <w:r w:rsidRPr="00C57D86">
        <w:rPr>
          <w:rFonts w:asciiTheme="minorHAnsi" w:hAnsiTheme="minorHAnsi" w:cstheme="minorHAnsi"/>
          <w:sz w:val="16"/>
        </w:rPr>
        <w:t xml:space="preserve">MANHATTAN — </w:t>
      </w:r>
      <w:r w:rsidRPr="00C57D86">
        <w:rPr>
          <w:rStyle w:val="StyleUnderline"/>
          <w:rFonts w:asciiTheme="minorHAnsi" w:hAnsiTheme="minorHAnsi" w:cstheme="minorHAnsi"/>
        </w:rPr>
        <w:t>Education advocates and union leaders vowed to step up and fight for public schools after the Senate’s</w:t>
      </w:r>
      <w:r w:rsidRPr="00C57D86">
        <w:rPr>
          <w:rFonts w:asciiTheme="minorHAnsi" w:hAnsiTheme="minorHAnsi" w:cstheme="minorHAnsi"/>
          <w:sz w:val="16"/>
        </w:rPr>
        <w:t xml:space="preserve"> controversial </w:t>
      </w:r>
      <w:r w:rsidRPr="00C57D86">
        <w:rPr>
          <w:rStyle w:val="StyleUnderline"/>
          <w:rFonts w:asciiTheme="minorHAnsi" w:hAnsiTheme="minorHAnsi" w:cstheme="minorHAnsi"/>
        </w:rPr>
        <w:t xml:space="preserve">confirmation </w:t>
      </w:r>
      <w:r w:rsidRPr="00C57D86">
        <w:rPr>
          <w:rFonts w:asciiTheme="minorHAnsi" w:hAnsiTheme="minorHAnsi" w:cstheme="minorHAnsi"/>
          <w:sz w:val="16"/>
        </w:rPr>
        <w:t xml:space="preserve">Tuesday </w:t>
      </w:r>
      <w:r w:rsidRPr="00C57D86">
        <w:rPr>
          <w:rStyle w:val="StyleUnderline"/>
          <w:rFonts w:asciiTheme="minorHAnsi" w:hAnsiTheme="minorHAnsi" w:cstheme="minorHAnsi"/>
        </w:rPr>
        <w:t>of Betsy DeVos as the nation’s Secretary of Education. As a staunch supporter of</w:t>
      </w:r>
      <w:r w:rsidRPr="00C57D86">
        <w:rPr>
          <w:rFonts w:asciiTheme="minorHAnsi" w:hAnsiTheme="minorHAnsi" w:cstheme="minorHAnsi"/>
          <w:sz w:val="16"/>
        </w:rPr>
        <w:t xml:space="preserve"> school </w:t>
      </w:r>
      <w:r w:rsidRPr="00C57D86">
        <w:rPr>
          <w:rStyle w:val="StyleUnderline"/>
          <w:rFonts w:asciiTheme="minorHAnsi" w:hAnsiTheme="minorHAnsi" w:cstheme="minorHAnsi"/>
        </w:rPr>
        <w:t xml:space="preserve">vouchers and proponent of charter schools with little regulation, DeVos's selection instilled fear in parents and educators across the country over the future of public school education under her leadership. </w:t>
      </w:r>
      <w:r w:rsidRPr="00C57D86">
        <w:rPr>
          <w:rFonts w:asciiTheme="minorHAnsi" w:hAnsiTheme="minorHAnsi" w:cstheme="minorHAnsi"/>
          <w:sz w:val="16"/>
        </w:rPr>
        <w:t>She was appointed after a 51-to-50 vote, with all Democrats and two Republicans voting against the GOP donor. Vice President Mike Pence cast the tiebreaker, marking the first time a cabinet pick faced such a tight margin. “This process made clear to parents and teachers across the country what billionaire Betsy DeVos is all about,” United Federation of Teachers president Michael Mulgrew said in a statement. “</w:t>
      </w:r>
      <w:r w:rsidRPr="00C57D86">
        <w:rPr>
          <w:rStyle w:val="Emphasis"/>
          <w:rFonts w:asciiTheme="minorHAnsi" w:hAnsiTheme="minorHAnsi" w:cstheme="minorHAnsi"/>
        </w:rPr>
        <w:t>She has contempt for public education and wants to dismantle neighborhood public schools. We know the DeVos playbook. Now we have to stand together and work to protect what we value — our public schools</w:t>
      </w:r>
      <w:r w:rsidRPr="00C57D86">
        <w:rPr>
          <w:rStyle w:val="StyleUnderline"/>
          <w:rFonts w:asciiTheme="minorHAnsi" w:hAnsiTheme="minorHAnsi" w:cstheme="minorHAnsi"/>
        </w:rPr>
        <w:t>.</w:t>
      </w:r>
      <w:r w:rsidRPr="00C57D86">
        <w:rPr>
          <w:rFonts w:asciiTheme="minorHAnsi" w:hAnsiTheme="minorHAnsi" w:cstheme="minorHAnsi"/>
          <w:sz w:val="16"/>
        </w:rPr>
        <w:t xml:space="preserve">” </w:t>
      </w:r>
      <w:r w:rsidRPr="00C57D86">
        <w:rPr>
          <w:rStyle w:val="StyleUnderline"/>
          <w:rFonts w:asciiTheme="minorHAnsi" w:hAnsiTheme="minorHAnsi" w:cstheme="minorHAnsi"/>
        </w:rPr>
        <w:t>DeVos made several gaffes during her confirmation</w:t>
      </w:r>
      <w:r w:rsidRPr="00C57D86">
        <w:rPr>
          <w:rFonts w:asciiTheme="minorHAnsi" w:hAnsiTheme="minorHAnsi" w:cstheme="minorHAnsi"/>
          <w:sz w:val="16"/>
        </w:rPr>
        <w:t xml:space="preserve"> hearing, </w:t>
      </w:r>
      <w:r w:rsidRPr="00C57D86">
        <w:rPr>
          <w:rStyle w:val="StyleUnderline"/>
          <w:rFonts w:asciiTheme="minorHAnsi" w:hAnsiTheme="minorHAnsi" w:cstheme="minorHAnsi"/>
        </w:rPr>
        <w:t>revealing she knew little about important education issues</w:t>
      </w:r>
      <w:r w:rsidRPr="00C57D86">
        <w:rPr>
          <w:rFonts w:asciiTheme="minorHAnsi" w:hAnsiTheme="minorHAnsi" w:cstheme="minorHAnsi"/>
          <w:sz w:val="16"/>
        </w:rPr>
        <w:t xml:space="preserve">. </w:t>
      </w:r>
      <w:r w:rsidRPr="00C57D86">
        <w:rPr>
          <w:rStyle w:val="StyleUnderline"/>
          <w:rFonts w:asciiTheme="minorHAnsi" w:hAnsiTheme="minorHAnsi" w:cstheme="minorHAnsi"/>
        </w:rPr>
        <w:t>These include the federal Individuals with Disabilities Education Act (IDEA</w:t>
      </w:r>
      <w:r w:rsidRPr="00C57D86">
        <w:rPr>
          <w:rFonts w:asciiTheme="minorHAnsi" w:hAnsiTheme="minorHAnsi" w:cstheme="minorHAnsi"/>
          <w:sz w:val="16"/>
        </w:rPr>
        <w:t>), which requires public schools to protect students with disabilities, o</w:t>
      </w:r>
      <w:r w:rsidRPr="00C57D86">
        <w:rPr>
          <w:rStyle w:val="StyleUnderline"/>
          <w:rFonts w:asciiTheme="minorHAnsi" w:hAnsiTheme="minorHAnsi" w:cstheme="minorHAnsi"/>
        </w:rPr>
        <w:t>r the difference between proficiency and growth measures</w:t>
      </w:r>
      <w:r w:rsidRPr="00C57D86">
        <w:rPr>
          <w:rFonts w:asciiTheme="minorHAnsi" w:hAnsiTheme="minorHAnsi" w:cstheme="minorHAnsi"/>
          <w:sz w:val="16"/>
        </w:rPr>
        <w:t xml:space="preserve">. She refused to commit to whether she’d hold all schools to the same standards when it came to accountability. </w:t>
      </w:r>
      <w:r w:rsidRPr="00C57D86">
        <w:rPr>
          <w:rStyle w:val="StyleUnderline"/>
          <w:rFonts w:asciiTheme="minorHAnsi" w:hAnsiTheme="minorHAnsi" w:cstheme="minorHAnsi"/>
        </w:rPr>
        <w:t xml:space="preserve">Her comment about letting schools have guns because of grizzly bears also raised eyebrows. </w:t>
      </w:r>
      <w:r w:rsidRPr="00C57D86">
        <w:rPr>
          <w:rFonts w:asciiTheme="minorHAnsi" w:hAnsiTheme="minorHAnsi" w:cstheme="minorHAnsi"/>
          <w:sz w:val="16"/>
        </w:rPr>
        <w:t xml:space="preserve">“Ms. </w:t>
      </w:r>
      <w:r w:rsidRPr="00C57D86">
        <w:rPr>
          <w:rStyle w:val="StyleUnderline"/>
          <w:rFonts w:asciiTheme="minorHAnsi" w:hAnsiTheme="minorHAnsi" w:cstheme="minorHAnsi"/>
        </w:rPr>
        <w:t>DeVos's performance,</w:t>
      </w:r>
      <w:r w:rsidRPr="00C57D86">
        <w:rPr>
          <w:rFonts w:asciiTheme="minorHAnsi" w:hAnsiTheme="minorHAnsi" w:cstheme="minorHAnsi"/>
          <w:sz w:val="16"/>
        </w:rPr>
        <w:t xml:space="preserve"> during the Senate hearing </w:t>
      </w:r>
      <w:r w:rsidRPr="00C57D86">
        <w:rPr>
          <w:rStyle w:val="StyleUnderline"/>
          <w:rFonts w:asciiTheme="minorHAnsi" w:hAnsiTheme="minorHAnsi" w:cstheme="minorHAnsi"/>
        </w:rPr>
        <w:t>and her follow-up answers, has demonstrated she is wholly unqualified to head the Department of Education,</w:t>
      </w:r>
      <w:r w:rsidRPr="00C57D86">
        <w:rPr>
          <w:rFonts w:asciiTheme="minorHAnsi" w:hAnsiTheme="minorHAnsi" w:cstheme="minorHAnsi"/>
          <w:sz w:val="16"/>
        </w:rPr>
        <w:t xml:space="preserve">” said a joint statement from Kesi Foster and Natasha Capers, on behalf of the Urban Youth Collaborate and the New York City Coalition for Educational Justice. </w:t>
      </w:r>
      <w:r w:rsidRPr="00C57D86">
        <w:rPr>
          <w:rStyle w:val="StyleUnderline"/>
          <w:rFonts w:asciiTheme="minorHAnsi" w:hAnsiTheme="minorHAnsi" w:cstheme="minorHAnsi"/>
        </w:rPr>
        <w:t>They worry that DeVos will set an agenda to redirect public school funding toward school vouchers</w:t>
      </w:r>
      <w:r w:rsidRPr="00C57D86">
        <w:rPr>
          <w:rFonts w:asciiTheme="minorHAnsi" w:hAnsiTheme="minorHAnsi" w:cstheme="minorHAnsi"/>
          <w:sz w:val="16"/>
        </w:rPr>
        <w:t xml:space="preserve">, for-profit charter schools, unaccredited private schools </w:t>
      </w:r>
      <w:r w:rsidRPr="00C57D86">
        <w:rPr>
          <w:rStyle w:val="StyleUnderline"/>
          <w:rFonts w:asciiTheme="minorHAnsi" w:hAnsiTheme="minorHAnsi" w:cstheme="minorHAnsi"/>
        </w:rPr>
        <w:t>and schools that discriminate against children.</w:t>
      </w:r>
      <w:r w:rsidRPr="00C57D86">
        <w:rPr>
          <w:rFonts w:asciiTheme="minorHAnsi" w:hAnsiTheme="minorHAnsi" w:cstheme="minorHAnsi"/>
          <w:sz w:val="16"/>
        </w:rPr>
        <w:t xml:space="preserve"> </w:t>
      </w:r>
      <w:r w:rsidRPr="00C57D86">
        <w:rPr>
          <w:rStyle w:val="StyleUnderline"/>
          <w:rFonts w:asciiTheme="minorHAnsi" w:hAnsiTheme="minorHAnsi" w:cstheme="minorHAnsi"/>
        </w:rPr>
        <w:t>In DeVos's home state of Michigan, charters proliferated with little oversight,</w:t>
      </w:r>
      <w:r w:rsidRPr="00C57D86">
        <w:rPr>
          <w:rFonts w:asciiTheme="minorHAnsi" w:hAnsiTheme="minorHAnsi" w:cstheme="minorHAnsi"/>
          <w:sz w:val="16"/>
        </w:rPr>
        <w:t xml:space="preserve"> particularly those that were for-profit. About 80 percent of the charters there are run by for-profit companies, a much higher share than elsewhere in the country, according to Mother Jones. “</w:t>
      </w:r>
      <w:r w:rsidRPr="00C57D86">
        <w:rPr>
          <w:rStyle w:val="StyleUnderline"/>
          <w:rFonts w:asciiTheme="minorHAnsi" w:hAnsiTheme="minorHAnsi" w:cstheme="minorHAnsi"/>
        </w:rPr>
        <w:t>DeVos has spent the last two decades using her family's fortune to dismantle public education in Michigan</w:t>
      </w:r>
      <w:r w:rsidRPr="00C57D86">
        <w:rPr>
          <w:rFonts w:asciiTheme="minorHAnsi" w:hAnsiTheme="minorHAnsi" w:cstheme="minorHAnsi"/>
          <w:sz w:val="16"/>
        </w:rPr>
        <w:t xml:space="preserve">, </w:t>
      </w:r>
      <w:r w:rsidRPr="00C57D86">
        <w:rPr>
          <w:rStyle w:val="StyleUnderline"/>
          <w:rFonts w:asciiTheme="minorHAnsi" w:hAnsiTheme="minorHAnsi" w:cstheme="minorHAnsi"/>
        </w:rPr>
        <w:t>weakening accountability and oversight</w:t>
      </w:r>
      <w:r w:rsidRPr="00C57D86">
        <w:rPr>
          <w:rFonts w:asciiTheme="minorHAnsi" w:hAnsiTheme="minorHAnsi" w:cstheme="minorHAnsi"/>
          <w:sz w:val="16"/>
        </w:rPr>
        <w:t xml:space="preserve">, elevating for-profit charter schools, and undermining efforts to foster equity for low-income communities of color,” Foster and Capers said. “We will continue to reject DeVos' attempts to weaken the rights of our children and parents, and </w:t>
      </w:r>
      <w:r w:rsidRPr="00C57D86">
        <w:rPr>
          <w:rStyle w:val="StyleUnderline"/>
          <w:rFonts w:asciiTheme="minorHAnsi" w:hAnsiTheme="minorHAnsi" w:cstheme="minorHAnsi"/>
        </w:rPr>
        <w:t>we will fiercely defend our public education</w:t>
      </w:r>
      <w:r w:rsidRPr="00C57D86">
        <w:rPr>
          <w:rFonts w:asciiTheme="minorHAnsi" w:hAnsiTheme="minorHAnsi" w:cstheme="minorHAnsi"/>
          <w:sz w:val="16"/>
        </w:rPr>
        <w:t xml:space="preserve">." David Kirkland, an NYU Steinhardt professor and director of the Metropolitan Center for Research on Equity and the Transformation of Schools, also criticized DeVos for “her extensive conflicts of interest and record of diverting money away from vulnerable students and into the pockets of the rich.” But, he added, “It should come as no surprise that Trump” — the founder of a for-profit university recently forced to pay a $25 million settlement after being accused of fraud — “chose DeVos for this position, given his own long record of profiteering." Kirkland also echoed concerns about what DeVos means for public schools. </w:t>
      </w:r>
      <w:r w:rsidRPr="00C57D86">
        <w:rPr>
          <w:rStyle w:val="Emphasis"/>
          <w:rFonts w:asciiTheme="minorHAnsi" w:hAnsiTheme="minorHAnsi" w:cstheme="minorHAnsi"/>
        </w:rPr>
        <w:t>“The appointment of Betsy DeVos to Secretary of Education could be the beginning of the end of public education in the U.S., as we know it.”</w:t>
      </w:r>
    </w:p>
    <w:p w14:paraId="15008F44" w14:textId="77777777" w:rsidR="008C168D" w:rsidRPr="00C57D86" w:rsidRDefault="005069C4" w:rsidP="00DA196E">
      <w:pPr>
        <w:pStyle w:val="Heading3"/>
        <w:rPr>
          <w:rFonts w:asciiTheme="minorHAnsi" w:hAnsiTheme="minorHAnsi" w:cstheme="minorHAnsi"/>
        </w:rPr>
      </w:pPr>
      <w:proofErr w:type="gramStart"/>
      <w:r w:rsidRPr="00C57D86">
        <w:rPr>
          <w:rFonts w:asciiTheme="minorHAnsi" w:hAnsiTheme="minorHAnsi" w:cstheme="minorHAnsi"/>
        </w:rPr>
        <w:t>no</w:t>
      </w:r>
      <w:r w:rsidR="008C168D" w:rsidRPr="00C57D86">
        <w:rPr>
          <w:rFonts w:asciiTheme="minorHAnsi" w:hAnsiTheme="minorHAnsi" w:cstheme="minorHAnsi"/>
        </w:rPr>
        <w:t>—</w:t>
      </w:r>
      <w:proofErr w:type="gramEnd"/>
      <w:r w:rsidR="008C168D" w:rsidRPr="00C57D86">
        <w:rPr>
          <w:rFonts w:asciiTheme="minorHAnsi" w:hAnsiTheme="minorHAnsi" w:cstheme="minorHAnsi"/>
        </w:rPr>
        <w:t>climate change</w:t>
      </w:r>
    </w:p>
    <w:p w14:paraId="5184D920"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Climate education is doomed under Betsy Devos – shift to privatization efforts turns climate literacy</w:t>
      </w:r>
    </w:p>
    <w:p w14:paraId="708A8E05"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Boyd 17</w:t>
      </w:r>
      <w:r w:rsidRPr="00C57D86">
        <w:rPr>
          <w:rFonts w:asciiTheme="minorHAnsi" w:hAnsiTheme="minorHAnsi" w:cstheme="minorHAnsi"/>
        </w:rPr>
        <w:t xml:space="preserve"> </w:t>
      </w:r>
      <w:r w:rsidRPr="00C57D86">
        <w:rPr>
          <w:rFonts w:asciiTheme="minorHAnsi" w:hAnsiTheme="minorHAnsi" w:cstheme="minorHAnsi"/>
          <w:sz w:val="20"/>
        </w:rPr>
        <w:t xml:space="preserve">(Obynne, environmental reporter, “How Betsy DeVos Could Harm Climate Education”, </w:t>
      </w:r>
      <w:hyperlink r:id="rId9" w:history="1">
        <w:r w:rsidRPr="00C57D86">
          <w:rPr>
            <w:rStyle w:val="Hyperlink"/>
            <w:rFonts w:asciiTheme="minorHAnsi" w:hAnsiTheme="minorHAnsi" w:cstheme="minorHAnsi"/>
            <w:sz w:val="20"/>
          </w:rPr>
          <w:t>https://www.nrdc.org/stories/how-betsy-devos-could-harm-climate-education</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0E773727" w14:textId="77777777" w:rsidR="005069C4" w:rsidRPr="00C57D86" w:rsidRDefault="005069C4" w:rsidP="005069C4">
      <w:pPr>
        <w:rPr>
          <w:rFonts w:asciiTheme="minorHAnsi" w:hAnsiTheme="minorHAnsi" w:cstheme="minorHAnsi"/>
          <w:sz w:val="16"/>
        </w:rPr>
      </w:pPr>
      <w:r w:rsidRPr="00C57D86">
        <w:rPr>
          <w:rFonts w:asciiTheme="minorHAnsi" w:hAnsiTheme="minorHAnsi" w:cstheme="minorHAnsi"/>
          <w:sz w:val="16"/>
        </w:rPr>
        <w:t xml:space="preserve">One morning back in 2002, Wes McCoy, a science teacher at North Cobb High School in Kennesaw, Georgia, opened the freshman biology book to find a sticker. It read: “This textbook contains material on evolution. Evolution is a theory, not a fact, regarding the origin of living things. This material should be approached with an open mind, studied carefully, and critically considered.” The Cobb County Board of Education had quietly voted to place the disclaimer into biology and other science textbooks, enabling creationism to tiptoe into the classroom. It took four years and a publicized court case to remove the stickers and diminish this particular anti-science war cry in Cobb County. Yet </w:t>
      </w:r>
      <w:r w:rsidRPr="00C57D86">
        <w:rPr>
          <w:rStyle w:val="StyleUnderline"/>
          <w:rFonts w:asciiTheme="minorHAnsi" w:hAnsiTheme="minorHAnsi" w:cstheme="minorHAnsi"/>
        </w:rPr>
        <w:t xml:space="preserve">the fight against scientific data and evidence in the public school system is </w:t>
      </w:r>
      <w:proofErr w:type="gramStart"/>
      <w:r w:rsidRPr="00C57D86">
        <w:rPr>
          <w:rStyle w:val="StyleUnderline"/>
          <w:rFonts w:asciiTheme="minorHAnsi" w:hAnsiTheme="minorHAnsi" w:cstheme="minorHAnsi"/>
        </w:rPr>
        <w:t>neither new nor over—not countywide, statewide, or nationwide</w:t>
      </w:r>
      <w:proofErr w:type="gramEnd"/>
      <w:r w:rsidRPr="00C57D86">
        <w:rPr>
          <w:rFonts w:asciiTheme="minorHAnsi" w:hAnsiTheme="minorHAnsi" w:cstheme="minorHAnsi"/>
          <w:sz w:val="16"/>
        </w:rPr>
        <w:t xml:space="preserve">. </w:t>
      </w:r>
      <w:r w:rsidRPr="00C57D86">
        <w:rPr>
          <w:rStyle w:val="StyleUnderline"/>
          <w:rFonts w:asciiTheme="minorHAnsi" w:hAnsiTheme="minorHAnsi" w:cstheme="minorHAnsi"/>
        </w:rPr>
        <w:t>The confirmation of Betsy DeVos as secretary of education has only fanned the flames</w:t>
      </w:r>
      <w:r w:rsidRPr="00C57D86">
        <w:rPr>
          <w:rFonts w:asciiTheme="minorHAnsi" w:hAnsiTheme="minorHAnsi" w:cstheme="minorHAnsi"/>
          <w:sz w:val="16"/>
        </w:rPr>
        <w:t xml:space="preserve">, </w:t>
      </w:r>
      <w:r w:rsidRPr="00C57D86">
        <w:rPr>
          <w:rStyle w:val="StyleUnderline"/>
          <w:rFonts w:asciiTheme="minorHAnsi" w:hAnsiTheme="minorHAnsi" w:cstheme="minorHAnsi"/>
        </w:rPr>
        <w:t>leaving many to wonder how her influence could affect science education, especially in regard to climate change. The conservative South</w:t>
      </w:r>
      <w:r w:rsidRPr="00C57D86">
        <w:rPr>
          <w:rFonts w:asciiTheme="minorHAnsi" w:hAnsiTheme="minorHAnsi" w:cstheme="minorHAnsi"/>
          <w:sz w:val="16"/>
        </w:rPr>
        <w:t xml:space="preserve"> can be fertile ground for “teach the controversy” advocates, who </w:t>
      </w:r>
      <w:r w:rsidRPr="00C57D86">
        <w:rPr>
          <w:rStyle w:val="StyleUnderline"/>
          <w:rFonts w:asciiTheme="minorHAnsi" w:hAnsiTheme="minorHAnsi" w:cstheme="minorHAnsi"/>
        </w:rPr>
        <w:t>want creationism and evolution to be taught hand in hand, and want the scientific consensus regarding fossil fuels causing climate change to be questioned in K-12 classrooms</w:t>
      </w:r>
      <w:r w:rsidRPr="00C57D86">
        <w:rPr>
          <w:rFonts w:asciiTheme="minorHAnsi" w:hAnsiTheme="minorHAnsi" w:cstheme="minorHAnsi"/>
          <w:sz w:val="16"/>
        </w:rPr>
        <w:t>. The states can cultivate or cull these notions as they see fit. As it goes, the federal Department of Education has by law virtually zero influence over curriculum, which is left to the states and their school districts. In that sense</w:t>
      </w:r>
      <w:r w:rsidRPr="00C57D86">
        <w:rPr>
          <w:rStyle w:val="StyleUnderline"/>
          <w:rFonts w:asciiTheme="minorHAnsi" w:hAnsiTheme="minorHAnsi" w:cstheme="minorHAnsi"/>
        </w:rPr>
        <w:t>, DeVos has little sway over the topics taught and how they’re presented. But she could still do damage to Climate 101 in other ways</w:t>
      </w:r>
      <w:r w:rsidRPr="00C57D86">
        <w:rPr>
          <w:rFonts w:asciiTheme="minorHAnsi" w:hAnsiTheme="minorHAnsi" w:cstheme="minorHAnsi"/>
          <w:sz w:val="16"/>
        </w:rPr>
        <w:t xml:space="preserve">. </w:t>
      </w:r>
      <w:r w:rsidRPr="00C57D86">
        <w:rPr>
          <w:rStyle w:val="StyleUnderline"/>
          <w:rFonts w:asciiTheme="minorHAnsi" w:hAnsiTheme="minorHAnsi" w:cstheme="minorHAnsi"/>
        </w:rPr>
        <w:t>One of the main concerns about DeVos is her history of supporting school vouchers</w:t>
      </w:r>
      <w:r w:rsidRPr="00C57D86">
        <w:rPr>
          <w:rFonts w:asciiTheme="minorHAnsi" w:hAnsiTheme="minorHAnsi" w:cstheme="minorHAnsi"/>
          <w:sz w:val="16"/>
        </w:rPr>
        <w:t xml:space="preserve">, says McCoy, who recently retired after 38 years of teaching and now consults for Georgia Public Broadcasting. In Michigan, DeVos founded the voucher-supporting Great Lakes Education Project. The core concept of vouchers is to allow federal taxpayer dollars to be redirected toward private school tuition, even though </w:t>
      </w:r>
      <w:r w:rsidRPr="00C57D86">
        <w:rPr>
          <w:rStyle w:val="StyleUnderline"/>
          <w:rFonts w:asciiTheme="minorHAnsi" w:hAnsiTheme="minorHAnsi" w:cstheme="minorHAnsi"/>
        </w:rPr>
        <w:t xml:space="preserve">the private school may be exempt from any accountability measures. </w:t>
      </w:r>
      <w:r w:rsidRPr="00C57D86">
        <w:rPr>
          <w:rFonts w:asciiTheme="minorHAnsi" w:hAnsiTheme="minorHAnsi" w:cstheme="minorHAnsi"/>
          <w:sz w:val="16"/>
        </w:rPr>
        <w:t xml:space="preserve">That means taxpayers could support thousands of private schools in Georgia, and other states as well, without a way to compare one with another, says McCoy. </w:t>
      </w:r>
      <w:proofErr w:type="gramStart"/>
      <w:r w:rsidRPr="00C57D86">
        <w:rPr>
          <w:rStyle w:val="StyleUnderline"/>
          <w:rFonts w:asciiTheme="minorHAnsi" w:hAnsiTheme="minorHAnsi" w:cstheme="minorHAnsi"/>
        </w:rPr>
        <w:t>The potential result?</w:t>
      </w:r>
      <w:proofErr w:type="gramEnd"/>
      <w:r w:rsidRPr="00C57D86">
        <w:rPr>
          <w:rFonts w:asciiTheme="minorHAnsi" w:hAnsiTheme="minorHAnsi" w:cstheme="minorHAnsi"/>
          <w:sz w:val="16"/>
        </w:rPr>
        <w:t xml:space="preserve"> </w:t>
      </w:r>
      <w:proofErr w:type="gramStart"/>
      <w:r w:rsidRPr="00C57D86">
        <w:rPr>
          <w:rStyle w:val="StyleUnderline"/>
          <w:rFonts w:asciiTheme="minorHAnsi" w:hAnsiTheme="minorHAnsi" w:cstheme="minorHAnsi"/>
        </w:rPr>
        <w:t>Federally funded religious schools that promote creationism and deny climate change.</w:t>
      </w:r>
      <w:proofErr w:type="gramEnd"/>
      <w:r w:rsidRPr="00C57D86">
        <w:rPr>
          <w:rFonts w:asciiTheme="minorHAnsi" w:hAnsiTheme="minorHAnsi" w:cstheme="minorHAnsi"/>
          <w:sz w:val="16"/>
        </w:rPr>
        <w:t xml:space="preserve"> States usually develop (or adopt) their own set of recognized standards, such as the Common Core State Standards for math and English. These provide accountability for teachers to hit specific targets and codify foundational concepts that may be carried from one curriculum to the next. In 2013, the National Science Teachers Association released the Next Generation Science Standards (NGSS), based on the National Research Council’s Framework for K–12 Science Education. Under NGSS, </w:t>
      </w:r>
      <w:r w:rsidRPr="00C57D86">
        <w:rPr>
          <w:rStyle w:val="StyleUnderline"/>
          <w:rFonts w:asciiTheme="minorHAnsi" w:hAnsiTheme="minorHAnsi" w:cstheme="minorHAnsi"/>
        </w:rPr>
        <w:t>students first learn about climate change in middle schoo</w:t>
      </w:r>
      <w:r w:rsidRPr="00C57D86">
        <w:rPr>
          <w:rFonts w:asciiTheme="minorHAnsi" w:hAnsiTheme="minorHAnsi" w:cstheme="minorHAnsi"/>
          <w:sz w:val="16"/>
        </w:rPr>
        <w:t xml:space="preserve">l. </w:t>
      </w:r>
      <w:r w:rsidRPr="00C57D86">
        <w:rPr>
          <w:rStyle w:val="StyleUnderline"/>
          <w:rFonts w:asciiTheme="minorHAnsi" w:hAnsiTheme="minorHAnsi" w:cstheme="minorHAnsi"/>
        </w:rPr>
        <w:t>By high school, they are expected to comprehend that as research grows and computer models improve</w:t>
      </w:r>
      <w:r w:rsidRPr="00C57D86">
        <w:rPr>
          <w:rFonts w:asciiTheme="minorHAnsi" w:hAnsiTheme="minorHAnsi" w:cstheme="minorHAnsi"/>
          <w:sz w:val="16"/>
        </w:rPr>
        <w:t xml:space="preserve">, so does our grasp of how human behaviors affect climate change. </w:t>
      </w:r>
      <w:r w:rsidRPr="00C57D86">
        <w:rPr>
          <w:rStyle w:val="StyleUnderline"/>
          <w:rFonts w:asciiTheme="minorHAnsi" w:hAnsiTheme="minorHAnsi" w:cstheme="minorHAnsi"/>
        </w:rPr>
        <w:t xml:space="preserve">They should graduate with an understanding of the complex relationships among the ocean, the atmosphere, and all living things. </w:t>
      </w:r>
      <w:r w:rsidRPr="00C57D86">
        <w:rPr>
          <w:rFonts w:asciiTheme="minorHAnsi" w:hAnsiTheme="minorHAnsi" w:cstheme="minorHAnsi"/>
          <w:sz w:val="16"/>
        </w:rPr>
        <w:t xml:space="preserve">Thus far, 18 states and the District of Columbia have adopted these science standards. Many others, including Georgia, base their own standards on NGSS’s but don’t adopt all of them. Then there’s South Carolina, Kentucky, and Wyoming. These states blocked the standards in order to resist having to teach climate change as a scientific fact. The outcome is that high school students across the country are graduating with varying degrees of understanding (or outright ignorance) about the causes and effects of climate change—as well as the strategies to combat them. A small percentage of children may never even hear the term mentioned in a classroom setting. That’s not all. While the rejection of Common Core science standards is troubling, </w:t>
      </w:r>
      <w:r w:rsidRPr="00C57D86">
        <w:rPr>
          <w:rStyle w:val="StyleUnderline"/>
          <w:rFonts w:asciiTheme="minorHAnsi" w:hAnsiTheme="minorHAnsi" w:cstheme="minorHAnsi"/>
        </w:rPr>
        <w:t>more worrying is the possible changes made to federal departments and agencies that provide information and resources to science educators. These include the Department of Education, the National Oceanic and Atmospheric Association, the U.S. Environmental Protection Agency, NASA, and others,</w:t>
      </w:r>
      <w:r w:rsidRPr="00C57D86">
        <w:rPr>
          <w:rFonts w:asciiTheme="minorHAnsi" w:hAnsiTheme="minorHAnsi" w:cstheme="minorHAnsi"/>
          <w:sz w:val="16"/>
        </w:rPr>
        <w:t xml:space="preserve"> says Glenn Branch, deputy director of the National Center for Science Education. “It would be a shame if, owing to science denial in the new administration, that information was removed, censored, or tampered with.” </w:t>
      </w:r>
      <w:r w:rsidRPr="00C57D86">
        <w:rPr>
          <w:rStyle w:val="StyleUnderline"/>
          <w:rFonts w:asciiTheme="minorHAnsi" w:hAnsiTheme="minorHAnsi" w:cstheme="minorHAnsi"/>
        </w:rPr>
        <w:t>The topic of climate change has already been</w:t>
      </w:r>
      <w:r w:rsidRPr="00C57D86">
        <w:rPr>
          <w:rFonts w:asciiTheme="minorHAnsi" w:hAnsiTheme="minorHAnsi" w:cstheme="minorHAnsi"/>
          <w:sz w:val="16"/>
        </w:rPr>
        <w:t xml:space="preserve"> softened or </w:t>
      </w:r>
      <w:r w:rsidRPr="00C57D86">
        <w:rPr>
          <w:rStyle w:val="StyleUnderline"/>
          <w:rFonts w:asciiTheme="minorHAnsi" w:hAnsiTheme="minorHAnsi" w:cstheme="minorHAnsi"/>
        </w:rPr>
        <w:t>removed from federal websites, including those of the White House and the EPA.</w:t>
      </w:r>
      <w:r w:rsidRPr="00C57D86">
        <w:rPr>
          <w:rFonts w:asciiTheme="minorHAnsi" w:hAnsiTheme="minorHAnsi" w:cstheme="minorHAnsi"/>
          <w:sz w:val="16"/>
        </w:rPr>
        <w:t xml:space="preserve"> Federal agencies have also been under a gag order since January. According to a story in ProPublica, the U.S. Energy Information Administration recently changed the language on its “Energy Kids” website regarding the links between coal power production and rising greenhouse gases, although the news site later corrected the story to say that administrators were never contacted by the White House regarding the content of the website. </w:t>
      </w:r>
      <w:r w:rsidRPr="00C57D86">
        <w:rPr>
          <w:rStyle w:val="StyleUnderline"/>
          <w:rFonts w:asciiTheme="minorHAnsi" w:hAnsiTheme="minorHAnsi" w:cstheme="minorHAnsi"/>
        </w:rPr>
        <w:t xml:space="preserve">Other sites, such as the EPA’s student guide to climate change, have remained untouched thus far. The Trump administration says the changes that have occurred are “routine updates,” but they are still raising eyebrows among scientists and teachers alike. </w:t>
      </w:r>
      <w:r w:rsidRPr="00C57D86">
        <w:rPr>
          <w:rFonts w:asciiTheme="minorHAnsi" w:hAnsiTheme="minorHAnsi" w:cstheme="minorHAnsi"/>
          <w:sz w:val="16"/>
        </w:rPr>
        <w:t>“The main thing affecting me would be if the resources we use through EPA and NOAA were no longer available,” says Kevin McMahon, a middle-school earth science teacher in Decatur, Georgia. “</w:t>
      </w:r>
      <w:r w:rsidRPr="00C57D86">
        <w:rPr>
          <w:rStyle w:val="StyleUnderline"/>
          <w:rFonts w:asciiTheme="minorHAnsi" w:hAnsiTheme="minorHAnsi" w:cstheme="minorHAnsi"/>
        </w:rPr>
        <w:t>If it were to happen</w:t>
      </w:r>
      <w:r w:rsidRPr="00C57D86">
        <w:rPr>
          <w:rFonts w:asciiTheme="minorHAnsi" w:hAnsiTheme="minorHAnsi" w:cstheme="minorHAnsi"/>
          <w:sz w:val="16"/>
        </w:rPr>
        <w:t xml:space="preserve">, </w:t>
      </w:r>
      <w:r w:rsidRPr="00C57D86">
        <w:rPr>
          <w:rStyle w:val="StyleUnderline"/>
          <w:rFonts w:asciiTheme="minorHAnsi" w:hAnsiTheme="minorHAnsi" w:cstheme="minorHAnsi"/>
        </w:rPr>
        <w:t>it would impact our ability to teach our content because we do rely on those resources.</w:t>
      </w:r>
      <w:r w:rsidRPr="00C57D86">
        <w:rPr>
          <w:rFonts w:asciiTheme="minorHAnsi" w:hAnsiTheme="minorHAnsi" w:cstheme="minorHAnsi"/>
          <w:sz w:val="16"/>
        </w:rPr>
        <w:t xml:space="preserve">” </w:t>
      </w:r>
      <w:r w:rsidRPr="00C57D86">
        <w:rPr>
          <w:rStyle w:val="StyleUnderline"/>
          <w:rFonts w:asciiTheme="minorHAnsi" w:hAnsiTheme="minorHAnsi" w:cstheme="minorHAnsi"/>
        </w:rPr>
        <w:t>For students to excel, they need access to accurate information no matter the subject. “</w:t>
      </w:r>
      <w:r w:rsidRPr="00C57D86">
        <w:rPr>
          <w:rFonts w:asciiTheme="minorHAnsi" w:hAnsiTheme="minorHAnsi" w:cstheme="minorHAnsi"/>
          <w:sz w:val="16"/>
        </w:rPr>
        <w:t>Children need us to stand up and make the absolute best possible decisions for them—</w:t>
      </w:r>
      <w:r w:rsidRPr="00C57D86">
        <w:rPr>
          <w:rStyle w:val="StyleUnderline"/>
          <w:rFonts w:asciiTheme="minorHAnsi" w:hAnsiTheme="minorHAnsi" w:cstheme="minorHAnsi"/>
        </w:rPr>
        <w:t>and that is to make sure they have a thorough, broad education</w:t>
      </w:r>
      <w:r w:rsidRPr="00C57D86">
        <w:rPr>
          <w:rFonts w:asciiTheme="minorHAnsi" w:hAnsiTheme="minorHAnsi" w:cstheme="minorHAnsi"/>
          <w:sz w:val="16"/>
        </w:rPr>
        <w:t xml:space="preserve">,” declares McCoy, his voice growing loud. “I’m upset when people shortchange adults, but when people shortchange children I get furious.” </w:t>
      </w:r>
      <w:r w:rsidRPr="00C57D86">
        <w:rPr>
          <w:rStyle w:val="StyleUnderline"/>
          <w:rFonts w:asciiTheme="minorHAnsi" w:hAnsiTheme="minorHAnsi" w:cstheme="minorHAnsi"/>
        </w:rPr>
        <w:t>By 2050, the global average temperature rise is projected to break the 2-degree Celsius threshold.</w:t>
      </w:r>
      <w:r w:rsidRPr="00C57D86">
        <w:rPr>
          <w:rFonts w:asciiTheme="minorHAnsi" w:hAnsiTheme="minorHAnsi" w:cstheme="minorHAnsi"/>
          <w:sz w:val="16"/>
        </w:rPr>
        <w:t xml:space="preserve"> </w:t>
      </w:r>
      <w:r w:rsidRPr="00C57D86">
        <w:rPr>
          <w:rStyle w:val="StyleUnderline"/>
          <w:rFonts w:asciiTheme="minorHAnsi" w:hAnsiTheme="minorHAnsi" w:cstheme="minorHAnsi"/>
        </w:rPr>
        <w:t>At that point, some of the most dangerous effects of climate change will kick in</w:t>
      </w:r>
      <w:r w:rsidRPr="00C57D86">
        <w:rPr>
          <w:rFonts w:asciiTheme="minorHAnsi" w:hAnsiTheme="minorHAnsi" w:cstheme="minorHAnsi"/>
          <w:sz w:val="16"/>
        </w:rPr>
        <w:t>—including the flooding of many coastal cities from rising sea levels. That same year, today’s first-graders will be entering their 40s. Why would we purposely leave them unprepared for the world we will have left them?</w:t>
      </w:r>
    </w:p>
    <w:p w14:paraId="0E8B84D9"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is more concerned about US primacy than our contribution to climate change</w:t>
      </w:r>
    </w:p>
    <w:p w14:paraId="19743CB8"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Trautwein 17</w:t>
      </w:r>
      <w:r w:rsidRPr="00C57D86">
        <w:rPr>
          <w:rFonts w:asciiTheme="minorHAnsi" w:hAnsiTheme="minorHAnsi" w:cstheme="minorHAnsi"/>
        </w:rPr>
        <w:t xml:space="preserve"> </w:t>
      </w:r>
      <w:r w:rsidRPr="00C57D86">
        <w:rPr>
          <w:rFonts w:asciiTheme="minorHAnsi" w:hAnsiTheme="minorHAnsi" w:cstheme="minorHAnsi"/>
          <w:sz w:val="20"/>
        </w:rPr>
        <w:t xml:space="preserve">(Catherine, Time magazine, “Betsy DeVos on Global Warming: 'Certainly the Climate Changes'”, http://time.com/4803767/betsy-devos-climate-change-paris-agreement-accord-president-donald-trump/) </w:t>
      </w:r>
      <w:r w:rsidRPr="00C57D86">
        <w:rPr>
          <w:rFonts w:asciiTheme="minorHAnsi" w:hAnsiTheme="minorHAnsi" w:cstheme="minorHAnsi"/>
        </w:rPr>
        <w:t>DGA</w:t>
      </w:r>
    </w:p>
    <w:p w14:paraId="1B4A280D"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 xml:space="preserve">Secretary of Education Betsy DeVos has lauded President Trump's decision to leave the Paris climate accord but declined to reveal her thoughts Friday on humanity's hand in global warming, saying only that the environment does change. </w:t>
      </w:r>
      <w:proofErr w:type="gramStart"/>
      <w:r w:rsidRPr="00C57D86">
        <w:rPr>
          <w:rStyle w:val="StyleUnderline"/>
          <w:rFonts w:asciiTheme="minorHAnsi" w:hAnsiTheme="minorHAnsi" w:cstheme="minorHAnsi"/>
        </w:rPr>
        <w:t>"Certainly, the climate changes.</w:t>
      </w:r>
      <w:proofErr w:type="gramEnd"/>
      <w:r w:rsidRPr="00C57D86">
        <w:rPr>
          <w:rStyle w:val="StyleUnderline"/>
          <w:rFonts w:asciiTheme="minorHAnsi" w:hAnsiTheme="minorHAnsi" w:cstheme="minorHAnsi"/>
        </w:rPr>
        <w:t xml:space="preserve"> Yes," she told journalists, according to the Washington Post. </w:t>
      </w:r>
      <w:r w:rsidRPr="00C57D86">
        <w:rPr>
          <w:rFonts w:asciiTheme="minorHAnsi" w:hAnsiTheme="minorHAnsi" w:cstheme="minorHAnsi"/>
          <w:sz w:val="16"/>
        </w:rPr>
        <w:t xml:space="preserve">In a statement Thursday, </w:t>
      </w:r>
      <w:r w:rsidRPr="00C57D86">
        <w:rPr>
          <w:rStyle w:val="StyleUnderline"/>
          <w:rFonts w:asciiTheme="minorHAnsi" w:hAnsiTheme="minorHAnsi" w:cstheme="minorHAnsi"/>
        </w:rPr>
        <w:t>DeVos called the United States' exit from the historic agreement on climate change another example of the President's "commitment to rolling back the unrealistic and overreaching regulatory actions by the previous administration</w:t>
      </w:r>
      <w:r w:rsidRPr="00C57D86">
        <w:rPr>
          <w:rFonts w:asciiTheme="minorHAnsi" w:hAnsiTheme="minorHAnsi" w:cstheme="minorHAnsi"/>
          <w:sz w:val="16"/>
        </w:rPr>
        <w:t>." "</w:t>
      </w:r>
      <w:r w:rsidRPr="00C57D86">
        <w:rPr>
          <w:rStyle w:val="StyleUnderline"/>
          <w:rFonts w:asciiTheme="minorHAnsi" w:hAnsiTheme="minorHAnsi" w:cstheme="minorHAnsi"/>
        </w:rPr>
        <w:t>President Trump is making good on his promise to put America and American workers first</w:t>
      </w:r>
      <w:r w:rsidRPr="00C57D86">
        <w:rPr>
          <w:rFonts w:asciiTheme="minorHAnsi" w:hAnsiTheme="minorHAnsi" w:cstheme="minorHAnsi"/>
          <w:sz w:val="16"/>
        </w:rPr>
        <w:t>," the statement said. DeVos visited Washington, D.C., public charter school Eagle Academy PCS Friday where she observed the school's facilities and science fair and read to students from Dr. Seuss, according to the Post.</w:t>
      </w:r>
    </w:p>
    <w:p w14:paraId="06EF3FF6" w14:textId="77777777" w:rsidR="008C168D" w:rsidRPr="00C57D86" w:rsidRDefault="005069C4" w:rsidP="00DA196E">
      <w:pPr>
        <w:pStyle w:val="Heading3"/>
        <w:rPr>
          <w:rFonts w:asciiTheme="minorHAnsi" w:hAnsiTheme="minorHAnsi" w:cstheme="minorHAnsi"/>
        </w:rPr>
      </w:pPr>
      <w:proofErr w:type="gramStart"/>
      <w:r w:rsidRPr="00C57D86">
        <w:rPr>
          <w:rFonts w:asciiTheme="minorHAnsi" w:hAnsiTheme="minorHAnsi" w:cstheme="minorHAnsi"/>
        </w:rPr>
        <w:t>no</w:t>
      </w:r>
      <w:r w:rsidR="008C168D" w:rsidRPr="00C57D86">
        <w:rPr>
          <w:rFonts w:asciiTheme="minorHAnsi" w:hAnsiTheme="minorHAnsi" w:cstheme="minorHAnsi"/>
        </w:rPr>
        <w:t>—</w:t>
      </w:r>
      <w:proofErr w:type="gramEnd"/>
      <w:r w:rsidR="008C168D" w:rsidRPr="00C57D86">
        <w:rPr>
          <w:rFonts w:asciiTheme="minorHAnsi" w:hAnsiTheme="minorHAnsi" w:cstheme="minorHAnsi"/>
        </w:rPr>
        <w:t>common core</w:t>
      </w:r>
    </w:p>
    <w:p w14:paraId="23756D8D"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Betsy Devos will maintain common core standards and push for school choice</w:t>
      </w:r>
    </w:p>
    <w:p w14:paraId="6AF88200"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Deruy 16</w:t>
      </w:r>
      <w:r w:rsidRPr="00C57D86">
        <w:rPr>
          <w:rFonts w:asciiTheme="minorHAnsi" w:hAnsiTheme="minorHAnsi" w:cstheme="minorHAnsi"/>
        </w:rPr>
        <w:t xml:space="preserve"> </w:t>
      </w:r>
      <w:r w:rsidRPr="00C57D86">
        <w:rPr>
          <w:rFonts w:asciiTheme="minorHAnsi" w:hAnsiTheme="minorHAnsi" w:cstheme="minorHAnsi"/>
          <w:sz w:val="20"/>
        </w:rPr>
        <w:t xml:space="preserve">(Emily, Emily DeRuy is a former staff writer at The Atlantic, where she covered education, “5 Things to Know About Betsy DeVos, Trump's Pick for Education Secretary”, https://www.theatlantic.com/education/archive/2016/11/5-things-to-know-about-betsy-devos-trumps-pick-for-education-secretary/508661/) </w:t>
      </w:r>
      <w:r w:rsidRPr="00C57D86">
        <w:rPr>
          <w:rFonts w:asciiTheme="minorHAnsi" w:hAnsiTheme="minorHAnsi" w:cstheme="minorHAnsi"/>
        </w:rPr>
        <w:t>DGA</w:t>
      </w:r>
    </w:p>
    <w:p w14:paraId="5AA03AA7" w14:textId="77777777" w:rsidR="005069C4" w:rsidRPr="00C57D86" w:rsidRDefault="005069C4" w:rsidP="005069C4">
      <w:pPr>
        <w:rPr>
          <w:rFonts w:asciiTheme="minorHAnsi" w:hAnsiTheme="minorHAnsi" w:cstheme="minorHAnsi"/>
          <w:u w:val="single"/>
        </w:rPr>
      </w:pPr>
      <w:r w:rsidRPr="00C57D86">
        <w:rPr>
          <w:rStyle w:val="StyleUnderline"/>
          <w:rFonts w:asciiTheme="minorHAnsi" w:hAnsiTheme="minorHAnsi" w:cstheme="minorHAnsi"/>
        </w:rPr>
        <w:t xml:space="preserve">President-elect Donald Trump on Wednesday said he will nominate </w:t>
      </w:r>
      <w:r w:rsidRPr="00C57D86">
        <w:rPr>
          <w:rFonts w:asciiTheme="minorHAnsi" w:hAnsiTheme="minorHAnsi" w:cstheme="minorHAnsi"/>
          <w:sz w:val="16"/>
        </w:rPr>
        <w:t xml:space="preserve">the Michigan philanthropist and prominent Republican donor </w:t>
      </w:r>
      <w:r w:rsidRPr="00C57D86">
        <w:rPr>
          <w:rStyle w:val="StyleUnderline"/>
          <w:rFonts w:asciiTheme="minorHAnsi" w:hAnsiTheme="minorHAnsi" w:cstheme="minorHAnsi"/>
        </w:rPr>
        <w:t>Betsy DeVos to be U.S. education secretary</w:t>
      </w:r>
      <w:r w:rsidRPr="00C57D86">
        <w:rPr>
          <w:rFonts w:asciiTheme="minorHAnsi" w:hAnsiTheme="minorHAnsi" w:cstheme="minorHAnsi"/>
          <w:sz w:val="16"/>
        </w:rPr>
        <w:t xml:space="preserve">. The announcement signals that big changes could be on the way for schools and students around the country. Here are five things to know: Detroit's Educational Catastrophe </w:t>
      </w:r>
      <w:r w:rsidRPr="00C57D86">
        <w:rPr>
          <w:rStyle w:val="StyleUnderline"/>
          <w:rFonts w:asciiTheme="minorHAnsi" w:hAnsiTheme="minorHAnsi" w:cstheme="minorHAnsi"/>
        </w:rPr>
        <w:t>1. DeVos will push for school choice. DeVos has been a vocal supporter of school choice, which is something Trump backed on the campaign trail</w:t>
      </w:r>
      <w:r w:rsidRPr="00C57D86">
        <w:rPr>
          <w:rFonts w:asciiTheme="minorHAnsi" w:hAnsiTheme="minorHAnsi" w:cstheme="minorHAnsi"/>
          <w:sz w:val="16"/>
        </w:rPr>
        <w:t xml:space="preserve">. </w:t>
      </w:r>
      <w:r w:rsidRPr="00C57D86">
        <w:rPr>
          <w:rStyle w:val="StyleUnderline"/>
          <w:rFonts w:asciiTheme="minorHAnsi" w:hAnsiTheme="minorHAnsi" w:cstheme="minorHAnsi"/>
        </w:rPr>
        <w:t>DeVos,</w:t>
      </w:r>
      <w:r w:rsidRPr="00C57D86">
        <w:rPr>
          <w:rFonts w:asciiTheme="minorHAnsi" w:hAnsiTheme="minorHAnsi" w:cstheme="minorHAnsi"/>
          <w:sz w:val="16"/>
        </w:rPr>
        <w:t xml:space="preserve"> who heads up the pro-charter and pro-school-voucher nonprofit American Federation for Children, </w:t>
      </w:r>
      <w:r w:rsidRPr="00C57D86">
        <w:rPr>
          <w:rStyle w:val="StyleUnderline"/>
          <w:rFonts w:asciiTheme="minorHAnsi" w:hAnsiTheme="minorHAnsi" w:cstheme="minorHAnsi"/>
        </w:rPr>
        <w:t>has said parents should have the ability to choose the best schools for their children</w:t>
      </w:r>
      <w:r w:rsidRPr="00C57D86">
        <w:rPr>
          <w:rFonts w:asciiTheme="minorHAnsi" w:hAnsiTheme="minorHAnsi" w:cstheme="minorHAnsi"/>
          <w:sz w:val="16"/>
        </w:rPr>
        <w:t>, whether they are traditional public schools, charters, or private schools</w:t>
      </w:r>
      <w:r w:rsidRPr="00C57D86">
        <w:rPr>
          <w:rStyle w:val="StyleUnderline"/>
          <w:rFonts w:asciiTheme="minorHAnsi" w:hAnsiTheme="minorHAnsi" w:cstheme="minorHAnsi"/>
        </w:rPr>
        <w:t>. Trump has proposed creating a $20 billion federal voucher program for families</w:t>
      </w:r>
      <w:r w:rsidRPr="00C57D86">
        <w:rPr>
          <w:rFonts w:asciiTheme="minorHAnsi" w:hAnsiTheme="minorHAnsi" w:cstheme="minorHAnsi"/>
          <w:sz w:val="16"/>
        </w:rPr>
        <w:t xml:space="preserve"> to use to send their kids to the school of their choice. But, as Education Week noted recently, making that program a reality could be difficult. It’s unclear exactly where the funding would come from, and even if Congress did manage to pass such a proposal, some states currently prohibit funds from going to schools with religious affiliations, which could complicate how those funds are used. </w:t>
      </w:r>
      <w:r w:rsidRPr="00C57D86">
        <w:rPr>
          <w:rStyle w:val="StyleUnderline"/>
          <w:rFonts w:asciiTheme="minorHAnsi" w:hAnsiTheme="minorHAnsi" w:cstheme="minorHAnsi"/>
        </w:rPr>
        <w:t xml:space="preserve">2. Critics of the Common Core standards may have reason to worry. </w:t>
      </w:r>
      <w:r w:rsidRPr="00C57D86">
        <w:rPr>
          <w:rFonts w:asciiTheme="minorHAnsi" w:hAnsiTheme="minorHAnsi" w:cstheme="minorHAnsi"/>
          <w:sz w:val="16"/>
        </w:rPr>
        <w:t xml:space="preserve">While </w:t>
      </w:r>
      <w:r w:rsidRPr="00C57D86">
        <w:rPr>
          <w:rStyle w:val="StyleUnderline"/>
          <w:rFonts w:asciiTheme="minorHAnsi" w:hAnsiTheme="minorHAnsi" w:cstheme="minorHAnsi"/>
        </w:rPr>
        <w:t>Trump repeatedly assailed the set of standards used in most states across the country, DeVos has been less clear about her stance on them. She also served on the board of the former Republican presidential contender Jeb Bush’s Foundation for Excellence in Education, which supported the controversial standard</w:t>
      </w:r>
      <w:r w:rsidRPr="00C57D86">
        <w:rPr>
          <w:rFonts w:asciiTheme="minorHAnsi" w:hAnsiTheme="minorHAnsi" w:cstheme="minorHAnsi"/>
          <w:sz w:val="16"/>
        </w:rPr>
        <w:t xml:space="preserve">s. And </w:t>
      </w:r>
      <w:r w:rsidRPr="00C57D86">
        <w:rPr>
          <w:rStyle w:val="StyleUnderline"/>
          <w:rFonts w:asciiTheme="minorHAnsi" w:hAnsiTheme="minorHAnsi" w:cstheme="minorHAnsi"/>
        </w:rPr>
        <w:t>Trump’s transition team reportedly discussed the idea of “higher national standards” with DeVos</w:t>
      </w:r>
      <w:r w:rsidRPr="00C57D86">
        <w:rPr>
          <w:rFonts w:asciiTheme="minorHAnsi" w:hAnsiTheme="minorHAnsi" w:cstheme="minorHAnsi"/>
          <w:sz w:val="16"/>
        </w:rPr>
        <w:t xml:space="preserve">. </w:t>
      </w:r>
      <w:r w:rsidRPr="00C57D86">
        <w:rPr>
          <w:rStyle w:val="StyleUnderline"/>
          <w:rFonts w:asciiTheme="minorHAnsi" w:hAnsiTheme="minorHAnsi" w:cstheme="minorHAnsi"/>
        </w:rPr>
        <w:t>Trump’s campaign pledge to repeal the standards isn’t actually realistic because they are not a federal mandate.</w:t>
      </w:r>
      <w:r w:rsidRPr="00C57D86">
        <w:rPr>
          <w:rFonts w:asciiTheme="minorHAnsi" w:hAnsiTheme="minorHAnsi" w:cstheme="minorHAnsi"/>
          <w:sz w:val="16"/>
        </w:rPr>
        <w:t xml:space="preserve"> </w:t>
      </w:r>
      <w:r w:rsidRPr="00C57D86">
        <w:rPr>
          <w:rStyle w:val="StyleUnderline"/>
          <w:rFonts w:asciiTheme="minorHAnsi" w:hAnsiTheme="minorHAnsi" w:cstheme="minorHAnsi"/>
        </w:rPr>
        <w:t>It’s possible that DeVos and the administration might support similar standards while avoiding the politically toxic Common Core nomenclature.</w:t>
      </w:r>
    </w:p>
    <w:p w14:paraId="4FF6EDDC"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Education deregulation and lack of political experience is toxic to the aff – conflict between the plan and Devos is imminent</w:t>
      </w:r>
    </w:p>
    <w:p w14:paraId="4F0FFEEA"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Deruy 16</w:t>
      </w:r>
      <w:r w:rsidRPr="00C57D86">
        <w:rPr>
          <w:rFonts w:asciiTheme="minorHAnsi" w:hAnsiTheme="minorHAnsi" w:cstheme="minorHAnsi"/>
        </w:rPr>
        <w:t xml:space="preserve"> </w:t>
      </w:r>
      <w:r w:rsidRPr="00C57D86">
        <w:rPr>
          <w:rFonts w:asciiTheme="minorHAnsi" w:hAnsiTheme="minorHAnsi" w:cstheme="minorHAnsi"/>
          <w:sz w:val="20"/>
        </w:rPr>
        <w:t xml:space="preserve">(Emily, Emily DeRuy is a former staff writer at The Atlantic, where she covered education, “5 Things to Know About Betsy DeVos, Trump's Pick for Education Secretary”, https://www.theatlantic.com/education/archive/2016/11/5-things-to-know-about-betsy-devos-trumps-pick-for-education-secretary/508661/) </w:t>
      </w:r>
      <w:r w:rsidRPr="00C57D86">
        <w:rPr>
          <w:rFonts w:asciiTheme="minorHAnsi" w:hAnsiTheme="minorHAnsi" w:cstheme="minorHAnsi"/>
        </w:rPr>
        <w:t>DGA</w:t>
      </w:r>
    </w:p>
    <w:p w14:paraId="33B349B9"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 xml:space="preserve">3. Expect deregulation to be a priority. </w:t>
      </w:r>
      <w:r w:rsidRPr="00C57D86">
        <w:rPr>
          <w:rFonts w:asciiTheme="minorHAnsi" w:hAnsiTheme="minorHAnsi" w:cstheme="minorHAnsi"/>
          <w:sz w:val="16"/>
        </w:rPr>
        <w:t xml:space="preserve">According to Chalkbeat, </w:t>
      </w:r>
      <w:r w:rsidRPr="00C57D86">
        <w:rPr>
          <w:rStyle w:val="StyleUnderline"/>
          <w:rFonts w:asciiTheme="minorHAnsi" w:hAnsiTheme="minorHAnsi" w:cstheme="minorHAnsi"/>
        </w:rPr>
        <w:t>DeVos’s family poured $1.45 million into an effort to prevent Michigan from adding oversight for charter schools.</w:t>
      </w:r>
      <w:r w:rsidRPr="00C57D86">
        <w:rPr>
          <w:rFonts w:asciiTheme="minorHAnsi" w:hAnsiTheme="minorHAnsi" w:cstheme="minorHAnsi"/>
          <w:sz w:val="16"/>
        </w:rPr>
        <w:t xml:space="preserve"> That effort ultimately failed. </w:t>
      </w:r>
      <w:r w:rsidRPr="00C57D86">
        <w:rPr>
          <w:rStyle w:val="StyleUnderline"/>
          <w:rFonts w:asciiTheme="minorHAnsi" w:hAnsiTheme="minorHAnsi" w:cstheme="minorHAnsi"/>
        </w:rPr>
        <w:t>DeVos and her husband have been supporters of charter schools for decades and longtime opponents of regulation</w:t>
      </w:r>
      <w:r w:rsidRPr="00C57D86">
        <w:rPr>
          <w:rFonts w:asciiTheme="minorHAnsi" w:hAnsiTheme="minorHAnsi" w:cstheme="minorHAnsi"/>
          <w:sz w:val="16"/>
        </w:rPr>
        <w:t>. And according to Chalkbeat, a</w:t>
      </w:r>
      <w:r w:rsidRPr="00C57D86">
        <w:rPr>
          <w:rStyle w:val="StyleUnderline"/>
          <w:rFonts w:asciiTheme="minorHAnsi" w:hAnsiTheme="minorHAnsi" w:cstheme="minorHAnsi"/>
        </w:rPr>
        <w:t>round 80 percent of the state’s charter schools are run by private companies. The lack of oversight has prompted concern from the Obama administration that some bad charters were being allowed to operate without improving or being forced to close</w:t>
      </w:r>
      <w:r w:rsidRPr="00C57D86">
        <w:rPr>
          <w:rFonts w:asciiTheme="minorHAnsi" w:hAnsiTheme="minorHAnsi" w:cstheme="minorHAnsi"/>
          <w:sz w:val="16"/>
        </w:rPr>
        <w:t xml:space="preserve">. Civil-rights groups like the </w:t>
      </w:r>
      <w:r w:rsidRPr="00C57D86">
        <w:rPr>
          <w:rStyle w:val="StyleUnderline"/>
          <w:rFonts w:asciiTheme="minorHAnsi" w:hAnsiTheme="minorHAnsi" w:cstheme="minorHAnsi"/>
        </w:rPr>
        <w:t>NAACP have also expressed concern that low-income children</w:t>
      </w:r>
      <w:r w:rsidRPr="00C57D86">
        <w:rPr>
          <w:rFonts w:asciiTheme="minorHAnsi" w:hAnsiTheme="minorHAnsi" w:cstheme="minorHAnsi"/>
          <w:sz w:val="16"/>
        </w:rPr>
        <w:t xml:space="preserve"> </w:t>
      </w:r>
      <w:r w:rsidRPr="00C57D86">
        <w:rPr>
          <w:rStyle w:val="StyleUnderline"/>
          <w:rFonts w:asciiTheme="minorHAnsi" w:hAnsiTheme="minorHAnsi" w:cstheme="minorHAnsi"/>
        </w:rPr>
        <w:t>and children of color suffer when oversight is scaled back</w:t>
      </w:r>
      <w:r w:rsidRPr="00C57D86">
        <w:rPr>
          <w:rFonts w:asciiTheme="minorHAnsi" w:hAnsiTheme="minorHAnsi" w:cstheme="minorHAnsi"/>
          <w:sz w:val="16"/>
        </w:rPr>
        <w:t xml:space="preserve">. 4. She’s politically active, but </w:t>
      </w:r>
      <w:r w:rsidRPr="00C57D86">
        <w:rPr>
          <w:rStyle w:val="StyleUnderline"/>
          <w:rFonts w:asciiTheme="minorHAnsi" w:hAnsiTheme="minorHAnsi" w:cstheme="minorHAnsi"/>
        </w:rPr>
        <w:t xml:space="preserve">she doesn’t have a lot of political experience. </w:t>
      </w:r>
      <w:r w:rsidRPr="00C57D86">
        <w:rPr>
          <w:rFonts w:asciiTheme="minorHAnsi" w:hAnsiTheme="minorHAnsi" w:cstheme="minorHAnsi"/>
          <w:sz w:val="16"/>
        </w:rPr>
        <w:t xml:space="preserve">DeVos, 58, is married to Dick DeVos, who ran unsuccessfully as a Republican for the governorship in Michigan. He is the former president of Amway, which his father co-founded, and of the Orlando Magic NBA team. Her brother, Erik Prince, founded Blackwater, the controversial security firm. The family has given to a number of conservative and Christian organizations. While </w:t>
      </w:r>
      <w:r w:rsidRPr="00C57D86">
        <w:rPr>
          <w:rStyle w:val="StyleUnderline"/>
          <w:rFonts w:asciiTheme="minorHAnsi" w:hAnsiTheme="minorHAnsi" w:cstheme="minorHAnsi"/>
        </w:rPr>
        <w:t>Betsy DeVos has served as chairwoman of the Michigan Republican Party, much of her work has been at the state level, and she will now have to,</w:t>
      </w:r>
      <w:r w:rsidRPr="00C57D86">
        <w:rPr>
          <w:rFonts w:asciiTheme="minorHAnsi" w:hAnsiTheme="minorHAnsi" w:cstheme="minorHAnsi"/>
          <w:sz w:val="16"/>
        </w:rPr>
        <w:t xml:space="preserve"> as Chalkbeat wrote, “</w:t>
      </w:r>
      <w:r w:rsidRPr="00C57D86">
        <w:rPr>
          <w:rStyle w:val="StyleUnderline"/>
          <w:rFonts w:asciiTheme="minorHAnsi" w:hAnsiTheme="minorHAnsi" w:cstheme="minorHAnsi"/>
        </w:rPr>
        <w:t>operate within a complicated web of interests and priorities, including with education officials in states that did not support Trump.” Her ability to navigate Washington is largely untested.</w:t>
      </w:r>
      <w:r w:rsidRPr="00C57D86">
        <w:rPr>
          <w:rFonts w:asciiTheme="minorHAnsi" w:hAnsiTheme="minorHAnsi" w:cstheme="minorHAnsi"/>
          <w:sz w:val="16"/>
        </w:rPr>
        <w:t xml:space="preserve"> 5. The reaction to her nomination is mixed. DeVos’s selection as education secretary will please Republicans like Senator Lamar Alexander, who heads up the Senate’s education committee.</w:t>
      </w:r>
    </w:p>
    <w:p w14:paraId="00201B92" w14:textId="77777777" w:rsidR="008C168D" w:rsidRPr="00C57D86" w:rsidRDefault="005069C4" w:rsidP="00DA196E">
      <w:pPr>
        <w:pStyle w:val="Heading3"/>
        <w:rPr>
          <w:rFonts w:asciiTheme="minorHAnsi" w:hAnsiTheme="minorHAnsi" w:cstheme="minorHAnsi"/>
        </w:rPr>
      </w:pPr>
      <w:proofErr w:type="gramStart"/>
      <w:r w:rsidRPr="00C57D86">
        <w:rPr>
          <w:rFonts w:asciiTheme="minorHAnsi" w:hAnsiTheme="minorHAnsi" w:cstheme="minorHAnsi"/>
        </w:rPr>
        <w:t>no</w:t>
      </w:r>
      <w:r w:rsidR="008C168D" w:rsidRPr="00C57D86">
        <w:rPr>
          <w:rFonts w:asciiTheme="minorHAnsi" w:hAnsiTheme="minorHAnsi" w:cstheme="minorHAnsi"/>
        </w:rPr>
        <w:t>—</w:t>
      </w:r>
      <w:proofErr w:type="gramEnd"/>
      <w:r w:rsidR="008C168D" w:rsidRPr="00C57D86">
        <w:rPr>
          <w:rFonts w:asciiTheme="minorHAnsi" w:hAnsiTheme="minorHAnsi" w:cstheme="minorHAnsi"/>
        </w:rPr>
        <w:t>stem</w:t>
      </w:r>
    </w:p>
    <w:p w14:paraId="6ACE6FF3"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is creating a smokescreen around STEM education – she praises her own initiatives while forcing out things like after school programs</w:t>
      </w:r>
    </w:p>
    <w:p w14:paraId="0CA9BB29"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Strauss 17</w:t>
      </w:r>
      <w:r w:rsidRPr="00C57D86">
        <w:rPr>
          <w:rFonts w:asciiTheme="minorHAnsi" w:hAnsiTheme="minorHAnsi" w:cstheme="minorHAnsi"/>
        </w:rPr>
        <w:t xml:space="preserve"> </w:t>
      </w:r>
      <w:r w:rsidRPr="00C57D86">
        <w:rPr>
          <w:rFonts w:asciiTheme="minorHAnsi" w:hAnsiTheme="minorHAnsi" w:cstheme="minorHAnsi"/>
          <w:sz w:val="20"/>
        </w:rPr>
        <w:t xml:space="preserve">(Valerie, Reporter — Washington, D.C “The irony in Ivanka Trump’s and Betsy DeVos’s push for STEM education”, https://www.washingtonpost.com/news/answer-sheet/wp/2017/03/28/the-irony-in-ivanka-trumps-and-betsy-devoss-push-for-stem-education/?utm_term=.9b673e0690f5) </w:t>
      </w:r>
      <w:r w:rsidRPr="00C57D86">
        <w:rPr>
          <w:rFonts w:asciiTheme="minorHAnsi" w:hAnsiTheme="minorHAnsi" w:cstheme="minorHAnsi"/>
        </w:rPr>
        <w:t>DGA</w:t>
      </w:r>
    </w:p>
    <w:p w14:paraId="667DDBC0" w14:textId="77777777" w:rsidR="005069C4" w:rsidRPr="00C57D86" w:rsidRDefault="005069C4" w:rsidP="005069C4">
      <w:pPr>
        <w:rPr>
          <w:rStyle w:val="StyleUnderline"/>
          <w:rFonts w:asciiTheme="minorHAnsi" w:hAnsiTheme="minorHAnsi" w:cstheme="minorHAnsi"/>
        </w:rPr>
      </w:pPr>
      <w:r w:rsidRPr="00C57D86">
        <w:rPr>
          <w:rFonts w:asciiTheme="minorHAnsi" w:hAnsiTheme="minorHAnsi" w:cstheme="minorHAnsi"/>
          <w:sz w:val="16"/>
        </w:rPr>
        <w:t xml:space="preserve">This belongs in </w:t>
      </w:r>
      <w:proofErr w:type="gramStart"/>
      <w:r w:rsidRPr="00C57D86">
        <w:rPr>
          <w:rFonts w:asciiTheme="minorHAnsi" w:hAnsiTheme="minorHAnsi" w:cstheme="minorHAnsi"/>
          <w:sz w:val="16"/>
        </w:rPr>
        <w:t>the you</w:t>
      </w:r>
      <w:proofErr w:type="gramEnd"/>
      <w:r w:rsidRPr="00C57D86">
        <w:rPr>
          <w:rFonts w:asciiTheme="minorHAnsi" w:hAnsiTheme="minorHAnsi" w:cstheme="minorHAnsi"/>
          <w:sz w:val="16"/>
        </w:rPr>
        <w:t xml:space="preserve">-can’t-make-up-this-stuff category. On Tuesday, presidential daughter </w:t>
      </w:r>
      <w:r w:rsidRPr="00C57D86">
        <w:rPr>
          <w:rStyle w:val="StyleUnderline"/>
          <w:rFonts w:asciiTheme="minorHAnsi" w:hAnsiTheme="minorHAnsi" w:cstheme="minorHAnsi"/>
        </w:rPr>
        <w:t>Ivanka Trump and Education Secretary Betsy DeVos visited the National Air and Space Museum in Washington.</w:t>
      </w:r>
      <w:r w:rsidRPr="00C57D86">
        <w:rPr>
          <w:rFonts w:asciiTheme="minorHAnsi" w:hAnsiTheme="minorHAnsi" w:cstheme="minorHAnsi"/>
          <w:sz w:val="16"/>
        </w:rPr>
        <w:t xml:space="preserve"> According to the Education Department, </w:t>
      </w:r>
      <w:r w:rsidRPr="00C57D86">
        <w:rPr>
          <w:rStyle w:val="StyleUnderline"/>
          <w:rFonts w:asciiTheme="minorHAnsi" w:hAnsiTheme="minorHAnsi" w:cstheme="minorHAnsi"/>
        </w:rPr>
        <w:t>they were there to “highlight the importance of science, technology, engineering and mathematics (STEM) education” and to discuss “empowering young women to pursue STEM-related careers</w:t>
      </w:r>
      <w:r w:rsidRPr="00C57D86">
        <w:rPr>
          <w:rFonts w:asciiTheme="minorHAnsi" w:hAnsiTheme="minorHAnsi" w:cstheme="minorHAnsi"/>
          <w:sz w:val="16"/>
        </w:rPr>
        <w:t xml:space="preserve">.” They also introduced a viewing of “Hidden Figures,” a film about a team of African American women who had a vital, unseen role at NASA when it was first launching men into space. </w:t>
      </w:r>
      <w:r w:rsidRPr="00C57D86">
        <w:rPr>
          <w:rStyle w:val="StyleUnderline"/>
          <w:rFonts w:asciiTheme="minorHAnsi" w:hAnsiTheme="minorHAnsi" w:cstheme="minorHAnsi"/>
        </w:rPr>
        <w:t xml:space="preserve">The event </w:t>
      </w:r>
      <w:proofErr w:type="gramStart"/>
      <w:r w:rsidRPr="00C57D86">
        <w:rPr>
          <w:rStyle w:val="StyleUnderline"/>
          <w:rFonts w:asciiTheme="minorHAnsi" w:hAnsiTheme="minorHAnsi" w:cstheme="minorHAnsi"/>
        </w:rPr>
        <w:t>came</w:t>
      </w:r>
      <w:proofErr w:type="gramEnd"/>
      <w:r w:rsidRPr="00C57D86">
        <w:rPr>
          <w:rStyle w:val="StyleUnderline"/>
          <w:rFonts w:asciiTheme="minorHAnsi" w:hAnsiTheme="minorHAnsi" w:cstheme="minorHAnsi"/>
        </w:rPr>
        <w:t xml:space="preserve"> just a short time after President Trum</w:t>
      </w:r>
      <w:r w:rsidRPr="00C57D86">
        <w:rPr>
          <w:rFonts w:asciiTheme="minorHAnsi" w:hAnsiTheme="minorHAnsi" w:cstheme="minorHAnsi"/>
          <w:sz w:val="16"/>
        </w:rPr>
        <w:t xml:space="preserve">p, Ivanka’s father, </w:t>
      </w:r>
      <w:r w:rsidRPr="00C57D86">
        <w:rPr>
          <w:rStyle w:val="StyleUnderline"/>
          <w:rFonts w:asciiTheme="minorHAnsi" w:hAnsiTheme="minorHAnsi" w:cstheme="minorHAnsi"/>
        </w:rPr>
        <w:t>advanced his first federal budget, which included some revealing proposals for NASA, the country’s space agency. The Trump budget seeks to wipe out NASA’s education office, which oversees efforts to support women and underrepresented minorities in STEM fields, operates camps and enrichment programs, and provides internships and scholarships for young scientists.</w:t>
      </w:r>
      <w:r w:rsidRPr="00C57D86">
        <w:rPr>
          <w:rFonts w:asciiTheme="minorHAnsi" w:hAnsiTheme="minorHAnsi" w:cstheme="minorHAnsi"/>
          <w:sz w:val="16"/>
        </w:rPr>
        <w:t xml:space="preserve"> [</w:t>
      </w:r>
      <w:r w:rsidRPr="00C57D86">
        <w:rPr>
          <w:rStyle w:val="StyleUnderline"/>
          <w:rFonts w:asciiTheme="minorHAnsi" w:hAnsiTheme="minorHAnsi" w:cstheme="minorHAnsi"/>
        </w:rPr>
        <w:t>NASA budget would cut Earth science and education</w:t>
      </w:r>
      <w:r w:rsidRPr="00C57D86">
        <w:rPr>
          <w:rFonts w:asciiTheme="minorHAnsi" w:hAnsiTheme="minorHAnsi" w:cstheme="minorHAnsi"/>
          <w:sz w:val="16"/>
        </w:rPr>
        <w:t xml:space="preserve">] Joining Ivanka Trump and DeVos at the museum were NASA astronaut Kay Hire; J.R. “Jack” Dailey, the John and Adrienne Mars director at Air and Space; Barbara Gruber, an aerospace educator at the museum; and Rae Stewart, a student educator at the museum. In her introduction to the film, </w:t>
      </w:r>
      <w:r w:rsidRPr="00C57D86">
        <w:rPr>
          <w:rStyle w:val="StyleUnderline"/>
          <w:rFonts w:asciiTheme="minorHAnsi" w:hAnsiTheme="minorHAnsi" w:cstheme="minorHAnsi"/>
        </w:rPr>
        <w:t>Ivanka</w:t>
      </w:r>
      <w:r w:rsidRPr="00C57D86">
        <w:rPr>
          <w:rFonts w:asciiTheme="minorHAnsi" w:hAnsiTheme="minorHAnsi" w:cstheme="minorHAnsi"/>
          <w:sz w:val="16"/>
        </w:rPr>
        <w:t xml:space="preserve"> </w:t>
      </w:r>
      <w:r w:rsidRPr="00C57D86">
        <w:rPr>
          <w:rStyle w:val="StyleUnderline"/>
          <w:rFonts w:asciiTheme="minorHAnsi" w:hAnsiTheme="minorHAnsi" w:cstheme="minorHAnsi"/>
        </w:rPr>
        <w:t>Trump said that her father’s administration “has expanded NASA’s space exploration mission” though did not,</w:t>
      </w:r>
      <w:r w:rsidRPr="00C57D86">
        <w:rPr>
          <w:rFonts w:asciiTheme="minorHAnsi" w:hAnsiTheme="minorHAnsi" w:cstheme="minorHAnsi"/>
          <w:sz w:val="16"/>
        </w:rPr>
        <w:t xml:space="preserve"> unsurprisingly, </w:t>
      </w:r>
      <w:r w:rsidRPr="00C57D86">
        <w:rPr>
          <w:rStyle w:val="StyleUnderline"/>
          <w:rFonts w:asciiTheme="minorHAnsi" w:hAnsiTheme="minorHAnsi" w:cstheme="minorHAnsi"/>
        </w:rPr>
        <w:t>mention that he actually proposed decreasing NASA funding and eliminating the education office</w:t>
      </w:r>
      <w:r w:rsidRPr="00C57D86">
        <w:rPr>
          <w:rFonts w:asciiTheme="minorHAnsi" w:hAnsiTheme="minorHAnsi" w:cstheme="minorHAnsi"/>
          <w:sz w:val="16"/>
        </w:rPr>
        <w:t>. The Trump-DeVos event drew some sharp criticism from Randi Weingarten, president of the American Federation of Teachers, who said in a statement: “</w:t>
      </w:r>
      <w:r w:rsidRPr="00C57D86">
        <w:rPr>
          <w:rStyle w:val="StyleUnderline"/>
          <w:rFonts w:asciiTheme="minorHAnsi" w:hAnsiTheme="minorHAnsi" w:cstheme="minorHAnsi"/>
        </w:rPr>
        <w:t xml:space="preserve">Education Secretary Betsy DeVos and Ivanka Trump are feigning an interest in STEM careers </w:t>
      </w:r>
      <w:r w:rsidRPr="00C57D86">
        <w:rPr>
          <w:rFonts w:asciiTheme="minorHAnsi" w:hAnsiTheme="minorHAnsi" w:cstheme="minorHAnsi"/>
          <w:sz w:val="16"/>
        </w:rPr>
        <w:t xml:space="preserve">with a photo op at the National Air and Space Museum </w:t>
      </w:r>
      <w:r w:rsidRPr="00C57D86">
        <w:rPr>
          <w:rStyle w:val="StyleUnderline"/>
          <w:rFonts w:asciiTheme="minorHAnsi" w:hAnsiTheme="minorHAnsi" w:cstheme="minorHAnsi"/>
        </w:rPr>
        <w:t>while eliminating all funding for NASA’s education programs</w:t>
      </w:r>
      <w:r w:rsidRPr="00C57D86">
        <w:rPr>
          <w:rFonts w:asciiTheme="minorHAnsi" w:hAnsiTheme="minorHAnsi" w:cstheme="minorHAnsi"/>
          <w:sz w:val="16"/>
        </w:rPr>
        <w:t>. This takes chutzpah to a new level. I</w:t>
      </w:r>
      <w:r w:rsidRPr="00C57D86">
        <w:rPr>
          <w:rStyle w:val="StyleUnderline"/>
          <w:rFonts w:asciiTheme="minorHAnsi" w:hAnsiTheme="minorHAnsi" w:cstheme="minorHAnsi"/>
        </w:rPr>
        <w:t>f this administration was genuinely interested in promoting STEM programs, it would walk the walk, not just talk the talk.</w:t>
      </w:r>
      <w:r w:rsidRPr="00C57D86">
        <w:rPr>
          <w:rFonts w:asciiTheme="minorHAnsi" w:hAnsiTheme="minorHAnsi" w:cstheme="minorHAnsi"/>
          <w:sz w:val="16"/>
        </w:rPr>
        <w:t xml:space="preserve"> </w:t>
      </w:r>
      <w:r w:rsidRPr="00C57D86">
        <w:rPr>
          <w:rStyle w:val="StyleUnderline"/>
          <w:rFonts w:asciiTheme="minorHAnsi" w:hAnsiTheme="minorHAnsi" w:cstheme="minorHAnsi"/>
        </w:rPr>
        <w:t>The next generation of astronauts, scientists, engineers and mathematicians need support, not budget cuts eliminating the very programs being promoted.” There was</w:t>
      </w:r>
      <w:r w:rsidRPr="00C57D86">
        <w:rPr>
          <w:rFonts w:asciiTheme="minorHAnsi" w:hAnsiTheme="minorHAnsi" w:cstheme="minorHAnsi"/>
          <w:sz w:val="16"/>
        </w:rPr>
        <w:t xml:space="preserve"> also</w:t>
      </w:r>
      <w:r w:rsidRPr="00C57D86">
        <w:rPr>
          <w:rStyle w:val="StyleUnderline"/>
          <w:rFonts w:asciiTheme="minorHAnsi" w:hAnsiTheme="minorHAnsi" w:cstheme="minorHAnsi"/>
        </w:rPr>
        <w:t xml:space="preserve"> no mention of the 13.5 percent in cuts Trump has proposed to the Education Department, which include the reduction or elimination of</w:t>
      </w:r>
      <w:r w:rsidRPr="00C57D86">
        <w:rPr>
          <w:rFonts w:asciiTheme="minorHAnsi" w:hAnsiTheme="minorHAnsi" w:cstheme="minorHAnsi"/>
          <w:sz w:val="16"/>
        </w:rPr>
        <w:t xml:space="preserve"> </w:t>
      </w:r>
      <w:r w:rsidRPr="00C57D86">
        <w:rPr>
          <w:rStyle w:val="StyleUnderline"/>
          <w:rFonts w:asciiTheme="minorHAnsi" w:hAnsiTheme="minorHAnsi" w:cstheme="minorHAnsi"/>
        </w:rPr>
        <w:t>grants for teacher training, after-school programs and aid to ­low-income</w:t>
      </w:r>
      <w:r w:rsidRPr="00C57D86">
        <w:rPr>
          <w:rFonts w:asciiTheme="minorHAnsi" w:hAnsiTheme="minorHAnsi" w:cstheme="minorHAnsi"/>
          <w:sz w:val="16"/>
        </w:rPr>
        <w:t xml:space="preserve"> and first-generation </w:t>
      </w:r>
      <w:r w:rsidRPr="00C57D86">
        <w:rPr>
          <w:rStyle w:val="StyleUnderline"/>
          <w:rFonts w:asciiTheme="minorHAnsi" w:hAnsiTheme="minorHAnsi" w:cstheme="minorHAnsi"/>
        </w:rPr>
        <w:t>college</w:t>
      </w:r>
      <w:r w:rsidRPr="00C57D86">
        <w:rPr>
          <w:rFonts w:asciiTheme="minorHAnsi" w:hAnsiTheme="minorHAnsi" w:cstheme="minorHAnsi"/>
          <w:sz w:val="16"/>
        </w:rPr>
        <w:t xml:space="preserve"> </w:t>
      </w:r>
      <w:r w:rsidRPr="00C57D86">
        <w:rPr>
          <w:rStyle w:val="StyleUnderline"/>
          <w:rFonts w:asciiTheme="minorHAnsi" w:hAnsiTheme="minorHAnsi" w:cstheme="minorHAnsi"/>
        </w:rPr>
        <w:t>students.</w:t>
      </w:r>
    </w:p>
    <w:p w14:paraId="05643603"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STEM educations place in Devos’s administration is almost non-existent –</w:t>
      </w:r>
    </w:p>
    <w:p w14:paraId="7078BBB9"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Alvarez 17</w:t>
      </w:r>
      <w:r w:rsidRPr="00C57D86">
        <w:rPr>
          <w:rFonts w:asciiTheme="minorHAnsi" w:hAnsiTheme="minorHAnsi" w:cstheme="minorHAnsi"/>
        </w:rPr>
        <w:t xml:space="preserve"> </w:t>
      </w:r>
      <w:r w:rsidRPr="00C57D86">
        <w:rPr>
          <w:rFonts w:asciiTheme="minorHAnsi" w:hAnsiTheme="minorHAnsi" w:cstheme="minorHAnsi"/>
          <w:sz w:val="20"/>
        </w:rPr>
        <w:t xml:space="preserve">(Edgar, political reporter, “The future of STEM education is cloudy under Betsy DeVos”, </w:t>
      </w:r>
      <w:hyperlink r:id="rId10" w:history="1">
        <w:r w:rsidRPr="00C57D86">
          <w:rPr>
            <w:rStyle w:val="Hyperlink"/>
            <w:rFonts w:asciiTheme="minorHAnsi" w:hAnsiTheme="minorHAnsi" w:cstheme="minorHAnsi"/>
            <w:sz w:val="20"/>
          </w:rPr>
          <w:t>https://www.engadget.com/2017/02/09/betsy-devos-future-of-stem-education/</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62C68F9B"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This week the United States Senate confirmed Betsy Devos</w:t>
      </w:r>
      <w:r w:rsidRPr="00C57D86">
        <w:rPr>
          <w:rFonts w:asciiTheme="minorHAnsi" w:hAnsiTheme="minorHAnsi" w:cstheme="minorHAnsi"/>
          <w:sz w:val="16"/>
        </w:rPr>
        <w:t xml:space="preserve"> as the new secretary of education. Despite a shaky performance during her committee hearings, where she seemed to suggest guns belonged in schools to defend against grizzly bear attacks, DeVos managed to clear all the necessary hurdles to become part of Trump's cabinet. But it wasn't easy: Vice President Mike Pence had to be summoned to the Senate floor to break a 50-50 tie, after two senators from his own Republican party opposed her nomination. </w:t>
      </w:r>
      <w:r w:rsidRPr="00C57D86">
        <w:rPr>
          <w:rStyle w:val="StyleUnderline"/>
          <w:rFonts w:asciiTheme="minorHAnsi" w:hAnsiTheme="minorHAnsi" w:cstheme="minorHAnsi"/>
        </w:rPr>
        <w:t>DeVos will be responsible for advising Trump on federal policies</w:t>
      </w:r>
      <w:r w:rsidRPr="00C57D86">
        <w:rPr>
          <w:rFonts w:asciiTheme="minorHAnsi" w:hAnsiTheme="minorHAnsi" w:cstheme="minorHAnsi"/>
          <w:sz w:val="16"/>
        </w:rPr>
        <w:t xml:space="preserve"> and programs </w:t>
      </w:r>
      <w:r w:rsidRPr="00C57D86">
        <w:rPr>
          <w:rStyle w:val="StyleUnderline"/>
          <w:rFonts w:asciiTheme="minorHAnsi" w:hAnsiTheme="minorHAnsi" w:cstheme="minorHAnsi"/>
        </w:rPr>
        <w:t>related to the education sector, which includes having an impact on public school standards and the curriculums</w:t>
      </w:r>
      <w:r w:rsidRPr="00C57D86">
        <w:rPr>
          <w:rFonts w:asciiTheme="minorHAnsi" w:hAnsiTheme="minorHAnsi" w:cstheme="minorHAnsi"/>
          <w:sz w:val="16"/>
        </w:rPr>
        <w:t xml:space="preserve"> being developed. She'll also direct, supervise and coordinate all activities of the US Department of Education, whose mission is to "ensure equal access to education and to promote educational excellence" across the country. In other words, DeVos is set to lead a government agency designed to shape the nation's future. Democrats have been outspoken against DeVos since Trump announced her nomination. They believe she's not fit for the role because she never attended public school, nor did her billionaire husband Dick DeVos or any of their four children. Not being a product of the public school system isn't a dealbreaker, though. Bigger concerns focus on the fact that DeVos has spent her career in Michigan as an advocator for using taxpayer dollars to fund voucher programs for families to spend on private and religious schools. </w:t>
      </w:r>
      <w:r w:rsidRPr="00C57D86">
        <w:rPr>
          <w:rStyle w:val="StyleUnderline"/>
          <w:rFonts w:asciiTheme="minorHAnsi" w:hAnsiTheme="minorHAnsi" w:cstheme="minorHAnsi"/>
        </w:rPr>
        <w:t xml:space="preserve">While DeVos has not specified how she plans to handle STEM (science, technology, engineering and math) education on a federal level, there's enough evidence to suggest religion may influence her decisions. In an interview from 2001, </w:t>
      </w:r>
      <w:r w:rsidRPr="00C57D86">
        <w:rPr>
          <w:rFonts w:asciiTheme="minorHAnsi" w:hAnsiTheme="minorHAnsi" w:cstheme="minorHAnsi"/>
          <w:sz w:val="16"/>
        </w:rPr>
        <w:t xml:space="preserve">when asked about Christian schools relying on philanthropy, </w:t>
      </w:r>
      <w:r w:rsidRPr="00C57D86">
        <w:rPr>
          <w:rStyle w:val="StyleUnderline"/>
          <w:rFonts w:asciiTheme="minorHAnsi" w:hAnsiTheme="minorHAnsi" w:cstheme="minorHAnsi"/>
        </w:rPr>
        <w:t xml:space="preserve">DeVos said, "There are not enough philanthropic dollars in America to fund what is currently the need in education ... Our desire is to confront the culture in ways that will continue to advance God's kingdom." </w:t>
      </w:r>
      <w:r w:rsidRPr="00C57D86">
        <w:rPr>
          <w:rFonts w:asciiTheme="minorHAnsi" w:hAnsiTheme="minorHAnsi" w:cstheme="minorHAnsi"/>
          <w:sz w:val="16"/>
        </w:rPr>
        <w:t xml:space="preserve">If she takes that same approach in her new position, </w:t>
      </w:r>
      <w:r w:rsidRPr="00C57D86">
        <w:rPr>
          <w:rStyle w:val="StyleUnderline"/>
          <w:rFonts w:asciiTheme="minorHAnsi" w:hAnsiTheme="minorHAnsi" w:cstheme="minorHAnsi"/>
        </w:rPr>
        <w:t>DeVos could create an environment where accepted scientific theories such as evolution could be taught alongside faith-based pseudoscience such as intelligent design</w:t>
      </w:r>
      <w:r w:rsidRPr="00C57D86">
        <w:rPr>
          <w:rFonts w:asciiTheme="minorHAnsi" w:hAnsiTheme="minorHAnsi" w:cstheme="minorHAnsi"/>
          <w:sz w:val="16"/>
        </w:rPr>
        <w:t>. You also have to wonder if she'll continue Obama's efforts to teach kids how to code and other tech-forward skills. During his presidency</w:t>
      </w:r>
      <w:r w:rsidRPr="00C57D86">
        <w:rPr>
          <w:rStyle w:val="StyleUnderline"/>
          <w:rFonts w:asciiTheme="minorHAnsi" w:hAnsiTheme="minorHAnsi" w:cstheme="minorHAnsi"/>
        </w:rPr>
        <w:t>, Obama created the Computer Science for All initiative, which included a $4 billion fund for states to develop K-12 curriculums with a hands-on approach to new technologies.</w:t>
      </w:r>
      <w:r w:rsidRPr="00C57D86">
        <w:rPr>
          <w:rFonts w:asciiTheme="minorHAnsi" w:hAnsiTheme="minorHAnsi" w:cstheme="minorHAnsi"/>
          <w:sz w:val="16"/>
        </w:rPr>
        <w:t xml:space="preserve"> President </w:t>
      </w:r>
      <w:r w:rsidRPr="00C57D86">
        <w:rPr>
          <w:rStyle w:val="StyleUnderline"/>
          <w:rFonts w:asciiTheme="minorHAnsi" w:hAnsiTheme="minorHAnsi" w:cstheme="minorHAnsi"/>
        </w:rPr>
        <w:t xml:space="preserve">Trump, meanwhile, is planning to repurpose $20 billion from the federal education budget to expand voucher programs. </w:t>
      </w:r>
      <w:r w:rsidRPr="00C57D86">
        <w:rPr>
          <w:rFonts w:asciiTheme="minorHAnsi" w:hAnsiTheme="minorHAnsi" w:cstheme="minorHAnsi"/>
          <w:sz w:val="16"/>
        </w:rPr>
        <w:t xml:space="preserve">Even though low-income families could benefit from this "school choice" proposal, the institutions on the receiving end would be private or affiliated with a religion. The proposal will likely hit some roadblocks, though, since it has to get approved by Congress and it's not certain that states are going to be interested in such grants. Still, there could be major consequences if it does go through. David E. Kirkland, an English and Urban Education professor at New York University, says </w:t>
      </w:r>
      <w:r w:rsidRPr="00C57D86">
        <w:rPr>
          <w:rStyle w:val="StyleUnderline"/>
          <w:rFonts w:asciiTheme="minorHAnsi" w:hAnsiTheme="minorHAnsi" w:cstheme="minorHAnsi"/>
        </w:rPr>
        <w:t>DeVos and Trump could promote educational policies that support "alternative facts" and "fund programs aimed at discrediting longstanding scientific knowledge and traditions."</w:t>
      </w:r>
      <w:r w:rsidRPr="00C57D86">
        <w:rPr>
          <w:rFonts w:asciiTheme="minorHAnsi" w:hAnsiTheme="minorHAnsi" w:cstheme="minorHAnsi"/>
          <w:sz w:val="16"/>
        </w:rPr>
        <w:t xml:space="preserve"> The situation is magnified when you consider Trump also recently tapped Jerry Falwell Jr. to lead a task force that will suggest higher education reforms. He's the president of Liberty University, one of the country's most vocal Christians and a young Earth creationist. According to The Washington Post, faculty members at Liberty University take pride "in teaching evolution alongside biblical creationism." Sure, that doesn't mean DeVos and Falwell Jr. will enforce these views under the new administration, but </w:t>
      </w:r>
      <w:r w:rsidRPr="00C57D86">
        <w:rPr>
          <w:rStyle w:val="StyleUnderline"/>
          <w:rFonts w:asciiTheme="minorHAnsi" w:hAnsiTheme="minorHAnsi" w:cstheme="minorHAnsi"/>
        </w:rPr>
        <w:t>it could raise their profile and reignite the debate over how things like intelligent design are presented</w:t>
      </w:r>
      <w:r w:rsidRPr="00C57D86">
        <w:rPr>
          <w:rFonts w:asciiTheme="minorHAnsi" w:hAnsiTheme="minorHAnsi" w:cstheme="minorHAnsi"/>
          <w:sz w:val="16"/>
        </w:rPr>
        <w:t xml:space="preserve">. Kirkland says that </w:t>
      </w:r>
      <w:r w:rsidRPr="00C57D86">
        <w:rPr>
          <w:rStyle w:val="StyleUnderline"/>
          <w:rFonts w:asciiTheme="minorHAnsi" w:hAnsiTheme="minorHAnsi" w:cstheme="minorHAnsi"/>
        </w:rPr>
        <w:t xml:space="preserve">if DeVos sees STEM education as promoting a liberal agenda, she </w:t>
      </w:r>
      <w:r w:rsidRPr="00C57D86">
        <w:rPr>
          <w:rFonts w:asciiTheme="minorHAnsi" w:hAnsiTheme="minorHAnsi" w:cstheme="minorHAnsi"/>
          <w:sz w:val="16"/>
        </w:rPr>
        <w:t xml:space="preserve">(along with Falwell Jr.) </w:t>
      </w:r>
      <w:r w:rsidRPr="00C57D86">
        <w:rPr>
          <w:rStyle w:val="StyleUnderline"/>
          <w:rFonts w:asciiTheme="minorHAnsi" w:hAnsiTheme="minorHAnsi" w:cstheme="minorHAnsi"/>
        </w:rPr>
        <w:t>could use the Department of Education to defund programs designed to educate students about topics such as global warming, climate change and pollution</w:t>
      </w:r>
      <w:r w:rsidRPr="00C57D86">
        <w:rPr>
          <w:rFonts w:asciiTheme="minorHAnsi" w:hAnsiTheme="minorHAnsi" w:cstheme="minorHAnsi"/>
          <w:sz w:val="16"/>
        </w:rPr>
        <w:t>. Despite the influence of religion on her political views, though, a member of Trump's transition team recently told Mother Jones that DeVos does believe "in the legal doctrine of the separation of church and state."</w:t>
      </w:r>
    </w:p>
    <w:p w14:paraId="7680209F" w14:textId="77777777" w:rsidR="008C168D" w:rsidRPr="00C57D86" w:rsidRDefault="005069C4" w:rsidP="008C168D">
      <w:pPr>
        <w:pStyle w:val="Heading3"/>
        <w:rPr>
          <w:rFonts w:asciiTheme="minorHAnsi" w:hAnsiTheme="minorHAnsi" w:cstheme="minorHAnsi"/>
        </w:rPr>
      </w:pPr>
      <w:proofErr w:type="gramStart"/>
      <w:r w:rsidRPr="00C57D86">
        <w:rPr>
          <w:rFonts w:asciiTheme="minorHAnsi" w:hAnsiTheme="minorHAnsi" w:cstheme="minorHAnsi"/>
        </w:rPr>
        <w:t>no</w:t>
      </w:r>
      <w:r w:rsidR="008C168D" w:rsidRPr="00C57D86">
        <w:rPr>
          <w:rFonts w:asciiTheme="minorHAnsi" w:hAnsiTheme="minorHAnsi" w:cstheme="minorHAnsi"/>
        </w:rPr>
        <w:t>—</w:t>
      </w:r>
      <w:proofErr w:type="gramEnd"/>
      <w:r w:rsidR="008C168D" w:rsidRPr="00C57D86">
        <w:rPr>
          <w:rFonts w:asciiTheme="minorHAnsi" w:hAnsiTheme="minorHAnsi" w:cstheme="minorHAnsi"/>
        </w:rPr>
        <w:t>segregation</w:t>
      </w:r>
    </w:p>
    <w:p w14:paraId="2C706282"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turns desegregation efforts – voucher system breaks up communities into class and race</w:t>
      </w:r>
    </w:p>
    <w:p w14:paraId="6E7FDAAF"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Strauss 17</w:t>
      </w:r>
      <w:r w:rsidRPr="00C57D86">
        <w:rPr>
          <w:rFonts w:asciiTheme="minorHAnsi" w:hAnsiTheme="minorHAnsi" w:cstheme="minorHAnsi"/>
        </w:rPr>
        <w:t xml:space="preserve"> </w:t>
      </w:r>
      <w:r w:rsidRPr="00C57D86">
        <w:rPr>
          <w:rFonts w:asciiTheme="minorHAnsi" w:hAnsiTheme="minorHAnsi" w:cstheme="minorHAnsi"/>
          <w:sz w:val="20"/>
        </w:rPr>
        <w:t xml:space="preserve">(Valerie, Reporter — Washington, D.C “The long game of Education Secretary Betsy DeVos”, </w:t>
      </w:r>
      <w:hyperlink r:id="rId11" w:history="1">
        <w:r w:rsidRPr="00C57D86">
          <w:rPr>
            <w:rStyle w:val="Hyperlink"/>
            <w:rFonts w:asciiTheme="minorHAnsi" w:hAnsiTheme="minorHAnsi" w:cstheme="minorHAnsi"/>
            <w:sz w:val="20"/>
          </w:rPr>
          <w:t>https://www.washingtonpost.com/news/answer-sheet/wp/2017/06/01/the-long-game-of-education-secretary-betsy-devos/?utm_term=.55a060098051</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39F55406"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 xml:space="preserve">What DeVos left out is the inconvenient detail that Williams, who was black, later saw vouchers for what they were — an escape hatch from public schools that allowed wealthier, white children to attend private schools. </w:t>
      </w:r>
      <w:r w:rsidRPr="00C57D86">
        <w:rPr>
          <w:rFonts w:asciiTheme="minorHAnsi" w:hAnsiTheme="minorHAnsi" w:cstheme="minorHAnsi"/>
          <w:sz w:val="16"/>
        </w:rPr>
        <w:t xml:space="preserve">In her 2015 research report titled, “Opening Pandora’s Box: Polly Williams Doomed Partnership with the Education Privatization Movement,” author Rachel Tabachnick does a masterful job telling the story of Williams. </w:t>
      </w:r>
      <w:r w:rsidRPr="00C57D86">
        <w:rPr>
          <w:rStyle w:val="StyleUnderline"/>
          <w:rFonts w:asciiTheme="minorHAnsi" w:hAnsiTheme="minorHAnsi" w:cstheme="minorHAnsi"/>
        </w:rPr>
        <w:t>DeVos described Williams as an idealist who was willing to work with conservative groups in order to allow Milwaukee’s poor children to attend black independent schools.</w:t>
      </w:r>
      <w:r w:rsidRPr="00C57D86">
        <w:rPr>
          <w:rFonts w:asciiTheme="minorHAnsi" w:hAnsiTheme="minorHAnsi" w:cstheme="minorHAnsi"/>
          <w:sz w:val="16"/>
        </w:rPr>
        <w:t xml:space="preserve"> </w:t>
      </w:r>
      <w:r w:rsidRPr="00C57D86">
        <w:rPr>
          <w:rStyle w:val="StyleUnderline"/>
          <w:rFonts w:asciiTheme="minorHAnsi" w:hAnsiTheme="minorHAnsi" w:cstheme="minorHAnsi"/>
        </w:rPr>
        <w:t>Williams saw vouchers as a limited program to give some choice to disadvantaged kid</w:t>
      </w:r>
      <w:r w:rsidRPr="00C57D86">
        <w:rPr>
          <w:rFonts w:asciiTheme="minorHAnsi" w:hAnsiTheme="minorHAnsi" w:cstheme="minorHAnsi"/>
          <w:sz w:val="16"/>
        </w:rPr>
        <w:t xml:space="preserve">s, while supporting the independent schools she believed in. But her allies had a more ambitious plan. A program for poor kids, for them, was merely the beginning. As Tabachnick tells us, then Republican Gov. Tommy Thompson had assured voucher advocates that once the program began, it would be expanded. And that is exactly what occurred. Religious </w:t>
      </w:r>
      <w:proofErr w:type="gramStart"/>
      <w:r w:rsidRPr="00C57D86">
        <w:rPr>
          <w:rFonts w:asciiTheme="minorHAnsi" w:hAnsiTheme="minorHAnsi" w:cstheme="minorHAnsi"/>
          <w:sz w:val="16"/>
        </w:rPr>
        <w:t>school were</w:t>
      </w:r>
      <w:proofErr w:type="gramEnd"/>
      <w:r w:rsidRPr="00C57D86">
        <w:rPr>
          <w:rFonts w:asciiTheme="minorHAnsi" w:hAnsiTheme="minorHAnsi" w:cstheme="minorHAnsi"/>
          <w:sz w:val="16"/>
        </w:rPr>
        <w:t xml:space="preserve"> added. And then the cap on income was raised. Williams withdrew her support for the program, stating, “Eventually, low-income families would be weeded out due to the large volume of families wanting to participate.” Tabachnick tells us she objected to families who could well afford private school getting subsidies, even as funding was reduced for public schools. “Our intent was never to destroy the public schools,” she said. As Williams spoke out against the program, her former allies took aim. She was denounced by the same folks who had previously put her on the stage of every conservative event, anointing her the “Rosa Parks of vouchers.” By 2013, a major pro-voucher donor, George Mitchell, shamelessly admitted that Polly Williams was used. </w:t>
      </w:r>
      <w:r w:rsidRPr="00C57D86">
        <w:rPr>
          <w:rStyle w:val="StyleUnderline"/>
          <w:rFonts w:asciiTheme="minorHAnsi" w:hAnsiTheme="minorHAnsi" w:cstheme="minorHAnsi"/>
        </w:rPr>
        <w:t>“Polly was useful to the school choice movement because of her race and party affiliation</w:t>
      </w:r>
      <w:r w:rsidRPr="00C57D86">
        <w:rPr>
          <w:rFonts w:asciiTheme="minorHAnsi" w:hAnsiTheme="minorHAnsi" w:cstheme="minorHAnsi"/>
          <w:sz w:val="16"/>
        </w:rPr>
        <w:t>,” he said. In that same interview, though,</w:t>
      </w:r>
      <w:r w:rsidRPr="00C57D86">
        <w:rPr>
          <w:rStyle w:val="StyleUnderline"/>
          <w:rFonts w:asciiTheme="minorHAnsi" w:hAnsiTheme="minorHAnsi" w:cstheme="minorHAnsi"/>
        </w:rPr>
        <w:t xml:space="preserve"> he called her “a racist” and “irrelevant.” Chicago community activist Jitu Brown</w:t>
      </w:r>
      <w:r w:rsidRPr="00C57D86">
        <w:rPr>
          <w:rFonts w:asciiTheme="minorHAnsi" w:hAnsiTheme="minorHAnsi" w:cstheme="minorHAnsi"/>
          <w:sz w:val="16"/>
        </w:rPr>
        <w:t xml:space="preserve"> has long </w:t>
      </w:r>
      <w:r w:rsidRPr="00C57D86">
        <w:rPr>
          <w:rStyle w:val="StyleUnderline"/>
          <w:rFonts w:asciiTheme="minorHAnsi" w:hAnsiTheme="minorHAnsi" w:cstheme="minorHAnsi"/>
        </w:rPr>
        <w:t>called out the school choice movement’s pretense. Choice</w:t>
      </w:r>
      <w:r w:rsidRPr="00C57D86">
        <w:rPr>
          <w:rFonts w:asciiTheme="minorHAnsi" w:hAnsiTheme="minorHAnsi" w:cstheme="minorHAnsi"/>
          <w:sz w:val="16"/>
        </w:rPr>
        <w:t xml:space="preserve">, according to Brown, </w:t>
      </w:r>
      <w:r w:rsidRPr="00C57D86">
        <w:rPr>
          <w:rStyle w:val="StyleUnderline"/>
          <w:rFonts w:asciiTheme="minorHAnsi" w:hAnsiTheme="minorHAnsi" w:cstheme="minorHAnsi"/>
        </w:rPr>
        <w:t>is not about helping children of color,</w:t>
      </w:r>
      <w:r w:rsidRPr="00C57D86">
        <w:rPr>
          <w:rFonts w:asciiTheme="minorHAnsi" w:hAnsiTheme="minorHAnsi" w:cstheme="minorHAnsi"/>
          <w:sz w:val="16"/>
        </w:rPr>
        <w:t xml:space="preserve"> despite the claims of its proponents</w:t>
      </w:r>
      <w:r w:rsidRPr="00C57D86">
        <w:rPr>
          <w:rStyle w:val="StyleUnderline"/>
          <w:rFonts w:asciiTheme="minorHAnsi" w:hAnsiTheme="minorHAnsi" w:cstheme="minorHAnsi"/>
        </w:rPr>
        <w:t>. Calling school choice “a scam” in segregated neighborhoods, he recently wrote</w:t>
      </w:r>
      <w:r w:rsidRPr="00C57D86">
        <w:rPr>
          <w:rFonts w:asciiTheme="minorHAnsi" w:hAnsiTheme="minorHAnsi" w:cstheme="minorHAnsi"/>
          <w:sz w:val="16"/>
        </w:rPr>
        <w:t xml:space="preserve">: </w:t>
      </w:r>
      <w:r w:rsidRPr="00C57D86">
        <w:rPr>
          <w:rStyle w:val="StyleUnderline"/>
          <w:rFonts w:asciiTheme="minorHAnsi" w:hAnsiTheme="minorHAnsi" w:cstheme="minorHAnsi"/>
        </w:rPr>
        <w:t>Privatizers, such as the Great Lakes Education Project DeVos funded, play three-card monte with the public, utilizing political support, money and slick marketing to hide poor academic returns</w:t>
      </w:r>
      <w:r w:rsidRPr="00C57D86">
        <w:rPr>
          <w:rFonts w:asciiTheme="minorHAnsi" w:hAnsiTheme="minorHAnsi" w:cstheme="minorHAnsi"/>
          <w:sz w:val="16"/>
        </w:rPr>
        <w:t>,</w:t>
      </w:r>
      <w:r w:rsidRPr="00C57D86">
        <w:rPr>
          <w:rStyle w:val="StyleUnderline"/>
          <w:rFonts w:asciiTheme="minorHAnsi" w:hAnsiTheme="minorHAnsi" w:cstheme="minorHAnsi"/>
        </w:rPr>
        <w:t xml:space="preserve"> increasing racial segregation and widespread corruption.”</w:t>
      </w:r>
      <w:r w:rsidRPr="00C57D86">
        <w:rPr>
          <w:rFonts w:asciiTheme="minorHAnsi" w:hAnsiTheme="minorHAnsi" w:cstheme="minorHAnsi"/>
          <w:sz w:val="16"/>
        </w:rPr>
        <w:t xml:space="preserve"> </w:t>
      </w:r>
      <w:r w:rsidRPr="00C57D86">
        <w:rPr>
          <w:rStyle w:val="StyleUnderline"/>
          <w:rFonts w:asciiTheme="minorHAnsi" w:hAnsiTheme="minorHAnsi" w:cstheme="minorHAnsi"/>
        </w:rPr>
        <w:t xml:space="preserve">Explaining the inequities that exist between wealthy and poor communities, he goes on to say: But we understand that imposing failed, top-down corporate education interventions on communities of color is merely the status quo, amplified. </w:t>
      </w:r>
      <w:r w:rsidRPr="00C57D86">
        <w:rPr>
          <w:rFonts w:asciiTheme="minorHAnsi" w:hAnsiTheme="minorHAnsi" w:cstheme="minorHAnsi"/>
          <w:sz w:val="16"/>
        </w:rPr>
        <w:t xml:space="preserve">And that, of course, was what Williams came to understand. Vouchers for the poor were the gateway; they were never the goal. </w:t>
      </w:r>
      <w:proofErr w:type="gramStart"/>
      <w:r w:rsidRPr="00C57D86">
        <w:rPr>
          <w:rFonts w:asciiTheme="minorHAnsi" w:hAnsiTheme="minorHAnsi" w:cstheme="minorHAnsi"/>
          <w:sz w:val="16"/>
        </w:rPr>
        <w:t>That same pattern of starting small and going big repeats itself over and over.</w:t>
      </w:r>
      <w:proofErr w:type="gramEnd"/>
      <w:r w:rsidRPr="00C57D86">
        <w:rPr>
          <w:rFonts w:asciiTheme="minorHAnsi" w:hAnsiTheme="minorHAnsi" w:cstheme="minorHAnsi"/>
          <w:sz w:val="16"/>
        </w:rPr>
        <w:t xml:space="preserve"> Educational savings accounts, tax credit scholarships and the like begin with student groups that evoke public sympathy — students with disabilities, low-income kids, the children of parents in the armed forces — but the goal is vouchers for all. DeVos and her allies are playing the long game. Each legislative season, the selected groups expand and the caps are raised. It happened in Indiana, where DeVos spoke to the American Federation for Children, and it is happening in other voucher states, as well.</w:t>
      </w:r>
    </w:p>
    <w:p w14:paraId="13A54C1D"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Betsy Devos alone decks solvency – defunds desegregation strategies and funds vouchers which leave black communities in tatters</w:t>
      </w:r>
    </w:p>
    <w:p w14:paraId="4765B785" w14:textId="77777777" w:rsidR="005069C4" w:rsidRPr="00C57D86" w:rsidRDefault="005069C4" w:rsidP="005069C4">
      <w:pPr>
        <w:rPr>
          <w:rFonts w:asciiTheme="minorHAnsi" w:hAnsiTheme="minorHAnsi" w:cstheme="minorHAnsi"/>
        </w:rPr>
      </w:pPr>
      <w:r w:rsidRPr="00C57D86">
        <w:rPr>
          <w:rStyle w:val="Heading4Char"/>
          <w:rFonts w:asciiTheme="minorHAnsi" w:hAnsiTheme="minorHAnsi" w:cstheme="minorHAnsi"/>
        </w:rPr>
        <w:t>Chen 17</w:t>
      </w:r>
      <w:r w:rsidRPr="00C57D86">
        <w:rPr>
          <w:rFonts w:asciiTheme="minorHAnsi" w:hAnsiTheme="minorHAnsi" w:cstheme="minorHAnsi"/>
        </w:rPr>
        <w:t xml:space="preserve"> </w:t>
      </w:r>
      <w:r w:rsidRPr="00C57D86">
        <w:rPr>
          <w:rFonts w:asciiTheme="minorHAnsi" w:hAnsiTheme="minorHAnsi" w:cstheme="minorHAnsi"/>
          <w:sz w:val="20"/>
        </w:rPr>
        <w:t xml:space="preserve">(Michelle, contributing editor at In These Times and associate editor at CultureStrike. She is also a co-producer of “Asia Pacific Forum”, </w:t>
      </w:r>
      <w:proofErr w:type="gramStart"/>
      <w:r w:rsidRPr="00C57D86">
        <w:rPr>
          <w:rFonts w:asciiTheme="minorHAnsi" w:hAnsiTheme="minorHAnsi" w:cstheme="minorHAnsi"/>
          <w:sz w:val="20"/>
        </w:rPr>
        <w:t>“﻿ What</w:t>
      </w:r>
      <w:proofErr w:type="gramEnd"/>
      <w:r w:rsidRPr="00C57D86">
        <w:rPr>
          <w:rFonts w:asciiTheme="minorHAnsi" w:hAnsiTheme="minorHAnsi" w:cstheme="minorHAnsi"/>
          <w:sz w:val="20"/>
        </w:rPr>
        <w:t xml:space="preserve"> Betsy DeVos’s Emphasis on ‘Choice’ Means for School Segregation”, https://www.thenation.com/article/what-betsy-devoss-emphasis-on-choice-means-for-school-segregation/) </w:t>
      </w:r>
      <w:r w:rsidRPr="00C57D86">
        <w:rPr>
          <w:rFonts w:asciiTheme="minorHAnsi" w:hAnsiTheme="minorHAnsi" w:cstheme="minorHAnsi"/>
        </w:rPr>
        <w:t>DGA</w:t>
      </w:r>
    </w:p>
    <w:p w14:paraId="243E51FE" w14:textId="77777777" w:rsidR="005069C4" w:rsidRPr="00C57D86" w:rsidRDefault="005069C4" w:rsidP="005069C4">
      <w:pPr>
        <w:rPr>
          <w:rFonts w:asciiTheme="minorHAnsi" w:hAnsiTheme="minorHAnsi" w:cstheme="minorHAnsi"/>
          <w:sz w:val="16"/>
        </w:rPr>
      </w:pPr>
      <w:r w:rsidRPr="00C57D86">
        <w:rPr>
          <w:rStyle w:val="StyleUnderline"/>
          <w:rFonts w:asciiTheme="minorHAnsi" w:hAnsiTheme="minorHAnsi" w:cstheme="minorHAnsi"/>
        </w:rPr>
        <w:t xml:space="preserve">When questioned on her commitment to principles of diversity and equality in public education, </w:t>
      </w:r>
      <w:r w:rsidRPr="00C57D86">
        <w:rPr>
          <w:rFonts w:asciiTheme="minorHAnsi" w:hAnsiTheme="minorHAnsi" w:cstheme="minorHAnsi"/>
          <w:sz w:val="16"/>
        </w:rPr>
        <w:t xml:space="preserve">Education Secretary Betsy </w:t>
      </w:r>
      <w:r w:rsidRPr="00C57D86">
        <w:rPr>
          <w:rStyle w:val="StyleUnderline"/>
          <w:rFonts w:asciiTheme="minorHAnsi" w:hAnsiTheme="minorHAnsi" w:cstheme="minorHAnsi"/>
        </w:rPr>
        <w:t>DeVos keeps repeating one conservative mantra: “choice.” When pressed during her confirmation</w:t>
      </w:r>
      <w:r w:rsidRPr="00C57D86">
        <w:rPr>
          <w:rFonts w:asciiTheme="minorHAnsi" w:hAnsiTheme="minorHAnsi" w:cstheme="minorHAnsi"/>
          <w:sz w:val="16"/>
        </w:rPr>
        <w:t xml:space="preserve"> process </w:t>
      </w:r>
      <w:r w:rsidRPr="00C57D86">
        <w:rPr>
          <w:rStyle w:val="StyleUnderline"/>
          <w:rFonts w:asciiTheme="minorHAnsi" w:hAnsiTheme="minorHAnsi" w:cstheme="minorHAnsi"/>
        </w:rPr>
        <w:t>on school desegregation policies</w:t>
      </w:r>
      <w:r w:rsidRPr="00C57D86">
        <w:rPr>
          <w:rFonts w:asciiTheme="minorHAnsi" w:hAnsiTheme="minorHAnsi" w:cstheme="minorHAnsi"/>
          <w:sz w:val="16"/>
        </w:rPr>
        <w:t>, her coy answer—“</w:t>
      </w:r>
      <w:r w:rsidRPr="00C57D86">
        <w:rPr>
          <w:rStyle w:val="StyleUnderline"/>
          <w:rFonts w:asciiTheme="minorHAnsi" w:hAnsiTheme="minorHAnsi" w:cstheme="minorHAnsi"/>
        </w:rPr>
        <w:t>I do not support programs that would lead to increased segregation</w:t>
      </w:r>
      <w:r w:rsidRPr="00C57D86">
        <w:rPr>
          <w:rFonts w:asciiTheme="minorHAnsi" w:hAnsiTheme="minorHAnsi" w:cstheme="minorHAnsi"/>
          <w:sz w:val="16"/>
        </w:rPr>
        <w:t xml:space="preserve">”—was laced again with that market-friendly code word: “Empirical evidence finds school choice programs lead to more integrated schools than their public school counterparts.” The concept of “school choice,” which emphasizes individual family preferences in how students and funding are distributed, squares neatly with the neoliberal reform agenda of pushing public education into the realm of private business. Who could oppose self-determination for parents, after all? </w:t>
      </w:r>
      <w:r w:rsidRPr="00C57D86">
        <w:rPr>
          <w:rStyle w:val="StyleUnderline"/>
          <w:rFonts w:asciiTheme="minorHAnsi" w:hAnsiTheme="minorHAnsi" w:cstheme="minorHAnsi"/>
        </w:rPr>
        <w:t xml:space="preserve">But in a “free market” built on an unjust system, not all choices are created equal. </w:t>
      </w:r>
      <w:r w:rsidRPr="00C57D86">
        <w:rPr>
          <w:rFonts w:asciiTheme="minorHAnsi" w:hAnsiTheme="minorHAnsi" w:cstheme="minorHAnsi"/>
          <w:sz w:val="16"/>
        </w:rPr>
        <w:t>Yet that seems to be DeVos’s vision of “diversity.”</w:t>
      </w:r>
      <w:r w:rsidRPr="00C57D86">
        <w:rPr>
          <w:rStyle w:val="StyleUnderline"/>
          <w:rFonts w:asciiTheme="minorHAnsi" w:hAnsiTheme="minorHAnsi" w:cstheme="minorHAnsi"/>
        </w:rPr>
        <w:t xml:space="preserve"> Her abrupt decision to cancel an Obama administration program designed to help communities desegregate schools, known as Opening Doors, Expanding Opportunity, has outraged education advocates, who fear Trump will aggravate social barriers</w:t>
      </w:r>
      <w:r w:rsidRPr="00C57D86">
        <w:rPr>
          <w:rFonts w:asciiTheme="minorHAnsi" w:hAnsiTheme="minorHAnsi" w:cstheme="minorHAnsi"/>
          <w:sz w:val="16"/>
        </w:rPr>
        <w:t xml:space="preserve"> in K–12 education</w:t>
      </w:r>
      <w:r w:rsidRPr="00C57D86">
        <w:rPr>
          <w:rStyle w:val="StyleUnderline"/>
          <w:rFonts w:asciiTheme="minorHAnsi" w:hAnsiTheme="minorHAnsi" w:cstheme="minorHAnsi"/>
        </w:rPr>
        <w:t>. The program was relatively small-scale</w:t>
      </w:r>
      <w:r w:rsidRPr="00C57D86">
        <w:rPr>
          <w:rFonts w:asciiTheme="minorHAnsi" w:hAnsiTheme="minorHAnsi" w:cstheme="minorHAnsi"/>
          <w:sz w:val="16"/>
        </w:rPr>
        <w:t xml:space="preserve">—just $12 million in seed grants issued to school districts across the country seeking to develop “locally driven strategies to increase socioeconomic diversity in schools.” </w:t>
      </w:r>
      <w:r w:rsidRPr="00C57D86">
        <w:rPr>
          <w:rStyle w:val="StyleUnderline"/>
          <w:rFonts w:asciiTheme="minorHAnsi" w:hAnsiTheme="minorHAnsi" w:cstheme="minorHAnsi"/>
        </w:rPr>
        <w:t>The grants would barely dent the system-wide civil-rights crisis of school segregation</w:t>
      </w:r>
      <w:r w:rsidRPr="00C57D86">
        <w:rPr>
          <w:rFonts w:asciiTheme="minorHAnsi" w:hAnsiTheme="minorHAnsi" w:cstheme="minorHAnsi"/>
          <w:sz w:val="16"/>
        </w:rPr>
        <w:t xml:space="preserve">, but </w:t>
      </w:r>
      <w:r w:rsidRPr="00C57D86">
        <w:rPr>
          <w:rStyle w:val="StyleUnderline"/>
          <w:rFonts w:asciiTheme="minorHAnsi" w:hAnsiTheme="minorHAnsi" w:cstheme="minorHAnsi"/>
        </w:rPr>
        <w:t>DeVos claimed even this fledgling program was unworthy of taxpayer dollars because it was focused on planning and not “implementation</w:t>
      </w:r>
      <w:r w:rsidRPr="00C57D86">
        <w:rPr>
          <w:rFonts w:asciiTheme="minorHAnsi" w:hAnsiTheme="minorHAnsi" w:cstheme="minorHAnsi"/>
          <w:sz w:val="16"/>
        </w:rPr>
        <w:t xml:space="preserve">,” The Washington Post reports. </w:t>
      </w:r>
      <w:r w:rsidRPr="00C57D86">
        <w:rPr>
          <w:rStyle w:val="StyleUnderline"/>
          <w:rFonts w:asciiTheme="minorHAnsi" w:hAnsiTheme="minorHAnsi" w:cstheme="minorHAnsi"/>
        </w:rPr>
        <w:t>Advocates say the cuts mark a setback for creative school-diversity programs</w:t>
      </w:r>
      <w:r w:rsidRPr="00C57D86">
        <w:rPr>
          <w:rFonts w:asciiTheme="minorHAnsi" w:hAnsiTheme="minorHAnsi" w:cstheme="minorHAnsi"/>
          <w:sz w:val="16"/>
        </w:rPr>
        <w:t xml:space="preserve"> </w:t>
      </w:r>
      <w:r w:rsidRPr="00C57D86">
        <w:rPr>
          <w:rStyle w:val="StyleUnderline"/>
          <w:rFonts w:asciiTheme="minorHAnsi" w:hAnsiTheme="minorHAnsi" w:cstheme="minorHAnsi"/>
        </w:rPr>
        <w:t>that are trying to uphold</w:t>
      </w:r>
      <w:r w:rsidRPr="00C57D86">
        <w:rPr>
          <w:rFonts w:asciiTheme="minorHAnsi" w:hAnsiTheme="minorHAnsi" w:cstheme="minorHAnsi"/>
          <w:sz w:val="16"/>
        </w:rPr>
        <w:t xml:space="preserve"> the constitutional precepts established in </w:t>
      </w:r>
      <w:r w:rsidRPr="00C57D86">
        <w:rPr>
          <w:rStyle w:val="StyleUnderline"/>
          <w:rFonts w:asciiTheme="minorHAnsi" w:hAnsiTheme="minorHAnsi" w:cstheme="minorHAnsi"/>
        </w:rPr>
        <w:t>Brown v. Board of Education, the precedent that commits the government to correcting institutionalized racial barriers</w:t>
      </w:r>
      <w:r w:rsidRPr="00C57D86">
        <w:rPr>
          <w:rFonts w:asciiTheme="minorHAnsi" w:hAnsiTheme="minorHAnsi" w:cstheme="minorHAnsi"/>
          <w:sz w:val="16"/>
        </w:rPr>
        <w:t xml:space="preserve"> </w:t>
      </w:r>
      <w:r w:rsidRPr="00C57D86">
        <w:rPr>
          <w:rStyle w:val="StyleUnderline"/>
          <w:rFonts w:asciiTheme="minorHAnsi" w:hAnsiTheme="minorHAnsi" w:cstheme="minorHAnsi"/>
        </w:rPr>
        <w:t>in education</w:t>
      </w:r>
      <w:r w:rsidRPr="00C57D86">
        <w:rPr>
          <w:rFonts w:asciiTheme="minorHAnsi" w:hAnsiTheme="minorHAnsi" w:cstheme="minorHAnsi"/>
          <w:sz w:val="16"/>
        </w:rPr>
        <w:t xml:space="preserve"> </w:t>
      </w:r>
      <w:r w:rsidRPr="00C57D86">
        <w:rPr>
          <w:rStyle w:val="StyleUnderline"/>
          <w:rFonts w:asciiTheme="minorHAnsi" w:hAnsiTheme="minorHAnsi" w:cstheme="minorHAnsi"/>
        </w:rPr>
        <w:t>by proactively desegregating schools. DeVos argues the private sector should be trusted</w:t>
      </w:r>
      <w:r w:rsidRPr="00C57D86">
        <w:rPr>
          <w:rFonts w:asciiTheme="minorHAnsi" w:hAnsiTheme="minorHAnsi" w:cstheme="minorHAnsi"/>
          <w:sz w:val="16"/>
        </w:rPr>
        <w:t xml:space="preserve"> to help schools redistribute opportunity, by expanding corporate charter schools and giving families vouchers to finance private schooling, as a supposedly higher-quality alternative to neighborhood schools. </w:t>
      </w:r>
      <w:r w:rsidRPr="00C57D86">
        <w:rPr>
          <w:rStyle w:val="StyleUnderline"/>
          <w:rFonts w:asciiTheme="minorHAnsi" w:hAnsiTheme="minorHAnsi" w:cstheme="minorHAnsi"/>
        </w:rPr>
        <w:t>But often, these programs end up slowing or reversing desegregation for the families who most need it. Given the option to transfer to more affluent schools, parents typically make the “rational choice” to perpetuate “white flight” from poorer, blacker urban centers</w:t>
      </w:r>
      <w:r w:rsidRPr="00C57D86">
        <w:rPr>
          <w:rFonts w:asciiTheme="minorHAnsi" w:hAnsiTheme="minorHAnsi" w:cstheme="minorHAnsi"/>
          <w:sz w:val="16"/>
        </w:rPr>
        <w:t xml:space="preserve">. The flip side of choice is the de facto exclusion of </w:t>
      </w:r>
      <w:r w:rsidRPr="00C57D86">
        <w:rPr>
          <w:rStyle w:val="StyleUnderline"/>
          <w:rFonts w:asciiTheme="minorHAnsi" w:hAnsiTheme="minorHAnsi" w:cstheme="minorHAnsi"/>
        </w:rPr>
        <w:t>children of color</w:t>
      </w:r>
      <w:r w:rsidRPr="00C57D86">
        <w:rPr>
          <w:rFonts w:asciiTheme="minorHAnsi" w:hAnsiTheme="minorHAnsi" w:cstheme="minorHAnsi"/>
          <w:sz w:val="16"/>
        </w:rPr>
        <w:t xml:space="preserve">, who </w:t>
      </w:r>
      <w:r w:rsidRPr="00C57D86">
        <w:rPr>
          <w:rStyle w:val="StyleUnderline"/>
          <w:rFonts w:asciiTheme="minorHAnsi" w:hAnsiTheme="minorHAnsi" w:cstheme="minorHAnsi"/>
        </w:rPr>
        <w:t>get left behind with underfunded, understaffed “inner city” schools</w:t>
      </w:r>
      <w:r w:rsidRPr="00C57D86">
        <w:rPr>
          <w:rFonts w:asciiTheme="minorHAnsi" w:hAnsiTheme="minorHAnsi" w:cstheme="minorHAnsi"/>
          <w:sz w:val="16"/>
        </w:rPr>
        <w:t xml:space="preserve">. According to the Century Foundation’s analysis of the long-term impact of school vouchers on segregation: </w:t>
      </w:r>
      <w:r w:rsidRPr="00C57D86">
        <w:rPr>
          <w:rStyle w:val="StyleUnderline"/>
          <w:rFonts w:asciiTheme="minorHAnsi" w:hAnsiTheme="minorHAnsi" w:cstheme="minorHAnsi"/>
        </w:rPr>
        <w:t>Two-thirds of school transfers</w:t>
      </w:r>
      <w:r w:rsidRPr="00C57D86">
        <w:rPr>
          <w:rFonts w:asciiTheme="minorHAnsi" w:hAnsiTheme="minorHAnsi" w:cstheme="minorHAnsi"/>
          <w:sz w:val="16"/>
        </w:rPr>
        <w:t xml:space="preserve"> in one program and 90 percent of transfers in the other program i</w:t>
      </w:r>
      <w:r w:rsidRPr="00C57D86">
        <w:rPr>
          <w:rStyle w:val="StyleUnderline"/>
          <w:rFonts w:asciiTheme="minorHAnsi" w:hAnsiTheme="minorHAnsi" w:cstheme="minorHAnsi"/>
        </w:rPr>
        <w:t>ncreased segregation in private schools, public schools, or both sectors….</w:t>
      </w:r>
      <w:r w:rsidRPr="00C57D86">
        <w:rPr>
          <w:rFonts w:asciiTheme="minorHAnsi" w:hAnsiTheme="minorHAnsi" w:cstheme="minorHAnsi"/>
          <w:sz w:val="16"/>
        </w:rPr>
        <w:t xml:space="preserve"> </w:t>
      </w:r>
      <w:r w:rsidRPr="00C57D86">
        <w:rPr>
          <w:rStyle w:val="StyleUnderline"/>
          <w:rFonts w:asciiTheme="minorHAnsi" w:hAnsiTheme="minorHAnsi" w:cstheme="minorHAnsi"/>
        </w:rPr>
        <w:t>There is a strong risk that voucher programs will be used by white families to leave more diverse public schools for predominantly white private schools</w:t>
      </w:r>
      <w:r w:rsidRPr="00C57D86">
        <w:rPr>
          <w:rFonts w:asciiTheme="minorHAnsi" w:hAnsiTheme="minorHAnsi" w:cstheme="minorHAnsi"/>
          <w:sz w:val="16"/>
        </w:rPr>
        <w:t xml:space="preserve"> and by religious families to move to parochial priv</w:t>
      </w:r>
      <w:r w:rsidRPr="00C57D86">
        <w:rPr>
          <w:rStyle w:val="StyleUnderline"/>
          <w:rFonts w:asciiTheme="minorHAnsi" w:hAnsiTheme="minorHAnsi" w:cstheme="minorHAnsi"/>
        </w:rPr>
        <w:t>a</w:t>
      </w:r>
      <w:r w:rsidRPr="00C57D86">
        <w:rPr>
          <w:rFonts w:asciiTheme="minorHAnsi" w:hAnsiTheme="minorHAnsi" w:cstheme="minorHAnsi"/>
          <w:sz w:val="16"/>
        </w:rPr>
        <w:t xml:space="preserve">te schools, increasing the separation of students by race/ethnicity and religious background. As with Jim Crow, classrooms don’t integrate when individuals make nice choices—but when lawmakers act for the collective good. But can’t voucher funds help poor families escape poor school districts? </w:t>
      </w:r>
      <w:proofErr w:type="gramStart"/>
      <w:r w:rsidRPr="00C57D86">
        <w:rPr>
          <w:rFonts w:asciiTheme="minorHAnsi" w:hAnsiTheme="minorHAnsi" w:cstheme="minorHAnsi"/>
          <w:sz w:val="16"/>
        </w:rPr>
        <w:t>According to the Network for Public Education, “The amount of money contributed by the voucher is hardly ever enough to pay for full private school tuition,” so poor parents likely still couldn’t afford a much better private alternative to their regular neighborhood schools.</w:t>
      </w:r>
      <w:proofErr w:type="gramEnd"/>
      <w:r w:rsidRPr="00C57D86">
        <w:rPr>
          <w:rFonts w:asciiTheme="minorHAnsi" w:hAnsiTheme="minorHAnsi" w:cstheme="minorHAnsi"/>
          <w:sz w:val="16"/>
        </w:rPr>
        <w:t xml:space="preserve"> Private and parochial schools, moreover, can more freely discriminate in their admissions on the basis of race, sexual orientation, gender, or religion, and are subject to less oversight on standards and curricula. </w:t>
      </w:r>
      <w:proofErr w:type="gramStart"/>
      <w:r w:rsidRPr="00C57D86">
        <w:rPr>
          <w:rFonts w:asciiTheme="minorHAnsi" w:hAnsiTheme="minorHAnsi" w:cstheme="minorHAnsi"/>
          <w:sz w:val="16"/>
        </w:rPr>
        <w:t>So private institutions might have greater leeway to flout state standards by teaching, say, “intelligent design” instead of evolution, or downplaying the history of the slave trade.</w:t>
      </w:r>
      <w:proofErr w:type="gramEnd"/>
      <w:r w:rsidRPr="00C57D86">
        <w:rPr>
          <w:rFonts w:asciiTheme="minorHAnsi" w:hAnsiTheme="minorHAnsi" w:cstheme="minorHAnsi"/>
          <w:sz w:val="16"/>
        </w:rPr>
        <w:t xml:space="preserve"> Yet the districts selected for Opening Doors aren’t against choice; they simply want to balance choice with fairness. They’re also victims of the pro-privatization agenda that DeVos champions. In New Orleans, a charter-school industry boom that followed Hurricane Katrina has resulted in decreased instructional spending, while raising administrative costs by two-thirds. Opening Doors seed money could have helped policymakers equalize opportunity across schools, but as one of the country’s leading advocates for charter schools, DeVos seems more interested in expanding the New Orleans model nationwide rather than addressing the deep racial segregation that has persisted since the Jim Crow era. </w:t>
      </w:r>
    </w:p>
    <w:p w14:paraId="05DC4D9A" w14:textId="77777777" w:rsidR="005069C4" w:rsidRPr="00C57D86" w:rsidRDefault="005069C4" w:rsidP="005069C4">
      <w:pPr>
        <w:pStyle w:val="Heading4"/>
        <w:rPr>
          <w:rFonts w:asciiTheme="minorHAnsi" w:hAnsiTheme="minorHAnsi" w:cstheme="minorHAnsi"/>
        </w:rPr>
      </w:pPr>
      <w:r w:rsidRPr="00C57D86">
        <w:rPr>
          <w:rFonts w:asciiTheme="minorHAnsi" w:hAnsiTheme="minorHAnsi" w:cstheme="minorHAnsi"/>
        </w:rPr>
        <w:t>Devos actively ignores HBCU history and perpetuates the paradigm that allowed for education segregation – choice</w:t>
      </w:r>
    </w:p>
    <w:p w14:paraId="6F99B5A1" w14:textId="77777777" w:rsidR="005069C4" w:rsidRPr="00C57D86" w:rsidRDefault="005069C4" w:rsidP="005069C4">
      <w:pPr>
        <w:pStyle w:val="ListParagraph"/>
        <w:numPr>
          <w:ilvl w:val="0"/>
          <w:numId w:val="13"/>
        </w:numPr>
        <w:rPr>
          <w:rFonts w:asciiTheme="minorHAnsi" w:hAnsiTheme="minorHAnsi" w:cstheme="minorHAnsi"/>
        </w:rPr>
      </w:pPr>
      <w:r w:rsidRPr="00C57D86">
        <w:rPr>
          <w:rFonts w:asciiTheme="minorHAnsi" w:hAnsiTheme="minorHAnsi" w:cstheme="minorHAnsi"/>
        </w:rPr>
        <w:t>historically black colleges and universities</w:t>
      </w:r>
    </w:p>
    <w:p w14:paraId="76D9D387" w14:textId="77777777" w:rsidR="005069C4" w:rsidRPr="00C57D86" w:rsidRDefault="005069C4" w:rsidP="005069C4">
      <w:pPr>
        <w:rPr>
          <w:rFonts w:asciiTheme="minorHAnsi" w:hAnsiTheme="minorHAnsi" w:cstheme="minorHAnsi"/>
        </w:rPr>
      </w:pPr>
      <w:r w:rsidRPr="00C57D86">
        <w:rPr>
          <w:rStyle w:val="Style13ptBold"/>
          <w:rFonts w:asciiTheme="minorHAnsi" w:hAnsiTheme="minorHAnsi" w:cstheme="minorHAnsi"/>
        </w:rPr>
        <w:t>Rupar 17</w:t>
      </w:r>
      <w:r w:rsidRPr="00C57D86">
        <w:rPr>
          <w:rFonts w:asciiTheme="minorHAnsi" w:hAnsiTheme="minorHAnsi" w:cstheme="minorHAnsi"/>
        </w:rPr>
        <w:t xml:space="preserve"> </w:t>
      </w:r>
      <w:r w:rsidRPr="00C57D86">
        <w:rPr>
          <w:rFonts w:asciiTheme="minorHAnsi" w:hAnsiTheme="minorHAnsi" w:cstheme="minorHAnsi"/>
          <w:sz w:val="20"/>
        </w:rPr>
        <w:t xml:space="preserve">(Aaron, Journalist, ThinkProgress, “Betsy DeVos applauds historically segregated schools as ‘pioneers of school choice’”, </w:t>
      </w:r>
      <w:hyperlink r:id="rId12" w:history="1">
        <w:r w:rsidRPr="00C57D86">
          <w:rPr>
            <w:rStyle w:val="Hyperlink"/>
            <w:rFonts w:asciiTheme="minorHAnsi" w:hAnsiTheme="minorHAnsi" w:cstheme="minorHAnsi"/>
            <w:sz w:val="20"/>
          </w:rPr>
          <w:t>https://thinkprogress.org/devos-hbcu-pioneers-of-school-choice-1470ad45a46f</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1D94CD91" w14:textId="77777777" w:rsidR="005069C4" w:rsidRPr="00C57D86" w:rsidRDefault="005069C4" w:rsidP="005069C4">
      <w:pPr>
        <w:rPr>
          <w:rFonts w:asciiTheme="minorHAnsi" w:hAnsiTheme="minorHAnsi" w:cstheme="minorHAnsi"/>
          <w:sz w:val="16"/>
        </w:rPr>
      </w:pPr>
      <w:r w:rsidRPr="00C57D86">
        <w:rPr>
          <w:rFonts w:asciiTheme="minorHAnsi" w:hAnsiTheme="minorHAnsi" w:cstheme="minorHAnsi"/>
          <w:sz w:val="16"/>
        </w:rPr>
        <w:t xml:space="preserve">Following President Trump’s meeting with leaders of Historically Black Colleges and Universities on Monday, Education Secretary </w:t>
      </w:r>
      <w:r w:rsidRPr="00C57D86">
        <w:rPr>
          <w:rStyle w:val="StyleUnderline"/>
          <w:rFonts w:asciiTheme="minorHAnsi" w:hAnsiTheme="minorHAnsi" w:cstheme="minorHAnsi"/>
        </w:rPr>
        <w:t xml:space="preserve">Betsy DeVos released a statement applauding the schools as “real pioneers when it comes to school choice.” </w:t>
      </w:r>
      <w:r w:rsidRPr="00C57D86">
        <w:rPr>
          <w:rFonts w:asciiTheme="minorHAnsi" w:hAnsiTheme="minorHAnsi" w:cstheme="minorHAnsi"/>
          <w:sz w:val="16"/>
        </w:rPr>
        <w:t xml:space="preserve">“They are living proof that when more options are provided to students, they are afforded greater access and greater quality,” she continued. “Their success has shown that more options help students flourish.” But </w:t>
      </w:r>
      <w:r w:rsidRPr="00C57D86">
        <w:rPr>
          <w:rStyle w:val="StyleUnderline"/>
          <w:rFonts w:asciiTheme="minorHAnsi" w:hAnsiTheme="minorHAnsi" w:cstheme="minorHAnsi"/>
        </w:rPr>
        <w:t xml:space="preserve">lauding HBCUs as “real pioneers when it comes to school choice” overlooks the fact that they were historically the only options available to black students denied entry to traditionally white institutions. </w:t>
      </w:r>
      <w:r w:rsidRPr="00C57D86">
        <w:rPr>
          <w:rFonts w:asciiTheme="minorHAnsi" w:hAnsiTheme="minorHAnsi" w:cstheme="minorHAnsi"/>
          <w:sz w:val="16"/>
        </w:rPr>
        <w:t xml:space="preserve">And </w:t>
      </w:r>
      <w:r w:rsidRPr="00C57D86">
        <w:rPr>
          <w:rStyle w:val="StyleUnderline"/>
          <w:rFonts w:asciiTheme="minorHAnsi" w:hAnsiTheme="minorHAnsi" w:cstheme="minorHAnsi"/>
        </w:rPr>
        <w:t xml:space="preserve">because states have historically prioritized white schools — many of which necessitated the formation of HBCUs by refusing to integrate — HBCUs have been persistently underfunded. </w:t>
      </w:r>
      <w:r w:rsidRPr="00C57D86">
        <w:rPr>
          <w:rFonts w:asciiTheme="minorHAnsi" w:hAnsiTheme="minorHAnsi" w:cstheme="minorHAnsi"/>
          <w:sz w:val="16"/>
        </w:rPr>
        <w:t>“Historically black colleges and universities — </w:t>
      </w:r>
      <w:r w:rsidRPr="00C57D86">
        <w:rPr>
          <w:rStyle w:val="StyleUnderline"/>
          <w:rFonts w:asciiTheme="minorHAnsi" w:hAnsiTheme="minorHAnsi" w:cstheme="minorHAnsi"/>
        </w:rPr>
        <w:t>those institutions of higher education founded prior to 1964 with the principal mission of educating black Americans excluded from segregated public and private universitie</w:t>
      </w:r>
      <w:r w:rsidRPr="00C57D86">
        <w:rPr>
          <w:rFonts w:asciiTheme="minorHAnsi" w:hAnsiTheme="minorHAnsi" w:cstheme="minorHAnsi"/>
          <w:sz w:val="16"/>
        </w:rPr>
        <w:t>s — </w:t>
      </w:r>
      <w:r w:rsidRPr="00C57D86">
        <w:rPr>
          <w:rStyle w:val="StyleUnderline"/>
          <w:rFonts w:asciiTheme="minorHAnsi" w:hAnsiTheme="minorHAnsi" w:cstheme="minorHAnsi"/>
        </w:rPr>
        <w:t>have never enjoyed levels of public funding comparable with other institutions</w:t>
      </w:r>
      <w:r w:rsidRPr="00C57D86">
        <w:rPr>
          <w:rFonts w:asciiTheme="minorHAnsi" w:hAnsiTheme="minorHAnsi" w:cstheme="minorHAnsi"/>
          <w:sz w:val="16"/>
        </w:rPr>
        <w:t xml:space="preserve">,” notes a Politico Magazine feature on HBCUs. </w:t>
      </w:r>
      <w:r w:rsidRPr="00C57D86">
        <w:rPr>
          <w:rStyle w:val="StyleUnderline"/>
          <w:rFonts w:asciiTheme="minorHAnsi" w:hAnsiTheme="minorHAnsi" w:cstheme="minorHAnsi"/>
        </w:rPr>
        <w:t xml:space="preserve">“This persistent inequality has led some states, including Maryland and Mississippi, to be sued for failing to fund black and white public colleges at equal levels.” </w:t>
      </w:r>
      <w:r w:rsidRPr="00C57D86">
        <w:rPr>
          <w:rFonts w:asciiTheme="minorHAnsi" w:hAnsiTheme="minorHAnsi" w:cstheme="minorHAnsi"/>
          <w:sz w:val="16"/>
        </w:rPr>
        <w:t>One HBCU president who met with Trump and DeVos on Monday was frustrated with how things went. In a blog post, Walter Kimbrough, p</w:t>
      </w:r>
      <w:r w:rsidRPr="00C57D86">
        <w:rPr>
          <w:rStyle w:val="StyleUnderline"/>
          <w:rFonts w:asciiTheme="minorHAnsi" w:hAnsiTheme="minorHAnsi" w:cstheme="minorHAnsi"/>
        </w:rPr>
        <w:t>r</w:t>
      </w:r>
      <w:r w:rsidRPr="00C57D86">
        <w:rPr>
          <w:rFonts w:asciiTheme="minorHAnsi" w:hAnsiTheme="minorHAnsi" w:cstheme="minorHAnsi"/>
          <w:sz w:val="16"/>
        </w:rPr>
        <w:t>esident of Dillard University in New Orleans, wrote that plans for the day “blew up” after the HBCU leaders were taken to the Oval Office to meet with Trump. “I’m still processing that entire experience. But needless to say that threw the day off and there was very little listening to HBCU presidents today — we were only given about 2 minutes each, and that was cut to one minute, so only about 7 of maybe 15 or so speakers were given an opportunity today,” Kimbrough wrote. In the prepared remarks that Kimbrough never had the opportunity to share with Trump, he planned to criticize “the education as a private good philosophy” that he says has emerged over the last 50 years. “Since then we’ve seen Federal and State divestment in education, making the idea of education as the path to the American dream more of a hallucination for the poor and disenfranchised,” he planned to say. “</w:t>
      </w:r>
      <w:r w:rsidRPr="00C57D86">
        <w:rPr>
          <w:rStyle w:val="StyleUnderline"/>
          <w:rFonts w:asciiTheme="minorHAnsi" w:hAnsiTheme="minorHAnsi" w:cstheme="minorHAnsi"/>
        </w:rPr>
        <w:t xml:space="preserve">In the past decade the wealth gap between whites and blacks has gone from seven to thirteen fold. The median net worth of a single parent white family is twice that of the two parent black family. Black students graduate with 31% more college debt than their white peers. Black students graduate with 31% more college debt than their white peers.” </w:t>
      </w:r>
      <w:r w:rsidRPr="00C57D86">
        <w:rPr>
          <w:rFonts w:asciiTheme="minorHAnsi" w:hAnsiTheme="minorHAnsi" w:cstheme="minorHAnsi"/>
          <w:sz w:val="16"/>
        </w:rPr>
        <w:t xml:space="preserve">Kimbrough went on to make a case that Pell Grants should be the equalizer. Betsy DeVos’ interviews show a willingness to cut the Department of Education In her second week on the job, DeVos has shown she distrusts department staff and plans an audit of all programs. </w:t>
      </w:r>
      <w:proofErr w:type="gramStart"/>
      <w:r w:rsidRPr="00C57D86">
        <w:rPr>
          <w:rFonts w:asciiTheme="minorHAnsi" w:hAnsiTheme="minorHAnsi" w:cstheme="minorHAnsi"/>
          <w:sz w:val="16"/>
        </w:rPr>
        <w:t>thinkprogress.org</w:t>
      </w:r>
      <w:proofErr w:type="gramEnd"/>
      <w:r w:rsidRPr="00C57D86">
        <w:rPr>
          <w:rFonts w:asciiTheme="minorHAnsi" w:hAnsiTheme="minorHAnsi" w:cstheme="minorHAnsi"/>
          <w:sz w:val="16"/>
        </w:rPr>
        <w:t xml:space="preserve"> But </w:t>
      </w:r>
      <w:r w:rsidRPr="00C57D86">
        <w:rPr>
          <w:rStyle w:val="StyleUnderline"/>
          <w:rFonts w:asciiTheme="minorHAnsi" w:hAnsiTheme="minorHAnsi" w:cstheme="minorHAnsi"/>
        </w:rPr>
        <w:t>DeVos doesn’t seem particularly concerned about racial disparities in education</w:t>
      </w:r>
      <w:r w:rsidRPr="00C57D86">
        <w:rPr>
          <w:rFonts w:asciiTheme="minorHAnsi" w:hAnsiTheme="minorHAnsi" w:cstheme="minorHAnsi"/>
          <w:sz w:val="16"/>
        </w:rPr>
        <w:t>. During a recent interview with Axios</w:t>
      </w:r>
      <w:r w:rsidRPr="00C57D86">
        <w:rPr>
          <w:rStyle w:val="StyleUnderline"/>
          <w:rFonts w:asciiTheme="minorHAnsi" w:hAnsiTheme="minorHAnsi" w:cstheme="minorHAnsi"/>
        </w:rPr>
        <w:t xml:space="preserve">, she didn’t acknowledge that civil rights issues in schools are an ongoing concern. DeVos said Title IX and school desegregation remain important issues, but when asked if there are “remaining issues like that” where the federal government should intervene, she responded, “I can’t think of any now.” </w:t>
      </w:r>
      <w:r w:rsidRPr="00C57D86">
        <w:rPr>
          <w:rFonts w:asciiTheme="minorHAnsi" w:hAnsiTheme="minorHAnsi" w:cstheme="minorHAnsi"/>
          <w:sz w:val="16"/>
        </w:rPr>
        <w:t xml:space="preserve">UPDATE: On Tuesday, DeVos offered prepared remarks during an HBCU luncheon in DC. Despite being widely mocked for the “HBCUs are real pioneers when it comes to school choice” line she used in Monday night’s statement, she reiterated it again during her speech. DeVos tweeted out some excerpts from her talk. But unlike her Monday statement, on Tuesday, </w:t>
      </w:r>
      <w:r w:rsidRPr="00C57D86">
        <w:rPr>
          <w:rStyle w:val="StyleUnderline"/>
          <w:rFonts w:asciiTheme="minorHAnsi" w:hAnsiTheme="minorHAnsi" w:cstheme="minorHAnsi"/>
        </w:rPr>
        <w:t xml:space="preserve">DeVos made sure to mention that the history of HBCUs “was born not out of mere choice, but out of necessity, in the face of racism, and in the aftermath of the Civil War.” </w:t>
      </w:r>
      <w:r w:rsidRPr="00C57D86">
        <w:rPr>
          <w:rFonts w:asciiTheme="minorHAnsi" w:hAnsiTheme="minorHAnsi" w:cstheme="minorHAnsi"/>
          <w:sz w:val="16"/>
        </w:rPr>
        <w:t xml:space="preserve">DeVos also used the occasion to introduce Denisha Merriweather, a student who is pursuing her master’s degree in social work at the University of South Florida and previously earned a degree from the University of West Florida — neither of which is a HBCU. “With the assistance of a school choice program in Florida, Denisha was given a chance to attend a school that better met her needs,” DeVos said. “This is a model we must follow — to provide every child an opportunity to attend a quality school. Bucking that status </w:t>
      </w:r>
      <w:proofErr w:type="gramStart"/>
      <w:r w:rsidRPr="00C57D86">
        <w:rPr>
          <w:rFonts w:asciiTheme="minorHAnsi" w:hAnsiTheme="minorHAnsi" w:cstheme="minorHAnsi"/>
          <w:sz w:val="16"/>
        </w:rPr>
        <w:t>quo,</w:t>
      </w:r>
      <w:proofErr w:type="gramEnd"/>
      <w:r w:rsidRPr="00C57D86">
        <w:rPr>
          <w:rFonts w:asciiTheme="minorHAnsi" w:hAnsiTheme="minorHAnsi" w:cstheme="minorHAnsi"/>
          <w:sz w:val="16"/>
        </w:rPr>
        <w:t xml:space="preserve"> and providing an alternative option to students denied the right to attend a quality school is the legacy of HBCUs.”</w:t>
      </w:r>
    </w:p>
    <w:p w14:paraId="709F0053" w14:textId="77777777" w:rsidR="007C0189" w:rsidRPr="00C57D86" w:rsidRDefault="007C0189" w:rsidP="007C0189">
      <w:pPr>
        <w:pStyle w:val="Heading2"/>
        <w:rPr>
          <w:rFonts w:asciiTheme="minorHAnsi" w:hAnsiTheme="minorHAnsi" w:cstheme="minorHAnsi"/>
        </w:rPr>
      </w:pPr>
      <w:r w:rsidRPr="00C57D86">
        <w:rPr>
          <w:rFonts w:asciiTheme="minorHAnsi" w:hAnsiTheme="minorHAnsi" w:cstheme="minorHAnsi"/>
        </w:rPr>
        <w:t>No Solvency—Trump</w:t>
      </w:r>
    </w:p>
    <w:p w14:paraId="1EDC6964" w14:textId="77777777" w:rsidR="005069C4" w:rsidRPr="00C57D86" w:rsidRDefault="005069C4" w:rsidP="00DA196E">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public education</w:t>
      </w:r>
    </w:p>
    <w:p w14:paraId="08C3D0E9" w14:textId="77777777" w:rsidR="00D87DA1" w:rsidRPr="00C57D86" w:rsidRDefault="00D87DA1" w:rsidP="00D87DA1">
      <w:pPr>
        <w:pStyle w:val="Heading4"/>
        <w:rPr>
          <w:rFonts w:asciiTheme="minorHAnsi" w:hAnsiTheme="minorHAnsi" w:cstheme="minorHAnsi"/>
        </w:rPr>
      </w:pPr>
      <w:r w:rsidRPr="00C57D86">
        <w:rPr>
          <w:rFonts w:asciiTheme="minorHAnsi" w:hAnsiTheme="minorHAnsi" w:cstheme="minorHAnsi"/>
        </w:rPr>
        <w:t>Trump turns public education efforts – budgetary attacks, rhetoric, and monopoly control</w:t>
      </w:r>
    </w:p>
    <w:p w14:paraId="5B323B3B" w14:textId="77777777" w:rsidR="00D87DA1" w:rsidRPr="00C57D86" w:rsidRDefault="00D87DA1" w:rsidP="00D87DA1">
      <w:pPr>
        <w:rPr>
          <w:rFonts w:asciiTheme="minorHAnsi" w:hAnsiTheme="minorHAnsi" w:cstheme="minorHAnsi"/>
        </w:rPr>
      </w:pPr>
      <w:r w:rsidRPr="00C57D86">
        <w:rPr>
          <w:rStyle w:val="Style13ptBold"/>
          <w:rFonts w:asciiTheme="minorHAnsi" w:hAnsiTheme="minorHAnsi" w:cstheme="minorHAnsi"/>
        </w:rPr>
        <w:t>Brown et al 17</w:t>
      </w:r>
      <w:r w:rsidRPr="00C57D86">
        <w:rPr>
          <w:rFonts w:asciiTheme="minorHAnsi" w:hAnsiTheme="minorHAnsi" w:cstheme="minorHAnsi"/>
        </w:rPr>
        <w:t xml:space="preserve"> </w:t>
      </w:r>
      <w:r w:rsidRPr="00C57D86">
        <w:rPr>
          <w:rFonts w:asciiTheme="minorHAnsi" w:hAnsiTheme="minorHAnsi" w:cstheme="minorHAnsi"/>
          <w:sz w:val="20"/>
        </w:rPr>
        <w:t xml:space="preserve">(Emma, Reporter — Washington, D.C, “Trump’s first full education budget: Deep cuts to public school programs in pursuit of school choice” https://www.washingtonpost.com/local/education/trumps-first-full-education-budget-deep-cuts-to-public-school-programs-in-pursuit-of-school-choice/2017/05/17/2a25a2cc-3a41-11e7-8854-21f359183e8c_story.html?utm_term=.ed3dffffae93) </w:t>
      </w:r>
      <w:r w:rsidRPr="00C57D86">
        <w:rPr>
          <w:rFonts w:asciiTheme="minorHAnsi" w:hAnsiTheme="minorHAnsi" w:cstheme="minorHAnsi"/>
        </w:rPr>
        <w:t>DGA</w:t>
      </w:r>
    </w:p>
    <w:p w14:paraId="3117364E" w14:textId="77777777" w:rsidR="00D87DA1" w:rsidRPr="00C57D86" w:rsidRDefault="00D87DA1" w:rsidP="00D87DA1">
      <w:pPr>
        <w:rPr>
          <w:rFonts w:asciiTheme="minorHAnsi" w:hAnsiTheme="minorHAnsi" w:cstheme="minorHAnsi"/>
          <w:sz w:val="14"/>
        </w:rPr>
      </w:pPr>
      <w:r w:rsidRPr="00C57D86">
        <w:rPr>
          <w:rStyle w:val="StyleUnderline"/>
          <w:rFonts w:asciiTheme="minorHAnsi" w:hAnsiTheme="minorHAnsi" w:cstheme="minorHAnsi"/>
        </w:rPr>
        <w:t>Funding for college work-study programs would be cut in half, public-service loan forgiveness would end and hundreds of millions of dollars that public schools could use for mental health</w:t>
      </w:r>
      <w:r w:rsidRPr="00C57D86">
        <w:rPr>
          <w:rFonts w:asciiTheme="minorHAnsi" w:hAnsiTheme="minorHAnsi" w:cstheme="minorHAnsi"/>
          <w:sz w:val="14"/>
        </w:rPr>
        <w:t xml:space="preserve">, advanced coursework and other services would vanish under a </w:t>
      </w:r>
      <w:r w:rsidRPr="00C57D86">
        <w:rPr>
          <w:rStyle w:val="StyleUnderline"/>
          <w:rFonts w:asciiTheme="minorHAnsi" w:hAnsiTheme="minorHAnsi" w:cstheme="minorHAnsi"/>
        </w:rPr>
        <w:t>Trump administration plan to cut $10.6 billion from federal education initiatives</w:t>
      </w:r>
      <w:r w:rsidRPr="00C57D86">
        <w:rPr>
          <w:rFonts w:asciiTheme="minorHAnsi" w:hAnsiTheme="minorHAnsi" w:cstheme="minorHAnsi"/>
          <w:sz w:val="14"/>
        </w:rPr>
        <w:t xml:space="preserve">, according to budget documents obtained by The Washington Post. </w:t>
      </w:r>
      <w:r w:rsidRPr="00C57D86">
        <w:rPr>
          <w:rStyle w:val="StyleUnderline"/>
          <w:rFonts w:asciiTheme="minorHAnsi" w:hAnsiTheme="minorHAnsi" w:cstheme="minorHAnsi"/>
        </w:rPr>
        <w:t>The administration would channel</w:t>
      </w:r>
      <w:r w:rsidRPr="00C57D86">
        <w:rPr>
          <w:rFonts w:asciiTheme="minorHAnsi" w:hAnsiTheme="minorHAnsi" w:cstheme="minorHAnsi"/>
          <w:sz w:val="14"/>
        </w:rPr>
        <w:t xml:space="preserve"> part of the savings </w:t>
      </w:r>
      <w:r w:rsidRPr="00C57D86">
        <w:rPr>
          <w:rStyle w:val="StyleUnderline"/>
          <w:rFonts w:asciiTheme="minorHAnsi" w:hAnsiTheme="minorHAnsi" w:cstheme="minorHAnsi"/>
        </w:rPr>
        <w:t>into its top priority: school choice</w:t>
      </w:r>
      <w:r w:rsidRPr="00C57D86">
        <w:rPr>
          <w:rFonts w:asciiTheme="minorHAnsi" w:hAnsiTheme="minorHAnsi" w:cstheme="minorHAnsi"/>
          <w:sz w:val="14"/>
        </w:rPr>
        <w:t xml:space="preserve">. </w:t>
      </w:r>
      <w:r w:rsidRPr="00C57D86">
        <w:rPr>
          <w:rStyle w:val="StyleUnderline"/>
          <w:rFonts w:asciiTheme="minorHAnsi" w:hAnsiTheme="minorHAnsi" w:cstheme="minorHAnsi"/>
        </w:rPr>
        <w:t>It seeks to spend about $400 million</w:t>
      </w:r>
      <w:r w:rsidRPr="00C57D86">
        <w:rPr>
          <w:rFonts w:asciiTheme="minorHAnsi" w:hAnsiTheme="minorHAnsi" w:cstheme="minorHAnsi"/>
          <w:sz w:val="14"/>
        </w:rPr>
        <w:t xml:space="preserve"> </w:t>
      </w:r>
      <w:r w:rsidRPr="00C57D86">
        <w:rPr>
          <w:rStyle w:val="StyleUnderline"/>
          <w:rFonts w:asciiTheme="minorHAnsi" w:hAnsiTheme="minorHAnsi" w:cstheme="minorHAnsi"/>
        </w:rPr>
        <w:t>to expand charter schools</w:t>
      </w:r>
      <w:r w:rsidRPr="00C57D86">
        <w:rPr>
          <w:rFonts w:asciiTheme="minorHAnsi" w:hAnsiTheme="minorHAnsi" w:cstheme="minorHAnsi"/>
          <w:sz w:val="14"/>
        </w:rPr>
        <w:t xml:space="preserve"> </w:t>
      </w:r>
      <w:r w:rsidRPr="00C57D86">
        <w:rPr>
          <w:rStyle w:val="StyleUnderline"/>
          <w:rFonts w:asciiTheme="minorHAnsi" w:hAnsiTheme="minorHAnsi" w:cstheme="minorHAnsi"/>
        </w:rPr>
        <w:t>and vouchers for private and religious schools,</w:t>
      </w:r>
      <w:r w:rsidRPr="00C57D86">
        <w:rPr>
          <w:rFonts w:asciiTheme="minorHAnsi" w:hAnsiTheme="minorHAnsi" w:cstheme="minorHAnsi"/>
          <w:sz w:val="14"/>
        </w:rPr>
        <w:t xml:space="preserve"> </w:t>
      </w:r>
      <w:r w:rsidRPr="00C57D86">
        <w:rPr>
          <w:rStyle w:val="StyleUnderline"/>
          <w:rFonts w:asciiTheme="minorHAnsi" w:hAnsiTheme="minorHAnsi" w:cstheme="minorHAnsi"/>
        </w:rPr>
        <w:t xml:space="preserve">and another $1 billion to push public schools to adopt choice-friendly policies. </w:t>
      </w:r>
      <w:r w:rsidRPr="00C57D86">
        <w:rPr>
          <w:rFonts w:asciiTheme="minorHAnsi" w:hAnsiTheme="minorHAnsi" w:cstheme="minorHAnsi"/>
          <w:sz w:val="14"/>
        </w:rPr>
        <w:t xml:space="preserve">President Trump and Education Secretary Betsy DeVos have repeatedly said they want to shrink the federal role in education and give parents more opportunity to choose their children’s schools. The documents — described by an Education Department employee as a near-final version of the budget expected to be released next week — offer the clearest picture yet of how the administration intends to accomplish that goal. </w:t>
      </w:r>
      <w:r w:rsidRPr="00C57D86">
        <w:rPr>
          <w:rStyle w:val="StyleUnderline"/>
          <w:rFonts w:asciiTheme="minorHAnsi" w:hAnsiTheme="minorHAnsi" w:cstheme="minorHAnsi"/>
        </w:rPr>
        <w:t>Though</w:t>
      </w:r>
      <w:r w:rsidRPr="00C57D86">
        <w:rPr>
          <w:rFonts w:asciiTheme="minorHAnsi" w:hAnsiTheme="minorHAnsi" w:cstheme="minorHAnsi"/>
          <w:sz w:val="14"/>
        </w:rPr>
        <w:t xml:space="preserve"> </w:t>
      </w:r>
      <w:r w:rsidRPr="00C57D86">
        <w:rPr>
          <w:rStyle w:val="StyleUnderline"/>
          <w:rFonts w:asciiTheme="minorHAnsi" w:hAnsiTheme="minorHAnsi" w:cstheme="minorHAnsi"/>
        </w:rPr>
        <w:t>Trump and DeVos are proponents of local control</w:t>
      </w:r>
      <w:r w:rsidRPr="00C57D86">
        <w:rPr>
          <w:rFonts w:asciiTheme="minorHAnsi" w:hAnsiTheme="minorHAnsi" w:cstheme="minorHAnsi"/>
          <w:sz w:val="14"/>
        </w:rPr>
        <w:t xml:space="preserve">, </w:t>
      </w:r>
      <w:r w:rsidRPr="00C57D86">
        <w:rPr>
          <w:rStyle w:val="StyleUnderline"/>
          <w:rFonts w:asciiTheme="minorHAnsi" w:hAnsiTheme="minorHAnsi" w:cstheme="minorHAnsi"/>
        </w:rPr>
        <w:t>their proposal to use federal dollars to entice districts to adopt school-choice policies is reminiscent of the way the Obama administration offered federal money to states that agreed to adopt its preferred education policies</w:t>
      </w:r>
      <w:r w:rsidRPr="00C57D86">
        <w:rPr>
          <w:rFonts w:asciiTheme="minorHAnsi" w:hAnsiTheme="minorHAnsi" w:cstheme="minorHAnsi"/>
          <w:sz w:val="14"/>
        </w:rPr>
        <w:t xml:space="preserve"> through a program called Race to the Top. </w:t>
      </w:r>
      <w:r w:rsidRPr="00C57D86">
        <w:rPr>
          <w:rStyle w:val="StyleUnderline"/>
          <w:rFonts w:asciiTheme="minorHAnsi" w:hAnsiTheme="minorHAnsi" w:cstheme="minorHAnsi"/>
        </w:rPr>
        <w:t xml:space="preserve">The proposed cuts in long-standing programs </w:t>
      </w:r>
      <w:r w:rsidRPr="00C57D86">
        <w:rPr>
          <w:rFonts w:asciiTheme="minorHAnsi" w:hAnsiTheme="minorHAnsi" w:cstheme="minorHAnsi"/>
          <w:sz w:val="14"/>
        </w:rPr>
        <w:t xml:space="preserve">— and the simultaneous new investment in alternatives to traditional public schools — </w:t>
      </w:r>
      <w:r w:rsidRPr="00C57D86">
        <w:rPr>
          <w:rStyle w:val="StyleUnderline"/>
          <w:rFonts w:asciiTheme="minorHAnsi" w:hAnsiTheme="minorHAnsi" w:cstheme="minorHAnsi"/>
        </w:rPr>
        <w:t>are a sign of the Trump administration’s belief that federal efforts to improve education have failed</w:t>
      </w:r>
      <w:r w:rsidRPr="00C57D86">
        <w:rPr>
          <w:rFonts w:asciiTheme="minorHAnsi" w:hAnsiTheme="minorHAnsi" w:cstheme="minorHAnsi"/>
          <w:sz w:val="14"/>
        </w:rPr>
        <w:t xml:space="preserve">. DeVos, who has previously derided government, is now leading an agency she views as an impediment to progress. “It’s time for us to break out of the confines of the federal government’s arcane approach to education,” DeVos said this month in Salt Lake City. “Washington has been in the driver’s seat for over 50 years with very little to show for its efforts.” [Is government a ‘force for good,’ or does it ‘really </w:t>
      </w:r>
      <w:proofErr w:type="gramStart"/>
      <w:r w:rsidRPr="00C57D86">
        <w:rPr>
          <w:rFonts w:asciiTheme="minorHAnsi" w:hAnsiTheme="minorHAnsi" w:cstheme="minorHAnsi"/>
          <w:sz w:val="14"/>
        </w:rPr>
        <w:t>suck</w:t>
      </w:r>
      <w:proofErr w:type="gramEnd"/>
      <w:r w:rsidRPr="00C57D86">
        <w:rPr>
          <w:rFonts w:asciiTheme="minorHAnsi" w:hAnsiTheme="minorHAnsi" w:cstheme="minorHAnsi"/>
          <w:sz w:val="14"/>
        </w:rPr>
        <w:t xml:space="preserve">’? Education Dept. is at a pivot point.] </w:t>
      </w:r>
      <w:r w:rsidRPr="00C57D86">
        <w:rPr>
          <w:rStyle w:val="StyleUnderline"/>
          <w:rFonts w:asciiTheme="minorHAnsi" w:hAnsiTheme="minorHAnsi" w:cstheme="minorHAnsi"/>
        </w:rPr>
        <w:t xml:space="preserve">The proposed budget would also reshape financial aid programs that help 12 million students pay for college. </w:t>
      </w:r>
      <w:r w:rsidRPr="00C57D86">
        <w:rPr>
          <w:rFonts w:asciiTheme="minorHAnsi" w:hAnsiTheme="minorHAnsi" w:cstheme="minorHAnsi"/>
          <w:sz w:val="14"/>
        </w:rPr>
        <w:t xml:space="preserve">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r w:rsidRPr="00C57D86">
        <w:rPr>
          <w:rStyle w:val="StyleUnderline"/>
          <w:rFonts w:asciiTheme="minorHAnsi" w:hAnsiTheme="minorHAnsi" w:cstheme="minorHAnsi"/>
        </w:rPr>
        <w:t>The budget proposal calls for a net $9.2 billion cut to the department, or 13.6 percent of the spending level Congress approved last month</w:t>
      </w:r>
      <w:r w:rsidRPr="00C57D86">
        <w:rPr>
          <w:rFonts w:asciiTheme="minorHAnsi" w:hAnsiTheme="minorHAnsi" w:cstheme="minorHAnsi"/>
          <w:sz w:val="14"/>
        </w:rPr>
        <w:t xml:space="preserve">. It is likely to meet resistance on Capitol Hill because of strong constituencies seeking to protect current funding, ideological opposition to vouchers and fierce criticism of DeVos,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administration’s budget, two of the department’s largest expenditures in K-12 education, special education and Title I funds to help poor children, would remain unchanged compared to federal funding levels in the first half of fiscal 2017. However, </w:t>
      </w:r>
      <w:r w:rsidRPr="00C57D86">
        <w:rPr>
          <w:rStyle w:val="StyleUnderline"/>
          <w:rFonts w:asciiTheme="minorHAnsi" w:hAnsiTheme="minorHAnsi" w:cstheme="minorHAnsi"/>
        </w:rPr>
        <w:t>high-poverty schools are likely to receive fewer dollars than in the past because of a new law that allows states to use up to 7 percent of Title I money for school improvement before distributing it to districts. The cuts would come from eliminating at least 22 programs</w:t>
      </w:r>
      <w:r w:rsidRPr="00C57D86">
        <w:rPr>
          <w:rFonts w:asciiTheme="minorHAnsi" w:hAnsiTheme="minorHAnsi" w:cstheme="minorHAnsi"/>
          <w:sz w:val="14"/>
        </w:rPr>
        <w:t xml:space="preserve">, some of which Trump outlined in March. Gone, </w:t>
      </w:r>
      <w:r w:rsidRPr="00C57D86">
        <w:rPr>
          <w:rStyle w:val="StyleUnderline"/>
          <w:rFonts w:asciiTheme="minorHAnsi" w:hAnsiTheme="minorHAnsi" w:cstheme="minorHAnsi"/>
        </w:rPr>
        <w:t xml:space="preserve">for example, would be $1.2 billion for after-school programs that serve 1.6 million children, most of whom are poor, and $2.1 billion for teacher training and class-size reduction. </w:t>
      </w:r>
      <w:r w:rsidRPr="00C57D86">
        <w:rPr>
          <w:rFonts w:asciiTheme="minorHAnsi" w:hAnsiTheme="minorHAnsi" w:cstheme="minorHAnsi"/>
          <w:sz w:val="14"/>
        </w:rPr>
        <w:t xml:space="preserve">[Trump budget casualty: After-school programs for 1.6 million kids. Most are poor.] The documents obtained by The Post — dated May 23, the day the president’s budget is expected to be released — outline the rest of the cuts, </w:t>
      </w:r>
      <w:r w:rsidRPr="00C57D86">
        <w:rPr>
          <w:rStyle w:val="StyleUnderline"/>
          <w:rFonts w:asciiTheme="minorHAnsi" w:hAnsiTheme="minorHAnsi" w:cstheme="minorHAnsi"/>
        </w:rPr>
        <w:t xml:space="preserve">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w:t>
      </w:r>
      <w:proofErr w:type="gramStart"/>
      <w:r w:rsidRPr="00C57D86">
        <w:rPr>
          <w:rStyle w:val="StyleUnderline"/>
          <w:rFonts w:asciiTheme="minorHAnsi" w:hAnsiTheme="minorHAnsi" w:cstheme="minorHAnsi"/>
        </w:rPr>
        <w:t>for</w:t>
      </w:r>
      <w:proofErr w:type="gramEnd"/>
      <w:r w:rsidRPr="00C57D86">
        <w:rPr>
          <w:rStyle w:val="StyleUnderline"/>
          <w:rFonts w:asciiTheme="minorHAnsi" w:hAnsiTheme="minorHAnsi" w:cstheme="minorHAnsi"/>
        </w:rPr>
        <w:t xml:space="preserve"> Special Olympics education programs.</w:t>
      </w:r>
      <w:r w:rsidRPr="00C57D86">
        <w:rPr>
          <w:rFonts w:asciiTheme="minorHAnsi" w:hAnsiTheme="minorHAnsi" w:cstheme="minorHAnsi"/>
          <w:sz w:val="14"/>
        </w:rPr>
        <w:t xml:space="preserve"> 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w:t>
      </w:r>
      <w:r w:rsidRPr="00C57D86">
        <w:rPr>
          <w:rStyle w:val="StyleUnderline"/>
          <w:rFonts w:asciiTheme="minorHAnsi" w:hAnsiTheme="minorHAnsi" w:cstheme="minorHAnsi"/>
        </w:rPr>
        <w:t>The Trump administration would dedicate no money to</w:t>
      </w:r>
      <w:r w:rsidRPr="00C57D86">
        <w:rPr>
          <w:rFonts w:asciiTheme="minorHAnsi" w:hAnsiTheme="minorHAnsi" w:cstheme="minorHAnsi"/>
          <w:sz w:val="14"/>
        </w:rPr>
        <w:t xml:space="preserve"> a fund for student support and </w:t>
      </w:r>
      <w:r w:rsidRPr="00C57D86">
        <w:rPr>
          <w:rStyle w:val="StyleUnderline"/>
          <w:rFonts w:asciiTheme="minorHAnsi" w:hAnsiTheme="minorHAnsi" w:cstheme="minorHAnsi"/>
        </w:rPr>
        <w:t>academic enrichment that is meant to help schools pay for</w:t>
      </w:r>
      <w:r w:rsidRPr="00C57D86">
        <w:rPr>
          <w:rFonts w:asciiTheme="minorHAnsi" w:hAnsiTheme="minorHAnsi" w:cstheme="minorHAnsi"/>
          <w:sz w:val="14"/>
        </w:rPr>
        <w:t xml:space="preserve">, among other things, </w:t>
      </w:r>
      <w:r w:rsidRPr="00C57D86">
        <w:rPr>
          <w:rStyle w:val="StyleUnderline"/>
          <w:rFonts w:asciiTheme="minorHAnsi" w:hAnsiTheme="minorHAnsi" w:cstheme="minorHAnsi"/>
        </w:rPr>
        <w:t>mental-health services, anti-bullying initiatives, physical education, Advanced Placement courses and science and engineering instruction</w:t>
      </w:r>
      <w:r w:rsidRPr="00C57D86">
        <w:rPr>
          <w:rFonts w:asciiTheme="minorHAnsi" w:hAnsiTheme="minorHAnsi" w:cstheme="minorHAnsi"/>
          <w:sz w:val="14"/>
        </w:rPr>
        <w:t xml:space="preserve">. Congress created the fund, which totals $400 million this fiscal year, by rolling together several smaller programs. Lawmakers authorized as much as $1.65 billion, but the administration’s budget for it in the next fiscal year is zero. </w:t>
      </w:r>
      <w:r w:rsidRPr="00C57D86">
        <w:rPr>
          <w:rStyle w:val="StyleUnderline"/>
          <w:rFonts w:asciiTheme="minorHAnsi" w:hAnsiTheme="minorHAnsi" w:cstheme="minorHAnsi"/>
        </w:rPr>
        <w:t>The cuts would make space for investments in choice, including $500 million for charter schools</w:t>
      </w:r>
      <w:r w:rsidRPr="00C57D86">
        <w:rPr>
          <w:rFonts w:asciiTheme="minorHAnsi" w:hAnsiTheme="minorHAnsi" w:cstheme="minorHAnsi"/>
          <w:sz w:val="14"/>
        </w:rPr>
        <w:t>, up 50 percent over current funding.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 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 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w:t>
      </w:r>
    </w:p>
    <w:p w14:paraId="628B0914"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Trump kills the budget offsets aff solvency</w:t>
      </w:r>
    </w:p>
    <w:p w14:paraId="0AE82DB1"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 xml:space="preserve">Johnson, Campbell, et al 3-17 </w:t>
      </w:r>
      <w:r w:rsidRPr="00C57D86">
        <w:rPr>
          <w:rFonts w:asciiTheme="minorHAnsi" w:hAnsiTheme="minorHAnsi" w:cstheme="minorHAnsi"/>
        </w:rPr>
        <w:t>(Stephanie Johnson Associate Campaign Director with the K-12 Education team at American Progress, Neil Campbell Director of Innovation for the K-12 Education Policy team at American Progress, Kami Spicklemire education campaign manager at American Progress, and Lisette Partelow Director of K-12 Strategic Initiatives at American Progress, 3-17-17, “The Trump-DeVos Budget Would Dismantle Public Education, Hurting Vulnerable Kids, Working Families, and Teachers) KVA</w:t>
      </w:r>
    </w:p>
    <w:p w14:paraId="082DA896" w14:textId="77777777" w:rsidR="00A21F52" w:rsidRPr="00C57D86" w:rsidRDefault="00A21F52" w:rsidP="00A21F52">
      <w:pPr>
        <w:pStyle w:val="selectionshareable"/>
        <w:rPr>
          <w:rStyle w:val="Emphasis"/>
          <w:rFonts w:asciiTheme="minorHAnsi" w:hAnsiTheme="minorHAnsi" w:cstheme="minorHAnsi"/>
        </w:rPr>
      </w:pPr>
      <w:r w:rsidRPr="00C57D86">
        <w:rPr>
          <w:rFonts w:asciiTheme="minorHAnsi" w:hAnsiTheme="minorHAnsi" w:cstheme="minorHAnsi"/>
          <w:color w:val="333333"/>
          <w:sz w:val="14"/>
        </w:rPr>
        <w:t>Yesterday, President Donald T</w:t>
      </w:r>
      <w:r w:rsidRPr="00C57D86">
        <w:rPr>
          <w:rStyle w:val="StyleUnderline"/>
          <w:rFonts w:asciiTheme="minorHAnsi" w:hAnsiTheme="minorHAnsi" w:cstheme="minorHAnsi"/>
        </w:rPr>
        <w:t>rump released his </w:t>
      </w:r>
      <w:hyperlink r:id="rId13" w:history="1">
        <w:r w:rsidRPr="00C57D86">
          <w:rPr>
            <w:rStyle w:val="StyleUnderline"/>
            <w:rFonts w:asciiTheme="minorHAnsi" w:hAnsiTheme="minorHAnsi" w:cstheme="minorHAnsi"/>
          </w:rPr>
          <w:t>devastating budget</w:t>
        </w:r>
      </w:hyperlink>
      <w:r w:rsidRPr="00C57D86">
        <w:rPr>
          <w:rStyle w:val="StyleUnderline"/>
          <w:rFonts w:asciiTheme="minorHAnsi" w:hAnsiTheme="minorHAnsi" w:cstheme="minorHAnsi"/>
        </w:rPr>
        <w:t> for the 2018 fiscal year. It would dismantle public schools through massive cuts to teacher training, after-school programs in public schools, and transfers of public funds to private school vouchers</w:t>
      </w:r>
      <w:r w:rsidRPr="00C57D86">
        <w:rPr>
          <w:rFonts w:asciiTheme="minorHAnsi" w:hAnsiTheme="minorHAnsi" w:cstheme="minorHAnsi"/>
          <w:color w:val="333333"/>
          <w:sz w:val="14"/>
        </w:rPr>
        <w:t xml:space="preserve">. </w:t>
      </w:r>
      <w:r w:rsidRPr="00C57D86">
        <w:rPr>
          <w:rStyle w:val="Emphasis"/>
          <w:rFonts w:asciiTheme="minorHAnsi" w:hAnsiTheme="minorHAnsi" w:cstheme="minorHAnsi"/>
        </w:rPr>
        <w:t xml:space="preserve">Every budget is a statement of values and this one could not be </w:t>
      </w:r>
      <w:proofErr w:type="gramStart"/>
      <w:r w:rsidRPr="00C57D86">
        <w:rPr>
          <w:rStyle w:val="Emphasis"/>
          <w:rFonts w:asciiTheme="minorHAnsi" w:hAnsiTheme="minorHAnsi" w:cstheme="minorHAnsi"/>
        </w:rPr>
        <w:t>more clear</w:t>
      </w:r>
      <w:proofErr w:type="gramEnd"/>
      <w:r w:rsidRPr="00C57D86">
        <w:rPr>
          <w:rStyle w:val="Emphasis"/>
          <w:rFonts w:asciiTheme="minorHAnsi" w:hAnsiTheme="minorHAnsi" w:cstheme="minorHAnsi"/>
        </w:rPr>
        <w:t xml:space="preserve"> in the vision it presents: starve the public school system and privatize education. </w:t>
      </w:r>
      <w:r w:rsidRPr="00C57D86">
        <w:rPr>
          <w:rStyle w:val="StyleUnderline"/>
          <w:rFonts w:asciiTheme="minorHAnsi" w:hAnsiTheme="minorHAnsi" w:cstheme="minorHAnsi"/>
        </w:rPr>
        <w:t>The Trump budget would slash $9 billion—13 percent of the U.S. Department of Education’s funding—while investing $1.4 billion of new money in school choice</w:t>
      </w:r>
      <w:r w:rsidRPr="00C57D86">
        <w:rPr>
          <w:rFonts w:asciiTheme="minorHAnsi" w:hAnsiTheme="minorHAnsi" w:cstheme="minorHAnsi"/>
          <w:color w:val="333333"/>
          <w:sz w:val="14"/>
        </w:rPr>
        <w:t xml:space="preserve">, including private school vouchers, sending a clear signal that the Trump administration prioritizes ideologically driven voucher schemes over great public schools. </w:t>
      </w:r>
      <w:r w:rsidRPr="00C57D86">
        <w:rPr>
          <w:rStyle w:val="StyleUnderline"/>
          <w:rFonts w:asciiTheme="minorHAnsi" w:hAnsiTheme="minorHAnsi" w:cstheme="minorHAnsi"/>
        </w:rPr>
        <w:t>For such a draconian proposal, the budget is remarkably short on details. Although it cuts $9 billion in education, only about $7 billion of cuts are specifically mentioned, raising the question of what other cuts the Trump administration is planning to make</w:t>
      </w:r>
      <w:r w:rsidRPr="00C57D86">
        <w:rPr>
          <w:rFonts w:asciiTheme="minorHAnsi" w:hAnsiTheme="minorHAnsi" w:cstheme="minorHAnsi"/>
          <w:color w:val="333333"/>
          <w:sz w:val="14"/>
        </w:rPr>
        <w:t xml:space="preserve">. Is the federal investment in career and technical education at risk, for example? It mentions a $1 billion increase in Title I but provides virtually no details about this proposal and implies that the funding would not run through the Title I formula, which provides more resources to high-poverty districts. </w:t>
      </w:r>
      <w:r w:rsidRPr="00C57D86">
        <w:rPr>
          <w:rStyle w:val="Emphasis"/>
          <w:rFonts w:asciiTheme="minorHAnsi" w:hAnsiTheme="minorHAnsi" w:cstheme="minorHAnsi"/>
        </w:rPr>
        <w:t>Dismantling our nation’s public education system while investing in unproven schemes to incentivize private school vouchers that have no evidence of improving student achievement could have devastating consequences for students that could take decades to fix.</w:t>
      </w:r>
    </w:p>
    <w:p w14:paraId="5AA92854"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Trump privatization via school choice offsets aff solvency</w:t>
      </w:r>
    </w:p>
    <w:p w14:paraId="267D144E"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 xml:space="preserve">Johnson, Campbell, et al 3-17 </w:t>
      </w:r>
      <w:r w:rsidRPr="00C57D86">
        <w:rPr>
          <w:rFonts w:asciiTheme="minorHAnsi" w:hAnsiTheme="minorHAnsi" w:cstheme="minorHAnsi"/>
        </w:rPr>
        <w:t>(Stephanie Johnson Associate Campaign Director with the K-12 Education team at American Progress, Neil Campbell Director of Innovation for the K-12 Education Policy team at American Progress, Kami Spicklemire education campaign manager at American Progress, and Lisette Partelow Director of K-12 Strategic Initiatives at American Progress, 3-17-17, “The Trump-DeVos Budget Would Dismantle Public Education, Hurting Vulnerable Kids, Working Families, and Teachers) KVA</w:t>
      </w:r>
    </w:p>
    <w:p w14:paraId="2780BC7E" w14:textId="77777777" w:rsidR="00A21F52" w:rsidRPr="00C57D86" w:rsidRDefault="00A21F52" w:rsidP="00A21F52">
      <w:pPr>
        <w:pStyle w:val="selectionshareable"/>
        <w:rPr>
          <w:rFonts w:asciiTheme="minorHAnsi" w:hAnsiTheme="minorHAnsi" w:cstheme="minorHAnsi"/>
          <w:sz w:val="14"/>
        </w:rPr>
      </w:pPr>
      <w:r w:rsidRPr="00C57D86">
        <w:rPr>
          <w:rStyle w:val="StyleUnderline"/>
          <w:rFonts w:asciiTheme="minorHAnsi" w:hAnsiTheme="minorHAnsi" w:cstheme="minorHAnsi"/>
        </w:rPr>
        <w:t xml:space="preserve">Privatization proposals </w:t>
      </w:r>
      <w:proofErr w:type="gramStart"/>
      <w:r w:rsidRPr="00C57D86">
        <w:rPr>
          <w:rStyle w:val="StyleUnderline"/>
          <w:rFonts w:asciiTheme="minorHAnsi" w:hAnsiTheme="minorHAnsi" w:cstheme="minorHAnsi"/>
        </w:rPr>
        <w:t>This</w:t>
      </w:r>
      <w:proofErr w:type="gramEnd"/>
      <w:r w:rsidRPr="00C57D86">
        <w:rPr>
          <w:rStyle w:val="StyleUnderline"/>
          <w:rFonts w:asciiTheme="minorHAnsi" w:hAnsiTheme="minorHAnsi" w:cstheme="minorHAnsi"/>
        </w:rPr>
        <w:t xml:space="preserve"> budget invests a whopping $1.4 billion of new funding in “school choice” and says that investment will grow to $20 billion annually</w:t>
      </w:r>
      <w:r w:rsidRPr="00C57D86">
        <w:rPr>
          <w:rFonts w:asciiTheme="minorHAnsi" w:hAnsiTheme="minorHAnsi" w:cstheme="minorHAnsi"/>
          <w:sz w:val="14"/>
        </w:rPr>
        <w:t xml:space="preserve">. While woefully short on details, </w:t>
      </w:r>
      <w:r w:rsidRPr="00C57D86">
        <w:rPr>
          <w:rStyle w:val="StyleUnderline"/>
          <w:rFonts w:asciiTheme="minorHAnsi" w:hAnsiTheme="minorHAnsi" w:cstheme="minorHAnsi"/>
        </w:rPr>
        <w:t xml:space="preserve">this </w:t>
      </w:r>
      <w:r w:rsidRPr="00C57D86">
        <w:rPr>
          <w:rFonts w:asciiTheme="minorHAnsi" w:hAnsiTheme="minorHAnsi" w:cstheme="minorHAnsi"/>
          <w:sz w:val="14"/>
        </w:rPr>
        <w:t xml:space="preserve">proposal makes clear that the administration seeks to create a new </w:t>
      </w:r>
      <w:r w:rsidRPr="00C57D86">
        <w:rPr>
          <w:rStyle w:val="Emphasis"/>
          <w:rFonts w:asciiTheme="minorHAnsi" w:hAnsiTheme="minorHAnsi" w:cstheme="minorHAnsi"/>
        </w:rPr>
        <w:t>$250 million federal program that will allow taxpayer dollars to flow to private schools, which are not accountable; can discriminate in admissions and discipline; and are not subject to basic monitoring, oversight, and civil rights laws</w:t>
      </w:r>
      <w:r w:rsidRPr="00C57D86">
        <w:rPr>
          <w:rStyle w:val="StyleUnderline"/>
          <w:rFonts w:asciiTheme="minorHAnsi" w:hAnsiTheme="minorHAnsi" w:cstheme="minorHAnsi"/>
        </w:rPr>
        <w:t xml:space="preserve">. Decades of research on vouchers show that they </w:t>
      </w:r>
      <w:hyperlink r:id="rId14" w:history="1">
        <w:r w:rsidRPr="00C57D86">
          <w:rPr>
            <w:rStyle w:val="StyleUnderline"/>
            <w:rFonts w:asciiTheme="minorHAnsi" w:hAnsiTheme="minorHAnsi" w:cstheme="minorHAnsi"/>
          </w:rPr>
          <w:t>do not lead to better outcomes</w:t>
        </w:r>
      </w:hyperlink>
      <w:r w:rsidRPr="00C57D86">
        <w:rPr>
          <w:rStyle w:val="StyleUnderline"/>
          <w:rFonts w:asciiTheme="minorHAnsi" w:hAnsiTheme="minorHAnsi" w:cstheme="minorHAnsi"/>
        </w:rPr>
        <w:t xml:space="preserve">. The most comprehensive research, on statewide voucher programs in Indiana and Louisiana, found large </w:t>
      </w:r>
      <w:hyperlink r:id="rId15" w:history="1">
        <w:r w:rsidRPr="00C57D86">
          <w:rPr>
            <w:rStyle w:val="StyleUnderline"/>
            <w:rFonts w:asciiTheme="minorHAnsi" w:hAnsiTheme="minorHAnsi" w:cstheme="minorHAnsi"/>
          </w:rPr>
          <w:t>negative results</w:t>
        </w:r>
      </w:hyperlink>
      <w:r w:rsidRPr="00C57D86">
        <w:rPr>
          <w:rStyle w:val="StyleUnderline"/>
          <w:rFonts w:asciiTheme="minorHAnsi" w:hAnsiTheme="minorHAnsi" w:cstheme="minorHAnsi"/>
        </w:rPr>
        <w:t xml:space="preserve"> in both reading and math</w:t>
      </w:r>
      <w:r w:rsidRPr="00C57D86">
        <w:rPr>
          <w:rFonts w:asciiTheme="minorHAnsi" w:hAnsiTheme="minorHAnsi" w:cstheme="minorHAnsi"/>
          <w:sz w:val="14"/>
        </w:rPr>
        <w:t xml:space="preserve">. </w:t>
      </w:r>
      <w:r w:rsidRPr="00C57D86">
        <w:rPr>
          <w:rStyle w:val="Emphasis"/>
          <w:rFonts w:asciiTheme="minorHAnsi" w:hAnsiTheme="minorHAnsi" w:cstheme="minorHAnsi"/>
        </w:rPr>
        <w:t>Public elementary school students who started at the 50th percentile in math and then used a voucher to transfer to a private school dropped to the 26th percentile in a single year.</w:t>
      </w:r>
      <w:r w:rsidRPr="00C57D86">
        <w:rPr>
          <w:rFonts w:asciiTheme="minorHAnsi" w:hAnsiTheme="minorHAnsi" w:cstheme="minorHAnsi"/>
          <w:sz w:val="14"/>
        </w:rPr>
        <w:t xml:space="preserve"> In addition, these programs would likely not benefit </w:t>
      </w:r>
      <w:hyperlink r:id="rId16" w:history="1">
        <w:r w:rsidRPr="00C57D86">
          <w:rPr>
            <w:rStyle w:val="Hyperlink"/>
            <w:rFonts w:asciiTheme="minorHAnsi" w:hAnsiTheme="minorHAnsi" w:cstheme="minorHAnsi"/>
            <w:sz w:val="14"/>
          </w:rPr>
          <w:t>vast swaths</w:t>
        </w:r>
      </w:hyperlink>
      <w:r w:rsidRPr="00C57D86">
        <w:rPr>
          <w:rFonts w:asciiTheme="minorHAnsi" w:hAnsiTheme="minorHAnsi" w:cstheme="minorHAnsi"/>
          <w:sz w:val="14"/>
        </w:rPr>
        <w:t xml:space="preserve"> of America. The administration also proposes a 50 percent increase in the charter school program. High-quality charter management organizations, or CMOs, have a demonstrated </w:t>
      </w:r>
      <w:hyperlink r:id="rId17" w:history="1">
        <w:r w:rsidRPr="00C57D86">
          <w:rPr>
            <w:rStyle w:val="Hyperlink"/>
            <w:rFonts w:asciiTheme="minorHAnsi" w:hAnsiTheme="minorHAnsi" w:cstheme="minorHAnsi"/>
            <w:sz w:val="14"/>
          </w:rPr>
          <w:t>record</w:t>
        </w:r>
      </w:hyperlink>
      <w:r w:rsidRPr="00C57D86">
        <w:rPr>
          <w:rFonts w:asciiTheme="minorHAnsi" w:hAnsiTheme="minorHAnsi" w:cstheme="minorHAnsi"/>
          <w:sz w:val="14"/>
        </w:rPr>
        <w:t xml:space="preserve"> of improving student outcomes, in part because they </w:t>
      </w:r>
      <w:hyperlink r:id="rId18" w:history="1">
        <w:r w:rsidRPr="00C57D86">
          <w:rPr>
            <w:rStyle w:val="Hyperlink"/>
            <w:rFonts w:asciiTheme="minorHAnsi" w:hAnsiTheme="minorHAnsi" w:cstheme="minorHAnsi"/>
            <w:sz w:val="14"/>
          </w:rPr>
          <w:t>grow deliberately</w:t>
        </w:r>
      </w:hyperlink>
      <w:r w:rsidRPr="00C57D86">
        <w:rPr>
          <w:rFonts w:asciiTheme="minorHAnsi" w:hAnsiTheme="minorHAnsi" w:cstheme="minorHAnsi"/>
          <w:sz w:val="14"/>
        </w:rPr>
        <w:t xml:space="preserve">, select their staff carefully, and develop community buy-in. It </w:t>
      </w:r>
      <w:r w:rsidRPr="00C57D86">
        <w:rPr>
          <w:rStyle w:val="StyleUnderline"/>
          <w:rFonts w:asciiTheme="minorHAnsi" w:hAnsiTheme="minorHAnsi" w:cstheme="minorHAnsi"/>
        </w:rPr>
        <w:t>is unlikely that these organizations could sustain their performance while growing as rapidly as a 50 percent single-year increase would require</w:t>
      </w:r>
      <w:r w:rsidRPr="00C57D86">
        <w:rPr>
          <w:rFonts w:asciiTheme="minorHAnsi" w:hAnsiTheme="minorHAnsi" w:cstheme="minorHAnsi"/>
          <w:sz w:val="14"/>
        </w:rPr>
        <w:t xml:space="preserve">. </w:t>
      </w:r>
      <w:r w:rsidRPr="00C57D86">
        <w:rPr>
          <w:rStyle w:val="Emphasis"/>
          <w:rFonts w:asciiTheme="minorHAnsi" w:hAnsiTheme="minorHAnsi" w:cstheme="minorHAnsi"/>
        </w:rPr>
        <w:t>While incredibly vague on the details, the proposal also implies that the $1 billion increase in Title I would only go to districts that adopt the student budgeting and open enrollment practices</w:t>
      </w:r>
      <w:r w:rsidRPr="00C57D86">
        <w:rPr>
          <w:rFonts w:asciiTheme="minorHAnsi" w:hAnsiTheme="minorHAnsi" w:cstheme="minorHAnsi"/>
          <w:sz w:val="14"/>
        </w:rPr>
        <w:t xml:space="preserve">. While the Center for American Progress has </w:t>
      </w:r>
      <w:hyperlink r:id="rId19" w:history="1">
        <w:r w:rsidRPr="00C57D86">
          <w:rPr>
            <w:rStyle w:val="Hyperlink"/>
            <w:rFonts w:asciiTheme="minorHAnsi" w:hAnsiTheme="minorHAnsi" w:cstheme="minorHAnsi"/>
            <w:sz w:val="14"/>
          </w:rPr>
          <w:t>supported</w:t>
        </w:r>
      </w:hyperlink>
      <w:r w:rsidRPr="00C57D86">
        <w:rPr>
          <w:rFonts w:asciiTheme="minorHAnsi" w:hAnsiTheme="minorHAnsi" w:cstheme="minorHAnsi"/>
          <w:sz w:val="14"/>
        </w:rPr>
        <w:t xml:space="preserve"> weighted student funding, it is disingenuous for the Trump administration to frame this funding as a significant increase to Title I.</w:t>
      </w:r>
    </w:p>
    <w:p w14:paraId="10CC048B"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Trump destroys public education</w:t>
      </w:r>
    </w:p>
    <w:p w14:paraId="7DD70902"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Ross 5-24</w:t>
      </w:r>
      <w:r w:rsidRPr="00C57D86">
        <w:rPr>
          <w:rFonts w:asciiTheme="minorHAnsi" w:hAnsiTheme="minorHAnsi" w:cstheme="minorHAnsi"/>
        </w:rPr>
        <w:t xml:space="preserve"> (Scott, Executive Director of One Wisconsin Now, “Trump, DeVos Budget Reflect Anti-Education Agenda,” 5-24-17, </w:t>
      </w:r>
      <w:hyperlink r:id="rId20" w:history="1">
        <w:r w:rsidRPr="00C57D86">
          <w:rPr>
            <w:rStyle w:val="Hyperlink"/>
            <w:rFonts w:asciiTheme="minorHAnsi" w:hAnsiTheme="minorHAnsi" w:cstheme="minorHAnsi"/>
          </w:rPr>
          <w:t>http://progressive.org/dispatches/trump-devos-budget-reflects-anti-education-agenda/)</w:t>
        </w:r>
      </w:hyperlink>
      <w:r w:rsidRPr="00C57D86">
        <w:rPr>
          <w:rFonts w:asciiTheme="minorHAnsi" w:hAnsiTheme="minorHAnsi" w:cstheme="minorHAnsi"/>
        </w:rPr>
        <w:t xml:space="preserve"> KVA</w:t>
      </w:r>
    </w:p>
    <w:p w14:paraId="3D817AA0" w14:textId="77777777" w:rsidR="00A21F52" w:rsidRPr="00C57D86" w:rsidRDefault="00A21F52" w:rsidP="00A21F52">
      <w:pPr>
        <w:rPr>
          <w:rFonts w:asciiTheme="minorHAnsi" w:hAnsiTheme="minorHAnsi" w:cstheme="minorHAnsi"/>
          <w:sz w:val="14"/>
        </w:rPr>
      </w:pPr>
      <w:r w:rsidRPr="00C57D86">
        <w:rPr>
          <w:rFonts w:asciiTheme="minorHAnsi" w:hAnsiTheme="minorHAnsi" w:cstheme="minorHAnsi"/>
          <w:sz w:val="14"/>
        </w:rPr>
        <w:t xml:space="preserve">There </w:t>
      </w:r>
      <w:proofErr w:type="gramStart"/>
      <w:r w:rsidRPr="00C57D86">
        <w:rPr>
          <w:rFonts w:asciiTheme="minorHAnsi" w:hAnsiTheme="minorHAnsi" w:cstheme="minorHAnsi"/>
          <w:sz w:val="14"/>
        </w:rPr>
        <w:t>are any number</w:t>
      </w:r>
      <w:proofErr w:type="gramEnd"/>
      <w:r w:rsidRPr="00C57D86">
        <w:rPr>
          <w:rFonts w:asciiTheme="minorHAnsi" w:hAnsiTheme="minorHAnsi" w:cstheme="minorHAnsi"/>
          <w:sz w:val="14"/>
        </w:rPr>
        <w:t xml:space="preserve"> of issues that Donald </w:t>
      </w:r>
      <w:r w:rsidRPr="00C57D86">
        <w:rPr>
          <w:rStyle w:val="StyleUnderline"/>
          <w:rFonts w:asciiTheme="minorHAnsi" w:hAnsiTheme="minorHAnsi" w:cstheme="minorHAnsi"/>
        </w:rPr>
        <w:t xml:space="preserve">Trump is set up to bungle catastrophically. </w:t>
      </w:r>
      <w:r w:rsidRPr="00C57D86">
        <w:rPr>
          <w:rFonts w:asciiTheme="minorHAnsi" w:hAnsiTheme="minorHAnsi" w:cstheme="minorHAnsi"/>
          <w:sz w:val="14"/>
        </w:rPr>
        <w:t xml:space="preserve">But the one that most directly affects economic opportunity for all Americans, regardless of economic status, gender, race or geography, is </w:t>
      </w:r>
      <w:r w:rsidRPr="00C57D86">
        <w:rPr>
          <w:rStyle w:val="StyleUnderline"/>
          <w:rFonts w:asciiTheme="minorHAnsi" w:hAnsiTheme="minorHAnsi" w:cstheme="minorHAnsi"/>
        </w:rPr>
        <w:t>public education</w:t>
      </w:r>
      <w:r w:rsidRPr="00C57D86">
        <w:rPr>
          <w:rFonts w:asciiTheme="minorHAnsi" w:hAnsiTheme="minorHAnsi" w:cstheme="minorHAnsi"/>
          <w:sz w:val="14"/>
        </w:rPr>
        <w:t xml:space="preserve">. In </w:t>
      </w:r>
      <w:r w:rsidRPr="00C57D86">
        <w:rPr>
          <w:rStyle w:val="StyleUnderline"/>
          <w:rFonts w:asciiTheme="minorHAnsi" w:hAnsiTheme="minorHAnsi" w:cstheme="minorHAnsi"/>
        </w:rPr>
        <w:t>the budget outline that was released this week, Trump and his Secretary of Education, Betsy DeVos, reveal a stunning lack of commitment to America’s great equalizer</w:t>
      </w:r>
      <w:r w:rsidRPr="00C57D86">
        <w:rPr>
          <w:rFonts w:asciiTheme="minorHAnsi" w:hAnsiTheme="minorHAnsi" w:cstheme="minorHAnsi"/>
          <w:sz w:val="14"/>
        </w:rPr>
        <w:t xml:space="preserve">. Admittedly, expectations were low for the owner of Trump “University,” who settled a lawsuit for $25 million with former students who alleged they were scammed. </w:t>
      </w:r>
      <w:r w:rsidRPr="00C57D86">
        <w:rPr>
          <w:rStyle w:val="StyleUnderline"/>
          <w:rFonts w:asciiTheme="minorHAnsi" w:hAnsiTheme="minorHAnsi" w:cstheme="minorHAnsi"/>
        </w:rPr>
        <w:t>Nor has anyone harbored high expectations for DeVos, the nation’s most prominent proponent of failed school voucher experiments that have helped bankrupt public schools, resegregate students, and punish teachers</w:t>
      </w:r>
      <w:r w:rsidRPr="00C57D86">
        <w:rPr>
          <w:rFonts w:asciiTheme="minorHAnsi" w:hAnsiTheme="minorHAnsi" w:cstheme="minorHAnsi"/>
          <w:sz w:val="14"/>
        </w:rPr>
        <w:t xml:space="preserve">. Not content to stop with rolling back the few consumer protections that exist for student loan borrowers, </w:t>
      </w:r>
      <w:r w:rsidRPr="00C57D86">
        <w:rPr>
          <w:rStyle w:val="StyleUnderline"/>
          <w:rFonts w:asciiTheme="minorHAnsi" w:hAnsiTheme="minorHAnsi" w:cstheme="minorHAnsi"/>
        </w:rPr>
        <w:t>the Trump budget tilts the system further against Americans who work hard to get their educations and take on the personal responsibility to pay for it</w:t>
      </w:r>
      <w:r w:rsidRPr="00C57D86">
        <w:rPr>
          <w:rFonts w:asciiTheme="minorHAnsi" w:hAnsiTheme="minorHAnsi" w:cstheme="minorHAnsi"/>
          <w:sz w:val="14"/>
        </w:rPr>
        <w:t xml:space="preserve">. </w:t>
      </w:r>
      <w:r w:rsidRPr="00C57D86">
        <w:rPr>
          <w:rStyle w:val="Emphasis"/>
          <w:rFonts w:asciiTheme="minorHAnsi" w:hAnsiTheme="minorHAnsi" w:cstheme="minorHAnsi"/>
        </w:rPr>
        <w:t>The budget eliminates federally subsidized low-interest student loan programs, as well as public service loan forgiveness. It calls for student financial aid to cover a smaller percentage of costs as tuition rises, while capping maximum awards and slashing work-study programs</w:t>
      </w:r>
      <w:r w:rsidRPr="00C57D86">
        <w:rPr>
          <w:rFonts w:asciiTheme="minorHAnsi" w:hAnsiTheme="minorHAnsi" w:cstheme="minorHAnsi"/>
          <w:sz w:val="14"/>
        </w:rPr>
        <w:t xml:space="preserve">. Also in Trump and DeVos’s line of fire is K-12 public education. </w:t>
      </w:r>
      <w:r w:rsidRPr="00C57D86">
        <w:rPr>
          <w:rStyle w:val="StyleUnderline"/>
          <w:rFonts w:asciiTheme="minorHAnsi" w:hAnsiTheme="minorHAnsi" w:cstheme="minorHAnsi"/>
        </w:rPr>
        <w:t>Programs providing for smaller class sizes, teacher training, and services for low-income students and students with disabilities are facing deep cuts</w:t>
      </w:r>
      <w:r w:rsidRPr="00C57D86">
        <w:rPr>
          <w:rFonts w:asciiTheme="minorHAnsi" w:hAnsiTheme="minorHAnsi" w:cstheme="minorHAnsi"/>
          <w:sz w:val="14"/>
        </w:rPr>
        <w:t>. Meanwhile, there is a massive effort to funnel tax dollars into the ideologically driven voucher and charter school privatization schemes favored by DeVos. This sacrifice of public education at the altar of unproven, rightwing ideological experiments is appalling, even for this gang. Trump has shown the 43 million Americans who owe $1.4 trillion in student debt that he does not care about them. He has displayed the antipathy to the most American of ideals: education as the key to opportunity</w:t>
      </w:r>
    </w:p>
    <w:p w14:paraId="2B4A315B" w14:textId="77777777" w:rsidR="005069C4" w:rsidRPr="00C57D86" w:rsidRDefault="005069C4" w:rsidP="00DA196E">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climate change</w:t>
      </w:r>
    </w:p>
    <w:p w14:paraId="585432BE" w14:textId="77777777" w:rsidR="00D87DA1" w:rsidRPr="00C57D86" w:rsidRDefault="00D87DA1" w:rsidP="00D87DA1">
      <w:pPr>
        <w:pStyle w:val="Heading4"/>
        <w:rPr>
          <w:rFonts w:asciiTheme="minorHAnsi" w:hAnsiTheme="minorHAnsi" w:cstheme="minorHAnsi"/>
        </w:rPr>
      </w:pPr>
      <w:r w:rsidRPr="00C57D86">
        <w:rPr>
          <w:rFonts w:asciiTheme="minorHAnsi" w:hAnsiTheme="minorHAnsi" w:cstheme="minorHAnsi"/>
        </w:rPr>
        <w:t xml:space="preserve">Climate literacy is dead in the trump era </w:t>
      </w:r>
    </w:p>
    <w:p w14:paraId="312B9630" w14:textId="77777777" w:rsidR="00D87DA1" w:rsidRPr="00C57D86" w:rsidRDefault="00D87DA1" w:rsidP="00D87DA1">
      <w:pPr>
        <w:rPr>
          <w:rFonts w:asciiTheme="minorHAnsi" w:hAnsiTheme="minorHAnsi" w:cstheme="minorHAnsi"/>
        </w:rPr>
      </w:pPr>
      <w:r w:rsidRPr="00C57D86">
        <w:rPr>
          <w:rStyle w:val="Style13ptBold"/>
          <w:rFonts w:asciiTheme="minorHAnsi" w:hAnsiTheme="minorHAnsi" w:cstheme="minorHAnsi"/>
        </w:rPr>
        <w:t>Eilperin 17</w:t>
      </w:r>
      <w:r w:rsidRPr="00C57D86">
        <w:rPr>
          <w:rFonts w:asciiTheme="minorHAnsi" w:hAnsiTheme="minorHAnsi" w:cstheme="minorHAnsi"/>
        </w:rPr>
        <w:t xml:space="preserve"> </w:t>
      </w:r>
      <w:r w:rsidRPr="00C57D86">
        <w:rPr>
          <w:rFonts w:asciiTheme="minorHAnsi" w:hAnsiTheme="minorHAnsi" w:cstheme="minorHAnsi"/>
          <w:sz w:val="20"/>
        </w:rPr>
        <w:t xml:space="preserve">(Juliet, Reporter for Independent magazine, “Trump administration buries a government site designed to educate children about global warming”, </w:t>
      </w:r>
      <w:hyperlink r:id="rId21" w:history="1">
        <w:r w:rsidRPr="00C57D86">
          <w:rPr>
            <w:rStyle w:val="Hyperlink"/>
            <w:rFonts w:asciiTheme="minorHAnsi" w:hAnsiTheme="minorHAnsi" w:cstheme="minorHAnsi"/>
            <w:sz w:val="20"/>
          </w:rPr>
          <w:t>http://www.independent.co.uk/news/world/americas/us-politics/donald-trump-climate-change-epa-website-buried-global-warming-kids-a7722826.html</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702D903E" w14:textId="77777777" w:rsidR="00D87DA1" w:rsidRPr="00C57D86" w:rsidRDefault="00D87DA1" w:rsidP="00D87DA1">
      <w:pPr>
        <w:rPr>
          <w:rFonts w:asciiTheme="minorHAnsi" w:hAnsiTheme="minorHAnsi" w:cstheme="minorHAnsi"/>
          <w:sz w:val="16"/>
        </w:rPr>
      </w:pPr>
      <w:r w:rsidRPr="00C57D86">
        <w:rPr>
          <w:rStyle w:val="StyleUnderline"/>
          <w:rFonts w:asciiTheme="minorHAnsi" w:hAnsiTheme="minorHAnsi" w:cstheme="minorHAnsi"/>
        </w:rPr>
        <w:t>The US Environmental Protection Agency (EPA) has sidelined a website aimed at teaching schoolchildren about climate change</w:t>
      </w:r>
      <w:r w:rsidRPr="00C57D86">
        <w:rPr>
          <w:rFonts w:asciiTheme="minorHAnsi" w:hAnsiTheme="minorHAnsi" w:cstheme="minorHAnsi"/>
          <w:sz w:val="16"/>
        </w:rPr>
        <w:t xml:space="preserve">, a public watchdog group has said, </w:t>
      </w:r>
      <w:r w:rsidRPr="00C57D86">
        <w:rPr>
          <w:rStyle w:val="StyleUnderline"/>
          <w:rFonts w:asciiTheme="minorHAnsi" w:hAnsiTheme="minorHAnsi" w:cstheme="minorHAnsi"/>
        </w:rPr>
        <w:t xml:space="preserve">as part of the agency's efforts to align online content with the new administration's values. When the EPA announced in April that its site was “undergoing changes that reflect the agency's new direction under </w:t>
      </w:r>
      <w:r w:rsidRPr="00C57D86">
        <w:rPr>
          <w:rFonts w:asciiTheme="minorHAnsi" w:hAnsiTheme="minorHAnsi" w:cstheme="minorHAnsi"/>
          <w:sz w:val="16"/>
        </w:rPr>
        <w:t xml:space="preserve">President </w:t>
      </w:r>
      <w:r w:rsidRPr="00C57D86">
        <w:rPr>
          <w:rStyle w:val="StyleUnderline"/>
          <w:rFonts w:asciiTheme="minorHAnsi" w:hAnsiTheme="minorHAnsi" w:cstheme="minorHAnsi"/>
        </w:rPr>
        <w:t>Donald Trump and Administrator Scott Pruitt</w:t>
      </w:r>
      <w:r w:rsidRPr="00C57D86">
        <w:rPr>
          <w:rFonts w:asciiTheme="minorHAnsi" w:hAnsiTheme="minorHAnsi" w:cstheme="minorHAnsi"/>
          <w:sz w:val="16"/>
        </w:rPr>
        <w:t>,” it posted a snapshot of the website as it looked on 19 January, the day before Mr Trump took office. While it made it clear that this snapshot would not be updated, the idea was to allow the public to see what was being changed under the new administration. But “</w:t>
      </w:r>
      <w:r w:rsidRPr="00C57D86">
        <w:rPr>
          <w:rStyle w:val="StyleUnderline"/>
          <w:rFonts w:asciiTheme="minorHAnsi" w:hAnsiTheme="minorHAnsi" w:cstheme="minorHAnsi"/>
        </w:rPr>
        <w:t>A Student's Guide to Global Climate Change,” a popular site that used to occupy a prominent place on the agency's main website, is not accessible from either the snapshot or by navigating the agency's home page, according to the Environmental Data and Governance Initiative</w:t>
      </w:r>
      <w:r w:rsidRPr="00C57D86">
        <w:rPr>
          <w:rFonts w:asciiTheme="minorHAnsi" w:hAnsiTheme="minorHAnsi" w:cstheme="minorHAnsi"/>
          <w:sz w:val="16"/>
        </w:rPr>
        <w:t xml:space="preserve">, </w:t>
      </w:r>
      <w:r w:rsidRPr="00C57D86">
        <w:rPr>
          <w:rStyle w:val="StyleUnderline"/>
          <w:rFonts w:asciiTheme="minorHAnsi" w:hAnsiTheme="minorHAnsi" w:cstheme="minorHAnsi"/>
        </w:rPr>
        <w:t>a group that has been tracking what changes the new administration has been making to public science and environmental sites.</w:t>
      </w:r>
      <w:r w:rsidRPr="00C57D86">
        <w:rPr>
          <w:rFonts w:asciiTheme="minorHAnsi" w:hAnsiTheme="minorHAnsi" w:cstheme="minorHAnsi"/>
          <w:sz w:val="16"/>
        </w:rPr>
        <w:t xml:space="preserve"> The youth-oriented resource of more than 50 pages, which features educational videos and shows students how to calculate their own carbon footprint, has not been removed. But it is now very difficult for a casual reader to locate, even through a Google search. </w:t>
      </w:r>
      <w:r w:rsidRPr="00C57D86">
        <w:rPr>
          <w:rStyle w:val="StyleUnderline"/>
          <w:rFonts w:asciiTheme="minorHAnsi" w:hAnsiTheme="minorHAnsi" w:cstheme="minorHAnsi"/>
        </w:rPr>
        <w:t>“Overhauling and altering information on a significant part of a federal agency website is a substantial task and, especially when it's not urgent, the potential harms should be seriously considered and justified,</w:t>
      </w:r>
      <w:r w:rsidRPr="00C57D86">
        <w:rPr>
          <w:rFonts w:asciiTheme="minorHAnsi" w:hAnsiTheme="minorHAnsi" w:cstheme="minorHAnsi"/>
          <w:sz w:val="16"/>
        </w:rPr>
        <w:t xml:space="preserve">” said Toly Rinberg, a member of EDGI's website tracking committee. “If agencies do alter website information, they should do so carefully and transparently, clarifying to the public what exactly is being altered and the effects it may have.” The controversial orders Donald Trump has already issued The EPA did not reply to a request for comment on Friday. Mr Rinberg said in an interview that the error was likely inadvertent but that it underscored “the fragility” of online public records. </w:t>
      </w:r>
      <w:r w:rsidRPr="00C57D86">
        <w:rPr>
          <w:rStyle w:val="StyleUnderline"/>
          <w:rFonts w:asciiTheme="minorHAnsi" w:hAnsiTheme="minorHAnsi" w:cstheme="minorHAnsi"/>
        </w:rPr>
        <w:t xml:space="preserve">These pages are effectively lost from the archives, since they have not been preserved in the same way as other information embedded in the snapshot. </w:t>
      </w:r>
      <w:r w:rsidRPr="00C57D86">
        <w:rPr>
          <w:rFonts w:asciiTheme="minorHAnsi" w:hAnsiTheme="minorHAnsi" w:cstheme="minorHAnsi"/>
          <w:sz w:val="16"/>
        </w:rPr>
        <w:t xml:space="preserve">Adam White, </w:t>
      </w:r>
      <w:r w:rsidRPr="00C57D86">
        <w:rPr>
          <w:rStyle w:val="StyleUnderline"/>
          <w:rFonts w:asciiTheme="minorHAnsi" w:hAnsiTheme="minorHAnsi" w:cstheme="minorHAnsi"/>
        </w:rPr>
        <w:t xml:space="preserve">a research fellow at the libertarian Hoover Institution, said in an interview that just as the Obama administration created websites that advanced its agenda, Trump's aides are trying to place their digital stamp on the government. </w:t>
      </w:r>
      <w:r w:rsidRPr="00C57D86">
        <w:rPr>
          <w:rFonts w:asciiTheme="minorHAnsi" w:hAnsiTheme="minorHAnsi" w:cstheme="minorHAnsi"/>
          <w:sz w:val="16"/>
        </w:rPr>
        <w:t xml:space="preserve">“I don't blame the Trump administration in many ways for rebooting the websites,” Mr White said. But </w:t>
      </w:r>
      <w:r w:rsidRPr="00C57D86">
        <w:rPr>
          <w:rStyle w:val="StyleUnderline"/>
          <w:rFonts w:asciiTheme="minorHAnsi" w:hAnsiTheme="minorHAnsi" w:cstheme="minorHAnsi"/>
        </w:rPr>
        <w:t xml:space="preserve">he added that federal officials should be careful in how they make changes since, unlike shelving a library book, updating a website can lead to the loss of factual information. </w:t>
      </w:r>
      <w:r w:rsidRPr="00C57D86">
        <w:rPr>
          <w:rFonts w:asciiTheme="minorHAnsi" w:hAnsiTheme="minorHAnsi" w:cstheme="minorHAnsi"/>
          <w:sz w:val="16"/>
        </w:rPr>
        <w:t>“We need, as a society and a government, to find a way where old facts stay accessible and transparent,” Mr White said. “I think it would be a mistake for any new administration, not just this administration, to come in and wipe the slate clean.”</w:t>
      </w:r>
    </w:p>
    <w:p w14:paraId="1F038E71"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Trump can pass bills to promote climate denialism, offsets the aff.</w:t>
      </w:r>
    </w:p>
    <w:p w14:paraId="667C3886"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Glinskis 4-25</w:t>
      </w:r>
      <w:r w:rsidRPr="00C57D86">
        <w:rPr>
          <w:rFonts w:asciiTheme="minorHAnsi" w:hAnsiTheme="minorHAnsi" w:cstheme="minorHAnsi"/>
        </w:rPr>
        <w:t xml:space="preserve"> (Emmalina, Vice News Tonight Intern at the Climate Desk, “Climate Denial </w:t>
      </w:r>
      <w:proofErr w:type="gramStart"/>
      <w:r w:rsidRPr="00C57D86">
        <w:rPr>
          <w:rFonts w:asciiTheme="minorHAnsi" w:hAnsiTheme="minorHAnsi" w:cstheme="minorHAnsi"/>
        </w:rPr>
        <w:t>In</w:t>
      </w:r>
      <w:proofErr w:type="gramEnd"/>
      <w:r w:rsidRPr="00C57D86">
        <w:rPr>
          <w:rFonts w:asciiTheme="minorHAnsi" w:hAnsiTheme="minorHAnsi" w:cstheme="minorHAnsi"/>
        </w:rPr>
        <w:t xml:space="preserve"> Schools,” 4-25-17, </w:t>
      </w:r>
      <w:hyperlink r:id="rId22" w:history="1">
        <w:r w:rsidRPr="00C57D86">
          <w:rPr>
            <w:rStyle w:val="Hyperlink"/>
            <w:rFonts w:asciiTheme="minorHAnsi" w:hAnsiTheme="minorHAnsi" w:cstheme="minorHAnsi"/>
          </w:rPr>
          <w:t>https://news.vice.com/story/six-states-trying-to-pass-climate-denial-in-education-legislation)</w:t>
        </w:r>
      </w:hyperlink>
      <w:r w:rsidRPr="00C57D86">
        <w:rPr>
          <w:rFonts w:asciiTheme="minorHAnsi" w:hAnsiTheme="minorHAnsi" w:cstheme="minorHAnsi"/>
        </w:rPr>
        <w:t xml:space="preserve"> KVA</w:t>
      </w:r>
    </w:p>
    <w:p w14:paraId="469164B7" w14:textId="77777777" w:rsidR="00A21F52" w:rsidRPr="00C57D86" w:rsidRDefault="00A21F52" w:rsidP="00A21F52">
      <w:pPr>
        <w:pStyle w:val="NormalWeb"/>
        <w:spacing w:before="348" w:beforeAutospacing="0" w:after="348" w:afterAutospacing="0"/>
        <w:rPr>
          <w:rFonts w:asciiTheme="minorHAnsi" w:hAnsiTheme="minorHAnsi" w:cstheme="minorHAnsi"/>
          <w:b/>
          <w:iCs/>
          <w:u w:val="single"/>
        </w:rPr>
      </w:pPr>
      <w:r w:rsidRPr="00C57D86">
        <w:rPr>
          <w:rStyle w:val="Emphasis"/>
          <w:rFonts w:asciiTheme="minorHAnsi" w:hAnsiTheme="minorHAnsi" w:cstheme="minorHAnsi"/>
        </w:rPr>
        <w:t xml:space="preserve">Legislation proposed across the country since Donald Trump’s election threatens to bring climate change denial into the classroom under the guise of “academic freedom.” </w:t>
      </w:r>
      <w:r w:rsidRPr="00C57D86">
        <w:rPr>
          <w:rFonts w:asciiTheme="minorHAnsi" w:hAnsiTheme="minorHAnsi" w:cstheme="minorHAnsi"/>
          <w:color w:val="000000"/>
          <w:sz w:val="16"/>
          <w:szCs w:val="27"/>
        </w:rPr>
        <w:t xml:space="preserve">Currently, </w:t>
      </w:r>
      <w:r w:rsidRPr="00C57D86">
        <w:rPr>
          <w:rStyle w:val="StyleUnderline"/>
          <w:rFonts w:asciiTheme="minorHAnsi" w:hAnsiTheme="minorHAnsi" w:cstheme="minorHAnsi"/>
        </w:rPr>
        <w:t>six states have legislative measures pending or already on the books that would allow anti-science rhetoric</w:t>
      </w:r>
      <w:r w:rsidRPr="00C57D86">
        <w:rPr>
          <w:rFonts w:asciiTheme="minorHAnsi" w:hAnsiTheme="minorHAnsi" w:cstheme="minorHAnsi"/>
          <w:color w:val="000000"/>
          <w:sz w:val="16"/>
          <w:szCs w:val="27"/>
        </w:rPr>
        <w:t xml:space="preserve">, </w:t>
      </w:r>
      <w:r w:rsidRPr="00C57D86">
        <w:rPr>
          <w:rStyle w:val="StyleUnderline"/>
          <w:rFonts w:asciiTheme="minorHAnsi" w:hAnsiTheme="minorHAnsi" w:cstheme="minorHAnsi"/>
        </w:rPr>
        <w:t>including the rejection of global warming</w:t>
      </w:r>
      <w:r w:rsidRPr="00C57D86">
        <w:rPr>
          <w:rFonts w:asciiTheme="minorHAnsi" w:hAnsiTheme="minorHAnsi" w:cstheme="minorHAnsi"/>
          <w:color w:val="000000"/>
          <w:sz w:val="16"/>
          <w:szCs w:val="27"/>
        </w:rPr>
        <w:t xml:space="preserve">, to seep its way into schools’ curricula. While these types of proposals have become fairly routine in certain states, some of the most recent crop </w:t>
      </w:r>
      <w:proofErr w:type="gramStart"/>
      <w:r w:rsidRPr="00C57D86">
        <w:rPr>
          <w:rFonts w:asciiTheme="minorHAnsi" w:hAnsiTheme="minorHAnsi" w:cstheme="minorHAnsi"/>
          <w:color w:val="000000"/>
          <w:sz w:val="16"/>
          <w:szCs w:val="27"/>
        </w:rPr>
        <w:t>have</w:t>
      </w:r>
      <w:proofErr w:type="gramEnd"/>
      <w:r w:rsidRPr="00C57D86">
        <w:rPr>
          <w:rFonts w:asciiTheme="minorHAnsi" w:hAnsiTheme="minorHAnsi" w:cstheme="minorHAnsi"/>
          <w:color w:val="000000"/>
          <w:sz w:val="16"/>
          <w:szCs w:val="27"/>
        </w:rPr>
        <w:t xml:space="preserve"> advanced farther than in the past. Senate Bill 393 in </w:t>
      </w:r>
      <w:r w:rsidRPr="00C57D86">
        <w:rPr>
          <w:rStyle w:val="StyleUnderline"/>
          <w:rFonts w:asciiTheme="minorHAnsi" w:hAnsiTheme="minorHAnsi" w:cstheme="minorHAnsi"/>
        </w:rPr>
        <w:t>Oklahoma, for example, would permit teachers to paint established science on both evolution and climate change as “controversial</w:t>
      </w:r>
      <w:r w:rsidRPr="00C57D86">
        <w:rPr>
          <w:rFonts w:asciiTheme="minorHAnsi" w:hAnsiTheme="minorHAnsi" w:cstheme="minorHAnsi"/>
          <w:color w:val="000000"/>
          <w:sz w:val="16"/>
          <w:szCs w:val="27"/>
        </w:rPr>
        <w:t xml:space="preserve">.” The “controversy,” however, doesn’t really exist — </w:t>
      </w:r>
      <w:hyperlink r:id="rId23" w:history="1">
        <w:r w:rsidRPr="00C57D86">
          <w:rPr>
            <w:rStyle w:val="StyleUnderline"/>
            <w:rFonts w:asciiTheme="minorHAnsi" w:hAnsiTheme="minorHAnsi" w:cstheme="minorHAnsi"/>
          </w:rPr>
          <w:t>more than 97 percent</w:t>
        </w:r>
      </w:hyperlink>
      <w:r w:rsidRPr="00C57D86">
        <w:rPr>
          <w:rStyle w:val="StyleUnderline"/>
          <w:rFonts w:asciiTheme="minorHAnsi" w:hAnsiTheme="minorHAnsi" w:cstheme="minorHAnsi"/>
        </w:rPr>
        <w:t xml:space="preserve"> of actively publishing, accredited climate scientists agree that global warming trends over the past century are directly attributable to human activity.</w:t>
      </w:r>
      <w:r w:rsidRPr="00C57D86">
        <w:rPr>
          <w:rFonts w:asciiTheme="minorHAnsi" w:hAnsiTheme="minorHAnsi" w:cstheme="minorHAnsi"/>
          <w:color w:val="000000"/>
          <w:sz w:val="16"/>
          <w:szCs w:val="27"/>
        </w:rPr>
        <w:t xml:space="preserve"> And </w:t>
      </w:r>
      <w:hyperlink r:id="rId24" w:history="1">
        <w:r w:rsidRPr="00C57D86">
          <w:rPr>
            <w:rStyle w:val="Hyperlink"/>
            <w:rFonts w:asciiTheme="minorHAnsi" w:hAnsiTheme="minorHAnsi" w:cstheme="minorHAnsi"/>
            <w:color w:val="000000"/>
            <w:sz w:val="16"/>
            <w:szCs w:val="27"/>
          </w:rPr>
          <w:t>some teachers</w:t>
        </w:r>
      </w:hyperlink>
      <w:r w:rsidRPr="00C57D86">
        <w:rPr>
          <w:rFonts w:asciiTheme="minorHAnsi" w:hAnsiTheme="minorHAnsi" w:cstheme="minorHAnsi"/>
          <w:color w:val="000000"/>
          <w:sz w:val="16"/>
          <w:szCs w:val="27"/>
        </w:rPr>
        <w:t xml:space="preserve"> might already be misleading students. Since its initial proposal in early February, the bill passed out of the Senate and into the House, where it circumvented the House Education Committee and now heads for a full House vote. “</w:t>
      </w:r>
      <w:r w:rsidRPr="00C57D86">
        <w:rPr>
          <w:rStyle w:val="StyleUnderline"/>
          <w:rFonts w:asciiTheme="minorHAnsi" w:hAnsiTheme="minorHAnsi" w:cstheme="minorHAnsi"/>
        </w:rPr>
        <w:t>It’s important to note that this exact bill in Oklahoma has been proposed in the past seven times, and it’s only this year, at a time when there’s federal policy that’s egregiously anti-science, that the bill made it so far,”</w:t>
      </w:r>
      <w:r w:rsidRPr="00C57D86">
        <w:rPr>
          <w:rFonts w:asciiTheme="minorHAnsi" w:hAnsiTheme="minorHAnsi" w:cstheme="minorHAnsi"/>
          <w:color w:val="000000"/>
          <w:sz w:val="16"/>
          <w:szCs w:val="27"/>
        </w:rPr>
        <w:t xml:space="preserve"> said Lisa Hoyos, the director of Climate Parents, a Sierra Club–affiliated organization that supports climate change education. In fact, the bill’s sponsor, Republican Sen. Josh Brecheen, has introduced similar legislation every year since 2011. He’s said he wants “every publicly funded Oklahoma school to teach the debate of creation vs. evolution.” </w:t>
      </w:r>
      <w:r w:rsidRPr="00C57D86">
        <w:rPr>
          <w:rStyle w:val="StyleUnderline"/>
          <w:rFonts w:asciiTheme="minorHAnsi" w:hAnsiTheme="minorHAnsi" w:cstheme="minorHAnsi"/>
        </w:rPr>
        <w:t xml:space="preserve">A bill </w:t>
      </w:r>
      <w:hyperlink r:id="rId25" w:history="1">
        <w:r w:rsidRPr="00C57D86">
          <w:rPr>
            <w:rStyle w:val="StyleUnderline"/>
            <w:rFonts w:asciiTheme="minorHAnsi" w:hAnsiTheme="minorHAnsi" w:cstheme="minorHAnsi"/>
          </w:rPr>
          <w:t>similar</w:t>
        </w:r>
      </w:hyperlink>
      <w:r w:rsidRPr="00C57D86">
        <w:rPr>
          <w:rStyle w:val="StyleUnderline"/>
          <w:rFonts w:asciiTheme="minorHAnsi" w:hAnsiTheme="minorHAnsi" w:cstheme="minorHAnsi"/>
        </w:rPr>
        <w:t xml:space="preserve"> to Oklahoma’s is currently working its way through the Texas Legislature. And Florida has </w:t>
      </w:r>
      <w:hyperlink r:id="rId26" w:history="1">
        <w:r w:rsidRPr="00C57D86">
          <w:rPr>
            <w:rStyle w:val="StyleUnderline"/>
            <w:rFonts w:asciiTheme="minorHAnsi" w:hAnsiTheme="minorHAnsi" w:cstheme="minorHAnsi"/>
          </w:rPr>
          <w:t>two bills pending</w:t>
        </w:r>
      </w:hyperlink>
      <w:r w:rsidRPr="00C57D86">
        <w:rPr>
          <w:rStyle w:val="StyleUnderline"/>
          <w:rFonts w:asciiTheme="minorHAnsi" w:hAnsiTheme="minorHAnsi" w:cstheme="minorHAnsi"/>
        </w:rPr>
        <w:t xml:space="preserve"> aimed at letting local residents object to the use of certain instructional materials, such as textbooks that teach human-induced climate change, in public schools</w:t>
      </w:r>
      <w:r w:rsidRPr="00C57D86">
        <w:rPr>
          <w:rFonts w:asciiTheme="minorHAnsi" w:hAnsiTheme="minorHAnsi" w:cstheme="minorHAnsi"/>
          <w:color w:val="000000"/>
          <w:sz w:val="16"/>
          <w:szCs w:val="27"/>
        </w:rPr>
        <w:t xml:space="preserve">. Some states are passing resolutions, which have a less direct influence but send strong signals about where the state Legislature stands on climate change. In February, </w:t>
      </w:r>
      <w:hyperlink r:id="rId27" w:anchor="document-1ef08683" w:history="1">
        <w:r w:rsidRPr="00C57D86">
          <w:rPr>
            <w:rStyle w:val="Hyperlink"/>
            <w:rFonts w:asciiTheme="minorHAnsi" w:hAnsiTheme="minorHAnsi" w:cstheme="minorHAnsi"/>
            <w:color w:val="000000"/>
            <w:sz w:val="16"/>
            <w:szCs w:val="27"/>
          </w:rPr>
          <w:t>Indiana</w:t>
        </w:r>
      </w:hyperlink>
      <w:r w:rsidRPr="00C57D86">
        <w:rPr>
          <w:rFonts w:asciiTheme="minorHAnsi" w:hAnsiTheme="minorHAnsi" w:cstheme="minorHAnsi"/>
          <w:color w:val="000000"/>
          <w:sz w:val="16"/>
          <w:szCs w:val="27"/>
        </w:rPr>
        <w:t xml:space="preserve"> successfully passed its </w:t>
      </w:r>
      <w:hyperlink r:id="rId28" w:anchor="document-1ef08683" w:history="1">
        <w:r w:rsidRPr="00C57D86">
          <w:rPr>
            <w:rStyle w:val="Hyperlink"/>
            <w:rFonts w:asciiTheme="minorHAnsi" w:hAnsiTheme="minorHAnsi" w:cstheme="minorHAnsi"/>
            <w:color w:val="000000"/>
            <w:sz w:val="16"/>
            <w:szCs w:val="27"/>
          </w:rPr>
          <w:t>Senate resolution</w:t>
        </w:r>
      </w:hyperlink>
      <w:r w:rsidRPr="00C57D86">
        <w:rPr>
          <w:rFonts w:asciiTheme="minorHAnsi" w:hAnsiTheme="minorHAnsi" w:cstheme="minorHAnsi"/>
          <w:color w:val="000000"/>
          <w:sz w:val="16"/>
          <w:szCs w:val="27"/>
        </w:rPr>
        <w:t xml:space="preserve"> supporting teachers “who choose to teach a diverse curriculum,” giving climate denial and creationism the chance to enter classrooms. </w:t>
      </w:r>
      <w:r w:rsidRPr="00C57D86">
        <w:rPr>
          <w:rStyle w:val="StyleUnderline"/>
          <w:rFonts w:asciiTheme="minorHAnsi" w:hAnsiTheme="minorHAnsi" w:cstheme="minorHAnsi"/>
        </w:rPr>
        <w:t xml:space="preserve">A similar “academic freedom” resolution has already made its way through the </w:t>
      </w:r>
      <w:hyperlink r:id="rId29" w:history="1">
        <w:r w:rsidRPr="00C57D86">
          <w:rPr>
            <w:rStyle w:val="StyleUnderline"/>
            <w:rFonts w:asciiTheme="minorHAnsi" w:hAnsiTheme="minorHAnsi" w:cstheme="minorHAnsi"/>
          </w:rPr>
          <w:t>Alabama</w:t>
        </w:r>
      </w:hyperlink>
      <w:r w:rsidRPr="00C57D86">
        <w:rPr>
          <w:rStyle w:val="StyleUnderline"/>
          <w:rFonts w:asciiTheme="minorHAnsi" w:hAnsiTheme="minorHAnsi" w:cstheme="minorHAnsi"/>
        </w:rPr>
        <w:t xml:space="preserve"> House. Finally, </w:t>
      </w:r>
      <w:hyperlink r:id="rId30" w:history="1">
        <w:r w:rsidRPr="00C57D86">
          <w:rPr>
            <w:rStyle w:val="StyleUnderline"/>
            <w:rFonts w:asciiTheme="minorHAnsi" w:hAnsiTheme="minorHAnsi" w:cstheme="minorHAnsi"/>
          </w:rPr>
          <w:t>Idaho</w:t>
        </w:r>
      </w:hyperlink>
      <w:r w:rsidRPr="00C57D86">
        <w:rPr>
          <w:rStyle w:val="StyleUnderline"/>
          <w:rFonts w:asciiTheme="minorHAnsi" w:hAnsiTheme="minorHAnsi" w:cstheme="minorHAnsi"/>
        </w:rPr>
        <w:t xml:space="preserve"> locked in a legally binding Senate resolution in March that deletes material about climate change and human impact on the environment from the state’s science standards. </w:t>
      </w:r>
      <w:r w:rsidRPr="00C57D86">
        <w:rPr>
          <w:rFonts w:asciiTheme="minorHAnsi" w:hAnsiTheme="minorHAnsi" w:cstheme="minorHAnsi"/>
          <w:color w:val="000000"/>
          <w:sz w:val="16"/>
          <w:szCs w:val="27"/>
        </w:rPr>
        <w:t xml:space="preserve">“Academic freedom bills are the new normal,” said Glenn Branch, deputy director for the </w:t>
      </w:r>
      <w:hyperlink r:id="rId31" w:history="1">
        <w:r w:rsidRPr="00C57D86">
          <w:rPr>
            <w:rStyle w:val="Hyperlink"/>
            <w:rFonts w:asciiTheme="minorHAnsi" w:hAnsiTheme="minorHAnsi" w:cstheme="minorHAnsi"/>
            <w:color w:val="000000"/>
            <w:sz w:val="16"/>
            <w:szCs w:val="27"/>
          </w:rPr>
          <w:t xml:space="preserve">National Center for Science Education. </w:t>
        </w:r>
      </w:hyperlink>
      <w:r w:rsidRPr="00C57D86">
        <w:rPr>
          <w:rFonts w:asciiTheme="minorHAnsi" w:hAnsiTheme="minorHAnsi" w:cstheme="minorHAnsi"/>
          <w:color w:val="000000"/>
          <w:sz w:val="16"/>
          <w:szCs w:val="27"/>
        </w:rPr>
        <w:t xml:space="preserve">According to him, </w:t>
      </w:r>
      <w:r w:rsidRPr="00C57D86">
        <w:rPr>
          <w:rStyle w:val="StyleUnderline"/>
          <w:rFonts w:asciiTheme="minorHAnsi" w:hAnsiTheme="minorHAnsi" w:cstheme="minorHAnsi"/>
        </w:rPr>
        <w:t xml:space="preserve">state legislators across the country have filed over 70 academic freedom bills since 2004. </w:t>
      </w:r>
      <w:r w:rsidRPr="00C57D86">
        <w:rPr>
          <w:rStyle w:val="Emphasis"/>
          <w:rFonts w:asciiTheme="minorHAnsi" w:hAnsiTheme="minorHAnsi" w:cstheme="minorHAnsi"/>
        </w:rPr>
        <w:t xml:space="preserve">That’s when state-level legislation began using vague language to protect teachers’ “academic freedom” by permitting educators to teach about the “strengths and weaknesses” of existing scientific theories. The bill pending in Texas, for example, includes “climate change, biological evolution, the chemical origins of life, and human cloning” among its controversial theories. </w:t>
      </w:r>
      <w:r w:rsidRPr="00C57D86">
        <w:rPr>
          <w:rFonts w:asciiTheme="minorHAnsi" w:hAnsiTheme="minorHAnsi" w:cstheme="minorHAnsi"/>
          <w:color w:val="000000"/>
          <w:sz w:val="16"/>
          <w:szCs w:val="27"/>
        </w:rPr>
        <w:t xml:space="preserve">“We’re very familiar with this type of language, and it has clearly morphed from the anti-evolution education perspective into the anti-climate change perspective,” said David Evans, executive director of the National Science Teacher Association, which played a key role in shaping the Next Generation Science Standards. The standards, adopted by 18 states and Washington, D.C., since 2015, included the first-ever recommendations for students to learn about human-induced global warming. These old proposals are being made new again along with a stark ideological switch at the federal level. </w:t>
      </w:r>
      <w:r w:rsidRPr="00C57D86">
        <w:rPr>
          <w:rStyle w:val="StyleUnderline"/>
          <w:rFonts w:asciiTheme="minorHAnsi" w:hAnsiTheme="minorHAnsi" w:cstheme="minorHAnsi"/>
        </w:rPr>
        <w:t>The president has called climate change a “hoax.” The EPA administrator doesn’t believe carbon dioxide contributes to global warming. And the White House’s continued rollback of environmental regulations reflects those viewpoints</w:t>
      </w:r>
      <w:r w:rsidRPr="00C57D86">
        <w:rPr>
          <w:rFonts w:asciiTheme="minorHAnsi" w:hAnsiTheme="minorHAnsi" w:cstheme="minorHAnsi"/>
          <w:color w:val="000000"/>
          <w:sz w:val="16"/>
          <w:szCs w:val="27"/>
        </w:rPr>
        <w:t xml:space="preserve">. In fact, </w:t>
      </w:r>
      <w:hyperlink r:id="rId32" w:history="1">
        <w:r w:rsidRPr="00C57D86">
          <w:rPr>
            <w:rStyle w:val="Hyperlink"/>
            <w:rFonts w:asciiTheme="minorHAnsi" w:hAnsiTheme="minorHAnsi" w:cstheme="minorHAnsi"/>
            <w:color w:val="000000"/>
            <w:sz w:val="16"/>
            <w:szCs w:val="27"/>
          </w:rPr>
          <w:t>a series of Pew studies</w:t>
        </w:r>
      </w:hyperlink>
      <w:r w:rsidRPr="00C57D86">
        <w:rPr>
          <w:rFonts w:asciiTheme="minorHAnsi" w:hAnsiTheme="minorHAnsi" w:cstheme="minorHAnsi"/>
          <w:color w:val="000000"/>
          <w:sz w:val="16"/>
          <w:szCs w:val="27"/>
        </w:rPr>
        <w:t xml:space="preserve"> shows 2016 marked the largest gap yet between Republicans and Democrats over belief in human-caused global warming. “It’s no coincidence when you have an administration banning climate science material from federal websites that science deniers in states would feel emboldened. But at the end of the day, it’s our kids that get shortchanged,” Hoyos said. Her organization, Climate Parents, is circulating </w:t>
      </w:r>
      <w:hyperlink r:id="rId33" w:history="1">
        <w:r w:rsidRPr="00C57D86">
          <w:rPr>
            <w:rStyle w:val="Hyperlink"/>
            <w:rFonts w:asciiTheme="minorHAnsi" w:hAnsiTheme="minorHAnsi" w:cstheme="minorHAnsi"/>
            <w:color w:val="000000"/>
            <w:sz w:val="16"/>
            <w:szCs w:val="27"/>
          </w:rPr>
          <w:t>a petition</w:t>
        </w:r>
      </w:hyperlink>
      <w:r w:rsidRPr="00C57D86">
        <w:rPr>
          <w:rFonts w:asciiTheme="minorHAnsi" w:hAnsiTheme="minorHAnsi" w:cstheme="minorHAnsi"/>
          <w:color w:val="000000"/>
          <w:sz w:val="16"/>
          <w:szCs w:val="27"/>
        </w:rPr>
        <w:t xml:space="preserve"> — with over 2,250 signatures so far — that urges Republican Gov. Mary Fallin to veto Oklahoma’s bill and stand by the science standards she passed in 2014. While groups like Climate Parents, the National Science Teachers’ Association, and the American Association for Advancement in Science have all openly opposed the passage of Oklahoma’s bill, no group has promised a legal challenge — mostly because no one quite knows what that would look like. “Laws like these aren’t easy to litigate against, unfortunately,” Branch said. “If [Oklahoma’s bill] were enacted, it would be hard to argue — between its vagueness and its not requiring anybody to do anything — that on its face, it is unconstitutional.” The laws permit, rather than require, teachers to miseducate students on the grounds of scientific “controversy.” </w:t>
      </w:r>
      <w:r w:rsidRPr="00C57D86">
        <w:rPr>
          <w:rStyle w:val="Emphasis"/>
          <w:rFonts w:asciiTheme="minorHAnsi" w:hAnsiTheme="minorHAnsi" w:cstheme="minorHAnsi"/>
        </w:rPr>
        <w:t>These new “academic freedom” bills cast the word “controversy” precisely in such a way that they’d be able to withstand a court challenge, according to Evans. Now, as conflicts over science education have expanded beyond just evolution and creationism, legislation purposely doesn’t explicitly ban or endorse either side to avoid violating the First Amendment’s establishment clause.</w:t>
      </w:r>
    </w:p>
    <w:p w14:paraId="52D199DE" w14:textId="77777777" w:rsidR="0096041B" w:rsidRPr="00C57D86" w:rsidRDefault="0096041B" w:rsidP="0096041B">
      <w:pPr>
        <w:pStyle w:val="Heading4"/>
        <w:rPr>
          <w:rFonts w:asciiTheme="minorHAnsi" w:hAnsiTheme="minorHAnsi" w:cstheme="minorHAnsi"/>
        </w:rPr>
      </w:pPr>
      <w:r w:rsidRPr="00C57D86">
        <w:rPr>
          <w:rFonts w:asciiTheme="minorHAnsi" w:hAnsiTheme="minorHAnsi" w:cstheme="minorHAnsi"/>
        </w:rPr>
        <w:t>Under Trump administration most science funding will be cut – means aff can’t solve</w:t>
      </w:r>
    </w:p>
    <w:p w14:paraId="4E08CE3C" w14:textId="77777777" w:rsidR="0096041B" w:rsidRPr="00C57D86" w:rsidRDefault="0096041B" w:rsidP="0096041B">
      <w:pPr>
        <w:rPr>
          <w:rFonts w:asciiTheme="minorHAnsi" w:hAnsiTheme="minorHAnsi" w:cstheme="minorHAnsi"/>
        </w:rPr>
      </w:pPr>
      <w:r w:rsidRPr="00C57D86">
        <w:rPr>
          <w:rStyle w:val="Style13ptBold"/>
          <w:rFonts w:asciiTheme="minorHAnsi" w:hAnsiTheme="minorHAnsi" w:cstheme="minorHAnsi"/>
        </w:rPr>
        <w:t xml:space="preserve">Hayes 4/21 </w:t>
      </w:r>
      <w:r w:rsidRPr="00C57D86">
        <w:rPr>
          <w:rFonts w:asciiTheme="minorHAnsi" w:hAnsiTheme="minorHAnsi" w:cstheme="minorHAnsi"/>
        </w:rPr>
        <w:t xml:space="preserve">(Denis Hayes, president and chief executive of the Bullitt Foundation, 4-21-2017, "Trump's anti-science budget will be a disaster for America's bottom line," latimes, </w:t>
      </w:r>
      <w:hyperlink r:id="rId34" w:history="1">
        <w:r w:rsidRPr="00C57D86">
          <w:rPr>
            <w:rStyle w:val="Hyperlink"/>
            <w:rFonts w:asciiTheme="minorHAnsi" w:hAnsiTheme="minorHAnsi" w:cstheme="minorHAnsi"/>
          </w:rPr>
          <w:t>http://www.latimes.com/opinion/op-ed/la-oe-hayes-trump-budget-science-20170421-story.html</w:t>
        </w:r>
      </w:hyperlink>
      <w:r w:rsidRPr="00C57D86">
        <w:rPr>
          <w:rFonts w:asciiTheme="minorHAnsi" w:hAnsiTheme="minorHAnsi" w:cstheme="minorHAnsi"/>
        </w:rPr>
        <w:t>) EV</w:t>
      </w:r>
    </w:p>
    <w:p w14:paraId="42DCC5EA" w14:textId="77777777" w:rsidR="0096041B" w:rsidRPr="00C57D86" w:rsidRDefault="0096041B" w:rsidP="0096041B">
      <w:pPr>
        <w:rPr>
          <w:rFonts w:asciiTheme="minorHAnsi" w:hAnsiTheme="minorHAnsi" w:cstheme="minorHAnsi"/>
          <w:sz w:val="12"/>
        </w:rPr>
      </w:pPr>
      <w:r w:rsidRPr="00B835AF">
        <w:rPr>
          <w:rStyle w:val="StyleUnderline"/>
          <w:rFonts w:asciiTheme="minorHAnsi" w:hAnsiTheme="minorHAnsi" w:cstheme="minorHAnsi"/>
          <w:highlight w:val="cyan"/>
        </w:rPr>
        <w:t xml:space="preserve">In its approach to scientific research, </w:t>
      </w:r>
      <w:hyperlink r:id="rId35" w:tooltip="Donald Trump" w:history="1">
        <w:r w:rsidRPr="00B835AF">
          <w:rPr>
            <w:rStyle w:val="StyleUnderline"/>
            <w:rFonts w:asciiTheme="minorHAnsi" w:hAnsiTheme="minorHAnsi" w:cstheme="minorHAnsi"/>
            <w:highlight w:val="cyan"/>
          </w:rPr>
          <w:t>President Trump</w:t>
        </w:r>
      </w:hyperlink>
      <w:r w:rsidRPr="00B835AF">
        <w:rPr>
          <w:rStyle w:val="StyleUnderline"/>
          <w:rFonts w:asciiTheme="minorHAnsi" w:hAnsiTheme="minorHAnsi" w:cstheme="minorHAnsi"/>
          <w:highlight w:val="cyan"/>
        </w:rPr>
        <w:t>’s budget can be accurately described as a mugging</w:t>
      </w:r>
      <w:r w:rsidRPr="00C57D86">
        <w:rPr>
          <w:rFonts w:asciiTheme="minorHAnsi" w:hAnsiTheme="minorHAnsi" w:cstheme="minorHAnsi"/>
          <w:sz w:val="12"/>
        </w:rPr>
        <w:t xml:space="preserve">. I’ve watched this happen before, up close and personal. It does not end well. In 1979, President Carter set an ambitious but achievable goal to get 20% of the nation’s energy from renewable sources by the year 2000. I then headed the federal Solar Energy Research Institute, which spearheaded the Manhattan Project to Harness the Sun. In the late 1970s, the United States had more PhDs in the solar field, filed more solar patents and made more commercial solar modules than the rest of the nations in the world combined. In its first year, the Reagan administration slashed the solar institute’s staff by 40%, reduced its budget by 80% and abruptly terminated all of its 1,000-plus university research contracts (including shutting down work by two professors who later went on to win Nobel Prizes). The firings were so wantonly brutal that many of the researchers were driven into other fields. The consequences have been huge. In 2016, solar energy was the United States’ largest source of new electricity-generating capacity, contributing roughly 40% of the total from all sources. The U.S. solar industry now employs 260,000 people, more than three times as many workers as the coal industry. Most of them install and maintain photovoltaic panels that convert free, nonpolluting sunlight into power. But nearly all the solar modules these workers install are being developed and manufactured abroad. The U.S. makes just 5% of the world’s solar panels. America ought to own the solar-electric industry. By rights, we ought to be exporting solar technology, not importing it. Our second-tier status, in a field that we once absolutely dominated, is a direct consequence of budget decisions made by President Reagan’s Office of Management and Budget, and a go-along Congress. Adjusted for inflation, the budget of the solar institute (since renamed the National Renewable Energy Laboratory) did not recover to its 1979 level until 2008. </w:t>
      </w:r>
      <w:r w:rsidRPr="00B835AF">
        <w:rPr>
          <w:rStyle w:val="StyleUnderline"/>
          <w:rFonts w:asciiTheme="minorHAnsi" w:hAnsiTheme="minorHAnsi" w:cstheme="minorHAnsi"/>
          <w:highlight w:val="cyan"/>
        </w:rPr>
        <w:t>Science research can’t be revved up and down like an engine and succeed. If you pull the funding out from under a field of inquiry, it will stall and fall behind at best. Now the Trump science budget proposes to make</w:t>
      </w:r>
      <w:r w:rsidRPr="00C57D86">
        <w:rPr>
          <w:rStyle w:val="StyleUnderline"/>
          <w:rFonts w:asciiTheme="minorHAnsi" w:hAnsiTheme="minorHAnsi" w:cstheme="minorHAnsi"/>
        </w:rPr>
        <w:t xml:space="preserve"> Reagan’s </w:t>
      </w:r>
      <w:r w:rsidRPr="00B835AF">
        <w:rPr>
          <w:rStyle w:val="StyleUnderline"/>
          <w:rFonts w:asciiTheme="minorHAnsi" w:hAnsiTheme="minorHAnsi" w:cstheme="minorHAnsi"/>
          <w:highlight w:val="cyan"/>
        </w:rPr>
        <w:t>mistake</w:t>
      </w:r>
      <w:r w:rsidRPr="00C57D86">
        <w:rPr>
          <w:rStyle w:val="StyleUnderline"/>
          <w:rFonts w:asciiTheme="minorHAnsi" w:hAnsiTheme="minorHAnsi" w:cstheme="minorHAnsi"/>
        </w:rPr>
        <w:t xml:space="preserve"> all over again, across many more fields. </w:t>
      </w:r>
      <w:r w:rsidRPr="00B835AF">
        <w:rPr>
          <w:rStyle w:val="StyleUnderline"/>
          <w:rFonts w:asciiTheme="minorHAnsi" w:hAnsiTheme="minorHAnsi" w:cstheme="minorHAnsi"/>
          <w:highlight w:val="cyan"/>
        </w:rPr>
        <w:t>The administration’s funding plan entirely eliminates the Department of Energy’s most</w:t>
      </w:r>
      <w:r w:rsidRPr="00C57D86">
        <w:rPr>
          <w:rStyle w:val="StyleUnderline"/>
          <w:rFonts w:asciiTheme="minorHAnsi" w:hAnsiTheme="minorHAnsi" w:cstheme="minorHAnsi"/>
        </w:rPr>
        <w:t xml:space="preserve"> exciting, cutting- edge, high-risk, </w:t>
      </w:r>
      <w:r w:rsidRPr="00B835AF">
        <w:rPr>
          <w:rStyle w:val="StyleUnderline"/>
          <w:rFonts w:asciiTheme="minorHAnsi" w:hAnsiTheme="minorHAnsi" w:cstheme="minorHAnsi"/>
          <w:highlight w:val="cyan"/>
        </w:rPr>
        <w:t>high-potential research program, ARPA-E</w:t>
      </w:r>
      <w:r w:rsidRPr="00C57D86">
        <w:rPr>
          <w:rStyle w:val="StyleUnderline"/>
          <w:rFonts w:asciiTheme="minorHAnsi" w:hAnsiTheme="minorHAnsi" w:cstheme="minorHAnsi"/>
        </w:rPr>
        <w:t xml:space="preserve">, the Advanced Research Projects Agency-Energy. </w:t>
      </w:r>
      <w:r w:rsidRPr="00B835AF">
        <w:rPr>
          <w:rStyle w:val="StyleUnderline"/>
          <w:rFonts w:asciiTheme="minorHAnsi" w:hAnsiTheme="minorHAnsi" w:cstheme="minorHAnsi"/>
          <w:highlight w:val="cyan"/>
        </w:rPr>
        <w:t>Its double-digit cuts to the National Institutes of Health</w:t>
      </w:r>
      <w:r w:rsidRPr="00C57D86">
        <w:rPr>
          <w:rStyle w:val="StyleUnderline"/>
          <w:rFonts w:asciiTheme="minorHAnsi" w:hAnsiTheme="minorHAnsi" w:cstheme="minorHAnsi"/>
        </w:rPr>
        <w:t xml:space="preserve"> — America’s research bulwark against infectious diseases, cancer and other threats to public health — could mean the NIH will be unable to issue any new research grants in 2018. </w:t>
      </w:r>
      <w:r w:rsidRPr="00B835AF">
        <w:rPr>
          <w:rStyle w:val="StyleUnderline"/>
          <w:rFonts w:asciiTheme="minorHAnsi" w:hAnsiTheme="minorHAnsi" w:cstheme="minorHAnsi"/>
          <w:highlight w:val="cyan"/>
        </w:rPr>
        <w:t xml:space="preserve">The Trump budget cuts the </w:t>
      </w:r>
      <w:hyperlink r:id="rId36" w:tooltip="U.S. Environmental Protection Agency" w:history="1">
        <w:r w:rsidRPr="00B835AF">
          <w:rPr>
            <w:rStyle w:val="StyleUnderline"/>
            <w:rFonts w:asciiTheme="minorHAnsi" w:hAnsiTheme="minorHAnsi" w:cstheme="minorHAnsi"/>
            <w:highlight w:val="cyan"/>
          </w:rPr>
          <w:t>Environmental Protection Agency</w:t>
        </w:r>
      </w:hyperlink>
      <w:r w:rsidRPr="00B835AF">
        <w:rPr>
          <w:rStyle w:val="StyleUnderline"/>
          <w:rFonts w:asciiTheme="minorHAnsi" w:hAnsiTheme="minorHAnsi" w:cstheme="minorHAnsi"/>
          <w:highlight w:val="cyan"/>
        </w:rPr>
        <w:t>’s Office of Research by 50%.</w:t>
      </w:r>
      <w:r w:rsidRPr="00C57D86">
        <w:rPr>
          <w:rStyle w:val="StyleUnderline"/>
          <w:rFonts w:asciiTheme="minorHAnsi" w:hAnsiTheme="minorHAnsi" w:cstheme="minorHAnsi"/>
        </w:rPr>
        <w:t xml:space="preserve"> (Earlier, the EPA’s new overseers eliminated “science” from the mission statement of its Office of Science and Technology Policy, as though science were now a dirty word.) </w:t>
      </w:r>
      <w:r w:rsidRPr="00B835AF">
        <w:rPr>
          <w:rStyle w:val="StyleUnderline"/>
          <w:rFonts w:asciiTheme="minorHAnsi" w:hAnsiTheme="minorHAnsi" w:cstheme="minorHAnsi"/>
          <w:highlight w:val="cyan"/>
        </w:rPr>
        <w:t>Federal climate studies will be eviscerated, and references to climate change have been scrubbed from some federal websites</w:t>
      </w:r>
      <w:r w:rsidRPr="00C57D86">
        <w:rPr>
          <w:rStyle w:val="StyleUnderline"/>
          <w:rFonts w:asciiTheme="minorHAnsi" w:hAnsiTheme="minorHAnsi" w:cstheme="minorHAnsi"/>
        </w:rPr>
        <w:t xml:space="preserve">. (But, as Neil DeGrasse Tyson famously said, “The good thing about science is that it’s true whether or not you believe in it.”) </w:t>
      </w:r>
      <w:r w:rsidRPr="00B835AF">
        <w:rPr>
          <w:rStyle w:val="StyleUnderline"/>
          <w:rFonts w:asciiTheme="minorHAnsi" w:hAnsiTheme="minorHAnsi" w:cstheme="minorHAnsi"/>
          <w:highlight w:val="cyan"/>
        </w:rPr>
        <w:t>The Sea Grant program</w:t>
      </w:r>
      <w:r w:rsidRPr="00C57D86">
        <w:rPr>
          <w:rStyle w:val="StyleUnderline"/>
          <w:rFonts w:asciiTheme="minorHAnsi" w:hAnsiTheme="minorHAnsi" w:cstheme="minorHAnsi"/>
        </w:rPr>
        <w:t xml:space="preserve"> — which supports more than 3,000 scientists, engineers, educators and students working to protect and sustain coastal ecosystems, communities and resources at 300 institutions — </w:t>
      </w:r>
      <w:r w:rsidRPr="00B835AF">
        <w:rPr>
          <w:rStyle w:val="StyleUnderline"/>
          <w:rFonts w:asciiTheme="minorHAnsi" w:hAnsiTheme="minorHAnsi" w:cstheme="minorHAnsi"/>
          <w:highlight w:val="cyan"/>
        </w:rPr>
        <w:t>is entirely eliminated. So is the Chemical Safety Board. Funding for restoration of the Great Lakes, Chesapeake Bay, Puget Sound, San Francisco Bay and other waterways is also essentially deleted.</w:t>
      </w:r>
      <w:r w:rsidRPr="00C57D86">
        <w:rPr>
          <w:rStyle w:val="StyleUnderline"/>
          <w:rFonts w:asciiTheme="minorHAnsi" w:hAnsiTheme="minorHAnsi" w:cstheme="minorHAnsi"/>
        </w:rPr>
        <w:t xml:space="preserve"> </w:t>
      </w:r>
      <w:r w:rsidRPr="00C57D86">
        <w:rPr>
          <w:rFonts w:asciiTheme="minorHAnsi" w:hAnsiTheme="minorHAnsi" w:cstheme="minorHAnsi"/>
          <w:sz w:val="12"/>
        </w:rPr>
        <w:t>Science has always been at the heart of America’s progress. Science cleaned up our air and water, conquered polio and invented jet airplanes. Science gave us the Internet, puts food on our tables and helps us avoid pandemics. Science and technology are widely considered by economists to be responsible for at least half of American economic growth since World War II. Defunding science is the intellectual equivalent of eating our seed corn. On Earth Day — April 22 — I expect millions of Americans to join the March for Science. They will include researchers, teachers, students and people who simply support good sense. We will be marching because, if we let politics overtake the search for truth, much of what has made America great will disappear.</w:t>
      </w:r>
    </w:p>
    <w:p w14:paraId="2AA16DFD" w14:textId="77777777" w:rsidR="0096041B" w:rsidRPr="00C57D86" w:rsidRDefault="0096041B" w:rsidP="0096041B">
      <w:pPr>
        <w:pStyle w:val="Heading4"/>
        <w:rPr>
          <w:rFonts w:asciiTheme="minorHAnsi" w:hAnsiTheme="minorHAnsi" w:cstheme="minorHAnsi"/>
        </w:rPr>
      </w:pPr>
      <w:r w:rsidRPr="00C57D86">
        <w:rPr>
          <w:rFonts w:asciiTheme="minorHAnsi" w:hAnsiTheme="minorHAnsi" w:cstheme="minorHAnsi"/>
        </w:rPr>
        <w:t>Recent remove from the Paris agreement proves Trump won’t abide by plan – very anti-climate</w:t>
      </w:r>
    </w:p>
    <w:p w14:paraId="0E053D6F" w14:textId="77777777" w:rsidR="0096041B" w:rsidRPr="00C57D86" w:rsidRDefault="0096041B" w:rsidP="0096041B">
      <w:pPr>
        <w:rPr>
          <w:rFonts w:asciiTheme="minorHAnsi" w:hAnsiTheme="minorHAnsi" w:cstheme="minorHAnsi"/>
        </w:rPr>
      </w:pPr>
      <w:r w:rsidRPr="00C57D86">
        <w:rPr>
          <w:rStyle w:val="Style13ptBold"/>
          <w:rFonts w:asciiTheme="minorHAnsi" w:hAnsiTheme="minorHAnsi" w:cstheme="minorHAnsi"/>
        </w:rPr>
        <w:t xml:space="preserve">Cillizza 6/3 </w:t>
      </w:r>
      <w:r w:rsidRPr="00C57D86">
        <w:rPr>
          <w:rFonts w:asciiTheme="minorHAnsi" w:hAnsiTheme="minorHAnsi" w:cstheme="minorHAnsi"/>
        </w:rPr>
        <w:t xml:space="preserve">(Chris Cillizza, Cnn Editor-At-Large, 6-3-2017, “The Paris climate decision is Trumpism in its purest form," CNN, </w:t>
      </w:r>
      <w:hyperlink r:id="rId37" w:history="1">
        <w:r w:rsidRPr="00C57D86">
          <w:rPr>
            <w:rStyle w:val="Hyperlink"/>
            <w:rFonts w:asciiTheme="minorHAnsi" w:hAnsiTheme="minorHAnsi" w:cstheme="minorHAnsi"/>
          </w:rPr>
          <w:t>http://www.cnn.com/2017/06/02/politics/trump-paris-climate/index.html</w:t>
        </w:r>
      </w:hyperlink>
      <w:r w:rsidRPr="00C57D86">
        <w:rPr>
          <w:rFonts w:asciiTheme="minorHAnsi" w:hAnsiTheme="minorHAnsi" w:cstheme="minorHAnsi"/>
        </w:rPr>
        <w:t>) EV</w:t>
      </w:r>
    </w:p>
    <w:p w14:paraId="7A12797A" w14:textId="77777777" w:rsidR="0096041B" w:rsidRPr="00C57D86" w:rsidRDefault="0096041B" w:rsidP="0096041B">
      <w:pPr>
        <w:rPr>
          <w:rFonts w:asciiTheme="minorHAnsi" w:hAnsiTheme="minorHAnsi" w:cstheme="minorHAnsi"/>
          <w:sz w:val="14"/>
        </w:rPr>
      </w:pPr>
      <w:proofErr w:type="gramStart"/>
      <w:r w:rsidRPr="00C57D86">
        <w:rPr>
          <w:rStyle w:val="StyleUnderline"/>
          <w:rFonts w:asciiTheme="minorHAnsi" w:hAnsiTheme="minorHAnsi" w:cstheme="minorHAnsi"/>
        </w:rPr>
        <w:t xml:space="preserve">President </w:t>
      </w:r>
      <w:hyperlink r:id="rId38" w:history="1">
        <w:r w:rsidRPr="00C57D86">
          <w:rPr>
            <w:rStyle w:val="StyleUnderline"/>
            <w:rFonts w:asciiTheme="minorHAnsi" w:hAnsiTheme="minorHAnsi" w:cstheme="minorHAnsi"/>
          </w:rPr>
          <w:t>Donald Trump's decision to pull the United States out of a global climate accord</w:t>
        </w:r>
      </w:hyperlink>
      <w:r w:rsidRPr="00C57D86">
        <w:rPr>
          <w:rStyle w:val="StyleUnderline"/>
          <w:rFonts w:asciiTheme="minorHAnsi" w:hAnsiTheme="minorHAnsi" w:cstheme="minorHAnsi"/>
        </w:rPr>
        <w:t xml:space="preserve"> represents the clearest evidence yet that his worldview represents a radical break from that of the Republican and Democratic presidents who have preceded him in office over the last seven decades.</w:t>
      </w:r>
      <w:proofErr w:type="gramEnd"/>
      <w:r w:rsidRPr="00C57D86">
        <w:rPr>
          <w:rStyle w:val="StyleUnderline"/>
          <w:rFonts w:asciiTheme="minorHAnsi" w:hAnsiTheme="minorHAnsi" w:cstheme="minorHAnsi"/>
        </w:rPr>
        <w:t xml:space="preserve"> Whereas those men saw the United States as moral leader of the free world -- and its alliances with other similarly-minded European democracies as the unshakeable foundation of world peace and progress -- Trump sees things differently</w:t>
      </w:r>
      <w:r w:rsidRPr="00C57D86">
        <w:rPr>
          <w:rFonts w:asciiTheme="minorHAnsi" w:hAnsiTheme="minorHAnsi" w:cstheme="minorHAnsi"/>
          <w:sz w:val="14"/>
        </w:rPr>
        <w:t xml:space="preserve">. </w:t>
      </w:r>
      <w:r w:rsidRPr="00C57D86">
        <w:rPr>
          <w:rStyle w:val="StyleUnderline"/>
          <w:rFonts w:asciiTheme="minorHAnsi" w:hAnsiTheme="minorHAnsi" w:cstheme="minorHAnsi"/>
        </w:rPr>
        <w:t>To him, the so-called "world community" is a hoax, a concept used to take advantage of the US and distract us from the real goal: To take care of ourselves first, second and last</w:t>
      </w:r>
      <w:r w:rsidRPr="00C57D86">
        <w:rPr>
          <w:rFonts w:asciiTheme="minorHAnsi" w:hAnsiTheme="minorHAnsi" w:cstheme="minorHAnsi"/>
          <w:sz w:val="14"/>
        </w:rPr>
        <w:t xml:space="preserve">. In short: This is Trumpism. Trump's speech announcing his decision to withdraw from the Paris climate accords -- </w:t>
      </w:r>
      <w:hyperlink r:id="rId39" w:history="1">
        <w:r w:rsidRPr="00C57D86">
          <w:rPr>
            <w:rStyle w:val="Hyperlink"/>
            <w:rFonts w:asciiTheme="minorHAnsi" w:hAnsiTheme="minorHAnsi" w:cstheme="minorHAnsi"/>
            <w:sz w:val="14"/>
          </w:rPr>
          <w:t>making the U.S. one of three countries to do so</w:t>
        </w:r>
      </w:hyperlink>
      <w:r w:rsidRPr="00C57D86">
        <w:rPr>
          <w:rFonts w:asciiTheme="minorHAnsi" w:hAnsiTheme="minorHAnsi" w:cstheme="minorHAnsi"/>
          <w:sz w:val="14"/>
        </w:rPr>
        <w:t xml:space="preserve"> (194 have signed onto the accords) -- was larded with examples of just how differently Trump sees the world and America's place in it than past presidents. "</w:t>
      </w:r>
      <w:r w:rsidRPr="00C57D86">
        <w:rPr>
          <w:rStyle w:val="StyleUnderline"/>
          <w:rFonts w:asciiTheme="minorHAnsi" w:hAnsiTheme="minorHAnsi" w:cstheme="minorHAnsi"/>
        </w:rPr>
        <w:t>The Paris Climate Accord is simply the latest example of Washington entering into an agreement that disadvantages the United States to the exclusive benefit of other countries, leaving American workers -- who I love -- and taxpayers to absorb the cost in terms of lost jobs, lower wages, shuttered factories, and vastly diminished economic production," Trump said at one point. At another he argued: "The Paris Agreement handicaps the United States economy in order to win praise from the very foreign capitals and global activists that have long sought to gain wealth at our country's expense. They don't put America first. I do, and I always will</w:t>
      </w:r>
      <w:r w:rsidRPr="00C57D86">
        <w:rPr>
          <w:rFonts w:asciiTheme="minorHAnsi" w:hAnsiTheme="minorHAnsi" w:cstheme="minorHAnsi"/>
          <w:sz w:val="14"/>
        </w:rPr>
        <w:t>."</w:t>
      </w:r>
    </w:p>
    <w:p w14:paraId="31CB3954" w14:textId="77777777" w:rsidR="005069C4" w:rsidRPr="00C57D86" w:rsidRDefault="005069C4" w:rsidP="00CE3F11">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common core</w:t>
      </w:r>
    </w:p>
    <w:p w14:paraId="5C6316AB" w14:textId="77777777" w:rsidR="00D87DA1" w:rsidRPr="00C57D86" w:rsidRDefault="00D87DA1" w:rsidP="00D87DA1">
      <w:pPr>
        <w:pStyle w:val="Heading4"/>
        <w:rPr>
          <w:rFonts w:asciiTheme="minorHAnsi" w:hAnsiTheme="minorHAnsi" w:cstheme="minorHAnsi"/>
        </w:rPr>
      </w:pPr>
      <w:r w:rsidRPr="00C57D86">
        <w:rPr>
          <w:rFonts w:asciiTheme="minorHAnsi" w:hAnsiTheme="minorHAnsi" w:cstheme="minorHAnsi"/>
        </w:rPr>
        <w:t>Trump vacuous mind has forgotten yet another issue – he will maintain common core standards and contradict his campaign promises</w:t>
      </w:r>
    </w:p>
    <w:p w14:paraId="60697F14" w14:textId="77777777" w:rsidR="00D87DA1" w:rsidRPr="00C57D86" w:rsidRDefault="00D87DA1" w:rsidP="00D87DA1">
      <w:pPr>
        <w:rPr>
          <w:rFonts w:asciiTheme="minorHAnsi" w:hAnsiTheme="minorHAnsi" w:cstheme="minorHAnsi"/>
        </w:rPr>
      </w:pPr>
      <w:r w:rsidRPr="00C57D86">
        <w:rPr>
          <w:rStyle w:val="Style13ptBold"/>
          <w:rFonts w:asciiTheme="minorHAnsi" w:hAnsiTheme="minorHAnsi" w:cstheme="minorHAnsi"/>
        </w:rPr>
        <w:t xml:space="preserve">Barnes 17 </w:t>
      </w:r>
      <w:r w:rsidRPr="00C57D86">
        <w:rPr>
          <w:rFonts w:asciiTheme="minorHAnsi" w:hAnsiTheme="minorHAnsi" w:cstheme="minorHAnsi"/>
          <w:sz w:val="20"/>
        </w:rPr>
        <w:t xml:space="preserve">(Fred, White House correspondent for the New Republic, “Common Core Has Disappeared from Trump's Remarks”, </w:t>
      </w:r>
      <w:hyperlink r:id="rId40" w:history="1">
        <w:r w:rsidRPr="00C57D86">
          <w:rPr>
            <w:rStyle w:val="Hyperlink"/>
            <w:rFonts w:asciiTheme="minorHAnsi" w:hAnsiTheme="minorHAnsi" w:cstheme="minorHAnsi"/>
            <w:sz w:val="20"/>
          </w:rPr>
          <w:t>http://www.weeklystandard.com/common-core-has-disappeared-from-trumps-remarks/article/2007024</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4A3CFDC1" w14:textId="77777777" w:rsidR="00D87DA1" w:rsidRPr="00C57D86" w:rsidRDefault="00D87DA1" w:rsidP="00D87DA1">
      <w:pPr>
        <w:rPr>
          <w:rStyle w:val="StyleUnderline"/>
          <w:rFonts w:asciiTheme="minorHAnsi" w:hAnsiTheme="minorHAnsi" w:cstheme="minorHAnsi"/>
        </w:rPr>
      </w:pPr>
      <w:r w:rsidRPr="00C57D86">
        <w:rPr>
          <w:rStyle w:val="StyleUnderline"/>
          <w:rFonts w:asciiTheme="minorHAnsi" w:hAnsiTheme="minorHAnsi" w:cstheme="minorHAnsi"/>
        </w:rPr>
        <w:t>What happened to Common Core</w:t>
      </w:r>
      <w:r w:rsidRPr="00C57D86">
        <w:rPr>
          <w:rFonts w:asciiTheme="minorHAnsi" w:hAnsiTheme="minorHAnsi" w:cstheme="minorHAnsi"/>
          <w:sz w:val="14"/>
        </w:rPr>
        <w:t>—that is, abolishing it? P</w:t>
      </w:r>
      <w:r w:rsidRPr="00C57D86">
        <w:rPr>
          <w:rStyle w:val="StyleUnderline"/>
          <w:rFonts w:asciiTheme="minorHAnsi" w:hAnsiTheme="minorHAnsi" w:cstheme="minorHAnsi"/>
        </w:rPr>
        <w:t>resident Trump's promise to get rid of the controversial program of standards for elementary and secondary schools is gone from his speeches. He didn't mention it Tuesday</w:t>
      </w:r>
      <w:r w:rsidRPr="00C57D86">
        <w:rPr>
          <w:rFonts w:asciiTheme="minorHAnsi" w:hAnsiTheme="minorHAnsi" w:cstheme="minorHAnsi"/>
          <w:sz w:val="14"/>
        </w:rPr>
        <w:t xml:space="preserve"> night </w:t>
      </w:r>
      <w:r w:rsidRPr="00C57D86">
        <w:rPr>
          <w:rStyle w:val="StyleUnderline"/>
          <w:rFonts w:asciiTheme="minorHAnsi" w:hAnsiTheme="minorHAnsi" w:cstheme="minorHAnsi"/>
        </w:rPr>
        <w:t>in his hour-long speech to a joint session of Congress. He didn't repeat his promise to end it in his inaugural address</w:t>
      </w:r>
      <w:r w:rsidRPr="00C57D86">
        <w:rPr>
          <w:rFonts w:asciiTheme="minorHAnsi" w:hAnsiTheme="minorHAnsi" w:cstheme="minorHAnsi"/>
          <w:sz w:val="14"/>
        </w:rPr>
        <w:t xml:space="preserve"> a month ago. And </w:t>
      </w:r>
      <w:r w:rsidRPr="00C57D86">
        <w:rPr>
          <w:rStyle w:val="StyleUnderline"/>
          <w:rFonts w:asciiTheme="minorHAnsi" w:hAnsiTheme="minorHAnsi" w:cstheme="minorHAnsi"/>
        </w:rPr>
        <w:t>he neglected to cite it in his rousing talk at the Conservative Political Action Conference last week</w:t>
      </w:r>
      <w:r w:rsidRPr="00C57D86">
        <w:rPr>
          <w:rFonts w:asciiTheme="minorHAnsi" w:hAnsiTheme="minorHAnsi" w:cstheme="minorHAnsi"/>
          <w:sz w:val="14"/>
        </w:rPr>
        <w:t xml:space="preserve">. In Trump's campaign, however, </w:t>
      </w:r>
      <w:r w:rsidRPr="00C57D86">
        <w:rPr>
          <w:rStyle w:val="StyleUnderline"/>
          <w:rFonts w:asciiTheme="minorHAnsi" w:hAnsiTheme="minorHAnsi" w:cstheme="minorHAnsi"/>
        </w:rPr>
        <w:t>the anti-Common Core message was a staple in his speeches at rallies. He emphasized it regularly in interviews and criticized his Republican primary opponents</w:t>
      </w:r>
      <w:r w:rsidRPr="00C57D86">
        <w:rPr>
          <w:rFonts w:asciiTheme="minorHAnsi" w:hAnsiTheme="minorHAnsi" w:cstheme="minorHAnsi"/>
          <w:sz w:val="14"/>
        </w:rPr>
        <w:t xml:space="preserve">, particularly Jeb Bush, </w:t>
      </w:r>
      <w:r w:rsidRPr="00C57D86">
        <w:rPr>
          <w:rStyle w:val="StyleUnderline"/>
          <w:rFonts w:asciiTheme="minorHAnsi" w:hAnsiTheme="minorHAnsi" w:cstheme="minorHAnsi"/>
        </w:rPr>
        <w:t>for supporting it. His promise to get rid of it drew loud cheers. His position was that Common Core took control of education from local communities</w:t>
      </w:r>
      <w:r w:rsidRPr="00C57D86">
        <w:rPr>
          <w:rFonts w:asciiTheme="minorHAnsi" w:hAnsiTheme="minorHAnsi" w:cstheme="minorHAnsi"/>
          <w:sz w:val="14"/>
        </w:rPr>
        <w:t xml:space="preserve">. </w:t>
      </w:r>
      <w:r w:rsidRPr="00C57D86">
        <w:rPr>
          <w:rStyle w:val="StyleUnderline"/>
          <w:rFonts w:asciiTheme="minorHAnsi" w:hAnsiTheme="minorHAnsi" w:cstheme="minorHAnsi"/>
        </w:rPr>
        <w:t xml:space="preserve">It set standards for what students should learn in "English language arts" and mathematics at the end of each grade, K-thru-12. It </w:t>
      </w:r>
      <w:r w:rsidRPr="00C57D86">
        <w:rPr>
          <w:rFonts w:asciiTheme="minorHAnsi" w:hAnsiTheme="minorHAnsi" w:cstheme="minorHAnsi"/>
          <w:sz w:val="14"/>
        </w:rPr>
        <w:t xml:space="preserve">was created by education specialists, school officials, and governors, and </w:t>
      </w:r>
      <w:r w:rsidRPr="00C57D86">
        <w:rPr>
          <w:rStyle w:val="StyleUnderline"/>
          <w:rFonts w:asciiTheme="minorHAnsi" w:hAnsiTheme="minorHAnsi" w:cstheme="minorHAnsi"/>
        </w:rPr>
        <w:t>was imposed on school systems across after little discussion in public. In some states, its adoption was a surprise. Common Core was sold as a pathway to success in college and careers. Trump joined opponents</w:t>
      </w:r>
      <w:r w:rsidRPr="00C57D86">
        <w:rPr>
          <w:rFonts w:asciiTheme="minorHAnsi" w:hAnsiTheme="minorHAnsi" w:cstheme="minorHAnsi"/>
          <w:sz w:val="14"/>
        </w:rPr>
        <w:t xml:space="preserve"> of Common Core</w:t>
      </w:r>
      <w:r w:rsidRPr="00C57D86">
        <w:rPr>
          <w:rStyle w:val="StyleUnderline"/>
          <w:rFonts w:asciiTheme="minorHAnsi" w:hAnsiTheme="minorHAnsi" w:cstheme="minorHAnsi"/>
        </w:rPr>
        <w:t xml:space="preserve"> who saw it as a raid on states' rights and local control of schools and as the epitome of the top-down approach to education reform. </w:t>
      </w:r>
      <w:r w:rsidRPr="00C57D86">
        <w:rPr>
          <w:rFonts w:asciiTheme="minorHAnsi" w:hAnsiTheme="minorHAnsi" w:cstheme="minorHAnsi"/>
          <w:sz w:val="14"/>
        </w:rPr>
        <w:t xml:space="preserve">"I am totally against Common Core," he said at the South Carolina Tea Party Convention two years ago. "Thumbs down for Common Core," he said in Tulsa, Oklahoma, in January 2016. </w:t>
      </w:r>
      <w:r w:rsidRPr="00C57D86">
        <w:rPr>
          <w:rStyle w:val="StyleUnderline"/>
          <w:rFonts w:asciiTheme="minorHAnsi" w:hAnsiTheme="minorHAnsi" w:cstheme="minorHAnsi"/>
        </w:rPr>
        <w:t>"We're gonna bring education back to the states and back to the people and the parents.</w:t>
      </w:r>
      <w:r w:rsidRPr="00C57D86">
        <w:rPr>
          <w:rFonts w:asciiTheme="minorHAnsi" w:hAnsiTheme="minorHAnsi" w:cstheme="minorHAnsi"/>
          <w:sz w:val="14"/>
        </w:rPr>
        <w:t xml:space="preserve">" In Cleveland in September, Trump said, "We spend more by far [on schools] and we're doing very poorly. So obviously Common Core doesn't work." </w:t>
      </w:r>
      <w:r w:rsidRPr="00C57D86">
        <w:rPr>
          <w:rStyle w:val="StyleUnderline"/>
          <w:rFonts w:asciiTheme="minorHAnsi" w:hAnsiTheme="minorHAnsi" w:cstheme="minorHAnsi"/>
        </w:rPr>
        <w:t xml:space="preserve">Trump's omission of Common Core from his speeches has raised the question of whether abolishing it remains part of his agenda. Nor is it </w:t>
      </w:r>
      <w:proofErr w:type="gramStart"/>
      <w:r w:rsidRPr="00C57D86">
        <w:rPr>
          <w:rStyle w:val="StyleUnderline"/>
          <w:rFonts w:asciiTheme="minorHAnsi" w:hAnsiTheme="minorHAnsi" w:cstheme="minorHAnsi"/>
        </w:rPr>
        <w:t>clear</w:t>
      </w:r>
      <w:proofErr w:type="gramEnd"/>
      <w:r w:rsidRPr="00C57D86">
        <w:rPr>
          <w:rStyle w:val="StyleUnderline"/>
          <w:rFonts w:asciiTheme="minorHAnsi" w:hAnsiTheme="minorHAnsi" w:cstheme="minorHAnsi"/>
        </w:rPr>
        <w:t xml:space="preserve"> how Education Secretary Betsy Devos intends to handle the issue.</w:t>
      </w:r>
    </w:p>
    <w:p w14:paraId="20DFA6A3" w14:textId="77777777" w:rsidR="005069C4" w:rsidRPr="00C57D86" w:rsidRDefault="005069C4" w:rsidP="00CE3F11">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stem</w:t>
      </w:r>
    </w:p>
    <w:p w14:paraId="3F0886AB" w14:textId="77777777" w:rsidR="00D87DA1" w:rsidRPr="00C57D86" w:rsidRDefault="00D87DA1" w:rsidP="00D87DA1">
      <w:pPr>
        <w:pStyle w:val="Heading4"/>
        <w:rPr>
          <w:rFonts w:asciiTheme="minorHAnsi" w:hAnsiTheme="minorHAnsi" w:cstheme="minorHAnsi"/>
        </w:rPr>
      </w:pPr>
      <w:r w:rsidRPr="00C57D86">
        <w:rPr>
          <w:rFonts w:asciiTheme="minorHAnsi" w:hAnsiTheme="minorHAnsi" w:cstheme="minorHAnsi"/>
        </w:rPr>
        <w:t>Trump’s education and budget agenda hurts STEM education and equal access for young women looking for those careers</w:t>
      </w:r>
    </w:p>
    <w:p w14:paraId="45232497" w14:textId="77777777" w:rsidR="00D87DA1" w:rsidRPr="00C57D86" w:rsidRDefault="00D87DA1" w:rsidP="00D87DA1">
      <w:pPr>
        <w:pStyle w:val="ListParagraph"/>
        <w:numPr>
          <w:ilvl w:val="0"/>
          <w:numId w:val="13"/>
        </w:numPr>
        <w:rPr>
          <w:rFonts w:asciiTheme="minorHAnsi" w:hAnsiTheme="minorHAnsi" w:cstheme="minorHAnsi"/>
        </w:rPr>
      </w:pPr>
      <w:r w:rsidRPr="00C57D86">
        <w:rPr>
          <w:rFonts w:asciiTheme="minorHAnsi" w:hAnsiTheme="minorHAnsi" w:cstheme="minorHAnsi"/>
        </w:rPr>
        <w:t>Budget cuts</w:t>
      </w:r>
    </w:p>
    <w:p w14:paraId="703F7FDB" w14:textId="77777777" w:rsidR="00D87DA1" w:rsidRPr="00C57D86" w:rsidRDefault="00D87DA1" w:rsidP="00D87DA1">
      <w:pPr>
        <w:pStyle w:val="ListParagraph"/>
        <w:numPr>
          <w:ilvl w:val="0"/>
          <w:numId w:val="13"/>
        </w:numPr>
        <w:rPr>
          <w:rFonts w:asciiTheme="minorHAnsi" w:hAnsiTheme="minorHAnsi" w:cstheme="minorHAnsi"/>
        </w:rPr>
      </w:pPr>
      <w:r w:rsidRPr="00C57D86">
        <w:rPr>
          <w:rFonts w:asciiTheme="minorHAnsi" w:hAnsiTheme="minorHAnsi" w:cstheme="minorHAnsi"/>
        </w:rPr>
        <w:t>STEM Job cuts</w:t>
      </w:r>
    </w:p>
    <w:p w14:paraId="4F18EDF1" w14:textId="77777777" w:rsidR="00D87DA1" w:rsidRPr="00C57D86" w:rsidRDefault="00D87DA1" w:rsidP="00D87DA1">
      <w:pPr>
        <w:rPr>
          <w:rFonts w:asciiTheme="minorHAnsi" w:hAnsiTheme="minorHAnsi" w:cstheme="minorHAnsi"/>
        </w:rPr>
      </w:pPr>
      <w:r w:rsidRPr="00C57D86">
        <w:rPr>
          <w:rStyle w:val="Style13ptBold"/>
          <w:rFonts w:asciiTheme="minorHAnsi" w:hAnsiTheme="minorHAnsi" w:cstheme="minorHAnsi"/>
        </w:rPr>
        <w:t>Herman 17</w:t>
      </w:r>
      <w:r w:rsidRPr="00C57D86">
        <w:rPr>
          <w:rFonts w:asciiTheme="minorHAnsi" w:hAnsiTheme="minorHAnsi" w:cstheme="minorHAnsi"/>
        </w:rPr>
        <w:t xml:space="preserve"> </w:t>
      </w:r>
      <w:r w:rsidRPr="00C57D86">
        <w:rPr>
          <w:rFonts w:asciiTheme="minorHAnsi" w:hAnsiTheme="minorHAnsi" w:cstheme="minorHAnsi"/>
          <w:sz w:val="20"/>
        </w:rPr>
        <w:t xml:space="preserve">(Lily, freelance writer, Wesleyan University, “3 Ways Donald Trump Is Set to Undermine STEM for Young Women”, </w:t>
      </w:r>
      <w:hyperlink r:id="rId41" w:history="1">
        <w:r w:rsidRPr="00C57D86">
          <w:rPr>
            <w:rStyle w:val="Hyperlink"/>
            <w:rFonts w:asciiTheme="minorHAnsi" w:hAnsiTheme="minorHAnsi" w:cstheme="minorHAnsi"/>
            <w:sz w:val="20"/>
          </w:rPr>
          <w:t>http://www.teenvogue.com/story/donald-trump-stem-young-women-girls-ivanka</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0A6D1A49" w14:textId="77777777" w:rsidR="00D87DA1" w:rsidRPr="00C57D86" w:rsidRDefault="00D87DA1" w:rsidP="00D87DA1">
      <w:pPr>
        <w:rPr>
          <w:rFonts w:asciiTheme="minorHAnsi" w:hAnsiTheme="minorHAnsi" w:cstheme="minorHAnsi"/>
          <w:sz w:val="16"/>
        </w:rPr>
      </w:pPr>
      <w:r w:rsidRPr="00C57D86">
        <w:rPr>
          <w:rFonts w:asciiTheme="minorHAnsi" w:hAnsiTheme="minorHAnsi" w:cstheme="minorHAnsi"/>
          <w:sz w:val="16"/>
        </w:rPr>
        <w:t xml:space="preserve">On Tuesday, </w:t>
      </w:r>
      <w:r w:rsidRPr="00C57D86">
        <w:rPr>
          <w:rStyle w:val="StyleUnderline"/>
          <w:rFonts w:asciiTheme="minorHAnsi" w:hAnsiTheme="minorHAnsi" w:cstheme="minorHAnsi"/>
        </w:rPr>
        <w:t>Secretary of Education Betsy DeVos and Ivanka Trump went to the National Air and Space Museum in Washington</w:t>
      </w:r>
      <w:r w:rsidRPr="00C57D86">
        <w:rPr>
          <w:rFonts w:asciiTheme="minorHAnsi" w:hAnsiTheme="minorHAnsi" w:cstheme="minorHAnsi"/>
          <w:sz w:val="16"/>
        </w:rPr>
        <w:t>,</w:t>
      </w:r>
      <w:r w:rsidRPr="00C57D86">
        <w:rPr>
          <w:rStyle w:val="StyleUnderline"/>
          <w:rFonts w:asciiTheme="minorHAnsi" w:hAnsiTheme="minorHAnsi" w:cstheme="minorHAnsi"/>
        </w:rPr>
        <w:t xml:space="preserve"> D.C., to </w:t>
      </w:r>
      <w:r w:rsidRPr="00C57D86">
        <w:rPr>
          <w:rFonts w:asciiTheme="minorHAnsi" w:hAnsiTheme="minorHAnsi" w:cstheme="minorHAnsi"/>
          <w:sz w:val="16"/>
        </w:rPr>
        <w:t xml:space="preserve">host an event </w:t>
      </w:r>
      <w:r w:rsidRPr="00C57D86">
        <w:rPr>
          <w:rStyle w:val="StyleUnderline"/>
          <w:rFonts w:asciiTheme="minorHAnsi" w:hAnsiTheme="minorHAnsi" w:cstheme="minorHAnsi"/>
        </w:rPr>
        <w:t>encouraging young women to pursue</w:t>
      </w:r>
      <w:r w:rsidRPr="00C57D86">
        <w:rPr>
          <w:rFonts w:asciiTheme="minorHAnsi" w:hAnsiTheme="minorHAnsi" w:cstheme="minorHAnsi"/>
          <w:sz w:val="16"/>
        </w:rPr>
        <w:t xml:space="preserve"> education opportunities and careers in </w:t>
      </w:r>
      <w:r w:rsidRPr="00C57D86">
        <w:rPr>
          <w:rStyle w:val="StyleUnderline"/>
          <w:rFonts w:asciiTheme="minorHAnsi" w:hAnsiTheme="minorHAnsi" w:cstheme="minorHAnsi"/>
        </w:rPr>
        <w:t xml:space="preserve">STEM fields. </w:t>
      </w:r>
      <w:r w:rsidRPr="00C57D86">
        <w:rPr>
          <w:rFonts w:asciiTheme="minorHAnsi" w:hAnsiTheme="minorHAnsi" w:cstheme="minorHAnsi"/>
          <w:sz w:val="16"/>
        </w:rPr>
        <w:t>“</w:t>
      </w:r>
      <w:r w:rsidRPr="00C57D86">
        <w:rPr>
          <w:rStyle w:val="StyleUnderline"/>
          <w:rFonts w:asciiTheme="minorHAnsi" w:hAnsiTheme="minorHAnsi" w:cstheme="minorHAnsi"/>
        </w:rPr>
        <w:t>Every child should have the opportunity to fulfill his or her full potential</w:t>
      </w:r>
      <w:r w:rsidRPr="00C57D86">
        <w:rPr>
          <w:rFonts w:asciiTheme="minorHAnsi" w:hAnsiTheme="minorHAnsi" w:cstheme="minorHAnsi"/>
          <w:sz w:val="16"/>
        </w:rPr>
        <w:t xml:space="preserve">, </w:t>
      </w:r>
      <w:r w:rsidRPr="00C57D86">
        <w:rPr>
          <w:rStyle w:val="StyleUnderline"/>
          <w:rFonts w:asciiTheme="minorHAnsi" w:hAnsiTheme="minorHAnsi" w:cstheme="minorHAnsi"/>
        </w:rPr>
        <w:t>which is why today’s celebration of Women’s History Month and Science</w:t>
      </w:r>
      <w:r w:rsidRPr="00C57D86">
        <w:rPr>
          <w:rFonts w:asciiTheme="minorHAnsi" w:hAnsiTheme="minorHAnsi" w:cstheme="minorHAnsi"/>
          <w:sz w:val="16"/>
        </w:rPr>
        <w:t xml:space="preserve">, Technology, Engineering and Math (STEM) </w:t>
      </w:r>
      <w:r w:rsidRPr="00C57D86">
        <w:rPr>
          <w:rStyle w:val="StyleUnderline"/>
          <w:rFonts w:asciiTheme="minorHAnsi" w:hAnsiTheme="minorHAnsi" w:cstheme="minorHAnsi"/>
        </w:rPr>
        <w:t>education is so important,</w:t>
      </w:r>
      <w:r w:rsidRPr="00C57D86">
        <w:rPr>
          <w:rFonts w:asciiTheme="minorHAnsi" w:hAnsiTheme="minorHAnsi" w:cstheme="minorHAnsi"/>
          <w:sz w:val="16"/>
        </w:rPr>
        <w:t xml:space="preserve">” DeVos stated. “The students attending today’s celebration are a reminder that the next generation of engineers, astronauts, and innovators is among us, and we owe every child the opportunity to choose a school that best meets his or her needs.” </w:t>
      </w:r>
      <w:r w:rsidRPr="00C57D86">
        <w:rPr>
          <w:rStyle w:val="StyleUnderline"/>
          <w:rFonts w:asciiTheme="minorHAnsi" w:hAnsiTheme="minorHAnsi" w:cstheme="minorHAnsi"/>
        </w:rPr>
        <w:t>However</w:t>
      </w:r>
      <w:r w:rsidRPr="00C57D86">
        <w:rPr>
          <w:rFonts w:asciiTheme="minorHAnsi" w:hAnsiTheme="minorHAnsi" w:cstheme="minorHAnsi"/>
          <w:sz w:val="16"/>
        </w:rPr>
        <w:t xml:space="preserve">, despite the fact that DeVos and the president’s daughter claim they’re dedicated to women in STEM, the </w:t>
      </w:r>
      <w:r w:rsidRPr="00C57D86">
        <w:rPr>
          <w:rStyle w:val="StyleUnderline"/>
          <w:rFonts w:asciiTheme="minorHAnsi" w:hAnsiTheme="minorHAnsi" w:cstheme="minorHAnsi"/>
        </w:rPr>
        <w:t>Trump administration’s policies and actions reveal otherwise. Here are three major ways Donald Trump, in his capacity as president, has been working to undermine STEM opportunities for women. 1. President Trump has called for cutting budgets to STEM education programs.</w:t>
      </w:r>
      <w:r w:rsidRPr="00C57D86">
        <w:rPr>
          <w:rFonts w:asciiTheme="minorHAnsi" w:hAnsiTheme="minorHAnsi" w:cstheme="minorHAnsi"/>
          <w:sz w:val="16"/>
        </w:rPr>
        <w:t xml:space="preserve"> </w:t>
      </w:r>
      <w:r w:rsidRPr="00C57D86">
        <w:rPr>
          <w:rStyle w:val="StyleUnderline"/>
          <w:rFonts w:asciiTheme="minorHAnsi" w:hAnsiTheme="minorHAnsi" w:cstheme="minorHAnsi"/>
        </w:rPr>
        <w:t>Trump’s recent budget proposal calls for a 13 percent decrease in funding to the Department of Education</w:t>
      </w:r>
      <w:r w:rsidRPr="00C57D86">
        <w:rPr>
          <w:rFonts w:asciiTheme="minorHAnsi" w:hAnsiTheme="minorHAnsi" w:cstheme="minorHAnsi"/>
          <w:sz w:val="16"/>
        </w:rPr>
        <w:t xml:space="preserve">, to the tune of $9 billion. According to The Atlantic, </w:t>
      </w:r>
      <w:r w:rsidRPr="00C57D86">
        <w:rPr>
          <w:rStyle w:val="StyleUnderline"/>
          <w:rFonts w:asciiTheme="minorHAnsi" w:hAnsiTheme="minorHAnsi" w:cstheme="minorHAnsi"/>
        </w:rPr>
        <w:t>some of the proposed changes include cutting $1.2 billion in funding for summer and after-school programs</w:t>
      </w:r>
      <w:r w:rsidRPr="00C57D86">
        <w:rPr>
          <w:rFonts w:asciiTheme="minorHAnsi" w:hAnsiTheme="minorHAnsi" w:cstheme="minorHAnsi"/>
          <w:sz w:val="16"/>
        </w:rPr>
        <w:t xml:space="preserve"> and $2.4 billion in grants for teacher training.</w:t>
      </w:r>
      <w:r w:rsidRPr="00C57D86">
        <w:rPr>
          <w:rStyle w:val="StyleUnderline"/>
          <w:rFonts w:asciiTheme="minorHAnsi" w:hAnsiTheme="minorHAnsi" w:cstheme="minorHAnsi"/>
        </w:rPr>
        <w:t xml:space="preserve"> He</w:t>
      </w:r>
      <w:r w:rsidRPr="00C57D86">
        <w:rPr>
          <w:rFonts w:asciiTheme="minorHAnsi" w:hAnsiTheme="minorHAnsi" w:cstheme="minorHAnsi"/>
          <w:sz w:val="16"/>
        </w:rPr>
        <w:t xml:space="preserve"> </w:t>
      </w:r>
      <w:r w:rsidRPr="00C57D86">
        <w:rPr>
          <w:rStyle w:val="StyleUnderline"/>
          <w:rFonts w:asciiTheme="minorHAnsi" w:hAnsiTheme="minorHAnsi" w:cstheme="minorHAnsi"/>
        </w:rPr>
        <w:t xml:space="preserve">has </w:t>
      </w:r>
      <w:r w:rsidRPr="00C57D86">
        <w:rPr>
          <w:rFonts w:asciiTheme="minorHAnsi" w:hAnsiTheme="minorHAnsi" w:cstheme="minorHAnsi"/>
          <w:sz w:val="16"/>
        </w:rPr>
        <w:t xml:space="preserve">also </w:t>
      </w:r>
      <w:r w:rsidRPr="00C57D86">
        <w:rPr>
          <w:rStyle w:val="StyleUnderline"/>
          <w:rFonts w:asciiTheme="minorHAnsi" w:hAnsiTheme="minorHAnsi" w:cstheme="minorHAnsi"/>
        </w:rPr>
        <w:t>proposed reducing Federal Work-Study and eliminating Federal Supplemental Educational Opportunity Grants, which give financial aid to 1.6 million low-income college undergraduates every year</w:t>
      </w:r>
      <w:r w:rsidRPr="00C57D86">
        <w:rPr>
          <w:rFonts w:asciiTheme="minorHAnsi" w:hAnsiTheme="minorHAnsi" w:cstheme="minorHAnsi"/>
          <w:sz w:val="16"/>
        </w:rPr>
        <w:t xml:space="preserve">. There’s an additional $200 million cut to TRIO, a series of programs that help disabled, low-income, and first-generation students. Federal Pell grants, which help students pay for college, could also see a massive cut, Politico cautions. According to U.S. News &amp; World Report, </w:t>
      </w:r>
      <w:r w:rsidRPr="00C57D86">
        <w:rPr>
          <w:rStyle w:val="StyleUnderline"/>
          <w:rFonts w:asciiTheme="minorHAnsi" w:hAnsiTheme="minorHAnsi" w:cstheme="minorHAnsi"/>
        </w:rPr>
        <w:t>DeVos has supported Trump’s budget and claims that it helps the “nation’s most vulnerable populations.” Taking into account DeVos’s citing of lower participation rates for women than men in STEM education programs, supporting cuts to programs that offer access to these fields will not help women move on to careers in STEM</w:t>
      </w:r>
      <w:r w:rsidRPr="00C57D86">
        <w:rPr>
          <w:rFonts w:asciiTheme="minorHAnsi" w:hAnsiTheme="minorHAnsi" w:cstheme="minorHAnsi"/>
          <w:sz w:val="16"/>
        </w:rPr>
        <w:t xml:space="preserve">. Moreover, </w:t>
      </w:r>
      <w:r w:rsidRPr="00C57D86">
        <w:rPr>
          <w:rStyle w:val="StyleUnderline"/>
          <w:rFonts w:asciiTheme="minorHAnsi" w:hAnsiTheme="minorHAnsi" w:cstheme="minorHAnsi"/>
        </w:rPr>
        <w:t xml:space="preserve">cuts to programs that affect low-income students, first-generation college students, disabled students, and students of color decreases their ability and desire to enroll in classes in these subjects, along with a fair chance to succeed. </w:t>
      </w:r>
      <w:r w:rsidRPr="00C57D86">
        <w:rPr>
          <w:rFonts w:asciiTheme="minorHAnsi" w:hAnsiTheme="minorHAnsi" w:cstheme="minorHAnsi"/>
          <w:sz w:val="16"/>
        </w:rPr>
        <w:t xml:space="preserve">2. </w:t>
      </w:r>
      <w:r w:rsidRPr="00C57D86">
        <w:rPr>
          <w:rStyle w:val="StyleUnderline"/>
          <w:rFonts w:asciiTheme="minorHAnsi" w:hAnsiTheme="minorHAnsi" w:cstheme="minorHAnsi"/>
        </w:rPr>
        <w:t>President Trump has also called for cutting budgets for STEM research and career opportunities.</w:t>
      </w:r>
      <w:r w:rsidRPr="00C57D86">
        <w:rPr>
          <w:rFonts w:asciiTheme="minorHAnsi" w:hAnsiTheme="minorHAnsi" w:cstheme="minorHAnsi"/>
          <w:sz w:val="16"/>
        </w:rPr>
        <w:t xml:space="preserve"> </w:t>
      </w:r>
      <w:r w:rsidRPr="00C57D86">
        <w:rPr>
          <w:rStyle w:val="StyleUnderline"/>
          <w:rFonts w:asciiTheme="minorHAnsi" w:hAnsiTheme="minorHAnsi" w:cstheme="minorHAnsi"/>
        </w:rPr>
        <w:t>Even for women who graduate with degrees in STEM</w:t>
      </w:r>
      <w:r w:rsidRPr="00C57D86">
        <w:rPr>
          <w:rFonts w:asciiTheme="minorHAnsi" w:hAnsiTheme="minorHAnsi" w:cstheme="minorHAnsi"/>
          <w:sz w:val="16"/>
        </w:rPr>
        <w:t>-related subjects</w:t>
      </w:r>
      <w:r w:rsidRPr="00C57D86">
        <w:rPr>
          <w:rStyle w:val="StyleUnderline"/>
          <w:rFonts w:asciiTheme="minorHAnsi" w:hAnsiTheme="minorHAnsi" w:cstheme="minorHAnsi"/>
        </w:rPr>
        <w:t>, getting research grants and jobs in relevant fields could be challenging due to the budget cuts on the table</w:t>
      </w:r>
      <w:r w:rsidRPr="00C57D86">
        <w:rPr>
          <w:rFonts w:asciiTheme="minorHAnsi" w:hAnsiTheme="minorHAnsi" w:cstheme="minorHAnsi"/>
          <w:sz w:val="16"/>
        </w:rPr>
        <w:t xml:space="preserve">. Trump’s </w:t>
      </w:r>
      <w:r w:rsidRPr="00C57D86">
        <w:rPr>
          <w:rStyle w:val="StyleUnderline"/>
          <w:rFonts w:asciiTheme="minorHAnsi" w:hAnsiTheme="minorHAnsi" w:cstheme="minorHAnsi"/>
        </w:rPr>
        <w:t>first budget proposal calls for $15.1 billion to be slashed from the U.S. Department of Health and Human Services</w:t>
      </w:r>
      <w:r w:rsidRPr="00C57D86">
        <w:rPr>
          <w:rFonts w:asciiTheme="minorHAnsi" w:hAnsiTheme="minorHAnsi" w:cstheme="minorHAnsi"/>
          <w:sz w:val="16"/>
        </w:rPr>
        <w:t xml:space="preserve">, specifically $1.23 billion of research funding at the National Institutes of Health (NIH), one of the leading biomedical research organizations in the country. Various NIH departments face a $5.8 billion cut overall, according to CNN. But </w:t>
      </w:r>
      <w:r w:rsidRPr="00C57D86">
        <w:rPr>
          <w:rStyle w:val="StyleUnderline"/>
          <w:rFonts w:asciiTheme="minorHAnsi" w:hAnsiTheme="minorHAnsi" w:cstheme="minorHAnsi"/>
        </w:rPr>
        <w:t>Trump still hasn’t addressed the fate of the National Science Foundation, which provides roughly $7 billion in research grants</w:t>
      </w:r>
      <w:r w:rsidRPr="00C57D86">
        <w:rPr>
          <w:rFonts w:asciiTheme="minorHAnsi" w:hAnsiTheme="minorHAnsi" w:cstheme="minorHAnsi"/>
          <w:sz w:val="16"/>
        </w:rPr>
        <w:t xml:space="preserve">, or about 20 percent of all funding, </w:t>
      </w:r>
      <w:r w:rsidRPr="00C57D86">
        <w:rPr>
          <w:rStyle w:val="StyleUnderline"/>
          <w:rFonts w:asciiTheme="minorHAnsi" w:hAnsiTheme="minorHAnsi" w:cstheme="minorHAnsi"/>
        </w:rPr>
        <w:t>to academic institutions.</w:t>
      </w:r>
      <w:r w:rsidRPr="00C57D86">
        <w:rPr>
          <w:rFonts w:asciiTheme="minorHAnsi" w:hAnsiTheme="minorHAnsi" w:cstheme="minorHAnsi"/>
          <w:sz w:val="16"/>
        </w:rPr>
        <w:t xml:space="preserve"> In addition, </w:t>
      </w:r>
      <w:r w:rsidRPr="00C57D86">
        <w:rPr>
          <w:rStyle w:val="StyleUnderline"/>
          <w:rFonts w:asciiTheme="minorHAnsi" w:hAnsiTheme="minorHAnsi" w:cstheme="minorHAnsi"/>
        </w:rPr>
        <w:t>Trump has proposed cutting the Environmental Protection Agency’s budget by $2.6 billion (a 31 percent decrease), getting rid of funding for the Clean Water Plan and other environmental projects, and slashing funding for regional EPA programs</w:t>
      </w:r>
      <w:r w:rsidRPr="00C57D86">
        <w:rPr>
          <w:rFonts w:asciiTheme="minorHAnsi" w:hAnsiTheme="minorHAnsi" w:cstheme="minorHAnsi"/>
          <w:sz w:val="16"/>
        </w:rPr>
        <w:t xml:space="preserve"> (which could severely impact environmental disaster response). </w:t>
      </w:r>
      <w:r w:rsidRPr="00C57D86">
        <w:rPr>
          <w:rStyle w:val="StyleUnderline"/>
          <w:rFonts w:asciiTheme="minorHAnsi" w:hAnsiTheme="minorHAnsi" w:cstheme="minorHAnsi"/>
        </w:rPr>
        <w:t>3.</w:t>
      </w:r>
      <w:r w:rsidRPr="00C57D86">
        <w:rPr>
          <w:rFonts w:asciiTheme="minorHAnsi" w:hAnsiTheme="minorHAnsi" w:cstheme="minorHAnsi"/>
          <w:sz w:val="16"/>
        </w:rPr>
        <w:t xml:space="preserve"> </w:t>
      </w:r>
      <w:r w:rsidRPr="00C57D86">
        <w:rPr>
          <w:rStyle w:val="StyleUnderline"/>
          <w:rFonts w:asciiTheme="minorHAnsi" w:hAnsiTheme="minorHAnsi" w:cstheme="minorHAnsi"/>
        </w:rPr>
        <w:t>President Trump does not appear to believe scientific research.</w:t>
      </w:r>
      <w:r w:rsidRPr="00C57D86">
        <w:rPr>
          <w:rFonts w:asciiTheme="minorHAnsi" w:hAnsiTheme="minorHAnsi" w:cstheme="minorHAnsi"/>
          <w:sz w:val="16"/>
        </w:rPr>
        <w:t xml:space="preserve"> While the president’s daughter and his education secretary tout the importance of science, </w:t>
      </w:r>
      <w:r w:rsidRPr="00C57D86">
        <w:rPr>
          <w:rStyle w:val="StyleUnderline"/>
          <w:rFonts w:asciiTheme="minorHAnsi" w:hAnsiTheme="minorHAnsi" w:cstheme="minorHAnsi"/>
        </w:rPr>
        <w:t>Trump has long disputed scientific facts supported by the majority of people in STEM</w:t>
      </w:r>
      <w:r w:rsidRPr="00C57D86">
        <w:rPr>
          <w:rFonts w:asciiTheme="minorHAnsi" w:hAnsiTheme="minorHAnsi" w:cstheme="minorHAnsi"/>
          <w:sz w:val="16"/>
        </w:rPr>
        <w:t xml:space="preserve">. </w:t>
      </w:r>
      <w:r w:rsidRPr="00C57D86">
        <w:rPr>
          <w:rStyle w:val="StyleUnderline"/>
          <w:rFonts w:asciiTheme="minorHAnsi" w:hAnsiTheme="minorHAnsi" w:cstheme="minorHAnsi"/>
        </w:rPr>
        <w:t>The most prominent example is Trump’s view on climate change;</w:t>
      </w:r>
      <w:r w:rsidRPr="00C57D86">
        <w:rPr>
          <w:rFonts w:asciiTheme="minorHAnsi" w:hAnsiTheme="minorHAnsi" w:cstheme="minorHAnsi"/>
          <w:sz w:val="16"/>
        </w:rPr>
        <w:t xml:space="preserve"> in the past, </w:t>
      </w:r>
      <w:r w:rsidRPr="00C57D86">
        <w:rPr>
          <w:rStyle w:val="StyleUnderline"/>
          <w:rFonts w:asciiTheme="minorHAnsi" w:hAnsiTheme="minorHAnsi" w:cstheme="minorHAnsi"/>
        </w:rPr>
        <w:t>the current president has called the phenomenon a hoax created by the Chinese government,</w:t>
      </w:r>
      <w:r w:rsidRPr="00C57D86">
        <w:rPr>
          <w:rFonts w:asciiTheme="minorHAnsi" w:hAnsiTheme="minorHAnsi" w:cstheme="minorHAnsi"/>
          <w:sz w:val="16"/>
        </w:rPr>
        <w:t xml:space="preserve"> </w:t>
      </w:r>
      <w:r w:rsidRPr="00C57D86">
        <w:rPr>
          <w:rStyle w:val="StyleUnderline"/>
          <w:rFonts w:asciiTheme="minorHAnsi" w:hAnsiTheme="minorHAnsi" w:cstheme="minorHAnsi"/>
        </w:rPr>
        <w:t>and his administration even went so far as to remove mentions of climate change from the White House website.</w:t>
      </w:r>
      <w:r w:rsidRPr="00C57D86">
        <w:rPr>
          <w:rFonts w:asciiTheme="minorHAnsi" w:hAnsiTheme="minorHAnsi" w:cstheme="minorHAnsi"/>
          <w:sz w:val="16"/>
        </w:rPr>
        <w:t xml:space="preserve"> By contrast</w:t>
      </w:r>
      <w:r w:rsidRPr="00C57D86">
        <w:rPr>
          <w:rStyle w:val="StyleUnderline"/>
          <w:rFonts w:asciiTheme="minorHAnsi" w:hAnsiTheme="minorHAnsi" w:cstheme="minorHAnsi"/>
        </w:rPr>
        <w:t>, 97 percent of actively publishing climate-change scientists agree that climate change is real and caused by human activity</w:t>
      </w:r>
      <w:r w:rsidRPr="00C57D86">
        <w:rPr>
          <w:rFonts w:asciiTheme="minorHAnsi" w:hAnsiTheme="minorHAnsi" w:cstheme="minorHAnsi"/>
          <w:sz w:val="16"/>
        </w:rPr>
        <w:t xml:space="preserve">. </w:t>
      </w:r>
      <w:r w:rsidRPr="00C57D86">
        <w:rPr>
          <w:rStyle w:val="StyleUnderline"/>
          <w:rFonts w:asciiTheme="minorHAnsi" w:hAnsiTheme="minorHAnsi" w:cstheme="minorHAnsi"/>
        </w:rPr>
        <w:t>Trump has also made a number of problematic comments about vaccines, ebola, and fracking</w:t>
      </w:r>
      <w:r w:rsidRPr="00C57D86">
        <w:rPr>
          <w:rFonts w:asciiTheme="minorHAnsi" w:hAnsiTheme="minorHAnsi" w:cstheme="minorHAnsi"/>
          <w:sz w:val="16"/>
        </w:rPr>
        <w:t>. He even once tweeted that “environmentally friendly” lightbulbs cause cancer, though he provided no scientifically backed evidence. Although DeVos has not publicly addressed her views on climate change, she has said that she supports “the teaching of great science.” However, FiveThirtyEight points out that DeVos has given money to several c</w:t>
      </w:r>
      <w:r w:rsidRPr="00C57D86">
        <w:rPr>
          <w:rStyle w:val="StyleUnderline"/>
          <w:rFonts w:asciiTheme="minorHAnsi" w:hAnsiTheme="minorHAnsi" w:cstheme="minorHAnsi"/>
        </w:rPr>
        <w:t>a</w:t>
      </w:r>
      <w:r w:rsidRPr="00C57D86">
        <w:rPr>
          <w:rFonts w:asciiTheme="minorHAnsi" w:hAnsiTheme="minorHAnsi" w:cstheme="minorHAnsi"/>
          <w:sz w:val="16"/>
        </w:rPr>
        <w:t>mpaigns for Republican members of Congress who have denied climate change and its human influence. In December, a source close to Ivanka Trump told Politico that the first daughter wanted to make climate change one of her “signature issues,” but she has not yet publicly spoken on the mat</w:t>
      </w:r>
      <w:r w:rsidRPr="00C57D86">
        <w:rPr>
          <w:rStyle w:val="StyleUnderline"/>
          <w:rFonts w:asciiTheme="minorHAnsi" w:hAnsiTheme="minorHAnsi" w:cstheme="minorHAnsi"/>
        </w:rPr>
        <w:t>t</w:t>
      </w:r>
      <w:r w:rsidRPr="00C57D86">
        <w:rPr>
          <w:rFonts w:asciiTheme="minorHAnsi" w:hAnsiTheme="minorHAnsi" w:cstheme="minorHAnsi"/>
          <w:sz w:val="16"/>
        </w:rPr>
        <w:t>er or advocated for policies to back her purported intentions.</w:t>
      </w:r>
    </w:p>
    <w:p w14:paraId="16960CEF"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Trump hurts teacher support and after-school programs</w:t>
      </w:r>
    </w:p>
    <w:p w14:paraId="157AD8F6"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 xml:space="preserve">Johnson, Campbell, et al 3-17 </w:t>
      </w:r>
      <w:r w:rsidRPr="00C57D86">
        <w:rPr>
          <w:rFonts w:asciiTheme="minorHAnsi" w:hAnsiTheme="minorHAnsi" w:cstheme="minorHAnsi"/>
        </w:rPr>
        <w:t>(Stephanie Johnson Associate Campaign Director with the K-12 Education team at American Progress, Neil Campbell Director of Innovation for the K-12 Education Policy team at American Progress, Kami Spicklemire education campaign manager at American Progress, and Lisette Partelow Director of K-12 Strategic Initiatives at American Progress, 3-17-17, “The Trump-DeVos Budget Would Dismantle Public Education, Hurting Vulnerable Kids, Working Families, and Teachers) KVA</w:t>
      </w:r>
    </w:p>
    <w:p w14:paraId="24E20852" w14:textId="77777777" w:rsidR="00A21F52" w:rsidRPr="00C57D86" w:rsidRDefault="00A21F52" w:rsidP="00A21F52">
      <w:pPr>
        <w:spacing w:before="100" w:beforeAutospacing="1" w:after="100" w:afterAutospacing="1" w:line="240" w:lineRule="auto"/>
        <w:rPr>
          <w:rStyle w:val="Emphasis"/>
          <w:rFonts w:asciiTheme="minorHAnsi" w:hAnsiTheme="minorHAnsi" w:cstheme="minorHAnsi"/>
          <w:lang w:eastAsia="zh-CN"/>
        </w:rPr>
      </w:pPr>
      <w:r w:rsidRPr="00C57D86">
        <w:rPr>
          <w:rFonts w:asciiTheme="minorHAnsi" w:eastAsia="Times New Roman" w:hAnsiTheme="minorHAnsi" w:cstheme="minorHAnsi"/>
          <w:b/>
          <w:bCs/>
          <w:color w:val="333333"/>
          <w:sz w:val="14"/>
          <w:szCs w:val="27"/>
          <w:lang w:eastAsia="zh-CN"/>
        </w:rPr>
        <w:t xml:space="preserve">Elimination of funding for teacher support and after-school programs </w:t>
      </w:r>
      <w:r w:rsidRPr="00C57D86">
        <w:rPr>
          <w:rStyle w:val="StyleUnderline"/>
          <w:rFonts w:asciiTheme="minorHAnsi" w:hAnsiTheme="minorHAnsi" w:cstheme="minorHAnsi"/>
          <w:lang w:eastAsia="zh-CN"/>
        </w:rPr>
        <w:t>The budget eliminates funding for the $2.4 billion Supporting Effective Instruction State Grants program</w:t>
      </w:r>
      <w:r w:rsidRPr="00C57D86">
        <w:rPr>
          <w:rFonts w:asciiTheme="minorHAnsi" w:hAnsiTheme="minorHAnsi" w:cstheme="minorHAnsi"/>
          <w:color w:val="333333"/>
          <w:sz w:val="14"/>
          <w:lang w:eastAsia="zh-CN"/>
        </w:rPr>
        <w:t xml:space="preserve">, </w:t>
      </w:r>
      <w:r w:rsidRPr="00C57D86">
        <w:rPr>
          <w:rStyle w:val="StyleUnderline"/>
          <w:rFonts w:asciiTheme="minorHAnsi" w:hAnsiTheme="minorHAnsi" w:cstheme="minorHAnsi"/>
          <w:lang w:eastAsia="zh-CN"/>
        </w:rPr>
        <w:t>or Title II, of the Every Student Succeeds Act, or ESSA, and the $1.2 billion 21st Century Community Learning Centers, or 21st CCLC, Title IV, Part B, of ESSA</w:t>
      </w:r>
      <w:r w:rsidRPr="00C57D86">
        <w:rPr>
          <w:rFonts w:asciiTheme="minorHAnsi" w:hAnsiTheme="minorHAnsi" w:cstheme="minorHAnsi"/>
          <w:color w:val="333333"/>
          <w:sz w:val="14"/>
          <w:lang w:eastAsia="zh-CN"/>
        </w:rPr>
        <w:t xml:space="preserve">. Taken together, </w:t>
      </w:r>
      <w:r w:rsidRPr="00C57D86">
        <w:rPr>
          <w:rStyle w:val="Emphasis"/>
          <w:rFonts w:asciiTheme="minorHAnsi" w:hAnsiTheme="minorHAnsi" w:cstheme="minorHAnsi"/>
          <w:lang w:eastAsia="zh-CN"/>
        </w:rPr>
        <w:t xml:space="preserve">these cuts will deprive already vulnerable students’ equitable access to excellent instruction and after-school programs—critical resources and services that could make them </w:t>
      </w:r>
      <w:hyperlink r:id="rId42" w:history="1">
        <w:r w:rsidRPr="00C57D86">
          <w:rPr>
            <w:rStyle w:val="Emphasis"/>
            <w:rFonts w:asciiTheme="minorHAnsi" w:hAnsiTheme="minorHAnsi" w:cstheme="minorHAnsi"/>
            <w:lang w:eastAsia="zh-CN"/>
          </w:rPr>
          <w:t>less likely</w:t>
        </w:r>
      </w:hyperlink>
      <w:r w:rsidRPr="00C57D86">
        <w:rPr>
          <w:rStyle w:val="Emphasis"/>
          <w:rFonts w:asciiTheme="minorHAnsi" w:hAnsiTheme="minorHAnsi" w:cstheme="minorHAnsi"/>
          <w:lang w:eastAsia="zh-CN"/>
        </w:rPr>
        <w:t xml:space="preserve">to live in poverty as adults. </w:t>
      </w:r>
      <w:r w:rsidRPr="00C57D86">
        <w:rPr>
          <w:rFonts w:asciiTheme="minorHAnsi" w:hAnsiTheme="minorHAnsi" w:cstheme="minorHAnsi"/>
          <w:color w:val="333333"/>
          <w:sz w:val="14"/>
          <w:lang w:eastAsia="zh-CN"/>
        </w:rPr>
        <w:t xml:space="preserve">Title II is the major federal funding stream districts use to support their teacher workforce and ensure equitable access to </w:t>
      </w:r>
      <w:hyperlink r:id="rId43" w:history="1">
        <w:r w:rsidRPr="00C57D86">
          <w:rPr>
            <w:rFonts w:asciiTheme="minorHAnsi" w:hAnsiTheme="minorHAnsi" w:cstheme="minorHAnsi"/>
            <w:color w:val="235EBD"/>
            <w:sz w:val="14"/>
            <w:lang w:eastAsia="zh-CN"/>
          </w:rPr>
          <w:t>high-quality teachers and principals</w:t>
        </w:r>
      </w:hyperlink>
      <w:r w:rsidRPr="00C57D86">
        <w:rPr>
          <w:rFonts w:asciiTheme="minorHAnsi" w:hAnsiTheme="minorHAnsi" w:cstheme="minorHAnsi"/>
          <w:color w:val="333333"/>
          <w:sz w:val="14"/>
          <w:lang w:eastAsia="zh-CN"/>
        </w:rPr>
        <w:t xml:space="preserve"> for all students. </w:t>
      </w:r>
      <w:r w:rsidRPr="00C57D86">
        <w:rPr>
          <w:rStyle w:val="StyleUnderline"/>
          <w:rFonts w:asciiTheme="minorHAnsi" w:hAnsiTheme="minorHAnsi" w:cstheme="minorHAnsi"/>
          <w:lang w:eastAsia="zh-CN"/>
        </w:rPr>
        <w:t>The proposed elimination of Title II funds translates to a loss of 40,000 teachers’ salaries.</w:t>
      </w:r>
      <w:r w:rsidRPr="00C57D86">
        <w:rPr>
          <w:rFonts w:asciiTheme="minorHAnsi" w:hAnsiTheme="minorHAnsi" w:cstheme="minorHAnsi"/>
          <w:color w:val="333333"/>
          <w:sz w:val="14"/>
          <w:lang w:eastAsia="zh-CN"/>
        </w:rPr>
        <w:t xml:space="preserve"> </w:t>
      </w:r>
      <w:r w:rsidRPr="00C57D86">
        <w:rPr>
          <w:rStyle w:val="StyleUnderline"/>
          <w:rFonts w:asciiTheme="minorHAnsi" w:hAnsiTheme="minorHAnsi" w:cstheme="minorHAnsi"/>
          <w:lang w:eastAsia="zh-CN"/>
        </w:rPr>
        <w:t xml:space="preserve">California, home to the largest number of public school students, stands to lose $263 million in funding that could pay for more than 3,600 teachers’ salaries. Oklahoma, a mid-sized state, would lose $27 million, enough to support 600 teachers’ salaries, even as the state faces </w:t>
      </w:r>
      <w:hyperlink r:id="rId44" w:history="1">
        <w:r w:rsidRPr="00C57D86">
          <w:rPr>
            <w:rStyle w:val="StyleUnderline"/>
            <w:rFonts w:asciiTheme="minorHAnsi" w:hAnsiTheme="minorHAnsi" w:cstheme="minorHAnsi"/>
            <w:lang w:eastAsia="zh-CN"/>
          </w:rPr>
          <w:t>serious budget reductions</w:t>
        </w:r>
      </w:hyperlink>
      <w:r w:rsidRPr="00C57D86">
        <w:rPr>
          <w:rStyle w:val="StyleUnderline"/>
          <w:rFonts w:asciiTheme="minorHAnsi" w:hAnsiTheme="minorHAnsi" w:cstheme="minorHAnsi"/>
          <w:lang w:eastAsia="zh-CN"/>
        </w:rPr>
        <w:t xml:space="preserve">. Even Alaska, a small state in the midst of a </w:t>
      </w:r>
      <w:hyperlink r:id="rId45" w:history="1">
        <w:r w:rsidRPr="00C57D86">
          <w:rPr>
            <w:rStyle w:val="StyleUnderline"/>
            <w:rFonts w:asciiTheme="minorHAnsi" w:hAnsiTheme="minorHAnsi" w:cstheme="minorHAnsi"/>
            <w:lang w:eastAsia="zh-CN"/>
          </w:rPr>
          <w:t>fiscal crisis</w:t>
        </w:r>
      </w:hyperlink>
      <w:r w:rsidRPr="00C57D86">
        <w:rPr>
          <w:rStyle w:val="StyleUnderline"/>
          <w:rFonts w:asciiTheme="minorHAnsi" w:hAnsiTheme="minorHAnsi" w:cstheme="minorHAnsi"/>
          <w:lang w:eastAsia="zh-CN"/>
        </w:rPr>
        <w:t>, could lose $11 million that could pay for 167 teacher salaries.</w:t>
      </w:r>
      <w:r w:rsidRPr="00C57D86">
        <w:rPr>
          <w:rFonts w:asciiTheme="minorHAnsi" w:hAnsiTheme="minorHAnsi" w:cstheme="minorHAnsi"/>
          <w:color w:val="333333"/>
          <w:sz w:val="14"/>
          <w:lang w:eastAsia="zh-CN"/>
        </w:rPr>
        <w:t xml:space="preserve"> Cutting funds that states and districts would otherwise use to recruit, train, support, and compensate their teachers would be a devastating blow, especially to the regions of the country confronting </w:t>
      </w:r>
      <w:hyperlink r:id="rId46" w:history="1">
        <w:r w:rsidRPr="00C57D86">
          <w:rPr>
            <w:rFonts w:asciiTheme="minorHAnsi" w:hAnsiTheme="minorHAnsi" w:cstheme="minorHAnsi"/>
            <w:color w:val="235EBD"/>
            <w:sz w:val="14"/>
            <w:lang w:eastAsia="zh-CN"/>
          </w:rPr>
          <w:t>teacher shortages</w:t>
        </w:r>
      </w:hyperlink>
      <w:r w:rsidRPr="00C57D86">
        <w:rPr>
          <w:rFonts w:asciiTheme="minorHAnsi" w:hAnsiTheme="minorHAnsi" w:cstheme="minorHAnsi"/>
          <w:color w:val="333333"/>
          <w:sz w:val="14"/>
          <w:lang w:eastAsia="zh-CN"/>
        </w:rPr>
        <w:t xml:space="preserve">. While there is no doubt that Title II funds could be better spent, Congress took a step toward improving the efficiency of the program in ESSA. Further efforts should be made to reform the program, but slashing this needed funding from state and local budgets is not the answer. </w:t>
      </w:r>
      <w:r w:rsidRPr="00C57D86">
        <w:rPr>
          <w:rStyle w:val="StyleUnderline"/>
          <w:rFonts w:asciiTheme="minorHAnsi" w:hAnsiTheme="minorHAnsi" w:cstheme="minorHAnsi"/>
          <w:lang w:eastAsia="zh-CN"/>
        </w:rPr>
        <w:t>President Trump’s budget also eliminates $1.2 billion in funding for after-school and summer learning programs across the country. This move would harm working parents, many of whom may rely on after-school and summer programming so that they can provide for their families</w:t>
      </w:r>
      <w:r w:rsidRPr="00C57D86">
        <w:rPr>
          <w:rFonts w:asciiTheme="minorHAnsi" w:hAnsiTheme="minorHAnsi" w:cstheme="minorHAnsi"/>
          <w:color w:val="333333"/>
          <w:sz w:val="14"/>
          <w:lang w:eastAsia="zh-CN"/>
        </w:rPr>
        <w:t xml:space="preserve">. In fact, </w:t>
      </w:r>
      <w:hyperlink r:id="rId47" w:history="1">
        <w:r w:rsidRPr="00C57D86">
          <w:rPr>
            <w:rFonts w:asciiTheme="minorHAnsi" w:hAnsiTheme="minorHAnsi" w:cstheme="minorHAnsi"/>
            <w:color w:val="235EBD"/>
            <w:sz w:val="14"/>
            <w:lang w:eastAsia="zh-CN"/>
          </w:rPr>
          <w:t>8 in 10 participating parents</w:t>
        </w:r>
      </w:hyperlink>
      <w:r w:rsidRPr="00C57D86">
        <w:rPr>
          <w:rFonts w:asciiTheme="minorHAnsi" w:hAnsiTheme="minorHAnsi" w:cstheme="minorHAnsi"/>
          <w:color w:val="333333"/>
          <w:sz w:val="14"/>
          <w:lang w:eastAsia="zh-CN"/>
        </w:rPr>
        <w:t xml:space="preserve"> say that 21st CCLC after-school programs help them keep their jobs. President Trump’s proposal to eliminate this program would affect the more than 1.6 million students currently attending a 21st CCLC program. For example, Klamath Falls City Schools in Oregon could lose their after-school and summer programming after </w:t>
      </w:r>
      <w:hyperlink r:id="rId48" w:history="1">
        <w:r w:rsidRPr="00C57D86">
          <w:rPr>
            <w:rFonts w:asciiTheme="minorHAnsi" w:hAnsiTheme="minorHAnsi" w:cstheme="minorHAnsi"/>
            <w:color w:val="235EBD"/>
            <w:sz w:val="14"/>
            <w:lang w:eastAsia="zh-CN"/>
          </w:rPr>
          <w:t>four years</w:t>
        </w:r>
      </w:hyperlink>
      <w:r w:rsidRPr="00C57D86">
        <w:rPr>
          <w:rFonts w:asciiTheme="minorHAnsi" w:hAnsiTheme="minorHAnsi" w:cstheme="minorHAnsi"/>
          <w:color w:val="333333"/>
          <w:sz w:val="14"/>
          <w:lang w:eastAsia="zh-CN"/>
        </w:rPr>
        <w:t xml:space="preserve"> of successful implementation. </w:t>
      </w:r>
      <w:r w:rsidRPr="00C57D86">
        <w:rPr>
          <w:rStyle w:val="StyleUnderline"/>
          <w:rFonts w:asciiTheme="minorHAnsi" w:hAnsiTheme="minorHAnsi" w:cstheme="minorHAnsi"/>
          <w:lang w:eastAsia="zh-CN"/>
        </w:rPr>
        <w:t xml:space="preserve">This would mean a loss of enrichment opportunities that provide a well-rounded educational experience, including sports, art classes, off-site field trips, and vital </w:t>
      </w:r>
      <w:hyperlink r:id="rId49" w:history="1">
        <w:r w:rsidRPr="00C57D86">
          <w:rPr>
            <w:rStyle w:val="StyleUnderline"/>
            <w:rFonts w:asciiTheme="minorHAnsi" w:hAnsiTheme="minorHAnsi" w:cstheme="minorHAnsi"/>
            <w:lang w:eastAsia="zh-CN"/>
          </w:rPr>
          <w:t>summer school courses</w:t>
        </w:r>
      </w:hyperlink>
      <w:r w:rsidRPr="00C57D86">
        <w:rPr>
          <w:rStyle w:val="StyleUnderline"/>
          <w:rFonts w:asciiTheme="minorHAnsi" w:hAnsiTheme="minorHAnsi" w:cstheme="minorHAnsi"/>
          <w:lang w:eastAsia="zh-CN"/>
        </w:rPr>
        <w:t xml:space="preserve">for high school students working toward college credit. In Pennsylvania, which would see $42 million in cuts, the 21st CCLC Schuylkill Achieve after-school </w:t>
      </w:r>
      <w:hyperlink r:id="rId50" w:history="1">
        <w:r w:rsidRPr="00C57D86">
          <w:rPr>
            <w:rStyle w:val="StyleUnderline"/>
            <w:rFonts w:asciiTheme="minorHAnsi" w:hAnsiTheme="minorHAnsi" w:cstheme="minorHAnsi"/>
            <w:lang w:eastAsia="zh-CN"/>
          </w:rPr>
          <w:t>program</w:t>
        </w:r>
      </w:hyperlink>
      <w:r w:rsidRPr="00C57D86">
        <w:rPr>
          <w:rStyle w:val="StyleUnderline"/>
          <w:rFonts w:asciiTheme="minorHAnsi" w:hAnsiTheme="minorHAnsi" w:cstheme="minorHAnsi"/>
          <w:lang w:eastAsia="zh-CN"/>
        </w:rPr>
        <w:t xml:space="preserve">, which helps raise money for families affected by cancer while inspiring students to serve others, could disappear. </w:t>
      </w:r>
      <w:r w:rsidRPr="00C57D86">
        <w:rPr>
          <w:rFonts w:asciiTheme="minorHAnsi" w:hAnsiTheme="minorHAnsi" w:cstheme="minorHAnsi"/>
          <w:color w:val="333333"/>
          <w:sz w:val="14"/>
          <w:lang w:eastAsia="zh-CN"/>
        </w:rPr>
        <w:t xml:space="preserve">In addition to cutting supports to teachers and after-school programs, </w:t>
      </w:r>
      <w:r w:rsidRPr="00C57D86">
        <w:rPr>
          <w:rStyle w:val="StyleUnderline"/>
          <w:rFonts w:asciiTheme="minorHAnsi" w:hAnsiTheme="minorHAnsi" w:cstheme="minorHAnsi"/>
          <w:lang w:eastAsia="zh-CN"/>
        </w:rPr>
        <w:t>this budget doubles down on its attack on teachers and working families by eliminating funding for the Corporation for National and Community Service, or CNCS, which provides volunteer support and educational awards for teachers in training and out-of-school time programming</w:t>
      </w:r>
      <w:r w:rsidRPr="00C57D86">
        <w:rPr>
          <w:rFonts w:asciiTheme="minorHAnsi" w:hAnsiTheme="minorHAnsi" w:cstheme="minorHAnsi"/>
          <w:color w:val="333333"/>
          <w:sz w:val="14"/>
          <w:lang w:eastAsia="zh-CN"/>
        </w:rPr>
        <w:t xml:space="preserve">. A </w:t>
      </w:r>
      <w:hyperlink r:id="rId51" w:history="1">
        <w:r w:rsidRPr="00C57D86">
          <w:rPr>
            <w:rFonts w:asciiTheme="minorHAnsi" w:hAnsiTheme="minorHAnsi" w:cstheme="minorHAnsi"/>
            <w:color w:val="235EBD"/>
            <w:sz w:val="14"/>
            <w:lang w:eastAsia="zh-CN"/>
          </w:rPr>
          <w:t>recent analysis</w:t>
        </w:r>
      </w:hyperlink>
      <w:r w:rsidRPr="00C57D86">
        <w:rPr>
          <w:rFonts w:asciiTheme="minorHAnsi" w:hAnsiTheme="minorHAnsi" w:cstheme="minorHAnsi"/>
          <w:color w:val="333333"/>
          <w:sz w:val="14"/>
          <w:lang w:eastAsia="zh-CN"/>
        </w:rPr>
        <w:t xml:space="preserve"> showed that a majority of competitive grant awardees in the AmeriCorps program, the largest CNCS program, go to educational programs in schools and serve students in 41 states and Washington, D.C. </w:t>
      </w:r>
      <w:r w:rsidRPr="00C57D86">
        <w:rPr>
          <w:rStyle w:val="Emphasis"/>
          <w:rFonts w:asciiTheme="minorHAnsi" w:hAnsiTheme="minorHAnsi" w:cstheme="minorHAnsi"/>
          <w:lang w:eastAsia="zh-CN"/>
        </w:rPr>
        <w:t>Furthermore, CNCS funds are crucial to the functioning of some of the most dynamic and effective education reform organizations—including KIPP Public Charter Schools, Success Academy Charter Schools, Boston Teacher Residency, Reading Corps, Boys and Girls Clubs of America, and Teach For America—and eliminating them would undermine these organizations’ ability to improve student outcomes.</w:t>
      </w:r>
    </w:p>
    <w:p w14:paraId="0E65F90D" w14:textId="77777777" w:rsidR="007C0189" w:rsidRPr="00C57D86" w:rsidRDefault="005069C4" w:rsidP="00CE3F11">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segregation</w:t>
      </w:r>
    </w:p>
    <w:p w14:paraId="7910113B" w14:textId="77777777" w:rsidR="00A21F52" w:rsidRPr="00C57D86" w:rsidRDefault="00A21F52" w:rsidP="00CE3F11">
      <w:pPr>
        <w:pStyle w:val="Heading4"/>
        <w:rPr>
          <w:rFonts w:asciiTheme="minorHAnsi" w:hAnsiTheme="minorHAnsi" w:cstheme="minorHAnsi"/>
        </w:rPr>
      </w:pPr>
      <w:r w:rsidRPr="00C57D86">
        <w:rPr>
          <w:rFonts w:asciiTheme="minorHAnsi" w:hAnsiTheme="minorHAnsi" w:cstheme="minorHAnsi"/>
        </w:rPr>
        <w:t>Trump’s voucher plan bolsters resegregation</w:t>
      </w:r>
    </w:p>
    <w:p w14:paraId="7871F665" w14:textId="77777777" w:rsidR="00A21F52" w:rsidRPr="00C57D86" w:rsidRDefault="00A21F52" w:rsidP="00A21F52">
      <w:pPr>
        <w:rPr>
          <w:rFonts w:asciiTheme="minorHAnsi" w:hAnsiTheme="minorHAnsi" w:cstheme="minorHAnsi"/>
        </w:rPr>
      </w:pPr>
      <w:r w:rsidRPr="00C57D86">
        <w:rPr>
          <w:rStyle w:val="Style13ptBold"/>
          <w:rFonts w:asciiTheme="minorHAnsi" w:hAnsiTheme="minorHAnsi" w:cstheme="minorHAnsi"/>
        </w:rPr>
        <w:t>Barber 5-19</w:t>
      </w:r>
      <w:r w:rsidRPr="00C57D86">
        <w:rPr>
          <w:rFonts w:asciiTheme="minorHAnsi" w:hAnsiTheme="minorHAnsi" w:cstheme="minorHAnsi"/>
        </w:rPr>
        <w:t xml:space="preserve"> (Rebekah, Rebekah is a researcher and writer at Facing South/Institute for Southern Studies, “Trump's embrace of voucher programs will accelerate school resegregation,” 5-19-2017, </w:t>
      </w:r>
      <w:hyperlink r:id="rId52" w:history="1">
        <w:r w:rsidRPr="00C57D86">
          <w:rPr>
            <w:rStyle w:val="Hyperlink"/>
            <w:rFonts w:asciiTheme="minorHAnsi" w:hAnsiTheme="minorHAnsi" w:cstheme="minorHAnsi"/>
          </w:rPr>
          <w:t>https://www.facingsouth.org/2017/05/trumps-embrace-voucher-programs-will-accelerate-school-resegregation)</w:t>
        </w:r>
      </w:hyperlink>
      <w:r w:rsidRPr="00C57D86">
        <w:rPr>
          <w:rFonts w:asciiTheme="minorHAnsi" w:hAnsiTheme="minorHAnsi" w:cstheme="minorHAnsi"/>
        </w:rPr>
        <w:t xml:space="preserve"> KVA</w:t>
      </w:r>
    </w:p>
    <w:p w14:paraId="47068B89" w14:textId="77777777" w:rsidR="00A21F52" w:rsidRPr="00C57D86" w:rsidRDefault="00A21F52" w:rsidP="00A21F52">
      <w:pPr>
        <w:spacing w:after="0" w:line="240" w:lineRule="auto"/>
        <w:rPr>
          <w:rStyle w:val="StyleUnderline"/>
          <w:rFonts w:asciiTheme="minorHAnsi" w:hAnsiTheme="minorHAnsi" w:cstheme="minorHAnsi"/>
          <w:lang w:eastAsia="zh-CN"/>
        </w:rPr>
      </w:pPr>
      <w:r w:rsidRPr="00C57D86">
        <w:rPr>
          <w:rFonts w:asciiTheme="minorHAnsi" w:eastAsia="Times New Roman" w:hAnsiTheme="minorHAnsi" w:cstheme="minorHAnsi"/>
          <w:sz w:val="14"/>
          <w:lang w:eastAsia="zh-CN"/>
        </w:rPr>
        <w:t xml:space="preserve">Now </w:t>
      </w:r>
      <w:r w:rsidRPr="00C57D86">
        <w:rPr>
          <w:rStyle w:val="StyleUnderline"/>
          <w:rFonts w:asciiTheme="minorHAnsi" w:hAnsiTheme="minorHAnsi" w:cstheme="minorHAnsi"/>
          <w:lang w:eastAsia="zh-CN"/>
        </w:rPr>
        <w:t>the Trump administration wants to further expand the use of vouchers by creating a $20 billion school choice program</w:t>
      </w:r>
      <w:r w:rsidRPr="00C57D86">
        <w:rPr>
          <w:rFonts w:asciiTheme="minorHAnsi" w:eastAsia="Times New Roman" w:hAnsiTheme="minorHAnsi" w:cstheme="minorHAnsi"/>
          <w:sz w:val="14"/>
          <w:lang w:eastAsia="zh-CN"/>
        </w:rPr>
        <w:t xml:space="preserve">. According to The Century Foundation, a think tank dedicated to reducing inequality, </w:t>
      </w:r>
      <w:r w:rsidRPr="00C57D86">
        <w:rPr>
          <w:rStyle w:val="Emphasis"/>
          <w:rFonts w:asciiTheme="minorHAnsi" w:hAnsiTheme="minorHAnsi" w:cstheme="minorHAnsi"/>
          <w:lang w:eastAsia="zh-CN"/>
        </w:rPr>
        <w:t xml:space="preserve">Trump's plan would increase segregation in public schools because many of the private schools that would be eligible to receive public money through vouchers serve a disproportionate percentage of white and wealthy students, further concentrating students of color and poor students in public schools. </w:t>
      </w:r>
      <w:r w:rsidRPr="00C57D86">
        <w:rPr>
          <w:rFonts w:asciiTheme="minorHAnsi" w:eastAsia="Times New Roman" w:hAnsiTheme="minorHAnsi" w:cstheme="minorHAnsi"/>
          <w:sz w:val="14"/>
          <w:lang w:eastAsia="zh-CN"/>
        </w:rPr>
        <w:t xml:space="preserve">A recent report by the Southern Education Foundation found that </w:t>
      </w:r>
      <w:r w:rsidRPr="00C57D86">
        <w:rPr>
          <w:rStyle w:val="StyleUnderline"/>
          <w:rFonts w:asciiTheme="minorHAnsi" w:hAnsiTheme="minorHAnsi" w:cstheme="minorHAnsi"/>
          <w:lang w:eastAsia="zh-CN"/>
        </w:rPr>
        <w:t>43 percent of the nation’s private school students attend virtually all-white schools compared to just 27 percent of public school students. While means-tested voucher programs might theoretically provide opportunity for low-income and minority students to integrate private schools, in practice private school voucher programs are unlikely to benefit the most disadvantaged students,</w:t>
      </w:r>
      <w:r w:rsidRPr="00C57D86">
        <w:rPr>
          <w:rFonts w:asciiTheme="minorHAnsi" w:eastAsia="Times New Roman" w:hAnsiTheme="minorHAnsi" w:cstheme="minorHAnsi"/>
          <w:sz w:val="14"/>
          <w:lang w:eastAsia="zh-CN"/>
        </w:rPr>
        <w:t xml:space="preserve"> according to The Century Foundation. Because vouchers often do not cover the full cost of tuition and transportation, they are inaccessible for the most disadvantaged students</w:t>
      </w:r>
      <w:r w:rsidRPr="00C57D86">
        <w:rPr>
          <w:rStyle w:val="StyleUnderline"/>
          <w:rFonts w:asciiTheme="minorHAnsi" w:hAnsiTheme="minorHAnsi" w:cstheme="minorHAnsi"/>
          <w:lang w:eastAsia="zh-CN"/>
        </w:rPr>
        <w:t xml:space="preserve">. And when other countries tried school vouchers, both racial and socioeconomic segregation increased. </w:t>
      </w:r>
      <w:r w:rsidRPr="00C57D86">
        <w:rPr>
          <w:rFonts w:asciiTheme="minorHAnsi" w:eastAsia="Times New Roman" w:hAnsiTheme="minorHAnsi" w:cstheme="minorHAnsi"/>
          <w:sz w:val="14"/>
          <w:lang w:eastAsia="zh-CN"/>
        </w:rPr>
        <w:t xml:space="preserve">But in her confirmation hearing for Secretary of Education, Betsy DeVos did not acknowledge this complicated reality. "Empirical evidence finds school choice programs lead to more integrated schools than their public school counterparts," she said — without citing any sources. Looking at the effects of school privatization in Southern states shows how it's tied to increased segregation on the local level. </w:t>
      </w:r>
      <w:r w:rsidRPr="00C57D86">
        <w:rPr>
          <w:rStyle w:val="StyleUnderline"/>
          <w:rFonts w:asciiTheme="minorHAnsi" w:hAnsiTheme="minorHAnsi" w:cstheme="minorHAnsi"/>
          <w:lang w:eastAsia="zh-CN"/>
        </w:rPr>
        <w:t xml:space="preserve">In an amicus brief filed as part of the lawsuit challenging North Carolina's voucher program established in 2014, the state NAACP showed how private schools are able to induce segregation in public schools in two ways: </w:t>
      </w:r>
      <w:r w:rsidRPr="00C57D86">
        <w:rPr>
          <w:rStyle w:val="Emphasis"/>
          <w:rFonts w:asciiTheme="minorHAnsi" w:hAnsiTheme="minorHAnsi" w:cstheme="minorHAnsi"/>
          <w:lang w:eastAsia="zh-CN"/>
        </w:rPr>
        <w:t>"creaming" (choosing the best and least costly students) and "cropping" (denying services and enrollment to students with special needs</w:t>
      </w:r>
      <w:r w:rsidRPr="00C57D86">
        <w:rPr>
          <w:rFonts w:asciiTheme="minorHAnsi" w:eastAsia="Times New Roman" w:hAnsiTheme="minorHAnsi" w:cstheme="minorHAnsi"/>
          <w:sz w:val="14"/>
          <w:lang w:eastAsia="zh-CN"/>
        </w:rPr>
        <w:t xml:space="preserve">). Because of this, the brief observed, "the vast majority of at-risk students have become concentrated in the only schools that will take them: the traditional public schools." </w:t>
      </w:r>
      <w:r w:rsidRPr="00C57D86">
        <w:rPr>
          <w:rStyle w:val="StyleUnderline"/>
          <w:rFonts w:asciiTheme="minorHAnsi" w:hAnsiTheme="minorHAnsi" w:cstheme="minorHAnsi"/>
          <w:lang w:eastAsia="zh-CN"/>
        </w:rPr>
        <w:t>This is illustrated by the fact that even in majority Black counties — Bertie, Halifax, Hertford, and Northampton — the private schools are almost 100 percent white</w:t>
      </w:r>
      <w:r w:rsidRPr="00C57D86">
        <w:rPr>
          <w:rFonts w:asciiTheme="minorHAnsi" w:eastAsia="Times New Roman" w:hAnsiTheme="minorHAnsi" w:cstheme="minorHAnsi"/>
          <w:sz w:val="14"/>
          <w:lang w:eastAsia="zh-CN"/>
        </w:rPr>
        <w:t xml:space="preserve">. Even focused state efforts to reach out to students of color have had segregating effects. In Louisiana, for example, 80 percent of the voucher users under the Louisiana Scholarship Program were Black, 13 percent were white and 4 percent were Latino. </w:t>
      </w:r>
      <w:proofErr w:type="gramStart"/>
      <w:r w:rsidRPr="00C57D86">
        <w:rPr>
          <w:rFonts w:asciiTheme="minorHAnsi" w:eastAsia="Times New Roman" w:hAnsiTheme="minorHAnsi" w:cstheme="minorHAnsi"/>
          <w:sz w:val="14"/>
          <w:lang w:eastAsia="zh-CN"/>
        </w:rPr>
        <w:t>While a third of these voucher transfers had a positive effect on school integration, two-thirds of these transfers actually increased segregation in public schools, private schools, or both.</w:t>
      </w:r>
      <w:proofErr w:type="gramEnd"/>
      <w:r w:rsidRPr="00C57D86">
        <w:rPr>
          <w:rFonts w:asciiTheme="minorHAnsi" w:eastAsia="Times New Roman" w:hAnsiTheme="minorHAnsi" w:cstheme="minorHAnsi"/>
          <w:sz w:val="14"/>
          <w:lang w:eastAsia="zh-CN"/>
        </w:rPr>
        <w:t xml:space="preserve"> That's because 55 percent of Black students in the program moved from a public school where their race was overrepresented to a private school where their race was also overrepresented. Meanwhile, 76 percent of white participants left a public school where their race was underrepresented for a private school where they were overrepresented. At the same time public schools are resegregating as a result of increased privatization, the Trump administration is taking other actions that will hurt school integration. For example, Education Secretary Betsy DeVos has cancelled an Obama-era program called "Opening Doors, Expanding Opportunity" that was developed to help local school districts improve socioeconomic diversity. </w:t>
      </w:r>
      <w:r w:rsidRPr="00C57D86">
        <w:rPr>
          <w:rStyle w:val="StyleUnderline"/>
          <w:rFonts w:asciiTheme="minorHAnsi" w:hAnsiTheme="minorHAnsi" w:cstheme="minorHAnsi"/>
          <w:lang w:eastAsia="zh-CN"/>
        </w:rPr>
        <w:t>In addition, budget documents obtained by the Washington Post this week revealed that the Trump administration is proposing to spend $400 million to expand vouchers for private institutions and to expand charter schools, which are public institutions but do not have to adhere to all the regulations that apply to traditional public schools.</w:t>
      </w:r>
    </w:p>
    <w:p w14:paraId="6123D092" w14:textId="77777777" w:rsidR="00770396" w:rsidRPr="00C57D86" w:rsidRDefault="00770396" w:rsidP="00770396">
      <w:pPr>
        <w:pStyle w:val="Heading2"/>
        <w:rPr>
          <w:rFonts w:asciiTheme="minorHAnsi" w:hAnsiTheme="minorHAnsi" w:cstheme="minorHAnsi"/>
        </w:rPr>
      </w:pPr>
      <w:r w:rsidRPr="00C57D86">
        <w:rPr>
          <w:rFonts w:asciiTheme="minorHAnsi" w:hAnsiTheme="minorHAnsi" w:cstheme="minorHAnsi"/>
        </w:rPr>
        <w:t>No Solvency—DOE</w:t>
      </w:r>
    </w:p>
    <w:p w14:paraId="36056E05" w14:textId="77777777" w:rsidR="009C70A4" w:rsidRPr="00C57D86" w:rsidRDefault="009C70A4" w:rsidP="009C70A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management</w:t>
      </w:r>
    </w:p>
    <w:p w14:paraId="095A8EC3" w14:textId="77777777" w:rsidR="00770396" w:rsidRPr="00C57D86" w:rsidRDefault="00770396" w:rsidP="00770396">
      <w:pPr>
        <w:pStyle w:val="Heading4"/>
        <w:rPr>
          <w:rFonts w:asciiTheme="minorHAnsi" w:hAnsiTheme="minorHAnsi" w:cstheme="minorHAnsi"/>
        </w:rPr>
      </w:pPr>
      <w:r w:rsidRPr="00C57D86">
        <w:rPr>
          <w:rFonts w:asciiTheme="minorHAnsi" w:hAnsiTheme="minorHAnsi" w:cstheme="minorHAnsi"/>
        </w:rPr>
        <w:t>Education department fails- charter school management proves</w:t>
      </w:r>
    </w:p>
    <w:p w14:paraId="72237341" w14:textId="77777777" w:rsidR="00770396" w:rsidRPr="00C57D86" w:rsidRDefault="00770396" w:rsidP="00770396">
      <w:pPr>
        <w:rPr>
          <w:rFonts w:asciiTheme="minorHAnsi" w:hAnsiTheme="minorHAnsi" w:cstheme="minorHAnsi"/>
        </w:rPr>
      </w:pPr>
      <w:r w:rsidRPr="00C57D86">
        <w:rPr>
          <w:rStyle w:val="Style13ptBold"/>
          <w:rFonts w:asciiTheme="minorHAnsi" w:hAnsiTheme="minorHAnsi" w:cstheme="minorHAnsi"/>
        </w:rPr>
        <w:t>Strauss 16</w:t>
      </w:r>
      <w:r w:rsidRPr="00C57D86">
        <w:rPr>
          <w:rFonts w:asciiTheme="minorHAnsi" w:hAnsiTheme="minorHAnsi" w:cstheme="minorHAnsi"/>
        </w:rPr>
        <w:t xml:space="preserve"> (Valerie, reporter for the Washington Post, 10-5-17, “Education Department Slammed For Charter School Oversight – By Its Own Watchdog Office,” </w:t>
      </w:r>
      <w:hyperlink r:id="rId53" w:history="1">
        <w:r w:rsidRPr="00C57D86">
          <w:rPr>
            <w:rStyle w:val="Hyperlink"/>
            <w:rFonts w:asciiTheme="minorHAnsi" w:hAnsiTheme="minorHAnsi" w:cstheme="minorHAnsi"/>
          </w:rPr>
          <w:t>https://www.washingtonpost.com/news/answer-sheet/wp/2016/10/05/education-department-slammed-for-charter-school-oversight-by-its-own-watchdog-office/?utm_term=.d068a2a65ea3)</w:t>
        </w:r>
      </w:hyperlink>
      <w:r w:rsidRPr="00C57D86">
        <w:rPr>
          <w:rFonts w:asciiTheme="minorHAnsi" w:hAnsiTheme="minorHAnsi" w:cstheme="minorHAnsi"/>
        </w:rPr>
        <w:t xml:space="preserve"> KVA</w:t>
      </w:r>
    </w:p>
    <w:p w14:paraId="55096917" w14:textId="77777777" w:rsidR="00770396" w:rsidRPr="00C57D86" w:rsidRDefault="00770396" w:rsidP="00770396">
      <w:pPr>
        <w:rPr>
          <w:rStyle w:val="StyleUnderline"/>
          <w:rFonts w:asciiTheme="minorHAnsi" w:hAnsiTheme="minorHAnsi" w:cstheme="minorHAnsi"/>
        </w:rPr>
      </w:pPr>
      <w:r w:rsidRPr="00C57D86">
        <w:rPr>
          <w:rStyle w:val="StyleUnderline"/>
          <w:rFonts w:asciiTheme="minorHAnsi" w:hAnsiTheme="minorHAnsi" w:cstheme="minorHAnsi"/>
        </w:rPr>
        <w:t xml:space="preserve">The Education Department has for more than 10 years poured in excess of $3 billion into the creation and operation of charter schools, but according </w:t>
      </w:r>
      <w:hyperlink r:id="rId54" w:history="1">
        <w:r w:rsidRPr="00C57D86">
          <w:rPr>
            <w:rStyle w:val="StyleUnderline"/>
            <w:rFonts w:asciiTheme="minorHAnsi" w:hAnsiTheme="minorHAnsi" w:cstheme="minorHAnsi"/>
          </w:rPr>
          <w:t>to a new audit</w:t>
        </w:r>
      </w:hyperlink>
      <w:r w:rsidRPr="00C57D86">
        <w:rPr>
          <w:rStyle w:val="StyleUnderline"/>
          <w:rFonts w:asciiTheme="minorHAnsi" w:hAnsiTheme="minorHAnsi" w:cstheme="minorHAnsi"/>
        </w:rPr>
        <w:t xml:space="preserve"> by the agency’s own inspector general’s office, it has failed in some cases to provide adequate oversight and as a result has put its own grants at risk. </w:t>
      </w:r>
      <w:r w:rsidRPr="00C57D86">
        <w:rPr>
          <w:rFonts w:asciiTheme="minorHAnsi" w:hAnsiTheme="minorHAnsi" w:cstheme="minorHAnsi"/>
          <w:color w:val="111111"/>
          <w:sz w:val="14"/>
          <w:szCs w:val="27"/>
        </w:rPr>
        <w:t>The audit, titled, “Nationwide Assessment of Charter and Education Management Organizations” and conducted by the department’s inspector general (see below), looked at the relationship that several dozen charter schools have had with their own charter management organizations (CMOs</w:t>
      </w:r>
      <w:r w:rsidRPr="00C57D86">
        <w:rPr>
          <w:rStyle w:val="StyleUnderline"/>
          <w:rFonts w:asciiTheme="minorHAnsi" w:hAnsiTheme="minorHAnsi" w:cstheme="minorHAnsi"/>
        </w:rPr>
        <w:t>). It found, among other things that there were “internal control weaknesses” related to the schools’ relationships to their CMOs that were so severe that the department’s own program objectives were at “significant risk.” And it says: The Department’s internal controls were insufficient to mitigate the significant financial, lack of accountability and performance risks that charter school relationships with CMOs pose to Department program objectives</w:t>
      </w:r>
      <w:r w:rsidRPr="00C57D86">
        <w:rPr>
          <w:rFonts w:asciiTheme="minorHAnsi" w:hAnsiTheme="minorHAnsi" w:cstheme="minorHAnsi"/>
          <w:color w:val="111111"/>
          <w:sz w:val="14"/>
          <w:szCs w:val="27"/>
        </w:rPr>
        <w:t>. The newly released report comes just as the department</w:t>
      </w:r>
      <w:hyperlink r:id="rId55" w:history="1">
        <w:r w:rsidRPr="00C57D86">
          <w:rPr>
            <w:rStyle w:val="Hyperlink"/>
            <w:rFonts w:asciiTheme="minorHAnsi" w:hAnsiTheme="minorHAnsi" w:cstheme="minorHAnsi"/>
            <w:color w:val="1955A5"/>
            <w:sz w:val="14"/>
            <w:szCs w:val="27"/>
          </w:rPr>
          <w:t xml:space="preserve"> announced $245 million in new grants</w:t>
        </w:r>
      </w:hyperlink>
      <w:r w:rsidRPr="00C57D86">
        <w:rPr>
          <w:rFonts w:asciiTheme="minorHAnsi" w:hAnsiTheme="minorHAnsi" w:cstheme="minorHAnsi"/>
          <w:color w:val="111111"/>
          <w:sz w:val="14"/>
          <w:szCs w:val="27"/>
        </w:rPr>
        <w:t xml:space="preserve"> to state educational agencies and CMOs under its Charter Schools Program, which funds the creation and expansion of charters around the country. The Charter Schools Program has invested more than $3 billion into these schools since 1995, helping more than 2,500 charter schools open. The Education Department’s announcement of the new grants says: “Through the CSP, the Department is committed to supporting the continued growth of excellent public charter schools that are closing equity gaps and improving student outcomes, and these schools’ community engagement and public accountability.” According to the audit, however, </w:t>
      </w:r>
      <w:r w:rsidRPr="00C57D86">
        <w:rPr>
          <w:rStyle w:val="StyleUnderline"/>
          <w:rFonts w:asciiTheme="minorHAnsi" w:hAnsiTheme="minorHAnsi" w:cstheme="minorHAnsi"/>
        </w:rPr>
        <w:t>the department didn’t do enough to ensure that some of the charter schools it is funding have been able to reach the stated goals</w:t>
      </w:r>
      <w:r w:rsidRPr="00C57D86">
        <w:rPr>
          <w:rFonts w:asciiTheme="minorHAnsi" w:hAnsiTheme="minorHAnsi" w:cstheme="minorHAnsi"/>
          <w:color w:val="111111"/>
          <w:sz w:val="14"/>
          <w:szCs w:val="27"/>
        </w:rPr>
        <w:t xml:space="preserve">. It says in part: We determined that charter school relationships with CMOs posed a significant risk to Department program objectives. Specifically, we found that 22 of the 33 charter schools in our review had 36 examples of internal control weaknesses related to the charter schools’ relationships with their CMOs (concerning conflicts of interest, related-party transactions, and insufficient segregation of duties)…. </w:t>
      </w:r>
      <w:r w:rsidRPr="00C57D86">
        <w:rPr>
          <w:rStyle w:val="StyleUnderline"/>
          <w:rFonts w:asciiTheme="minorHAnsi" w:hAnsiTheme="minorHAnsi" w:cstheme="minorHAnsi"/>
        </w:rPr>
        <w:t>We concluded that these examples of internal control weaknesses represent the following significant risks to Department program objectives: (1) financial risk, which is the risk of waste, fraud, and abuse; (2) lack of accountability over Federal funds, which is the risk that, as a result of charter school boards ceding fiscal authority to CMOs, charter school stakeholders</w:t>
      </w:r>
      <w:r w:rsidRPr="00C57D86">
        <w:rPr>
          <w:rFonts w:asciiTheme="minorHAnsi" w:hAnsiTheme="minorHAnsi" w:cstheme="minorHAnsi"/>
          <w:color w:val="111111"/>
          <w:sz w:val="14"/>
          <w:szCs w:val="27"/>
        </w:rPr>
        <w:t xml:space="preserve"> (the authorizer, State educational agency (SEA), and Department) </w:t>
      </w:r>
      <w:r w:rsidRPr="00C57D86">
        <w:rPr>
          <w:rStyle w:val="StyleUnderline"/>
          <w:rFonts w:asciiTheme="minorHAnsi" w:hAnsiTheme="minorHAnsi" w:cstheme="minorHAnsi"/>
        </w:rPr>
        <w:t>may not have accountability over Federal funds sufficient to ensure compliance with Federal requirements; and (3) performance risk, which is the risk that the charter school stakeholders may not have sufficient assurance that charter schools are implementing Federal programs in accordance with Federal requirements</w:t>
      </w:r>
      <w:r w:rsidRPr="00C57D86">
        <w:rPr>
          <w:rFonts w:asciiTheme="minorHAnsi" w:hAnsiTheme="minorHAnsi" w:cstheme="minorHAnsi"/>
          <w:color w:val="111111"/>
          <w:sz w:val="14"/>
          <w:szCs w:val="27"/>
        </w:rPr>
        <w:t>. We also found that the Department did not have effective internal controls to evaluate and mitigate the risk that charter school relationships with CMOs pose to Department program objectives</w:t>
      </w:r>
      <w:r w:rsidRPr="00C57D86">
        <w:rPr>
          <w:rStyle w:val="StyleUnderline"/>
          <w:rFonts w:asciiTheme="minorHAnsi" w:hAnsiTheme="minorHAnsi" w:cstheme="minorHAnsi"/>
        </w:rPr>
        <w:t>. The Department did not have controls to identify and address the risks related to CMO relationships because it did not believe the risk to be materially different than risks presented by other grantees that received Department funds.</w:t>
      </w:r>
      <w:r w:rsidRPr="00C57D86">
        <w:rPr>
          <w:rFonts w:asciiTheme="minorHAnsi" w:hAnsiTheme="minorHAnsi" w:cstheme="minorHAnsi"/>
          <w:color w:val="111111"/>
          <w:sz w:val="14"/>
          <w:szCs w:val="27"/>
        </w:rPr>
        <w:t xml:space="preserve"> In addition, Department officials stated that OII uses a risk-based strategy in the monitoring and administration of CSP grants. </w:t>
      </w:r>
      <w:r w:rsidRPr="00C57D86">
        <w:rPr>
          <w:rStyle w:val="Emphasis"/>
          <w:rFonts w:asciiTheme="minorHAnsi" w:hAnsiTheme="minorHAnsi" w:cstheme="minorHAnsi"/>
        </w:rPr>
        <w:t xml:space="preserve">Further, the Department did not implement adequate monitoring procedures that would provide sufficient assurance that it could identify and mitigate the risks specific to charter school relationships with CMOs. </w:t>
      </w:r>
      <w:r w:rsidRPr="00C57D86">
        <w:rPr>
          <w:rFonts w:asciiTheme="minorHAnsi" w:hAnsiTheme="minorHAnsi" w:cstheme="minorHAnsi"/>
          <w:color w:val="111111"/>
          <w:sz w:val="14"/>
          <w:szCs w:val="27"/>
        </w:rPr>
        <w:t xml:space="preserve">With the exception of the SIG and the CSP non-SEA programs, the Department did not include in its monitoring tools any steps to review the relationships between charter schools and CMOs or to review the SEAs’ oversight of those relationships. </w:t>
      </w:r>
      <w:r w:rsidRPr="00C57D86">
        <w:rPr>
          <w:rStyle w:val="StyleUnderline"/>
          <w:rFonts w:asciiTheme="minorHAnsi" w:hAnsiTheme="minorHAnsi" w:cstheme="minorHAnsi"/>
        </w:rPr>
        <w:t xml:space="preserve">Also, the Department did not ensure that SEAs monitored the relationships between charter schools and CMOs in a manner that would have addressed financial risk, lack of accountability, and program performance risk. This occurred in part because the Department did not collect and analyze information needed to perform a risk assessment and then tailor its monitoring procedures accordingly. </w:t>
      </w:r>
      <w:r w:rsidRPr="00C57D86">
        <w:rPr>
          <w:rFonts w:asciiTheme="minorHAnsi" w:hAnsiTheme="minorHAnsi" w:cstheme="minorHAnsi"/>
          <w:color w:val="111111"/>
          <w:sz w:val="14"/>
          <w:szCs w:val="27"/>
        </w:rPr>
        <w:t xml:space="preserve">Without performing a risk assessment, the Department did not provide guidance to SEAs related to the potential risks posed by charter schools with CMOs. </w:t>
      </w:r>
      <w:r w:rsidRPr="00C57D86">
        <w:rPr>
          <w:rStyle w:val="StyleUnderline"/>
          <w:rFonts w:asciiTheme="minorHAnsi" w:hAnsiTheme="minorHAnsi" w:cstheme="minorHAnsi"/>
        </w:rPr>
        <w:t xml:space="preserve">As a result, the Department’s internal controls were insufficient to mitigate the significant financial, lack of accountability and performance risks that charter school relationships with CMOs pose to Department program </w:t>
      </w:r>
      <w:r w:rsidR="009C70A4" w:rsidRPr="00C57D86">
        <w:rPr>
          <w:rStyle w:val="StyleUnderline"/>
          <w:rFonts w:asciiTheme="minorHAnsi" w:hAnsiTheme="minorHAnsi" w:cstheme="minorHAnsi"/>
        </w:rPr>
        <w:t>objectives.</w:t>
      </w:r>
    </w:p>
    <w:p w14:paraId="65118785" w14:textId="77777777" w:rsidR="009C70A4" w:rsidRPr="00C57D86" w:rsidRDefault="009C70A4" w:rsidP="0054731E">
      <w:pPr>
        <w:pStyle w:val="Heading3"/>
        <w:rPr>
          <w:rFonts w:asciiTheme="minorHAnsi" w:hAnsiTheme="minorHAnsi" w:cstheme="minorHAnsi"/>
        </w:rPr>
      </w:pPr>
      <w:proofErr w:type="gramStart"/>
      <w:r w:rsidRPr="00C57D86">
        <w:rPr>
          <w:rFonts w:asciiTheme="minorHAnsi" w:hAnsiTheme="minorHAnsi" w:cstheme="minorHAnsi"/>
        </w:rPr>
        <w:t>no</w:t>
      </w:r>
      <w:r w:rsidR="0054731E" w:rsidRPr="00C57D86">
        <w:rPr>
          <w:rFonts w:asciiTheme="minorHAnsi" w:hAnsiTheme="minorHAnsi" w:cstheme="minorHAnsi"/>
        </w:rPr>
        <w:t>—</w:t>
      </w:r>
      <w:proofErr w:type="gramEnd"/>
      <w:r w:rsidR="0054731E" w:rsidRPr="00C57D86">
        <w:rPr>
          <w:rFonts w:asciiTheme="minorHAnsi" w:hAnsiTheme="minorHAnsi" w:cstheme="minorHAnsi"/>
        </w:rPr>
        <w:t>never worked</w:t>
      </w:r>
    </w:p>
    <w:p w14:paraId="6C88F64B" w14:textId="77777777" w:rsidR="00770396" w:rsidRPr="00C57D86" w:rsidRDefault="00770396" w:rsidP="00770396">
      <w:pPr>
        <w:pStyle w:val="Heading4"/>
        <w:rPr>
          <w:rFonts w:asciiTheme="minorHAnsi" w:hAnsiTheme="minorHAnsi" w:cstheme="minorHAnsi"/>
        </w:rPr>
      </w:pPr>
      <w:r w:rsidRPr="00C57D86">
        <w:rPr>
          <w:rFonts w:asciiTheme="minorHAnsi" w:hAnsiTheme="minorHAnsi" w:cstheme="minorHAnsi"/>
        </w:rPr>
        <w:t>Department of Education has not helped with improving education performance since its origins</w:t>
      </w:r>
    </w:p>
    <w:p w14:paraId="5D5D9A8C" w14:textId="77777777" w:rsidR="00770396" w:rsidRPr="00C57D86" w:rsidRDefault="00770396" w:rsidP="00770396">
      <w:pPr>
        <w:rPr>
          <w:rFonts w:asciiTheme="minorHAnsi" w:hAnsiTheme="minorHAnsi" w:cstheme="minorHAnsi"/>
        </w:rPr>
      </w:pPr>
      <w:r w:rsidRPr="00C57D86">
        <w:rPr>
          <w:rStyle w:val="Style13ptBold"/>
          <w:rFonts w:asciiTheme="minorHAnsi" w:hAnsiTheme="minorHAnsi" w:cstheme="minorHAnsi"/>
        </w:rPr>
        <w:t>Independent Institute 16</w:t>
      </w:r>
      <w:r w:rsidRPr="00C57D86">
        <w:rPr>
          <w:rFonts w:asciiTheme="minorHAnsi" w:hAnsiTheme="minorHAnsi" w:cstheme="minorHAnsi"/>
        </w:rPr>
        <w:t xml:space="preserve"> (Independent Institute, non-profit research and educational organization, “New Book Gives U.S. Department of education a Failing Grade,” 7-6-16, </w:t>
      </w:r>
      <w:hyperlink r:id="rId56" w:history="1">
        <w:r w:rsidRPr="00C57D86">
          <w:rPr>
            <w:rStyle w:val="Hyperlink"/>
            <w:rFonts w:asciiTheme="minorHAnsi" w:hAnsiTheme="minorHAnsi" w:cstheme="minorHAnsi"/>
          </w:rPr>
          <w:t>http://www.independent.org/newsroom/news_detail.asp?newsID=1220)</w:t>
        </w:r>
      </w:hyperlink>
      <w:r w:rsidRPr="00C57D86">
        <w:rPr>
          <w:rFonts w:asciiTheme="minorHAnsi" w:hAnsiTheme="minorHAnsi" w:cstheme="minorHAnsi"/>
        </w:rPr>
        <w:t xml:space="preserve"> KVA</w:t>
      </w:r>
    </w:p>
    <w:p w14:paraId="6AFEDE13" w14:textId="77777777" w:rsidR="00770396" w:rsidRPr="00C57D86" w:rsidRDefault="00770396" w:rsidP="00770396">
      <w:pPr>
        <w:rPr>
          <w:rFonts w:asciiTheme="minorHAnsi" w:hAnsiTheme="minorHAnsi" w:cstheme="minorHAnsi"/>
          <w:sz w:val="16"/>
        </w:rPr>
      </w:pPr>
      <w:r w:rsidRPr="00C57D86">
        <w:rPr>
          <w:rFonts w:asciiTheme="minorHAnsi" w:hAnsiTheme="minorHAnsi" w:cstheme="minorHAnsi"/>
          <w:sz w:val="16"/>
        </w:rPr>
        <w:t>OAKLAND, CA—</w:t>
      </w:r>
      <w:r w:rsidRPr="00C57D86">
        <w:rPr>
          <w:rStyle w:val="StyleUnderline"/>
          <w:rFonts w:asciiTheme="minorHAnsi" w:hAnsiTheme="minorHAnsi" w:cstheme="minorHAnsi"/>
        </w:rPr>
        <w:t>When President Jimmy Carter established the U.S. Department of Education</w:t>
      </w:r>
      <w:r w:rsidRPr="00C57D86">
        <w:rPr>
          <w:rFonts w:asciiTheme="minorHAnsi" w:hAnsiTheme="minorHAnsi" w:cstheme="minorHAnsi"/>
          <w:sz w:val="16"/>
        </w:rPr>
        <w:t xml:space="preserve"> (ED) in 1979 as the thirteenth cabinet-level agency, the </w:t>
      </w:r>
      <w:r w:rsidRPr="00C57D86">
        <w:rPr>
          <w:rStyle w:val="StyleUnderline"/>
          <w:rFonts w:asciiTheme="minorHAnsi" w:hAnsiTheme="minorHAnsi" w:cstheme="minorHAnsi"/>
        </w:rPr>
        <w:t xml:space="preserve">advocates of a larger role for the federal government in education hailed it as a hard-won victory </w:t>
      </w:r>
      <w:r w:rsidRPr="00C57D86">
        <w:rPr>
          <w:rFonts w:asciiTheme="minorHAnsi" w:hAnsiTheme="minorHAnsi" w:cstheme="minorHAnsi"/>
          <w:sz w:val="16"/>
        </w:rPr>
        <w:t xml:space="preserve">for America’s taxpayers, educators, and school children. </w:t>
      </w:r>
      <w:r w:rsidRPr="00C57D86">
        <w:rPr>
          <w:rStyle w:val="StyleUnderline"/>
          <w:rFonts w:asciiTheme="minorHAnsi" w:hAnsiTheme="minorHAnsi" w:cstheme="minorHAnsi"/>
        </w:rPr>
        <w:t xml:space="preserve">But thirty-six years later, ED has yet to live up to the promises, according to education-policy expert </w:t>
      </w:r>
      <w:hyperlink r:id="rId57" w:history="1">
        <w:r w:rsidRPr="00C57D86">
          <w:rPr>
            <w:rStyle w:val="StyleUnderline"/>
            <w:rFonts w:asciiTheme="minorHAnsi" w:hAnsiTheme="minorHAnsi" w:cstheme="minorHAnsi"/>
          </w:rPr>
          <w:t>Vicki E. Alger</w:t>
        </w:r>
      </w:hyperlink>
      <w:r w:rsidRPr="00C57D86">
        <w:rPr>
          <w:rStyle w:val="StyleUnderline"/>
          <w:rFonts w:asciiTheme="minorHAnsi" w:hAnsiTheme="minorHAnsi" w:cstheme="minorHAnsi"/>
        </w:rPr>
        <w:t>,</w:t>
      </w:r>
      <w:r w:rsidRPr="00C57D86">
        <w:rPr>
          <w:rFonts w:asciiTheme="minorHAnsi" w:hAnsiTheme="minorHAnsi" w:cstheme="minorHAnsi"/>
          <w:sz w:val="16"/>
        </w:rPr>
        <w:t xml:space="preserve"> author of the new book, </w:t>
      </w:r>
      <w:hyperlink r:id="rId58" w:history="1">
        <w:r w:rsidRPr="00C57D86">
          <w:rPr>
            <w:rFonts w:asciiTheme="minorHAnsi" w:hAnsiTheme="minorHAnsi" w:cstheme="minorHAnsi"/>
            <w:sz w:val="16"/>
          </w:rPr>
          <w:t xml:space="preserve">Failure: The Federal Misedukation of America’s </w:t>
        </w:r>
        <w:proofErr w:type="gramStart"/>
        <w:r w:rsidRPr="00C57D86">
          <w:rPr>
            <w:rFonts w:asciiTheme="minorHAnsi" w:hAnsiTheme="minorHAnsi" w:cstheme="minorHAnsi"/>
            <w:sz w:val="16"/>
          </w:rPr>
          <w:t>Children</w:t>
        </w:r>
        <w:proofErr w:type="gramEnd"/>
      </w:hyperlink>
      <w:r w:rsidRPr="00C57D86">
        <w:rPr>
          <w:rFonts w:asciiTheme="minorHAnsi" w:hAnsiTheme="minorHAnsi" w:cstheme="minorHAnsi"/>
          <w:sz w:val="16"/>
        </w:rPr>
        <w:t xml:space="preserve">(Independent Institute, July 2016). </w:t>
      </w:r>
      <w:r w:rsidRPr="00C57D86">
        <w:rPr>
          <w:rStyle w:val="StyleUnderline"/>
          <w:rFonts w:asciiTheme="minorHAnsi" w:hAnsiTheme="minorHAnsi" w:cstheme="minorHAnsi"/>
        </w:rPr>
        <w:t>It has failed to act as a genuine partner to state and local governments, but instead lords over them</w:t>
      </w:r>
      <w:r w:rsidRPr="00C57D86">
        <w:rPr>
          <w:rFonts w:asciiTheme="minorHAnsi" w:hAnsiTheme="minorHAnsi" w:cstheme="minorHAnsi"/>
          <w:sz w:val="16"/>
        </w:rPr>
        <w:t xml:space="preserve">. Strings attached to federal funding have created an ongoing tug-of-war between the feds and the states. </w:t>
      </w:r>
      <w:r w:rsidRPr="00C57D86">
        <w:rPr>
          <w:rStyle w:val="StyleUnderline"/>
          <w:rFonts w:asciiTheme="minorHAnsi" w:hAnsiTheme="minorHAnsi" w:cstheme="minorHAnsi"/>
        </w:rPr>
        <w:t>It has failed to ensure that federal dollars are spent efficiently. Programs remain spread across multiple departments, perpetuating redundancy and waste of taxpayer dollars</w:t>
      </w:r>
      <w:r w:rsidRPr="00C57D86">
        <w:rPr>
          <w:rFonts w:asciiTheme="minorHAnsi" w:hAnsiTheme="minorHAnsi" w:cstheme="minorHAnsi"/>
          <w:sz w:val="16"/>
        </w:rPr>
        <w:t xml:space="preserve">. </w:t>
      </w:r>
      <w:r w:rsidRPr="00C57D86">
        <w:rPr>
          <w:rStyle w:val="StyleUnderline"/>
          <w:rFonts w:asciiTheme="minorHAnsi" w:hAnsiTheme="minorHAnsi" w:cstheme="minorHAnsi"/>
        </w:rPr>
        <w:t>It has failed to appreciably improve student academic performance. International assessments reveal that American 17-year-olds as a group are only slightly better in math than they were in 1978, and their reading ability has remained flat since 1971</w:t>
      </w:r>
      <w:r w:rsidRPr="00C57D86">
        <w:rPr>
          <w:rFonts w:asciiTheme="minorHAnsi" w:hAnsiTheme="minorHAnsi" w:cstheme="minorHAnsi"/>
          <w:sz w:val="16"/>
        </w:rPr>
        <w:t>. ED has failed to reach every meaningful goal its advocates had promised.</w:t>
      </w:r>
    </w:p>
    <w:p w14:paraId="4E9A6A59" w14:textId="77777777" w:rsidR="0054731E" w:rsidRPr="00C57D86" w:rsidRDefault="0054731E" w:rsidP="0054731E">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devos</w:t>
      </w:r>
    </w:p>
    <w:p w14:paraId="14EEC475" w14:textId="77777777" w:rsidR="00A21F52" w:rsidRPr="00C57D86" w:rsidRDefault="00A21F52" w:rsidP="00A21F52">
      <w:pPr>
        <w:pStyle w:val="Heading4"/>
        <w:rPr>
          <w:rFonts w:asciiTheme="minorHAnsi" w:hAnsiTheme="minorHAnsi" w:cstheme="minorHAnsi"/>
        </w:rPr>
      </w:pPr>
      <w:r w:rsidRPr="00C57D86">
        <w:rPr>
          <w:rFonts w:asciiTheme="minorHAnsi" w:hAnsiTheme="minorHAnsi" w:cstheme="minorHAnsi"/>
        </w:rPr>
        <w:t>Devos Circumvention renders the Department of Education ineffective</w:t>
      </w:r>
    </w:p>
    <w:p w14:paraId="26F3741A" w14:textId="77777777" w:rsidR="00A21F52" w:rsidRPr="00C57D86" w:rsidRDefault="00A21F52" w:rsidP="00A21F52">
      <w:pPr>
        <w:rPr>
          <w:rStyle w:val="Style13ptBold"/>
          <w:rFonts w:asciiTheme="minorHAnsi" w:hAnsiTheme="minorHAnsi" w:cstheme="minorHAnsi"/>
        </w:rPr>
      </w:pPr>
      <w:r w:rsidRPr="00C57D86">
        <w:rPr>
          <w:rStyle w:val="Style13ptBold"/>
          <w:rFonts w:asciiTheme="minorHAnsi" w:hAnsiTheme="minorHAnsi" w:cstheme="minorHAnsi"/>
        </w:rPr>
        <w:t>Quinlan 2-17</w:t>
      </w:r>
      <w:r w:rsidRPr="00C57D86">
        <w:rPr>
          <w:rFonts w:asciiTheme="minorHAnsi" w:hAnsiTheme="minorHAnsi" w:cstheme="minorHAnsi"/>
        </w:rPr>
        <w:t xml:space="preserve"> (Casey, Policy reporter for ThinkProgress, 2-17-17, “Betsy DeVos’ Interviews Show a Willingness </w:t>
      </w:r>
      <w:proofErr w:type="gramStart"/>
      <w:r w:rsidRPr="00C57D86">
        <w:rPr>
          <w:rFonts w:asciiTheme="minorHAnsi" w:hAnsiTheme="minorHAnsi" w:cstheme="minorHAnsi"/>
        </w:rPr>
        <w:t>To Cut The</w:t>
      </w:r>
      <w:proofErr w:type="gramEnd"/>
      <w:r w:rsidRPr="00C57D86">
        <w:rPr>
          <w:rFonts w:asciiTheme="minorHAnsi" w:hAnsiTheme="minorHAnsi" w:cstheme="minorHAnsi"/>
        </w:rPr>
        <w:t xml:space="preserve"> Department of Education,” </w:t>
      </w:r>
      <w:hyperlink r:id="rId59" w:history="1">
        <w:r w:rsidRPr="00C57D86">
          <w:rPr>
            <w:rStyle w:val="Hyperlink"/>
            <w:rFonts w:asciiTheme="minorHAnsi" w:hAnsiTheme="minorHAnsi" w:cstheme="minorHAnsi"/>
          </w:rPr>
          <w:t>https://thinkprogress.org/betsy-devos-education-policies-46608a6da03a)</w:t>
        </w:r>
      </w:hyperlink>
      <w:r w:rsidRPr="00C57D86">
        <w:rPr>
          <w:rFonts w:asciiTheme="minorHAnsi" w:hAnsiTheme="minorHAnsi" w:cstheme="minorHAnsi"/>
        </w:rPr>
        <w:t xml:space="preserve"> KVA</w:t>
      </w:r>
    </w:p>
    <w:p w14:paraId="64B9DABE" w14:textId="77777777" w:rsidR="00A21F52" w:rsidRPr="00C57D86" w:rsidRDefault="00A21F52" w:rsidP="00A21F52">
      <w:pPr>
        <w:rPr>
          <w:rFonts w:asciiTheme="minorHAnsi" w:hAnsiTheme="minorHAnsi" w:cstheme="minorHAnsi"/>
          <w:sz w:val="14"/>
        </w:rPr>
      </w:pPr>
      <w:r w:rsidRPr="00C57D86">
        <w:rPr>
          <w:rFonts w:asciiTheme="minorHAnsi" w:hAnsiTheme="minorHAnsi" w:cstheme="minorHAnsi"/>
          <w:sz w:val="14"/>
        </w:rPr>
        <w:t xml:space="preserve">Betsy </w:t>
      </w:r>
      <w:r w:rsidRPr="00C57D86">
        <w:rPr>
          <w:rStyle w:val="StyleUnderline"/>
          <w:rFonts w:asciiTheme="minorHAnsi" w:hAnsiTheme="minorHAnsi" w:cstheme="minorHAnsi"/>
        </w:rPr>
        <w:t>DeVos</w:t>
      </w:r>
      <w:r w:rsidRPr="00C57D86">
        <w:rPr>
          <w:rFonts w:asciiTheme="minorHAnsi" w:hAnsiTheme="minorHAnsi" w:cstheme="minorHAnsi"/>
          <w:sz w:val="14"/>
        </w:rPr>
        <w:t xml:space="preserve"> has only been education secretary for a week and a half, but it’s already clear that </w:t>
      </w:r>
      <w:r w:rsidRPr="00C57D86">
        <w:rPr>
          <w:rStyle w:val="StyleUnderline"/>
          <w:rFonts w:asciiTheme="minorHAnsi" w:hAnsiTheme="minorHAnsi" w:cstheme="minorHAnsi"/>
        </w:rPr>
        <w:t xml:space="preserve">she will make decisions that would cut the Department of Education significantly, undermine civil rights and protection from sexual assault, and continue more partisan hires. </w:t>
      </w:r>
      <w:r w:rsidRPr="00C57D86">
        <w:rPr>
          <w:rFonts w:asciiTheme="minorHAnsi" w:hAnsiTheme="minorHAnsi" w:cstheme="minorHAnsi"/>
          <w:sz w:val="14"/>
        </w:rPr>
        <w:t xml:space="preserve">During the confirmation process, </w:t>
      </w:r>
      <w:r w:rsidRPr="00C57D86">
        <w:rPr>
          <w:rStyle w:val="StyleUnderline"/>
          <w:rFonts w:asciiTheme="minorHAnsi" w:hAnsiTheme="minorHAnsi" w:cstheme="minorHAnsi"/>
        </w:rPr>
        <w:t>DeVos, who does not have any experience running or working for public schools, showed a lack of knowledge of major federal laws and education concepts. She refused to commit to collecting data on civil rights matters, keep guidance on how to investigate campus sexual assault, or not cut public education funding</w:t>
      </w:r>
      <w:r w:rsidRPr="00C57D86">
        <w:rPr>
          <w:rFonts w:asciiTheme="minorHAnsi" w:hAnsiTheme="minorHAnsi" w:cstheme="minorHAnsi"/>
          <w:sz w:val="14"/>
        </w:rPr>
        <w:t xml:space="preserve">. DeVos’ only experience with education has been through her work as a philanthropist and a political operative. Here’s what we can expect: Devos wants to cut funding for the department. Although DeVos tried to strike a conciliatory tone in her first speech as education secretary before the department staff, her remarks since then have been fairly hostile to the department — promising audits and assuring Americans that the department could do much less. In an interview with Michael Patrick Shiels of the Big Show radio program on Tuesday, </w:t>
      </w:r>
      <w:r w:rsidRPr="00C57D86">
        <w:rPr>
          <w:rStyle w:val="StyleUnderline"/>
          <w:rFonts w:asciiTheme="minorHAnsi" w:hAnsiTheme="minorHAnsi" w:cstheme="minorHAnsi"/>
        </w:rPr>
        <w:t xml:space="preserve">DeVos said that although she has only been on the job for few days, she can “guarantee there are things the department has been doing that are probably not necessary or important for a federal agency to do.” </w:t>
      </w:r>
      <w:r w:rsidRPr="00C57D86">
        <w:rPr>
          <w:rFonts w:asciiTheme="minorHAnsi" w:hAnsiTheme="minorHAnsi" w:cstheme="minorHAnsi"/>
          <w:sz w:val="14"/>
        </w:rPr>
        <w:t xml:space="preserve">DeVos added: “We’ll be examining and auditing, and reviewing all of the programs of the department and really figuring out what is the core mission and how can the federal department of education really support and enhance the role of the departments in the states. </w:t>
      </w:r>
      <w:proofErr w:type="gramStart"/>
      <w:r w:rsidRPr="00C57D86">
        <w:rPr>
          <w:rFonts w:asciiTheme="minorHAnsi" w:hAnsiTheme="minorHAnsi" w:cstheme="minorHAnsi"/>
          <w:sz w:val="14"/>
        </w:rPr>
        <w:t>Because really when it comes down to it, education and the provision of education is really a state and local responsibility to a large extent.</w:t>
      </w:r>
      <w:proofErr w:type="gramEnd"/>
      <w:r w:rsidRPr="00C57D86">
        <w:rPr>
          <w:rFonts w:asciiTheme="minorHAnsi" w:hAnsiTheme="minorHAnsi" w:cstheme="minorHAnsi"/>
          <w:sz w:val="14"/>
        </w:rPr>
        <w:t xml:space="preserve"> So these sorts of things will be part of our focus in the coming weeks and I think we’ll have some good robust conversations about that.” In an interview with Axios on Friday, DeVos responded to a question about whether the federal government should have any role in education by saying, “It would be fine with me to have myself worked out of a job, but I’m not sure that — I’m not sure that there will be a champion movement in Congress to do that.” </w:t>
      </w:r>
      <w:r w:rsidRPr="00C57D86">
        <w:rPr>
          <w:rStyle w:val="StyleUnderline"/>
          <w:rFonts w:asciiTheme="minorHAnsi" w:hAnsiTheme="minorHAnsi" w:cstheme="minorHAnsi"/>
        </w:rPr>
        <w:t>During President Donald Trump’s campaign, he said he wanted to cut the department significantly, if not eliminate it entirely</w:t>
      </w:r>
      <w:r w:rsidRPr="00C57D86">
        <w:rPr>
          <w:rFonts w:asciiTheme="minorHAnsi" w:hAnsiTheme="minorHAnsi" w:cstheme="minorHAnsi"/>
          <w:sz w:val="14"/>
        </w:rPr>
        <w:t xml:space="preserve">. The Department of Education’s </w:t>
      </w:r>
      <w:proofErr w:type="gramStart"/>
      <w:r w:rsidRPr="00C57D86">
        <w:rPr>
          <w:rFonts w:asciiTheme="minorHAnsi" w:hAnsiTheme="minorHAnsi" w:cstheme="minorHAnsi"/>
          <w:sz w:val="14"/>
        </w:rPr>
        <w:t>responsibilities include data collection, awarding Pell grants and federal financial aid through loans, and provides</w:t>
      </w:r>
      <w:proofErr w:type="gramEnd"/>
      <w:r w:rsidRPr="00C57D86">
        <w:rPr>
          <w:rFonts w:asciiTheme="minorHAnsi" w:hAnsiTheme="minorHAnsi" w:cstheme="minorHAnsi"/>
          <w:sz w:val="14"/>
        </w:rPr>
        <w:t xml:space="preserve"> oversight over states in cases of discrimination. </w:t>
      </w:r>
      <w:r w:rsidRPr="00C57D86">
        <w:rPr>
          <w:rStyle w:val="Emphasis"/>
          <w:rFonts w:asciiTheme="minorHAnsi" w:hAnsiTheme="minorHAnsi" w:cstheme="minorHAnsi"/>
        </w:rPr>
        <w:t>Although it would be difficult to eliminate the department, and it is not likely to happen, it could be significantly weakened depending on what is requested for the education budget</w:t>
      </w:r>
      <w:r w:rsidRPr="00C57D86">
        <w:rPr>
          <w:rFonts w:asciiTheme="minorHAnsi" w:hAnsiTheme="minorHAnsi" w:cstheme="minorHAnsi"/>
          <w:sz w:val="14"/>
        </w:rPr>
        <w:t xml:space="preserve">. A conservative group with ties to the Trump administration as well as DeVos in particular, published a document pushing for the dismantling of the department, The Washington Post reported on Wednesday. The Council for National Policy document is a proposal for a “gradual, voluntary return at all levels to free-market private schools, church schools and home schools as the normative American practice.” The proposal to abolish the department dovetails with the long-held views of many Republicans, and Trump suggested during the 2016 campaign that the agency could be “largely eliminated.” The Council for National Policy took the document down after the Post reported on it. </w:t>
      </w:r>
      <w:r w:rsidRPr="00C57D86">
        <w:rPr>
          <w:rStyle w:val="StyleUnderline"/>
          <w:rFonts w:asciiTheme="minorHAnsi" w:hAnsiTheme="minorHAnsi" w:cstheme="minorHAnsi"/>
        </w:rPr>
        <w:t xml:space="preserve">Devos has little regard for civil rights or sexual assault. </w:t>
      </w:r>
      <w:r w:rsidRPr="00C57D86">
        <w:rPr>
          <w:rFonts w:asciiTheme="minorHAnsi" w:hAnsiTheme="minorHAnsi" w:cstheme="minorHAnsi"/>
          <w:sz w:val="14"/>
        </w:rPr>
        <w:t xml:space="preserve">In her interview with Axios, </w:t>
      </w:r>
      <w:r w:rsidRPr="00C57D86">
        <w:rPr>
          <w:rStyle w:val="StyleUnderline"/>
          <w:rFonts w:asciiTheme="minorHAnsi" w:hAnsiTheme="minorHAnsi" w:cstheme="minorHAnsi"/>
        </w:rPr>
        <w:t xml:space="preserve">DeVos said that the department tackled important civil rights issues, but did not acknowledge that those issues still exist today. She said Title IX and school desegregation are important issues, but when asked if there are “remaining issues like that” where the federal government should intervene, she responded, “I can’t think of any now.” </w:t>
      </w:r>
      <w:r w:rsidRPr="00C57D86">
        <w:rPr>
          <w:rStyle w:val="Emphasis"/>
          <w:rFonts w:asciiTheme="minorHAnsi" w:hAnsiTheme="minorHAnsi" w:cstheme="minorHAnsi"/>
        </w:rPr>
        <w:t xml:space="preserve">That statement may be cause for concern for educators, parents, and advocates for disadvantaged students, since it indicates DeVos could propose making cuts to the Office for Civil Rights. That office handles complaints about Title IX violations, which includes women’s access to sports and the investigation of campus rape, the rights of students with disabilities, and racially disparate student discipline. </w:t>
      </w:r>
      <w:r w:rsidRPr="00C57D86">
        <w:rPr>
          <w:rFonts w:asciiTheme="minorHAnsi" w:hAnsiTheme="minorHAnsi" w:cstheme="minorHAnsi"/>
          <w:sz w:val="14"/>
        </w:rPr>
        <w:t xml:space="preserve">Betsy DeVos could be bad news for women’s sports Title IX might not be in trouble, but its enforcement is. </w:t>
      </w:r>
      <w:r w:rsidRPr="00C57D86">
        <w:rPr>
          <w:rStyle w:val="StyleUnderline"/>
          <w:rFonts w:asciiTheme="minorHAnsi" w:hAnsiTheme="minorHAnsi" w:cstheme="minorHAnsi"/>
        </w:rPr>
        <w:t xml:space="preserve">These issues have not been resolved. School segregation by race and class persists. In K-12 education, black students are 1.9 times more likely than white students to be expelled from school without educational services. Black students were also 2.3 times more likely to be disciplined through involvement of officers. A 2015 national poll from the Washington Post and the Kaiser Family Foundation found that one in five women who attended a residential college said they had been sexually assaulted. Although two in five girls play sports in school now, compared to 1 in 27 when Title IX was enacted, they still have far fewer opportunities to play sports in high school compared to boys. Girls are also more likely to drop out of sports earlier in life. </w:t>
      </w:r>
      <w:r w:rsidRPr="00C57D86">
        <w:rPr>
          <w:rFonts w:asciiTheme="minorHAnsi" w:hAnsiTheme="minorHAnsi" w:cstheme="minorHAnsi"/>
          <w:sz w:val="14"/>
        </w:rPr>
        <w:t>DeVos’ vision for the department will become clearer when it comes time to prepare a budget, said Lindsey Tepe, senior policy analyst for education policy program for New America. By April at latest, Americans will know what DeVos intends to improve funding for — and what areas she would like to reduce funding for. “</w:t>
      </w:r>
      <w:r w:rsidRPr="00C57D86">
        <w:rPr>
          <w:rStyle w:val="StyleUnderline"/>
          <w:rFonts w:asciiTheme="minorHAnsi" w:hAnsiTheme="minorHAnsi" w:cstheme="minorHAnsi"/>
        </w:rPr>
        <w:t xml:space="preserve">If they have hope of implementing a large scale voucher program or putting any money behind the initiatives they’ve spoken to it has to be brought up in the budget and it as to be done right away,” Tepe said. “You’ll see if certain offices, such as the Office for Civil Rights, get the funding they need to support the current personnel they have in place … The dollars really talk.” </w:t>
      </w:r>
      <w:r w:rsidRPr="00C57D86">
        <w:rPr>
          <w:rStyle w:val="Emphasis"/>
          <w:rFonts w:asciiTheme="minorHAnsi" w:hAnsiTheme="minorHAnsi" w:cstheme="minorHAnsi"/>
        </w:rPr>
        <w:t>DeVos needs staff with expertise. She may not welcome them</w:t>
      </w:r>
      <w:r w:rsidRPr="00C57D86">
        <w:rPr>
          <w:rFonts w:asciiTheme="minorHAnsi" w:hAnsiTheme="minorHAnsi" w:cstheme="minorHAnsi"/>
          <w:sz w:val="14"/>
        </w:rPr>
        <w:t xml:space="preserve">. It is particularly important for DeVos, someone with no experience working in a public school, to surround </w:t>
      </w:r>
      <w:proofErr w:type="gramStart"/>
      <w:r w:rsidRPr="00C57D86">
        <w:rPr>
          <w:rFonts w:asciiTheme="minorHAnsi" w:hAnsiTheme="minorHAnsi" w:cstheme="minorHAnsi"/>
          <w:sz w:val="14"/>
        </w:rPr>
        <w:t>herself</w:t>
      </w:r>
      <w:proofErr w:type="gramEnd"/>
      <w:r w:rsidRPr="00C57D86">
        <w:rPr>
          <w:rFonts w:asciiTheme="minorHAnsi" w:hAnsiTheme="minorHAnsi" w:cstheme="minorHAnsi"/>
          <w:sz w:val="14"/>
        </w:rPr>
        <w:t xml:space="preserve"> with people with the experience and expertise to help her guide the department, said Tepe. However, her choices so far have been mostly political and ideological rather than veterans of the department who have worked through both Republican and Democratic administrations. “In the next couple weeks if she doesn’t start assembling people who have some leadership in the department, who have policy chops, it’s going to be really troubling,” Tepe said. “It should be troubling for everyone frankly.” </w:t>
      </w:r>
      <w:r w:rsidRPr="00C57D86">
        <w:rPr>
          <w:rStyle w:val="StyleUnderline"/>
          <w:rFonts w:asciiTheme="minorHAnsi" w:hAnsiTheme="minorHAnsi" w:cstheme="minorHAnsi"/>
        </w:rPr>
        <w:t>But DeVos does not appear to trust staff at the department. Townhall, a conservative website, interviewed DeVos and published a piece on Thursday that says she believes there are people in the department “who are committed to her not succeeding” and that she “pledges to do whatever can be done to render them ineffective.” The department has a fairly small staff for the number of programs it administers, so it wouldn’t be easy to cut the department without significantly hampering its effectiveness</w:t>
      </w:r>
      <w:r w:rsidRPr="00C57D86">
        <w:rPr>
          <w:rFonts w:asciiTheme="minorHAnsi" w:hAnsiTheme="minorHAnsi" w:cstheme="minorHAnsi"/>
          <w:sz w:val="14"/>
        </w:rPr>
        <w:t>, Tepe said. According to the Congressional Budget Office, more than 95 percent of the department’s 2012 budget was obligated for grants for students attending college or to state and local governments. “The department is, for the number programs they administer and for amount of responsibilities they do have, it’s a really small staff,” Tepe said. “A lot of new leaders coming in will do these audits, but the tone and buying into conventional wisdom that ‘Of course there must be waste,’ from the get-go is going to sour a lot of relationships with people she will depend on and rest of her appointees will depend on to enact any sort of agenda.” There is also some evidence that the department may not be properly vetting staff. A field organizer for Trump’s campaign, Teresa UnRue, left her position at the department only a few days after she was hired, Politico reported, after it was discovered that she made Islamophobic statements on social media.</w:t>
      </w:r>
    </w:p>
    <w:p w14:paraId="490987EF" w14:textId="77777777" w:rsidR="0054731E" w:rsidRPr="00C57D86" w:rsidRDefault="0054731E" w:rsidP="0054731E">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budget cuts</w:t>
      </w:r>
    </w:p>
    <w:p w14:paraId="0DB0BEA8" w14:textId="77777777" w:rsidR="00F843AF" w:rsidRPr="00C57D86" w:rsidRDefault="00F843AF" w:rsidP="00F843AF">
      <w:pPr>
        <w:pStyle w:val="Heading4"/>
        <w:rPr>
          <w:rFonts w:asciiTheme="minorHAnsi" w:hAnsiTheme="minorHAnsi" w:cstheme="minorHAnsi"/>
        </w:rPr>
      </w:pPr>
      <w:r w:rsidRPr="00C57D86">
        <w:rPr>
          <w:rFonts w:asciiTheme="minorHAnsi" w:hAnsiTheme="minorHAnsi" w:cstheme="minorHAnsi"/>
        </w:rPr>
        <w:t>Under the Trump administration the DOE will have major budget cuts in replacement of funding for school choice</w:t>
      </w:r>
    </w:p>
    <w:p w14:paraId="508EFCE9" w14:textId="77777777" w:rsidR="00F843AF" w:rsidRPr="00C57D86" w:rsidRDefault="00F843AF" w:rsidP="00F843AF">
      <w:pPr>
        <w:rPr>
          <w:rFonts w:asciiTheme="minorHAnsi" w:hAnsiTheme="minorHAnsi" w:cstheme="minorHAnsi"/>
        </w:rPr>
      </w:pPr>
      <w:r w:rsidRPr="00C57D86">
        <w:rPr>
          <w:rStyle w:val="Style13ptBold"/>
          <w:rFonts w:asciiTheme="minorHAnsi" w:hAnsiTheme="minorHAnsi" w:cstheme="minorHAnsi"/>
        </w:rPr>
        <w:t xml:space="preserve">Bendix 3/16 </w:t>
      </w:r>
      <w:r w:rsidRPr="00C57D86">
        <w:rPr>
          <w:rFonts w:asciiTheme="minorHAnsi" w:hAnsiTheme="minorHAnsi" w:cstheme="minorHAnsi"/>
        </w:rPr>
        <w:t xml:space="preserve">(Aria Bendix, a former editorial fellow at CityLab, 3-16-2017, "Trump's Education Budget Revealed," Atlantic, </w:t>
      </w:r>
      <w:hyperlink r:id="rId60" w:history="1">
        <w:r w:rsidRPr="00C57D86">
          <w:rPr>
            <w:rStyle w:val="Hyperlink"/>
            <w:rFonts w:asciiTheme="minorHAnsi" w:hAnsiTheme="minorHAnsi" w:cstheme="minorHAnsi"/>
          </w:rPr>
          <w:t>https://www.theatlantic.com/education/archive/2017/03/trumps-education-budget-revealed/519837/</w:t>
        </w:r>
      </w:hyperlink>
      <w:r w:rsidRPr="00C57D86">
        <w:rPr>
          <w:rFonts w:asciiTheme="minorHAnsi" w:hAnsiTheme="minorHAnsi" w:cstheme="minorHAnsi"/>
        </w:rPr>
        <w:t>) EV</w:t>
      </w:r>
    </w:p>
    <w:p w14:paraId="1889543C" w14:textId="77777777" w:rsidR="00F843AF" w:rsidRPr="00C57D86" w:rsidRDefault="00F843AF" w:rsidP="00F843AF">
      <w:pPr>
        <w:rPr>
          <w:rFonts w:asciiTheme="minorHAnsi" w:hAnsiTheme="minorHAnsi" w:cstheme="minorHAnsi"/>
          <w:sz w:val="16"/>
        </w:rPr>
      </w:pPr>
      <w:r w:rsidRPr="00C57D86">
        <w:rPr>
          <w:rStyle w:val="StyleUnderline"/>
          <w:rFonts w:asciiTheme="minorHAnsi" w:hAnsiTheme="minorHAnsi" w:cstheme="minorHAnsi"/>
        </w:rPr>
        <w:t xml:space="preserve">Although President Trump stayed mum on his plans for the U.S. Department of Education, one policy has been clear: </w:t>
      </w:r>
      <w:r w:rsidRPr="00B835AF">
        <w:rPr>
          <w:rStyle w:val="StyleUnderline"/>
          <w:rFonts w:asciiTheme="minorHAnsi" w:hAnsiTheme="minorHAnsi" w:cstheme="minorHAnsi"/>
          <w:highlight w:val="cyan"/>
        </w:rPr>
        <w:t>Trump </w:t>
      </w:r>
      <w:hyperlink r:id="rId61" w:history="1">
        <w:r w:rsidRPr="00B835AF">
          <w:rPr>
            <w:rStyle w:val="StyleUnderline"/>
            <w:rFonts w:asciiTheme="minorHAnsi" w:hAnsiTheme="minorHAnsi" w:cstheme="minorHAnsi"/>
            <w:highlight w:val="cyan"/>
          </w:rPr>
          <w:t>plans to</w:t>
        </w:r>
      </w:hyperlink>
      <w:r w:rsidRPr="00B835AF">
        <w:rPr>
          <w:rStyle w:val="StyleUnderline"/>
          <w:rFonts w:asciiTheme="minorHAnsi" w:hAnsiTheme="minorHAnsi" w:cstheme="minorHAnsi"/>
          <w:highlight w:val="cyan"/>
        </w:rPr>
        <w:t> cut nonmilitary spending</w:t>
      </w:r>
      <w:r w:rsidRPr="00C57D86">
        <w:rPr>
          <w:rStyle w:val="StyleUnderline"/>
          <w:rFonts w:asciiTheme="minorHAnsi" w:hAnsiTheme="minorHAnsi" w:cstheme="minorHAnsi"/>
        </w:rPr>
        <w:t xml:space="preserve">. </w:t>
      </w:r>
      <w:r w:rsidRPr="00B835AF">
        <w:rPr>
          <w:rStyle w:val="StyleUnderline"/>
          <w:rFonts w:asciiTheme="minorHAnsi" w:hAnsiTheme="minorHAnsi" w:cstheme="minorHAnsi"/>
          <w:highlight w:val="cyan"/>
        </w:rPr>
        <w:t>The administration’s new </w:t>
      </w:r>
      <w:hyperlink r:id="rId62" w:history="1">
        <w:r w:rsidRPr="00B835AF">
          <w:rPr>
            <w:rStyle w:val="StyleUnderline"/>
            <w:rFonts w:asciiTheme="minorHAnsi" w:hAnsiTheme="minorHAnsi" w:cstheme="minorHAnsi"/>
            <w:highlight w:val="cyan"/>
          </w:rPr>
          <w:t>“America First” budget</w:t>
        </w:r>
      </w:hyperlink>
      <w:r w:rsidRPr="00C57D86">
        <w:rPr>
          <w:rStyle w:val="StyleUnderline"/>
          <w:rFonts w:asciiTheme="minorHAnsi" w:hAnsiTheme="minorHAnsi" w:cstheme="minorHAnsi"/>
        </w:rPr>
        <w:t>, released Thursday</w:t>
      </w:r>
      <w:r w:rsidRPr="00B835AF">
        <w:rPr>
          <w:rStyle w:val="StyleUnderline"/>
          <w:rFonts w:asciiTheme="minorHAnsi" w:hAnsiTheme="minorHAnsi" w:cstheme="minorHAnsi"/>
          <w:highlight w:val="cyan"/>
        </w:rPr>
        <w:t>, follows through on this promise by </w:t>
      </w:r>
      <w:hyperlink r:id="rId63" w:history="1">
        <w:r w:rsidRPr="00B835AF">
          <w:rPr>
            <w:rStyle w:val="StyleUnderline"/>
            <w:rFonts w:asciiTheme="minorHAnsi" w:hAnsiTheme="minorHAnsi" w:cstheme="minorHAnsi"/>
            <w:highlight w:val="cyan"/>
          </w:rPr>
          <w:t>slashing funds</w:t>
        </w:r>
      </w:hyperlink>
      <w:r w:rsidRPr="00B835AF">
        <w:rPr>
          <w:rStyle w:val="StyleUnderline"/>
          <w:rFonts w:asciiTheme="minorHAnsi" w:hAnsiTheme="minorHAnsi" w:cstheme="minorHAnsi"/>
          <w:highlight w:val="cyan"/>
        </w:rPr>
        <w:t> for the Education Department by 13.5 percent, or $9.2 billion.</w:t>
      </w:r>
      <w:r w:rsidRPr="00C57D86">
        <w:rPr>
          <w:rStyle w:val="StyleUnderline"/>
          <w:rFonts w:asciiTheme="minorHAnsi" w:hAnsiTheme="minorHAnsi" w:cstheme="minorHAnsi"/>
        </w:rPr>
        <w:t xml:space="preserve">  </w:t>
      </w:r>
      <w:r w:rsidRPr="00C57D86">
        <w:rPr>
          <w:rFonts w:asciiTheme="minorHAnsi" w:hAnsiTheme="minorHAnsi" w:cstheme="minorHAnsi"/>
          <w:sz w:val="16"/>
        </w:rPr>
        <w:t>It’s worth noting that the proposed budget is merely a blueprint. Congressional lawmakers will draft their own budget proposals, and the plan Congress passes will form the basis of the appropriation bills that fund the government. That, as my colleague Russell Berman </w:t>
      </w:r>
      <w:hyperlink r:id="rId64" w:history="1">
        <w:r w:rsidRPr="00C57D86">
          <w:rPr>
            <w:rStyle w:val="Hyperlink"/>
            <w:rFonts w:asciiTheme="minorHAnsi" w:hAnsiTheme="minorHAnsi" w:cstheme="minorHAnsi"/>
            <w:sz w:val="16"/>
          </w:rPr>
          <w:t>pointed out</w:t>
        </w:r>
      </w:hyperlink>
      <w:r w:rsidRPr="00C57D86">
        <w:rPr>
          <w:rFonts w:asciiTheme="minorHAnsi" w:hAnsiTheme="minorHAnsi" w:cstheme="minorHAnsi"/>
          <w:sz w:val="16"/>
        </w:rPr>
        <w:t xml:space="preserve">, won’t come until May. </w:t>
      </w:r>
      <w:r w:rsidRPr="00C57D86">
        <w:rPr>
          <w:rStyle w:val="StyleUnderline"/>
          <w:rFonts w:asciiTheme="minorHAnsi" w:hAnsiTheme="minorHAnsi" w:cstheme="minorHAnsi"/>
        </w:rPr>
        <w:t xml:space="preserve">To start, </w:t>
      </w:r>
      <w:r w:rsidRPr="00B835AF">
        <w:rPr>
          <w:rStyle w:val="StyleUnderline"/>
          <w:rFonts w:asciiTheme="minorHAnsi" w:hAnsiTheme="minorHAnsi" w:cstheme="minorHAnsi"/>
          <w:highlight w:val="cyan"/>
        </w:rPr>
        <w:t>Trump’s budget plan would remove $2.4 billion in grants for teacher training and $1.2 billion in funding for summer- and after-school programs. It also curtails or eliminates funding for around 20 departmental programs “that are not effective, that duplicate other efforts, or that do not serve national needs</w:t>
      </w:r>
      <w:r w:rsidRPr="00C57D86">
        <w:rPr>
          <w:rStyle w:val="StyleUnderline"/>
          <w:rFonts w:asciiTheme="minorHAnsi" w:hAnsiTheme="minorHAnsi" w:cstheme="minorHAnsi"/>
        </w:rPr>
        <w:t xml:space="preserve">.” </w:t>
      </w:r>
      <w:r w:rsidRPr="00C57D86">
        <w:rPr>
          <w:rFonts w:asciiTheme="minorHAnsi" w:hAnsiTheme="minorHAnsi" w:cstheme="minorHAnsi"/>
          <w:sz w:val="16"/>
        </w:rPr>
        <w:t xml:space="preserve">Although decreased funding for the Education Department will have repercussions for students and educators across the country, low-income students are particularly vulnerable. </w:t>
      </w:r>
      <w:r w:rsidRPr="00B835AF">
        <w:rPr>
          <w:rStyle w:val="StyleUnderline"/>
          <w:rFonts w:asciiTheme="minorHAnsi" w:hAnsiTheme="minorHAnsi" w:cstheme="minorHAnsi"/>
          <w:highlight w:val="cyan"/>
        </w:rPr>
        <w:t>In addition to eliminating Supplemental Educational Opportunity Grants (SEOG</w:t>
      </w:r>
      <w:r w:rsidRPr="00C57D86">
        <w:rPr>
          <w:rStyle w:val="StyleUnderline"/>
          <w:rFonts w:asciiTheme="minorHAnsi" w:hAnsiTheme="minorHAnsi" w:cstheme="minorHAnsi"/>
        </w:rPr>
        <w:t xml:space="preserve">), which </w:t>
      </w:r>
      <w:proofErr w:type="gramStart"/>
      <w:r w:rsidRPr="00C57D86">
        <w:rPr>
          <w:rStyle w:val="StyleUnderline"/>
          <w:rFonts w:asciiTheme="minorHAnsi" w:hAnsiTheme="minorHAnsi" w:cstheme="minorHAnsi"/>
        </w:rPr>
        <w:t>offer</w:t>
      </w:r>
      <w:proofErr w:type="gramEnd"/>
      <w:r w:rsidRPr="00C57D86">
        <w:rPr>
          <w:rStyle w:val="StyleUnderline"/>
          <w:rFonts w:asciiTheme="minorHAnsi" w:hAnsiTheme="minorHAnsi" w:cstheme="minorHAnsi"/>
        </w:rPr>
        <w:t xml:space="preserve"> need-based aid to around 1.6 million low-income undergraduates each year, the Trump administration wants to “significantly” reduce Federal Work-Study.</w:t>
      </w:r>
      <w:r w:rsidRPr="00C57D86">
        <w:rPr>
          <w:rFonts w:asciiTheme="minorHAnsi" w:hAnsiTheme="minorHAnsi" w:cstheme="minorHAnsi"/>
          <w:sz w:val="16"/>
        </w:rPr>
        <w:t xml:space="preserve"> Although work-study programs have been </w:t>
      </w:r>
      <w:hyperlink r:id="rId65" w:history="1">
        <w:r w:rsidRPr="00C57D86">
          <w:rPr>
            <w:rStyle w:val="Hyperlink"/>
            <w:rFonts w:asciiTheme="minorHAnsi" w:hAnsiTheme="minorHAnsi" w:cstheme="minorHAnsi"/>
            <w:sz w:val="16"/>
          </w:rPr>
          <w:t>criticized</w:t>
        </w:r>
      </w:hyperlink>
      <w:r w:rsidRPr="00C57D86">
        <w:rPr>
          <w:rFonts w:asciiTheme="minorHAnsi" w:hAnsiTheme="minorHAnsi" w:cstheme="minorHAnsi"/>
          <w:sz w:val="16"/>
        </w:rPr>
        <w:t> for disproportionately aiding private institutions, they are </w:t>
      </w:r>
      <w:hyperlink r:id="rId66" w:history="1">
        <w:r w:rsidRPr="00C57D86">
          <w:rPr>
            <w:rStyle w:val="Hyperlink"/>
            <w:rFonts w:asciiTheme="minorHAnsi" w:hAnsiTheme="minorHAnsi" w:cstheme="minorHAnsi"/>
            <w:sz w:val="16"/>
          </w:rPr>
          <w:t>typically successful</w:t>
        </w:r>
      </w:hyperlink>
      <w:r w:rsidRPr="00C57D86">
        <w:rPr>
          <w:rFonts w:asciiTheme="minorHAnsi" w:hAnsiTheme="minorHAnsi" w:cstheme="minorHAnsi"/>
          <w:sz w:val="16"/>
        </w:rPr>
        <w:t xml:space="preserve"> at helping students graduate and find employment post-college. </w:t>
      </w:r>
      <w:r w:rsidRPr="00C57D86">
        <w:rPr>
          <w:rStyle w:val="StyleUnderline"/>
          <w:rFonts w:asciiTheme="minorHAnsi" w:hAnsiTheme="minorHAnsi" w:cstheme="minorHAnsi"/>
        </w:rPr>
        <w:t xml:space="preserve">The budget proposal also calls for </w:t>
      </w:r>
      <w:r w:rsidRPr="00B835AF">
        <w:rPr>
          <w:rStyle w:val="StyleUnderline"/>
          <w:rFonts w:asciiTheme="minorHAnsi" w:hAnsiTheme="minorHAnsi" w:cstheme="minorHAnsi"/>
          <w:highlight w:val="cyan"/>
        </w:rPr>
        <w:t>around $200 million in cuts to federal </w:t>
      </w:r>
      <w:hyperlink r:id="rId67" w:history="1">
        <w:r w:rsidRPr="00B835AF">
          <w:rPr>
            <w:rStyle w:val="StyleUnderline"/>
            <w:rFonts w:asciiTheme="minorHAnsi" w:hAnsiTheme="minorHAnsi" w:cstheme="minorHAnsi"/>
            <w:highlight w:val="cyan"/>
          </w:rPr>
          <w:t>TRIO</w:t>
        </w:r>
      </w:hyperlink>
      <w:r w:rsidRPr="00B835AF">
        <w:rPr>
          <w:rStyle w:val="StyleUnderline"/>
          <w:rFonts w:asciiTheme="minorHAnsi" w:hAnsiTheme="minorHAnsi" w:cstheme="minorHAnsi"/>
          <w:highlight w:val="cyan"/>
        </w:rPr>
        <w:t>programs</w:t>
      </w:r>
      <w:r w:rsidRPr="00C57D86">
        <w:rPr>
          <w:rStyle w:val="StyleUnderline"/>
          <w:rFonts w:asciiTheme="minorHAnsi" w:hAnsiTheme="minorHAnsi" w:cstheme="minorHAnsi"/>
        </w:rPr>
        <w:t>, which benefit low-income, first-generation, and disabled students, and </w:t>
      </w:r>
      <w:hyperlink r:id="rId68" w:history="1">
        <w:r w:rsidRPr="00C57D86">
          <w:rPr>
            <w:rStyle w:val="StyleUnderline"/>
            <w:rFonts w:asciiTheme="minorHAnsi" w:hAnsiTheme="minorHAnsi" w:cstheme="minorHAnsi"/>
          </w:rPr>
          <w:t>GEAR UP</w:t>
        </w:r>
      </w:hyperlink>
      <w:r w:rsidRPr="00C57D86">
        <w:rPr>
          <w:rStyle w:val="StyleUnderline"/>
          <w:rFonts w:asciiTheme="minorHAnsi" w:hAnsiTheme="minorHAnsi" w:cstheme="minorHAnsi"/>
        </w:rPr>
        <w:t xml:space="preserve">, a program that helps prepare low-income middle and high-school students for college. </w:t>
      </w:r>
      <w:r w:rsidRPr="00C57D86">
        <w:rPr>
          <w:rFonts w:asciiTheme="minorHAnsi" w:hAnsiTheme="minorHAnsi" w:cstheme="minorHAnsi"/>
          <w:sz w:val="16"/>
        </w:rPr>
        <w:t>Pell Grants are safe for now. They retain their $22.5 billion in discretionary funds, although the budget proposes $3.9 billion in cuts from the program’s $10.6 billion surplus. Many Republicans and Democrats </w:t>
      </w:r>
      <w:hyperlink r:id="rId69" w:history="1">
        <w:r w:rsidRPr="00C57D86">
          <w:rPr>
            <w:rStyle w:val="Hyperlink"/>
            <w:rFonts w:asciiTheme="minorHAnsi" w:hAnsiTheme="minorHAnsi" w:cstheme="minorHAnsi"/>
            <w:sz w:val="16"/>
          </w:rPr>
          <w:t>anticipated</w:t>
        </w:r>
      </w:hyperlink>
      <w:r w:rsidRPr="00C57D86">
        <w:rPr>
          <w:rFonts w:asciiTheme="minorHAnsi" w:hAnsiTheme="minorHAnsi" w:cstheme="minorHAnsi"/>
          <w:sz w:val="16"/>
        </w:rPr>
        <w:t> this surplus funding would go toward helping students attend summer school. The new budget also ensures that students with disabilities have continued access to special education by maintaining $13 billion in funding for IDEA programs. Furthermore, the administration will offer $492 million in funding for minority institutions and historically black colleges—a similar, yet </w:t>
      </w:r>
      <w:hyperlink r:id="rId70" w:history="1">
        <w:r w:rsidRPr="00C57D86">
          <w:rPr>
            <w:rStyle w:val="Hyperlink"/>
            <w:rFonts w:asciiTheme="minorHAnsi" w:hAnsiTheme="minorHAnsi" w:cstheme="minorHAnsi"/>
            <w:sz w:val="16"/>
          </w:rPr>
          <w:t>slightly smaller</w:t>
        </w:r>
      </w:hyperlink>
      <w:r w:rsidRPr="00C57D86">
        <w:rPr>
          <w:rFonts w:asciiTheme="minorHAnsi" w:hAnsiTheme="minorHAnsi" w:cstheme="minorHAnsi"/>
          <w:sz w:val="16"/>
        </w:rPr>
        <w:t xml:space="preserve">, sum than was previously allotted. </w:t>
      </w:r>
      <w:r w:rsidRPr="00B835AF">
        <w:rPr>
          <w:rStyle w:val="StyleUnderline"/>
          <w:rFonts w:asciiTheme="minorHAnsi" w:hAnsiTheme="minorHAnsi" w:cstheme="minorHAnsi"/>
          <w:highlight w:val="cyan"/>
        </w:rPr>
        <w:t>Overall, decreased funding will make room for one of Trump’s top education priorities: school choice. Under the new budget, the Trump administration wants to spend $1.4 billion to expand vouchers in public and private schools, </w:t>
      </w:r>
      <w:hyperlink r:id="rId71" w:history="1">
        <w:r w:rsidRPr="00B835AF">
          <w:rPr>
            <w:rStyle w:val="StyleUnderline"/>
            <w:rFonts w:asciiTheme="minorHAnsi" w:hAnsiTheme="minorHAnsi" w:cstheme="minorHAnsi"/>
            <w:highlight w:val="cyan"/>
          </w:rPr>
          <w:t>leading up to</w:t>
        </w:r>
      </w:hyperlink>
      <w:r w:rsidRPr="00B835AF">
        <w:rPr>
          <w:rStyle w:val="StyleUnderline"/>
          <w:rFonts w:asciiTheme="minorHAnsi" w:hAnsiTheme="minorHAnsi" w:cstheme="minorHAnsi"/>
          <w:highlight w:val="cyan"/>
        </w:rPr>
        <w:t> an eventual $20 billion a year in funding</w:t>
      </w:r>
      <w:r w:rsidRPr="00C57D86">
        <w:rPr>
          <w:rStyle w:val="StyleUnderline"/>
          <w:rFonts w:asciiTheme="minorHAnsi" w:hAnsiTheme="minorHAnsi" w:cstheme="minorHAnsi"/>
        </w:rPr>
        <w:t>. About $250 million of these funds will go toward a private school-choice program, while $168 million will be set aside for charter schools.</w:t>
      </w:r>
      <w:r w:rsidRPr="00C57D86">
        <w:rPr>
          <w:rFonts w:asciiTheme="minorHAnsi" w:hAnsiTheme="minorHAnsi" w:cstheme="minorHAnsi"/>
          <w:sz w:val="16"/>
        </w:rPr>
        <w:t xml:space="preserve"> An additional $1 billion would go toward </w:t>
      </w:r>
      <w:hyperlink r:id="rId72" w:history="1">
        <w:r w:rsidRPr="00C57D86">
          <w:rPr>
            <w:rStyle w:val="Hyperlink"/>
            <w:rFonts w:asciiTheme="minorHAnsi" w:hAnsiTheme="minorHAnsi" w:cstheme="minorHAnsi"/>
            <w:sz w:val="16"/>
          </w:rPr>
          <w:t>Title I</w:t>
        </w:r>
      </w:hyperlink>
      <w:r w:rsidRPr="00C57D86">
        <w:rPr>
          <w:rFonts w:asciiTheme="minorHAnsi" w:hAnsiTheme="minorHAnsi" w:cstheme="minorHAnsi"/>
          <w:sz w:val="16"/>
        </w:rPr>
        <w:t>, a program for disadvantaged students whose </w:t>
      </w:r>
      <w:hyperlink r:id="rId73" w:history="1">
        <w:r w:rsidRPr="00C57D86">
          <w:rPr>
            <w:rStyle w:val="Hyperlink"/>
            <w:rFonts w:asciiTheme="minorHAnsi" w:hAnsiTheme="minorHAnsi" w:cstheme="minorHAnsi"/>
            <w:sz w:val="16"/>
          </w:rPr>
          <w:t>current structure</w:t>
        </w:r>
      </w:hyperlink>
      <w:r w:rsidRPr="00C57D86">
        <w:rPr>
          <w:rFonts w:asciiTheme="minorHAnsi" w:hAnsiTheme="minorHAnsi" w:cstheme="minorHAnsi"/>
          <w:sz w:val="16"/>
        </w:rPr>
        <w:t xml:space="preserve"> is opposed by many lawmakers. The Trump administration wants to allow federal, state, and local funding to follow students to the public schools of their choice. </w:t>
      </w:r>
      <w:r w:rsidRPr="00C57D86">
        <w:rPr>
          <w:rStyle w:val="StyleUnderline"/>
          <w:rFonts w:asciiTheme="minorHAnsi" w:hAnsiTheme="minorHAnsi" w:cstheme="minorHAnsi"/>
        </w:rPr>
        <w:t xml:space="preserve">All together, the budget has many moving parts, but its message is straightforward: </w:t>
      </w:r>
      <w:r w:rsidRPr="00B835AF">
        <w:rPr>
          <w:rStyle w:val="StyleUnderline"/>
          <w:rFonts w:asciiTheme="minorHAnsi" w:hAnsiTheme="minorHAnsi" w:cstheme="minorHAnsi"/>
          <w:highlight w:val="cyan"/>
        </w:rPr>
        <w:t>Under the Trump administration, federal aid is out and school choice is in</w:t>
      </w:r>
      <w:r w:rsidRPr="00C57D86">
        <w:rPr>
          <w:rFonts w:asciiTheme="minorHAnsi" w:hAnsiTheme="minorHAnsi" w:cstheme="minorHAnsi"/>
          <w:sz w:val="16"/>
        </w:rPr>
        <w:t>. Whether this stays the case moving forward is unclear. As </w:t>
      </w:r>
      <w:hyperlink r:id="rId74" w:history="1">
        <w:r w:rsidRPr="00C57D86">
          <w:rPr>
            <w:rStyle w:val="Hyperlink"/>
            <w:rFonts w:asciiTheme="minorHAnsi" w:hAnsiTheme="minorHAnsi" w:cstheme="minorHAnsi"/>
            <w:sz w:val="16"/>
          </w:rPr>
          <w:t>a recent analysis</w:t>
        </w:r>
      </w:hyperlink>
      <w:r w:rsidRPr="00C57D86">
        <w:rPr>
          <w:rFonts w:asciiTheme="minorHAnsi" w:hAnsiTheme="minorHAnsi" w:cstheme="minorHAnsi"/>
          <w:sz w:val="16"/>
        </w:rPr>
        <w:t> from the Washington, D.C.-based New America Foundation puts it, “This budget request is nothing more than that—a request to Congress, unlikely to be heeded and subject to the tinkering and votes of hundreds of members of Congress.” Still, its authors argue, “it’s an indication of the priorities of the Trump Administration.”</w:t>
      </w:r>
    </w:p>
    <w:p w14:paraId="67713040" w14:textId="77777777" w:rsidR="00F843AF" w:rsidRPr="00C57D86" w:rsidRDefault="0054731E" w:rsidP="0054731E">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lawsuits</w:t>
      </w:r>
    </w:p>
    <w:p w14:paraId="7C54F8C3" w14:textId="77777777" w:rsidR="00892F24" w:rsidRPr="00C57D86" w:rsidRDefault="00892F24" w:rsidP="00892F24">
      <w:pPr>
        <w:pStyle w:val="Heading4"/>
        <w:rPr>
          <w:rFonts w:asciiTheme="minorHAnsi" w:hAnsiTheme="minorHAnsi" w:cstheme="minorHAnsi"/>
        </w:rPr>
      </w:pPr>
      <w:r w:rsidRPr="00C57D86">
        <w:rPr>
          <w:rFonts w:asciiTheme="minorHAnsi" w:hAnsiTheme="minorHAnsi" w:cstheme="minorHAnsi"/>
        </w:rPr>
        <w:t>Plan doesn’t solve - 18 states sue DeVos and the DOE</w:t>
      </w:r>
    </w:p>
    <w:p w14:paraId="62D85829" w14:textId="77777777" w:rsidR="00892F24" w:rsidRPr="00C57D86" w:rsidRDefault="00892F24" w:rsidP="00892F24">
      <w:pPr>
        <w:rPr>
          <w:rFonts w:asciiTheme="minorHAnsi" w:hAnsiTheme="minorHAnsi" w:cstheme="minorHAnsi"/>
        </w:rPr>
      </w:pPr>
      <w:r w:rsidRPr="00C57D86">
        <w:rPr>
          <w:rStyle w:val="Style13ptBold"/>
          <w:rFonts w:asciiTheme="minorHAnsi" w:hAnsiTheme="minorHAnsi" w:cstheme="minorHAnsi"/>
        </w:rPr>
        <w:t xml:space="preserve">Chappell 7/6 </w:t>
      </w:r>
      <w:r w:rsidRPr="00C57D86">
        <w:rPr>
          <w:rFonts w:asciiTheme="minorHAnsi" w:hAnsiTheme="minorHAnsi" w:cstheme="minorHAnsi"/>
        </w:rPr>
        <w:t>(Bill Chappell, writer and producer who currently works on </w:t>
      </w:r>
      <w:hyperlink r:id="rId75" w:history="1">
        <w:r w:rsidRPr="00C57D86">
          <w:rPr>
            <w:rStyle w:val="Hyperlink"/>
            <w:rFonts w:asciiTheme="minorHAnsi" w:hAnsiTheme="minorHAnsi" w:cstheme="minorHAnsi"/>
          </w:rPr>
          <w:t>The Two Way, </w:t>
        </w:r>
      </w:hyperlink>
      <w:r w:rsidRPr="00C57D86">
        <w:rPr>
          <w:rFonts w:asciiTheme="minorHAnsi" w:hAnsiTheme="minorHAnsi" w:cstheme="minorHAnsi"/>
        </w:rPr>
        <w:t xml:space="preserve">NPR's flagship news portal, 7-6-2017, "18 States Sue Betsy DeVos </w:t>
      </w:r>
      <w:proofErr w:type="gramStart"/>
      <w:r w:rsidRPr="00C57D86">
        <w:rPr>
          <w:rFonts w:asciiTheme="minorHAnsi" w:hAnsiTheme="minorHAnsi" w:cstheme="minorHAnsi"/>
        </w:rPr>
        <w:t>And</w:t>
      </w:r>
      <w:proofErr w:type="gramEnd"/>
      <w:r w:rsidRPr="00C57D86">
        <w:rPr>
          <w:rFonts w:asciiTheme="minorHAnsi" w:hAnsiTheme="minorHAnsi" w:cstheme="minorHAnsi"/>
        </w:rPr>
        <w:t xml:space="preserve"> Education Dept. Over Delay </w:t>
      </w:r>
      <w:proofErr w:type="gramStart"/>
      <w:r w:rsidRPr="00C57D86">
        <w:rPr>
          <w:rFonts w:asciiTheme="minorHAnsi" w:hAnsiTheme="minorHAnsi" w:cstheme="minorHAnsi"/>
        </w:rPr>
        <w:t>Of</w:t>
      </w:r>
      <w:proofErr w:type="gramEnd"/>
      <w:r w:rsidRPr="00C57D86">
        <w:rPr>
          <w:rFonts w:asciiTheme="minorHAnsi" w:hAnsiTheme="minorHAnsi" w:cstheme="minorHAnsi"/>
        </w:rPr>
        <w:t xml:space="preserve"> Borrower Defense Rule," NPR.org, </w:t>
      </w:r>
      <w:hyperlink r:id="rId76" w:history="1">
        <w:r w:rsidRPr="00C57D86">
          <w:rPr>
            <w:rStyle w:val="Hyperlink"/>
            <w:rFonts w:asciiTheme="minorHAnsi" w:hAnsiTheme="minorHAnsi" w:cstheme="minorHAnsi"/>
          </w:rPr>
          <w:t>http://www.npr.org/sections/thetwo-way/2017/07/06/535776573/18-states-sue-betsy-devos-and-education-dept-over-delay-of-borrower-defense-rule</w:t>
        </w:r>
      </w:hyperlink>
      <w:r w:rsidRPr="00C57D86">
        <w:rPr>
          <w:rFonts w:asciiTheme="minorHAnsi" w:hAnsiTheme="minorHAnsi" w:cstheme="minorHAnsi"/>
        </w:rPr>
        <w:t>) EV</w:t>
      </w:r>
    </w:p>
    <w:p w14:paraId="20BAF889" w14:textId="77777777" w:rsidR="00892F24" w:rsidRPr="00C57D86" w:rsidRDefault="00892F24" w:rsidP="00892F24">
      <w:pPr>
        <w:rPr>
          <w:rFonts w:asciiTheme="minorHAnsi" w:hAnsiTheme="minorHAnsi" w:cstheme="minorHAnsi"/>
          <w:sz w:val="12"/>
        </w:rPr>
      </w:pPr>
      <w:r w:rsidRPr="00B835AF">
        <w:rPr>
          <w:rStyle w:val="StyleUnderline"/>
          <w:rFonts w:asciiTheme="minorHAnsi" w:hAnsiTheme="minorHAnsi" w:cstheme="minorHAnsi"/>
          <w:highlight w:val="cyan"/>
        </w:rPr>
        <w:t>Attorneys general from Massachusetts, New York and 16 other states filed suit against Education Secretary Betsy DeVos and her department Thursday, accusing DeVos of breaking federal law and giving free rein to for-profit colleges by rescinding the Borrower Defense Rule. The filing by 18 states and Washington, D.C., asks a U.S. District Court to declare the Education Department's delay of the rule unlawful and to order the agency to implement it. The states say they have pursued "numerous costly and time-intensive investigations and enforcement actions against proprietary and for-profit schools" that violated consumer protection laws.</w:t>
      </w:r>
      <w:r w:rsidRPr="00C57D86">
        <w:rPr>
          <w:rStyle w:val="StyleUnderline"/>
          <w:rFonts w:asciiTheme="minorHAnsi" w:hAnsiTheme="minorHAnsi" w:cstheme="minorHAnsi"/>
        </w:rPr>
        <w:t xml:space="preserve"> </w:t>
      </w:r>
      <w:r w:rsidRPr="00C57D86">
        <w:rPr>
          <w:rFonts w:asciiTheme="minorHAnsi" w:hAnsiTheme="minorHAnsi" w:cstheme="minorHAnsi"/>
          <w:sz w:val="12"/>
        </w:rPr>
        <w:t>The Borrower Defense Rule was adopted by the Obama administration last November and had been set to take effect this month. It was created to make it "simpler for students at colleges found to be fraudulent to get their loans forgiven," as </w:t>
      </w:r>
      <w:hyperlink r:id="rId77" w:history="1">
        <w:r w:rsidRPr="00C57D86">
          <w:rPr>
            <w:rStyle w:val="Hyperlink"/>
            <w:rFonts w:asciiTheme="minorHAnsi" w:hAnsiTheme="minorHAnsi" w:cstheme="minorHAnsi"/>
            <w:sz w:val="12"/>
          </w:rPr>
          <w:t>NPR's Ed team</w:t>
        </w:r>
      </w:hyperlink>
      <w:r w:rsidRPr="00C57D86">
        <w:rPr>
          <w:rFonts w:asciiTheme="minorHAnsi" w:hAnsiTheme="minorHAnsi" w:cstheme="minorHAnsi"/>
          <w:sz w:val="12"/>
        </w:rPr>
        <w:t xml:space="preserve"> has reported. Large amounts of money are potentially at stake. As the states' complaint notes, "taxpayers invested $32 billion in for-profit schools in the 2009-10 academic </w:t>
      </w:r>
      <w:proofErr w:type="gramStart"/>
      <w:r w:rsidRPr="00C57D86">
        <w:rPr>
          <w:rFonts w:asciiTheme="minorHAnsi" w:hAnsiTheme="minorHAnsi" w:cstheme="minorHAnsi"/>
          <w:sz w:val="12"/>
        </w:rPr>
        <w:t>year</w:t>
      </w:r>
      <w:proofErr w:type="gramEnd"/>
      <w:r w:rsidRPr="00C57D86">
        <w:rPr>
          <w:rFonts w:asciiTheme="minorHAnsi" w:hAnsiTheme="minorHAnsi" w:cstheme="minorHAnsi"/>
          <w:sz w:val="12"/>
        </w:rPr>
        <w:t>, more than the annual budget of the U.S. Department of Justice and the U.S. Department of State during that time period." The rule was put on hold in June, less than one month after DeVos said her agency would re-evaluate it. The states say DeVos moved too quickly to quash the rule and did so without public comment, particularly compared with the rule's genesis in public hearings that began in September 2015. DeVos called her move </w:t>
      </w:r>
      <w:hyperlink r:id="rId78" w:history="1">
        <w:r w:rsidRPr="00C57D86">
          <w:rPr>
            <w:rStyle w:val="Hyperlink"/>
            <w:rFonts w:asciiTheme="minorHAnsi" w:hAnsiTheme="minorHAnsi" w:cstheme="minorHAnsi"/>
            <w:sz w:val="12"/>
          </w:rPr>
          <w:t>a "regulatory reset"</w:t>
        </w:r>
      </w:hyperlink>
      <w:r w:rsidRPr="00C57D86">
        <w:rPr>
          <w:rFonts w:asciiTheme="minorHAnsi" w:hAnsiTheme="minorHAnsi" w:cstheme="minorHAnsi"/>
          <w:sz w:val="12"/>
        </w:rPr>
        <w:t> when she announced that the Department of Education would convene new public hearings on the rule that are scheduled to be held next week. The secretary said the rule-making process had "missed an opportunity to get it right" and created "a muddled process." The states in the new federal complaint disagree, saying that DeVos is trying to use a lawsuit filed by the California Association of Private Postsecondary Schools, a trade organization, as "a pretext" to avoid legal requirements for a federal notice and comment period. "Since Day 1, Secretary DeVos has sided with for-profit school executives against students and families drowning in unaffordable student loans," Massachusetts Attorney General Maura Healey said in a news release about Thursday's court filing. "Her decision to cancel vital protections for students and taxpayers is a betrayal of her office's responsibility and a violation of federal law. We call on Secretary DeVos and the U.S. Department of Education to restore these rules immediately." The Borrower Defense Rule was negotiated after two large for-profit chains — </w:t>
      </w:r>
      <w:hyperlink r:id="rId79" w:history="1">
        <w:r w:rsidRPr="00C57D86">
          <w:rPr>
            <w:rStyle w:val="Hyperlink"/>
            <w:rFonts w:asciiTheme="minorHAnsi" w:hAnsiTheme="minorHAnsi" w:cstheme="minorHAnsi"/>
            <w:sz w:val="12"/>
          </w:rPr>
          <w:t>Corinthian Colleges</w:t>
        </w:r>
      </w:hyperlink>
      <w:r w:rsidRPr="00C57D86">
        <w:rPr>
          <w:rFonts w:asciiTheme="minorHAnsi" w:hAnsiTheme="minorHAnsi" w:cstheme="minorHAnsi"/>
          <w:sz w:val="12"/>
        </w:rPr>
        <w:t> and the </w:t>
      </w:r>
      <w:hyperlink r:id="rId80" w:history="1">
        <w:r w:rsidRPr="00C57D86">
          <w:rPr>
            <w:rStyle w:val="Hyperlink"/>
            <w:rFonts w:asciiTheme="minorHAnsi" w:hAnsiTheme="minorHAnsi" w:cstheme="minorHAnsi"/>
            <w:sz w:val="12"/>
          </w:rPr>
          <w:t>ITT Technical Institute</w:t>
        </w:r>
      </w:hyperlink>
      <w:r w:rsidRPr="00C57D86">
        <w:rPr>
          <w:rFonts w:asciiTheme="minorHAnsi" w:hAnsiTheme="minorHAnsi" w:cstheme="minorHAnsi"/>
          <w:sz w:val="12"/>
        </w:rPr>
        <w:t xml:space="preserve"> — shut down hundreds of campuses following regulatory crackdowns in recent years. The rule would allow borrowers to have their loans forgiven if a state has successfully taken action against a for-profit school. "Nearly 16,000 borrower defense claims are currently being processed," the Education Department said last month. Despite the postponement, DeVos said, "promises made to students under the current rule will be promises kept." She added, "Some borrowers should expect to obtain discharges within the next several weeks." In addition to providing relief for students, the rule would also empower the Department of Education to seek money from schools where loans were forgiven. "For-profit schools receive the vast majority of their revenue from the federal government in the form of federal student loans and grants," the civil complaint notes. "In 2009, the 15 publicly traded for-profit education companies received 86 percent of their revenues from taxpayer-funded loans." </w:t>
      </w:r>
      <w:r w:rsidRPr="00B835AF">
        <w:rPr>
          <w:rStyle w:val="StyleUnderline"/>
          <w:rFonts w:asciiTheme="minorHAnsi" w:hAnsiTheme="minorHAnsi" w:cstheme="minorHAnsi"/>
          <w:highlight w:val="cyan"/>
        </w:rPr>
        <w:t>The attorneys general who filed the lawsuit are from California, Connecticut, Delaware, Hawaii, Iowa, Illinois, Maryland, Massachusetts, Minnesota, New Mexico, New York, North Carolina, Oregon, Pennsylvania, Rhode Island, Vermont, Virginia, Washington and the District of Columbia</w:t>
      </w:r>
      <w:r w:rsidRPr="00C57D86">
        <w:rPr>
          <w:rFonts w:asciiTheme="minorHAnsi" w:hAnsiTheme="minorHAnsi" w:cstheme="minorHAnsi"/>
          <w:sz w:val="12"/>
        </w:rPr>
        <w:t>. "These rules served as critical protections against predatory for-profit schools that exploit hardworking students — students who are simply trying to invest in their own education and future," said New York Attorney General Eric Schneiderman. He added, "When Washington abdicates its responsibility to protect New Yorkers, we won't hesitate to step in."</w:t>
      </w:r>
    </w:p>
    <w:p w14:paraId="3FDD58DD" w14:textId="77777777" w:rsidR="00892F24" w:rsidRPr="00C57D86" w:rsidRDefault="00892F24" w:rsidP="00892F24">
      <w:pPr>
        <w:pStyle w:val="Heading4"/>
        <w:rPr>
          <w:rFonts w:asciiTheme="minorHAnsi" w:hAnsiTheme="minorHAnsi" w:cstheme="minorHAnsi"/>
        </w:rPr>
      </w:pPr>
      <w:r w:rsidRPr="00C57D86">
        <w:rPr>
          <w:rFonts w:asciiTheme="minorHAnsi" w:hAnsiTheme="minorHAnsi" w:cstheme="minorHAnsi"/>
        </w:rPr>
        <w:t>The National Women’s Law Center sued the DOE/DeVos</w:t>
      </w:r>
    </w:p>
    <w:p w14:paraId="29A6FFDC" w14:textId="77777777" w:rsidR="00892F24" w:rsidRPr="00C57D86" w:rsidRDefault="00892F24" w:rsidP="00892F24">
      <w:pPr>
        <w:rPr>
          <w:rFonts w:asciiTheme="minorHAnsi" w:hAnsiTheme="minorHAnsi" w:cstheme="minorHAnsi"/>
        </w:rPr>
      </w:pPr>
      <w:r w:rsidRPr="00C57D86">
        <w:rPr>
          <w:rStyle w:val="Style13ptBold"/>
          <w:rFonts w:asciiTheme="minorHAnsi" w:hAnsiTheme="minorHAnsi" w:cstheme="minorHAnsi"/>
        </w:rPr>
        <w:t xml:space="preserve">Brunini 17 </w:t>
      </w:r>
      <w:r w:rsidRPr="00C57D86">
        <w:rPr>
          <w:rFonts w:asciiTheme="minorHAnsi" w:hAnsiTheme="minorHAnsi" w:cstheme="minorHAnsi"/>
        </w:rPr>
        <w:t>(A.K. Brunini, political photojournalist, 6-13-2017, "Women’s Advocates Sue Department of Education Over Title IX Data," Diverse, http://diverseeducation.com/article/97694/)EV</w:t>
      </w:r>
    </w:p>
    <w:p w14:paraId="06B27224" w14:textId="77777777" w:rsidR="00892F24" w:rsidRPr="00C57D86" w:rsidRDefault="00892F24" w:rsidP="00892F24">
      <w:pPr>
        <w:pStyle w:val="NormalWeb"/>
        <w:shd w:val="clear" w:color="auto" w:fill="FFFFFF"/>
        <w:spacing w:before="0" w:beforeAutospacing="0" w:after="150" w:afterAutospacing="0"/>
        <w:rPr>
          <w:rFonts w:asciiTheme="minorHAnsi" w:hAnsiTheme="minorHAnsi" w:cstheme="minorHAnsi"/>
          <w:sz w:val="14"/>
        </w:rPr>
      </w:pPr>
      <w:r w:rsidRPr="00B835AF">
        <w:rPr>
          <w:rStyle w:val="StyleUnderline"/>
          <w:rFonts w:asciiTheme="minorHAnsi" w:hAnsiTheme="minorHAnsi" w:cstheme="minorHAnsi"/>
          <w:highlight w:val="cyan"/>
        </w:rPr>
        <w:t>The National Women’s Law Center (NWLC) sued the Department of Education Monday in an effort to compel the agency to release data concerning its oversight of sexual harassment and assault complaints</w:t>
      </w:r>
      <w:r w:rsidRPr="00C57D86">
        <w:rPr>
          <w:rStyle w:val="StyleUnderline"/>
          <w:rFonts w:asciiTheme="minorHAnsi" w:hAnsiTheme="minorHAnsi" w:cstheme="minorHAnsi"/>
        </w:rPr>
        <w:t xml:space="preserve"> on college campuses</w:t>
      </w:r>
      <w:r w:rsidRPr="00B835AF">
        <w:rPr>
          <w:rFonts w:asciiTheme="minorHAnsi" w:hAnsiTheme="minorHAnsi" w:cstheme="minorHAnsi"/>
          <w:sz w:val="14"/>
          <w:highlight w:val="cyan"/>
        </w:rPr>
        <w:t xml:space="preserve">. </w:t>
      </w:r>
      <w:r w:rsidRPr="00B835AF">
        <w:rPr>
          <w:rStyle w:val="StyleUnderline"/>
          <w:rFonts w:asciiTheme="minorHAnsi" w:hAnsiTheme="minorHAnsi" w:cstheme="minorHAnsi"/>
          <w:highlight w:val="cyan"/>
        </w:rPr>
        <w:t>In January, the NWLC</w:t>
      </w:r>
      <w:r w:rsidRPr="00C57D86">
        <w:rPr>
          <w:rStyle w:val="StyleUnderline"/>
          <w:rFonts w:asciiTheme="minorHAnsi" w:hAnsiTheme="minorHAnsi" w:cstheme="minorHAnsi"/>
        </w:rPr>
        <w:t>, a non-profit women’s rights advocate</w:t>
      </w:r>
      <w:r w:rsidRPr="00B835AF">
        <w:rPr>
          <w:rStyle w:val="StyleUnderline"/>
          <w:rFonts w:asciiTheme="minorHAnsi" w:hAnsiTheme="minorHAnsi" w:cstheme="minorHAnsi"/>
          <w:highlight w:val="cyan"/>
        </w:rPr>
        <w:t>, filed a Freedom of Information Act petition for data concerning the Department of Education’s enforcement of Title IX</w:t>
      </w:r>
      <w:r w:rsidRPr="00C57D86">
        <w:rPr>
          <w:rStyle w:val="StyleUnderline"/>
          <w:rFonts w:asciiTheme="minorHAnsi" w:hAnsiTheme="minorHAnsi" w:cstheme="minorHAnsi"/>
        </w:rPr>
        <w:t xml:space="preserve">, a federal law requiring all schools that receive federal funding to prohibit sexual discrimination and to respond quickly to all reports sexual harassment. </w:t>
      </w:r>
      <w:r w:rsidRPr="00B835AF">
        <w:rPr>
          <w:rStyle w:val="StyleUnderline"/>
          <w:rFonts w:asciiTheme="minorHAnsi" w:hAnsiTheme="minorHAnsi" w:cstheme="minorHAnsi"/>
          <w:highlight w:val="cyan"/>
        </w:rPr>
        <w:t>The Department has yet to turn over a single document to the NWLC</w:t>
      </w:r>
      <w:r w:rsidRPr="00C57D86">
        <w:rPr>
          <w:rStyle w:val="StyleUnderline"/>
          <w:rFonts w:asciiTheme="minorHAnsi" w:hAnsiTheme="minorHAnsi" w:cstheme="minorHAnsi"/>
        </w:rPr>
        <w:t xml:space="preserve"> according to President-elect Fatima Gross Graves. In a statement released by the advocacy group, she said, “</w:t>
      </w:r>
      <w:r w:rsidRPr="00B835AF">
        <w:rPr>
          <w:rStyle w:val="StyleUnderline"/>
          <w:rFonts w:asciiTheme="minorHAnsi" w:hAnsiTheme="minorHAnsi" w:cstheme="minorHAnsi"/>
          <w:highlight w:val="cyan"/>
        </w:rPr>
        <w:t>Radio silence from the Department of Education in response to our simple request to see documents about its enforcement of prohibitions against sexual harassment in schools is totally unacceptable. There is a lot at stake</w:t>
      </w:r>
      <w:r w:rsidRPr="00C57D86">
        <w:rPr>
          <w:rStyle w:val="StyleUnderline"/>
          <w:rFonts w:asciiTheme="minorHAnsi" w:hAnsiTheme="minorHAnsi" w:cstheme="minorHAnsi"/>
        </w:rPr>
        <w:t>.” Alexandra Brodsky, a blogger for the NWLC, wrote Tuesday: “</w:t>
      </w:r>
      <w:r w:rsidRPr="00B835AF">
        <w:rPr>
          <w:rStyle w:val="StyleUnderline"/>
          <w:rFonts w:asciiTheme="minorHAnsi" w:hAnsiTheme="minorHAnsi" w:cstheme="minorHAnsi"/>
          <w:highlight w:val="cyan"/>
        </w:rPr>
        <w:t>We sued the Department because apparently, we need a federal judge to force DeVos and her agency to live up to their legal responsibilities</w:t>
      </w:r>
      <w:r w:rsidRPr="00C57D86">
        <w:rPr>
          <w:rStyle w:val="StyleUnderline"/>
          <w:rFonts w:asciiTheme="minorHAnsi" w:hAnsiTheme="minorHAnsi" w:cstheme="minorHAnsi"/>
        </w:rPr>
        <w:t xml:space="preserve">.” In the formal complaint, the NWLC writes, “The records are a matter of public concern. Without their release, students, families, and legal service providers such as NWLC will be kept in the dark about whether and how ED enforces Title IX’s protections for student survivors of sexual harassment, including rape. Without their release, victims will not know whether they can trust their government to enforce civil rights laws and intervene on their behalf.” </w:t>
      </w:r>
      <w:r w:rsidRPr="00C57D86">
        <w:rPr>
          <w:rFonts w:asciiTheme="minorHAnsi" w:hAnsiTheme="minorHAnsi" w:cstheme="minorHAnsi"/>
          <w:sz w:val="14"/>
        </w:rPr>
        <w:t>The NWLC began as a project to secure and protect the advancement of women’s legal rights in 1972. During the Obama administration, the NWLC had access to annual reports from ED and found 397 investigations of colleges mishandling reports of sexual violence since 2011. Of those, 335 still remain open. However, since the change to the Trump administration, the NWLC has not had the same level of access to data from ED. In a confirmation hearing in January, DeVos said, “It would be premature” to decide whether or not to follow the same outlines and principles set forth under Obama’s presidential terms.</w:t>
      </w:r>
    </w:p>
    <w:p w14:paraId="06D1930B" w14:textId="77777777" w:rsidR="00D603F9" w:rsidRPr="00C57D86" w:rsidRDefault="001E324D" w:rsidP="001E324D">
      <w:pPr>
        <w:pStyle w:val="Heading2"/>
        <w:rPr>
          <w:rFonts w:asciiTheme="minorHAnsi" w:hAnsiTheme="minorHAnsi" w:cstheme="minorHAnsi"/>
        </w:rPr>
      </w:pPr>
      <w:r w:rsidRPr="00C57D86">
        <w:rPr>
          <w:rFonts w:asciiTheme="minorHAnsi" w:hAnsiTheme="minorHAnsi" w:cstheme="minorHAnsi"/>
        </w:rPr>
        <w:t xml:space="preserve">No </w:t>
      </w:r>
      <w:r w:rsidR="0054731E" w:rsidRPr="00C57D86">
        <w:rPr>
          <w:rFonts w:asciiTheme="minorHAnsi" w:hAnsiTheme="minorHAnsi" w:cstheme="minorHAnsi"/>
        </w:rPr>
        <w:t>Solvency—</w:t>
      </w:r>
      <w:r w:rsidRPr="00C57D86">
        <w:rPr>
          <w:rFonts w:asciiTheme="minorHAnsi" w:hAnsiTheme="minorHAnsi" w:cstheme="minorHAnsi"/>
        </w:rPr>
        <w:t>Mandates</w:t>
      </w:r>
    </w:p>
    <w:p w14:paraId="3102B6CF" w14:textId="77777777" w:rsidR="00686E5F" w:rsidRPr="00C57D86" w:rsidRDefault="007C0189" w:rsidP="00DB7DF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00DB7DF4" w:rsidRPr="00C57D86">
        <w:rPr>
          <w:rFonts w:asciiTheme="minorHAnsi" w:hAnsiTheme="minorHAnsi" w:cstheme="minorHAnsi"/>
        </w:rPr>
        <w:t>overreach</w:t>
      </w:r>
    </w:p>
    <w:p w14:paraId="502BE450" w14:textId="77777777" w:rsidR="00686E5F" w:rsidRPr="00C57D86" w:rsidRDefault="00686E5F" w:rsidP="00686E5F">
      <w:pPr>
        <w:pStyle w:val="Heading4"/>
        <w:rPr>
          <w:rFonts w:asciiTheme="minorHAnsi" w:hAnsiTheme="minorHAnsi" w:cstheme="minorHAnsi"/>
        </w:rPr>
      </w:pPr>
      <w:r w:rsidRPr="00C57D86">
        <w:rPr>
          <w:rFonts w:asciiTheme="minorHAnsi" w:hAnsiTheme="minorHAnsi" w:cstheme="minorHAnsi"/>
        </w:rPr>
        <w:t>Mandates historically overreach and disrupt local communities – state control takes into account regional multiplicities</w:t>
      </w:r>
    </w:p>
    <w:p w14:paraId="3EE2A4FC" w14:textId="77777777" w:rsidR="00686E5F" w:rsidRPr="00C57D86" w:rsidRDefault="00686E5F" w:rsidP="00686E5F">
      <w:pPr>
        <w:rPr>
          <w:rFonts w:asciiTheme="minorHAnsi" w:hAnsiTheme="minorHAnsi" w:cstheme="minorHAnsi"/>
          <w:color w:val="4E4E5C"/>
          <w:sz w:val="21"/>
          <w:szCs w:val="21"/>
        </w:rPr>
      </w:pPr>
      <w:r w:rsidRPr="00C57D86">
        <w:rPr>
          <w:rStyle w:val="Heading4Char"/>
          <w:rFonts w:asciiTheme="minorHAnsi" w:hAnsiTheme="minorHAnsi" w:cstheme="minorHAnsi"/>
        </w:rPr>
        <w:t>Glaeser 12</w:t>
      </w:r>
      <w:r w:rsidRPr="00C57D86">
        <w:rPr>
          <w:rFonts w:asciiTheme="minorHAnsi" w:hAnsiTheme="minorHAnsi" w:cstheme="minorHAnsi"/>
          <w:color w:val="4E4E5C"/>
          <w:sz w:val="21"/>
          <w:szCs w:val="21"/>
        </w:rPr>
        <w:t xml:space="preserve"> </w:t>
      </w:r>
      <w:r w:rsidRPr="00C57D86">
        <w:rPr>
          <w:rFonts w:asciiTheme="minorHAnsi" w:hAnsiTheme="minorHAnsi" w:cstheme="minorHAnsi"/>
          <w:sz w:val="17"/>
          <w:szCs w:val="21"/>
        </w:rPr>
        <w:t xml:space="preserve">(Edward, Professor of Economics in the Faculty of Arts and Sciences at Harvard University, “Federal Mandates Are Almost Always a Bad Idea”, </w:t>
      </w:r>
      <w:hyperlink r:id="rId81" w:history="1">
        <w:r w:rsidRPr="00C57D86">
          <w:rPr>
            <w:rStyle w:val="Hyperlink"/>
            <w:rFonts w:asciiTheme="minorHAnsi" w:hAnsiTheme="minorHAnsi" w:cstheme="minorHAnsi"/>
            <w:sz w:val="17"/>
            <w:szCs w:val="21"/>
          </w:rPr>
          <w:t>https://www.bloomberg.com/view/articles/2012-06-26/federal-mandates-are-almost-always-a-bad-idea</w:t>
        </w:r>
      </w:hyperlink>
      <w:r w:rsidRPr="00C57D86">
        <w:rPr>
          <w:rFonts w:asciiTheme="minorHAnsi" w:hAnsiTheme="minorHAnsi" w:cstheme="minorHAnsi"/>
          <w:sz w:val="17"/>
          <w:szCs w:val="21"/>
        </w:rPr>
        <w:t xml:space="preserve">) </w:t>
      </w:r>
      <w:r w:rsidRPr="00C57D86">
        <w:rPr>
          <w:rFonts w:asciiTheme="minorHAnsi" w:hAnsiTheme="minorHAnsi" w:cstheme="minorHAnsi"/>
          <w:sz w:val="21"/>
          <w:szCs w:val="21"/>
        </w:rPr>
        <w:t>DGA</w:t>
      </w:r>
    </w:p>
    <w:p w14:paraId="17E01BCF" w14:textId="77777777" w:rsidR="00686E5F" w:rsidRPr="00F30428" w:rsidRDefault="00686E5F" w:rsidP="00686E5F">
      <w:pPr>
        <w:rPr>
          <w:rFonts w:asciiTheme="minorHAnsi" w:hAnsiTheme="minorHAnsi" w:cstheme="minorHAnsi"/>
          <w:sz w:val="10"/>
        </w:rPr>
      </w:pPr>
      <w:r w:rsidRPr="00F30428">
        <w:rPr>
          <w:rFonts w:asciiTheme="minorHAnsi" w:hAnsiTheme="minorHAnsi" w:cstheme="minorHAnsi"/>
          <w:sz w:val="10"/>
        </w:rPr>
        <w:t>Three questions are bundled together in the great debate over the health-insurance mandate</w:t>
      </w:r>
      <w:r w:rsidRPr="00B835AF">
        <w:rPr>
          <w:rFonts w:asciiTheme="minorHAnsi" w:hAnsiTheme="minorHAnsi" w:cstheme="minorHAnsi"/>
          <w:sz w:val="10"/>
          <w:highlight w:val="cyan"/>
        </w:rPr>
        <w:t xml:space="preserve">. </w:t>
      </w:r>
      <w:r w:rsidRPr="00B835AF">
        <w:rPr>
          <w:rStyle w:val="StyleUnderline"/>
          <w:rFonts w:asciiTheme="minorHAnsi" w:hAnsiTheme="minorHAnsi" w:cstheme="minorHAnsi"/>
          <w:highlight w:val="cyan"/>
        </w:rPr>
        <w:t>Does the</w:t>
      </w:r>
      <w:r w:rsidRPr="00C57D86">
        <w:rPr>
          <w:rStyle w:val="StyleUnderline"/>
          <w:rFonts w:asciiTheme="minorHAnsi" w:hAnsiTheme="minorHAnsi" w:cstheme="minorHAnsi"/>
        </w:rPr>
        <w:t xml:space="preserve"> U.S</w:t>
      </w:r>
      <w:r w:rsidRPr="00B835AF">
        <w:rPr>
          <w:rStyle w:val="StyleUnderline"/>
          <w:rFonts w:asciiTheme="minorHAnsi" w:hAnsiTheme="minorHAnsi" w:cstheme="minorHAnsi"/>
          <w:highlight w:val="cyan"/>
        </w:rPr>
        <w:t>. Constitution give the federal government the power to require individuals to buy health insurance</w:t>
      </w:r>
      <w:r w:rsidRPr="00C57D86">
        <w:rPr>
          <w:rStyle w:val="StyleUnderline"/>
          <w:rFonts w:asciiTheme="minorHAnsi" w:hAnsiTheme="minorHAnsi" w:cstheme="minorHAnsi"/>
        </w:rPr>
        <w:t>?</w:t>
      </w:r>
      <w:r w:rsidRPr="00F30428">
        <w:rPr>
          <w:rFonts w:asciiTheme="minorHAnsi" w:hAnsiTheme="minorHAnsi" w:cstheme="minorHAnsi"/>
          <w:sz w:val="10"/>
        </w:rPr>
        <w:t xml:space="preserve"> Should the government force them to buy this coverage? Should it have the power to make people buy such services? The second and third questions are distinct, because even if some individual policy, such as mandating health insurance, seems reasonable, similar policies could be quite harmful, and society would be better off if all such policies were off-limits to the federal government. I am no lawyer and have no opinion on the first, legal question. As a microeconomist, I accept that there are cases where mandating health-insurance coverage is reasonable policy. But as a student of the history of federal market regulation, I wish that the government had generally exercised less control over markets, which leaves me hoping </w:t>
      </w:r>
      <w:r w:rsidRPr="00C57D86">
        <w:rPr>
          <w:rStyle w:val="StyleUnderline"/>
          <w:rFonts w:asciiTheme="minorHAnsi" w:hAnsiTheme="minorHAnsi" w:cstheme="minorHAnsi"/>
        </w:rPr>
        <w:t>t</w:t>
      </w:r>
      <w:r w:rsidRPr="00F30428">
        <w:rPr>
          <w:rFonts w:asciiTheme="minorHAnsi" w:hAnsiTheme="minorHAnsi" w:cstheme="minorHAnsi"/>
          <w:sz w:val="10"/>
        </w:rPr>
        <w:t xml:space="preserve">hat the Supreme Court, in its imminent decision on the individual mandate, curtails federal power. The second question falls squarely within the domain of microeconomics, which provides two arguments that support some mandate. The first is that people without health insurance impose costs on others through their use of emergency rooms or other free medical facilities. Economists call these third-party costs “externalities,” and there is a broad consensus that these costs, such as those for pollution or congestion, can justify public intervention. Reasonable Tax The most standard response to the emergency-room externality would be a tax, not a mandate, roughly equal to the expected costs that uninsured people impose on others through their use of emergency rooms. The American College of Emergency Physicians puts the total cost of emergency rooms at about $50 billion annually. The uninsured are responsible for 17 percent of these visits, at a cost of about $8.5 billion, if their trips are neither unusually cheap nor expensive. With about 50 million uninsured Americans, the average uninsured person imposed $170 annually in emergency-room costs, and that would be a reasonable tax to charge people who don’t otherwise have health insurance. There are other reasons for mandating health-care coverage. Under the new health-care law, insurance providers can’t charge higher-risk patients significantly higher rates and they can’t deny insurance based on pre-existing conditions. These limitations create the possibility of a “lemons market breakdown,” where healthier people flee the market, leaving only sicker people to get insured. This leads to higher premiums and the continuing exodus of the healthy from the market. Fifteen years ago, my colleague and co-author David Cutler, who was an adviser to Barack Obama in the 2008 campaign, wrote an article illustrating just how easily this breakdown can occur. There is also a more paternalistic argument for mandating health insurance. If people are prone to procrastinate, or undervalue their health, then mandating insurance is a means of forcing them to take better care of their future welfare. I am sufficiently libertarian to believe that society generally works best when people take responsibility for their own future, but given the importance of health care, a little paternalism is hardly a grave sin. For these reasons, I am quite comfortable with the health-insurance mandate in my state of Massachusetts. We haven’t yet faced the financial consequences of the law, but both the Massachusetts House and Senate </w:t>
      </w:r>
      <w:proofErr w:type="gramStart"/>
      <w:r w:rsidRPr="00F30428">
        <w:rPr>
          <w:rFonts w:asciiTheme="minorHAnsi" w:hAnsiTheme="minorHAnsi" w:cstheme="minorHAnsi"/>
          <w:sz w:val="10"/>
        </w:rPr>
        <w:t>have</w:t>
      </w:r>
      <w:proofErr w:type="gramEnd"/>
      <w:r w:rsidRPr="00F30428">
        <w:rPr>
          <w:rFonts w:asciiTheme="minorHAnsi" w:hAnsiTheme="minorHAnsi" w:cstheme="minorHAnsi"/>
          <w:sz w:val="10"/>
        </w:rPr>
        <w:t xml:space="preserve"> passed bills to control costs, and I am cautiously optimistic. States are forced to have some fiscal discipline, because they have to balance their budgets. Controlling Behavior </w:t>
      </w:r>
      <w:r w:rsidRPr="00C57D86">
        <w:rPr>
          <w:rStyle w:val="StyleUnderline"/>
          <w:rFonts w:asciiTheme="minorHAnsi" w:hAnsiTheme="minorHAnsi" w:cstheme="minorHAnsi"/>
        </w:rPr>
        <w:t xml:space="preserve">Although I am open to having state governments require more health coverage, </w:t>
      </w:r>
      <w:r w:rsidRPr="00B835AF">
        <w:rPr>
          <w:rStyle w:val="StyleUnderline"/>
          <w:rFonts w:asciiTheme="minorHAnsi" w:hAnsiTheme="minorHAnsi" w:cstheme="minorHAnsi"/>
          <w:highlight w:val="cyan"/>
        </w:rPr>
        <w:t>I fear a federal government with too much power to control individual behavior. The track record of federal interventions</w:t>
      </w:r>
      <w:r w:rsidRPr="00C57D86">
        <w:rPr>
          <w:rStyle w:val="StyleUnderline"/>
          <w:rFonts w:asciiTheme="minorHAnsi" w:hAnsiTheme="minorHAnsi" w:cstheme="minorHAnsi"/>
        </w:rPr>
        <w:t xml:space="preserve"> in managing markets </w:t>
      </w:r>
      <w:r w:rsidRPr="00B835AF">
        <w:rPr>
          <w:rStyle w:val="StyleUnderline"/>
          <w:rFonts w:asciiTheme="minorHAnsi" w:hAnsiTheme="minorHAnsi" w:cstheme="minorHAnsi"/>
          <w:highlight w:val="cyan"/>
        </w:rPr>
        <w:t>suggests a strong case for limiting</w:t>
      </w:r>
      <w:r w:rsidRPr="00C57D86">
        <w:rPr>
          <w:rStyle w:val="StyleUnderline"/>
          <w:rFonts w:asciiTheme="minorHAnsi" w:hAnsiTheme="minorHAnsi" w:cstheme="minorHAnsi"/>
        </w:rPr>
        <w:t xml:space="preserve"> that </w:t>
      </w:r>
      <w:r w:rsidRPr="00B835AF">
        <w:rPr>
          <w:rStyle w:val="StyleUnderline"/>
          <w:rFonts w:asciiTheme="minorHAnsi" w:hAnsiTheme="minorHAnsi" w:cstheme="minorHAnsi"/>
          <w:highlight w:val="cyan"/>
        </w:rPr>
        <w:t>power. The question</w:t>
      </w:r>
      <w:r w:rsidRPr="00C57D86">
        <w:rPr>
          <w:rStyle w:val="StyleUnderline"/>
          <w:rFonts w:asciiTheme="minorHAnsi" w:hAnsiTheme="minorHAnsi" w:cstheme="minorHAnsi"/>
        </w:rPr>
        <w:t xml:space="preserve"> of bestowing appropriate power on the federal government </w:t>
      </w:r>
      <w:r w:rsidRPr="00B835AF">
        <w:rPr>
          <w:rStyle w:val="StyleUnderline"/>
          <w:rFonts w:asciiTheme="minorHAnsi" w:hAnsiTheme="minorHAnsi" w:cstheme="minorHAnsi"/>
          <w:highlight w:val="cyan"/>
        </w:rPr>
        <w:t>depends not on the</w:t>
      </w:r>
      <w:r w:rsidRPr="00C57D86">
        <w:rPr>
          <w:rStyle w:val="StyleUnderline"/>
          <w:rFonts w:asciiTheme="minorHAnsi" w:hAnsiTheme="minorHAnsi" w:cstheme="minorHAnsi"/>
        </w:rPr>
        <w:t xml:space="preserve"> health-care </w:t>
      </w:r>
      <w:r w:rsidRPr="00B835AF">
        <w:rPr>
          <w:rStyle w:val="StyleUnderline"/>
          <w:rFonts w:asciiTheme="minorHAnsi" w:hAnsiTheme="minorHAnsi" w:cstheme="minorHAnsi"/>
          <w:highlight w:val="cyan"/>
        </w:rPr>
        <w:t>issue alone, but on whether you think</w:t>
      </w:r>
      <w:r w:rsidRPr="00C57D86">
        <w:rPr>
          <w:rStyle w:val="StyleUnderline"/>
          <w:rFonts w:asciiTheme="minorHAnsi" w:hAnsiTheme="minorHAnsi" w:cstheme="minorHAnsi"/>
        </w:rPr>
        <w:t xml:space="preserve"> -- on the whole -- that </w:t>
      </w:r>
      <w:r w:rsidRPr="00B835AF">
        <w:rPr>
          <w:rStyle w:val="StyleUnderline"/>
          <w:rFonts w:asciiTheme="minorHAnsi" w:hAnsiTheme="minorHAnsi" w:cstheme="minorHAnsi"/>
          <w:highlight w:val="cyan"/>
        </w:rPr>
        <w:t>the</w:t>
      </w:r>
      <w:r w:rsidRPr="00C57D86">
        <w:rPr>
          <w:rStyle w:val="StyleUnderline"/>
          <w:rFonts w:asciiTheme="minorHAnsi" w:hAnsiTheme="minorHAnsi" w:cstheme="minorHAnsi"/>
        </w:rPr>
        <w:t xml:space="preserve"> U.S. </w:t>
      </w:r>
      <w:r w:rsidRPr="00B835AF">
        <w:rPr>
          <w:rStyle w:val="StyleUnderline"/>
          <w:rFonts w:asciiTheme="minorHAnsi" w:hAnsiTheme="minorHAnsi" w:cstheme="minorHAnsi"/>
          <w:highlight w:val="cyan"/>
        </w:rPr>
        <w:t>government does good things when it heavily regulates behavior. The 1942 case</w:t>
      </w:r>
      <w:r w:rsidRPr="00C57D86">
        <w:rPr>
          <w:rStyle w:val="StyleUnderline"/>
          <w:rFonts w:asciiTheme="minorHAnsi" w:hAnsiTheme="minorHAnsi" w:cstheme="minorHAnsi"/>
        </w:rPr>
        <w:t xml:space="preserve"> that is often cited as a precedent for health care,</w:t>
      </w:r>
      <w:r w:rsidRPr="00F30428">
        <w:rPr>
          <w:rFonts w:asciiTheme="minorHAnsi" w:hAnsiTheme="minorHAnsi" w:cstheme="minorHAnsi"/>
          <w:sz w:val="10"/>
        </w:rPr>
        <w:t xml:space="preserve"> Wickard v. Filburn, </w:t>
      </w:r>
      <w:r w:rsidRPr="00B835AF">
        <w:rPr>
          <w:rStyle w:val="StyleUnderline"/>
          <w:rFonts w:asciiTheme="minorHAnsi" w:hAnsiTheme="minorHAnsi" w:cstheme="minorHAnsi"/>
          <w:highlight w:val="cyan"/>
        </w:rPr>
        <w:t>provides the perfect example of why I fear this control</w:t>
      </w:r>
      <w:r w:rsidRPr="00C57D86">
        <w:rPr>
          <w:rStyle w:val="StyleUnderline"/>
          <w:rFonts w:asciiTheme="minorHAnsi" w:hAnsiTheme="minorHAnsi" w:cstheme="minorHAnsi"/>
        </w:rPr>
        <w:t xml:space="preserve">. </w:t>
      </w:r>
      <w:r w:rsidRPr="00F30428">
        <w:rPr>
          <w:rFonts w:asciiTheme="minorHAnsi" w:hAnsiTheme="minorHAnsi" w:cstheme="minorHAnsi"/>
          <w:sz w:val="10"/>
        </w:rPr>
        <w:t>The Agricultural Adjustment Act of 1938 established wheat quotas for farmers to drive up prices in the Great Depression. Roscoe Filburn was an Ohio farmer who had been allotted 11.1 acres of wheat. When he grew 239 more bushels than his quota allowed, the government wanted to fine him 49 cents a bushel. The government won the case. The Supreme Court noted, correctly, that even if Filburn was going to feed his wheat to his own animals, his extra crop would still affect the national price for the commodity. But even if the court was legally right to let the law stand, wheat quotas are terrible policy that transforms a competitive market into a cartel</w:t>
      </w:r>
      <w:r w:rsidRPr="00C57D86">
        <w:rPr>
          <w:rStyle w:val="StyleUnderline"/>
          <w:rFonts w:asciiTheme="minorHAnsi" w:hAnsiTheme="minorHAnsi" w:cstheme="minorHAnsi"/>
        </w:rPr>
        <w:t xml:space="preserve">. Economists have often supported trust-busting to eliminate the monopoly power that raises prices and harms consumers. </w:t>
      </w:r>
      <w:r w:rsidRPr="00F30428">
        <w:rPr>
          <w:rFonts w:asciiTheme="minorHAnsi" w:hAnsiTheme="minorHAnsi" w:cstheme="minorHAnsi"/>
          <w:sz w:val="10"/>
        </w:rPr>
        <w:t>In the case of wheat quotas, the government went in exactly the opposite direction, making sure that ordinary Americans paid more for bread to favor the powerful farmers’ voting bloc</w:t>
      </w:r>
      <w:r w:rsidRPr="00C57D86">
        <w:rPr>
          <w:rStyle w:val="StyleUnderline"/>
          <w:rFonts w:asciiTheme="minorHAnsi" w:hAnsiTheme="minorHAnsi" w:cstheme="minorHAnsi"/>
        </w:rPr>
        <w:t>.</w:t>
      </w:r>
      <w:r w:rsidRPr="00F30428">
        <w:rPr>
          <w:rFonts w:asciiTheme="minorHAnsi" w:hAnsiTheme="minorHAnsi" w:cstheme="minorHAnsi"/>
          <w:sz w:val="10"/>
        </w:rPr>
        <w:t xml:space="preserve"> </w:t>
      </w:r>
      <w:r w:rsidRPr="00B835AF">
        <w:rPr>
          <w:rStyle w:val="StyleUnderline"/>
          <w:rFonts w:asciiTheme="minorHAnsi" w:hAnsiTheme="minorHAnsi" w:cstheme="minorHAnsi"/>
          <w:highlight w:val="cyan"/>
        </w:rPr>
        <w:t>The history of federal intervention</w:t>
      </w:r>
      <w:r w:rsidRPr="00C57D86">
        <w:rPr>
          <w:rStyle w:val="StyleUnderline"/>
          <w:rFonts w:asciiTheme="minorHAnsi" w:hAnsiTheme="minorHAnsi" w:cstheme="minorHAnsi"/>
        </w:rPr>
        <w:t xml:space="preserve"> in agricultural </w:t>
      </w:r>
      <w:r w:rsidRPr="00B835AF">
        <w:rPr>
          <w:rStyle w:val="StyleUnderline"/>
          <w:rFonts w:asciiTheme="minorHAnsi" w:hAnsiTheme="minorHAnsi" w:cstheme="minorHAnsi"/>
          <w:highlight w:val="cyan"/>
        </w:rPr>
        <w:t>markets is a succession of politically motivated errors</w:t>
      </w:r>
      <w:r w:rsidRPr="00F30428">
        <w:rPr>
          <w:rFonts w:asciiTheme="minorHAnsi" w:hAnsiTheme="minorHAnsi" w:cstheme="minorHAnsi"/>
          <w:sz w:val="10"/>
        </w:rPr>
        <w:t>. Sometimes</w:t>
      </w:r>
      <w:r w:rsidRPr="00B835AF">
        <w:rPr>
          <w:rFonts w:asciiTheme="minorHAnsi" w:hAnsiTheme="minorHAnsi" w:cstheme="minorHAnsi"/>
          <w:sz w:val="10"/>
          <w:highlight w:val="cyan"/>
        </w:rPr>
        <w:t>,</w:t>
      </w:r>
      <w:r w:rsidRPr="00F30428">
        <w:rPr>
          <w:rFonts w:asciiTheme="minorHAnsi" w:hAnsiTheme="minorHAnsi" w:cstheme="minorHAnsi"/>
          <w:sz w:val="10"/>
        </w:rPr>
        <w:t xml:space="preserve"> </w:t>
      </w:r>
      <w:r w:rsidRPr="00B835AF">
        <w:rPr>
          <w:rStyle w:val="StyleUnderline"/>
          <w:rFonts w:asciiTheme="minorHAnsi" w:hAnsiTheme="minorHAnsi" w:cstheme="minorHAnsi"/>
          <w:highlight w:val="cyan"/>
        </w:rPr>
        <w:t>quotas have led to mountains of wasted wheat and</w:t>
      </w:r>
      <w:r w:rsidRPr="00C57D86">
        <w:rPr>
          <w:rStyle w:val="StyleUnderline"/>
          <w:rFonts w:asciiTheme="minorHAnsi" w:hAnsiTheme="minorHAnsi" w:cstheme="minorHAnsi"/>
        </w:rPr>
        <w:t xml:space="preserve"> unnecessarily </w:t>
      </w:r>
      <w:r w:rsidRPr="00B835AF">
        <w:rPr>
          <w:rStyle w:val="StyleUnderline"/>
          <w:rFonts w:asciiTheme="minorHAnsi" w:hAnsiTheme="minorHAnsi" w:cstheme="minorHAnsi"/>
          <w:highlight w:val="cyan"/>
        </w:rPr>
        <w:t>high prices</w:t>
      </w:r>
      <w:r w:rsidRPr="00F30428">
        <w:rPr>
          <w:rFonts w:asciiTheme="minorHAnsi" w:hAnsiTheme="minorHAnsi" w:cstheme="minorHAnsi"/>
          <w:sz w:val="10"/>
        </w:rPr>
        <w:t xml:space="preserve">. In other cases, tax dollars have been used to subsidize commodities, such as corn syrup, that have created health hazards. </w:t>
      </w:r>
      <w:r w:rsidRPr="00B835AF">
        <w:rPr>
          <w:rStyle w:val="StyleUnderline"/>
          <w:rFonts w:asciiTheme="minorHAnsi" w:hAnsiTheme="minorHAnsi" w:cstheme="minorHAnsi"/>
          <w:highlight w:val="cyan"/>
        </w:rPr>
        <w:t>Wickard v. Filburn should not be a precedent for federal control</w:t>
      </w:r>
      <w:r w:rsidRPr="00C57D86">
        <w:rPr>
          <w:rStyle w:val="StyleUnderline"/>
          <w:rFonts w:asciiTheme="minorHAnsi" w:hAnsiTheme="minorHAnsi" w:cstheme="minorHAnsi"/>
        </w:rPr>
        <w:t xml:space="preserve"> of health markets. </w:t>
      </w:r>
      <w:r w:rsidRPr="00B835AF">
        <w:rPr>
          <w:rStyle w:val="StyleUnderline"/>
          <w:rFonts w:asciiTheme="minorHAnsi" w:hAnsiTheme="minorHAnsi" w:cstheme="minorHAnsi"/>
          <w:highlight w:val="cyan"/>
        </w:rPr>
        <w:t>It should be a cautionary tale of the perils of such powers</w:t>
      </w:r>
      <w:r w:rsidRPr="00F30428">
        <w:rPr>
          <w:rFonts w:asciiTheme="minorHAnsi" w:hAnsiTheme="minorHAnsi" w:cstheme="minorHAnsi"/>
          <w:sz w:val="10"/>
        </w:rPr>
        <w:t xml:space="preserve">. It is not the only one. </w:t>
      </w:r>
      <w:r w:rsidRPr="00C57D86">
        <w:rPr>
          <w:rStyle w:val="StyleUnderline"/>
          <w:rFonts w:asciiTheme="minorHAnsi" w:hAnsiTheme="minorHAnsi" w:cstheme="minorHAnsi"/>
        </w:rPr>
        <w:t xml:space="preserve">The Interstate Commerce Commission provides a classic case of regulatory “capture,” where regulators served the interests of companies more than consumers. </w:t>
      </w:r>
      <w:r w:rsidRPr="00B835AF">
        <w:rPr>
          <w:rStyle w:val="StyleUnderline"/>
          <w:rFonts w:asciiTheme="minorHAnsi" w:hAnsiTheme="minorHAnsi" w:cstheme="minorHAnsi"/>
          <w:highlight w:val="cyan"/>
        </w:rPr>
        <w:t>There are many reasons to leave control</w:t>
      </w:r>
      <w:r w:rsidRPr="00C57D86">
        <w:rPr>
          <w:rStyle w:val="StyleUnderline"/>
          <w:rFonts w:asciiTheme="minorHAnsi" w:hAnsiTheme="minorHAnsi" w:cstheme="minorHAnsi"/>
        </w:rPr>
        <w:t xml:space="preserve"> over markets, such as health care, </w:t>
      </w:r>
      <w:r w:rsidRPr="00B835AF">
        <w:rPr>
          <w:rStyle w:val="StyleUnderline"/>
          <w:rFonts w:asciiTheme="minorHAnsi" w:hAnsiTheme="minorHAnsi" w:cstheme="minorHAnsi"/>
          <w:highlight w:val="cyan"/>
        </w:rPr>
        <w:t>to state governments</w:t>
      </w:r>
      <w:r w:rsidRPr="00F30428">
        <w:rPr>
          <w:rFonts w:asciiTheme="minorHAnsi" w:hAnsiTheme="minorHAnsi" w:cstheme="minorHAnsi"/>
          <w:sz w:val="10"/>
        </w:rPr>
        <w:t xml:space="preserve">. </w:t>
      </w:r>
      <w:r w:rsidRPr="00B835AF">
        <w:rPr>
          <w:rStyle w:val="StyleUnderline"/>
          <w:rFonts w:asciiTheme="minorHAnsi" w:hAnsiTheme="minorHAnsi" w:cstheme="minorHAnsi"/>
          <w:highlight w:val="cyan"/>
        </w:rPr>
        <w:t>States have tougher budget constraint</w:t>
      </w:r>
      <w:r w:rsidRPr="00B835AF">
        <w:rPr>
          <w:rFonts w:asciiTheme="minorHAnsi" w:hAnsiTheme="minorHAnsi" w:cstheme="minorHAnsi"/>
          <w:sz w:val="10"/>
          <w:highlight w:val="cyan"/>
        </w:rPr>
        <w:t>s</w:t>
      </w:r>
      <w:r w:rsidRPr="00C57D86">
        <w:rPr>
          <w:rStyle w:val="StyleUnderline"/>
          <w:rFonts w:asciiTheme="minorHAnsi" w:hAnsiTheme="minorHAnsi" w:cstheme="minorHAnsi"/>
        </w:rPr>
        <w:t xml:space="preserve">, which discipline spending. States </w:t>
      </w:r>
      <w:r w:rsidRPr="00B835AF">
        <w:rPr>
          <w:rStyle w:val="StyleUnderline"/>
          <w:rFonts w:asciiTheme="minorHAnsi" w:hAnsiTheme="minorHAnsi" w:cstheme="minorHAnsi"/>
          <w:highlight w:val="cyan"/>
        </w:rPr>
        <w:t>can adapt to local tastes</w:t>
      </w:r>
      <w:r w:rsidRPr="00F30428">
        <w:rPr>
          <w:rFonts w:asciiTheme="minorHAnsi" w:hAnsiTheme="minorHAnsi" w:cstheme="minorHAnsi"/>
          <w:sz w:val="10"/>
        </w:rPr>
        <w:t xml:space="preserve">, so Massachusetts can have more intervention than Texas. </w:t>
      </w:r>
      <w:r w:rsidRPr="00C57D86">
        <w:rPr>
          <w:rStyle w:val="StyleUnderline"/>
          <w:rFonts w:asciiTheme="minorHAnsi" w:hAnsiTheme="minorHAnsi" w:cstheme="minorHAnsi"/>
        </w:rPr>
        <w:t>If people don’t like a state’s rules, they can always move elsewhere</w:t>
      </w:r>
      <w:r w:rsidRPr="00B835AF">
        <w:rPr>
          <w:rStyle w:val="StyleUnderline"/>
          <w:rFonts w:asciiTheme="minorHAnsi" w:hAnsiTheme="minorHAnsi" w:cstheme="minorHAnsi"/>
          <w:highlight w:val="cyan"/>
        </w:rPr>
        <w:t>. Local experiments provide the evidence that</w:t>
      </w:r>
      <w:r w:rsidRPr="00C57D86">
        <w:rPr>
          <w:rStyle w:val="StyleUnderline"/>
          <w:rFonts w:asciiTheme="minorHAnsi" w:hAnsiTheme="minorHAnsi" w:cstheme="minorHAnsi"/>
        </w:rPr>
        <w:t xml:space="preserve"> can </w:t>
      </w:r>
      <w:r w:rsidRPr="00B835AF">
        <w:rPr>
          <w:rStyle w:val="StyleUnderline"/>
          <w:rFonts w:asciiTheme="minorHAnsi" w:hAnsiTheme="minorHAnsi" w:cstheme="minorHAnsi"/>
          <w:highlight w:val="cyan"/>
        </w:rPr>
        <w:t>lead to</w:t>
      </w:r>
      <w:r w:rsidRPr="00C57D86">
        <w:rPr>
          <w:rStyle w:val="StyleUnderline"/>
          <w:rFonts w:asciiTheme="minorHAnsi" w:hAnsiTheme="minorHAnsi" w:cstheme="minorHAnsi"/>
        </w:rPr>
        <w:t xml:space="preserve"> real </w:t>
      </w:r>
      <w:r w:rsidRPr="00B835AF">
        <w:rPr>
          <w:rStyle w:val="StyleUnderline"/>
          <w:rFonts w:asciiTheme="minorHAnsi" w:hAnsiTheme="minorHAnsi" w:cstheme="minorHAnsi"/>
          <w:highlight w:val="cyan"/>
        </w:rPr>
        <w:t>progress.</w:t>
      </w:r>
      <w:r w:rsidRPr="00C57D86">
        <w:rPr>
          <w:rStyle w:val="StyleUnderline"/>
          <w:rFonts w:asciiTheme="minorHAnsi" w:hAnsiTheme="minorHAnsi" w:cstheme="minorHAnsi"/>
        </w:rPr>
        <w:t xml:space="preserve"> </w:t>
      </w:r>
      <w:r w:rsidRPr="00F30428">
        <w:rPr>
          <w:rFonts w:asciiTheme="minorHAnsi" w:hAnsiTheme="minorHAnsi" w:cstheme="minorHAnsi"/>
          <w:sz w:val="10"/>
        </w:rPr>
        <w:t>I’m not against all health-care mandates, but the history of federal overreach is worrisome, and I’d be happier if the Supreme Court decides that the law limits this ability to manage markets.</w:t>
      </w:r>
    </w:p>
    <w:p w14:paraId="0B9799E3" w14:textId="77777777" w:rsidR="00DB7DF4" w:rsidRPr="00C57D86" w:rsidRDefault="007C0189" w:rsidP="00DB7DF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00DB7DF4" w:rsidRPr="00C57D86">
        <w:rPr>
          <w:rFonts w:asciiTheme="minorHAnsi" w:hAnsiTheme="minorHAnsi" w:cstheme="minorHAnsi"/>
        </w:rPr>
        <w:t>kills small business</w:t>
      </w:r>
    </w:p>
    <w:p w14:paraId="51F74A18" w14:textId="77777777" w:rsidR="00686E5F" w:rsidRPr="00C57D86" w:rsidRDefault="00686E5F" w:rsidP="00686E5F">
      <w:pPr>
        <w:pStyle w:val="Heading4"/>
        <w:rPr>
          <w:rFonts w:asciiTheme="minorHAnsi" w:hAnsiTheme="minorHAnsi" w:cstheme="minorHAnsi"/>
        </w:rPr>
      </w:pPr>
      <w:r w:rsidRPr="00C57D86">
        <w:rPr>
          <w:rFonts w:asciiTheme="minorHAnsi" w:hAnsiTheme="minorHAnsi" w:cstheme="minorHAnsi"/>
        </w:rPr>
        <w:t xml:space="preserve">Government mandates deck small businesses – federal extortion and unfair standards </w:t>
      </w:r>
    </w:p>
    <w:p w14:paraId="16E25024" w14:textId="77777777" w:rsidR="00686E5F" w:rsidRPr="00C57D86" w:rsidRDefault="00686E5F" w:rsidP="00686E5F">
      <w:pPr>
        <w:rPr>
          <w:rFonts w:asciiTheme="minorHAnsi" w:hAnsiTheme="minorHAnsi" w:cstheme="minorHAnsi"/>
        </w:rPr>
      </w:pPr>
      <w:r w:rsidRPr="00C57D86">
        <w:rPr>
          <w:rStyle w:val="Style13ptBold"/>
          <w:rFonts w:asciiTheme="minorHAnsi" w:hAnsiTheme="minorHAnsi" w:cstheme="minorHAnsi"/>
        </w:rPr>
        <w:t>Walsh 17</w:t>
      </w:r>
      <w:r w:rsidRPr="00C57D86">
        <w:rPr>
          <w:rFonts w:asciiTheme="minorHAnsi" w:hAnsiTheme="minorHAnsi" w:cstheme="minorHAnsi"/>
        </w:rPr>
        <w:t xml:space="preserve"> </w:t>
      </w:r>
      <w:r w:rsidRPr="00C57D86">
        <w:rPr>
          <w:rFonts w:asciiTheme="minorHAnsi" w:hAnsiTheme="minorHAnsi" w:cstheme="minorHAnsi"/>
          <w:sz w:val="18"/>
        </w:rPr>
        <w:t xml:space="preserve">(Matt, Editor &amp; CEO Yourobserver of “Mandates don’t work”, http://www.yourobserver.com/article/mandates-don%27t-work) </w:t>
      </w:r>
      <w:r w:rsidRPr="00C57D86">
        <w:rPr>
          <w:rFonts w:asciiTheme="minorHAnsi" w:hAnsiTheme="minorHAnsi" w:cstheme="minorHAnsi"/>
        </w:rPr>
        <w:t>DGA</w:t>
      </w:r>
    </w:p>
    <w:p w14:paraId="03292B41" w14:textId="77777777" w:rsidR="00686E5F" w:rsidRPr="00C57D86" w:rsidRDefault="00686E5F" w:rsidP="00686E5F">
      <w:pPr>
        <w:rPr>
          <w:rFonts w:asciiTheme="minorHAnsi" w:hAnsiTheme="minorHAnsi" w:cstheme="minorHAnsi"/>
          <w:sz w:val="14"/>
        </w:rPr>
      </w:pPr>
      <w:r w:rsidRPr="00C57D86">
        <w:rPr>
          <w:rFonts w:asciiTheme="minorHAnsi" w:hAnsiTheme="minorHAnsi" w:cstheme="minorHAnsi"/>
          <w:sz w:val="14"/>
        </w:rPr>
        <w:t xml:space="preserve">It’s simply astonishing and remarkably perplexing how Sarasota city commissioners — past and present — are incapable and unwilling to accept logic, the laws of economics and the disasters of government interference. </w:t>
      </w:r>
      <w:r w:rsidRPr="00C57D86">
        <w:rPr>
          <w:rStyle w:val="StyleUnderline"/>
          <w:rFonts w:asciiTheme="minorHAnsi" w:hAnsiTheme="minorHAnsi" w:cstheme="minorHAnsi"/>
        </w:rPr>
        <w:t xml:space="preserve">As </w:t>
      </w:r>
      <w:r w:rsidRPr="00B835AF">
        <w:rPr>
          <w:rStyle w:val="StyleUnderline"/>
          <w:rFonts w:asciiTheme="minorHAnsi" w:hAnsiTheme="minorHAnsi" w:cstheme="minorHAnsi"/>
          <w:highlight w:val="cyan"/>
        </w:rPr>
        <w:t>city commissioners began discussions on whether to extend the rules of the Rosemary Residential Overlay District</w:t>
      </w:r>
      <w:r w:rsidRPr="00C57D86">
        <w:rPr>
          <w:rFonts w:asciiTheme="minorHAnsi" w:hAnsiTheme="minorHAnsi" w:cstheme="minorHAnsi"/>
          <w:sz w:val="14"/>
        </w:rPr>
        <w:t xml:space="preserve">, which allows for increased residential densities, </w:t>
      </w:r>
      <w:r w:rsidRPr="00B835AF">
        <w:rPr>
          <w:rStyle w:val="StyleUnderline"/>
          <w:rFonts w:asciiTheme="minorHAnsi" w:hAnsiTheme="minorHAnsi" w:cstheme="minorHAnsi"/>
          <w:highlight w:val="cyan"/>
        </w:rPr>
        <w:t>they opened up that old trope of using government fiat to force developers</w:t>
      </w:r>
      <w:r w:rsidRPr="00C57D86">
        <w:rPr>
          <w:rStyle w:val="StyleUnderline"/>
          <w:rFonts w:asciiTheme="minorHAnsi" w:hAnsiTheme="minorHAnsi" w:cstheme="minorHAnsi"/>
        </w:rPr>
        <w:t xml:space="preserve"> to build affordable housing</w:t>
      </w:r>
      <w:r w:rsidRPr="00C57D86">
        <w:rPr>
          <w:rFonts w:asciiTheme="minorHAnsi" w:hAnsiTheme="minorHAnsi" w:cstheme="minorHAnsi"/>
          <w:sz w:val="14"/>
        </w:rPr>
        <w:t xml:space="preserve">. (See above) </w:t>
      </w:r>
      <w:r w:rsidRPr="00C57D86">
        <w:rPr>
          <w:rStyle w:val="StyleUnderline"/>
          <w:rFonts w:asciiTheme="minorHAnsi" w:hAnsiTheme="minorHAnsi" w:cstheme="minorHAnsi"/>
        </w:rPr>
        <w:t xml:space="preserve">This is how </w:t>
      </w:r>
      <w:r w:rsidRPr="00B835AF">
        <w:rPr>
          <w:rStyle w:val="StyleUnderline"/>
          <w:rFonts w:asciiTheme="minorHAnsi" w:hAnsiTheme="minorHAnsi" w:cstheme="minorHAnsi"/>
          <w:highlight w:val="cyan"/>
        </w:rPr>
        <w:t>that idea always takes form: Extortion</w:t>
      </w:r>
      <w:r w:rsidRPr="00C57D86">
        <w:rPr>
          <w:rStyle w:val="StyleUnderline"/>
          <w:rFonts w:asciiTheme="minorHAnsi" w:hAnsiTheme="minorHAnsi" w:cstheme="minorHAnsi"/>
        </w:rPr>
        <w:t>.</w:t>
      </w:r>
      <w:r w:rsidRPr="00C57D86">
        <w:rPr>
          <w:rFonts w:asciiTheme="minorHAnsi" w:hAnsiTheme="minorHAnsi" w:cstheme="minorHAnsi"/>
          <w:sz w:val="14"/>
        </w:rPr>
        <w:t xml:space="preserve"> If you, Mr. Developer, want to build on your property, we, your City Government, are going to force you to price some of your units below the cost of construction. And how does the developer respond? </w:t>
      </w:r>
      <w:proofErr w:type="gramStart"/>
      <w:r w:rsidRPr="00C57D86">
        <w:rPr>
          <w:rFonts w:asciiTheme="minorHAnsi" w:hAnsiTheme="minorHAnsi" w:cstheme="minorHAnsi"/>
          <w:sz w:val="14"/>
        </w:rPr>
        <w:t>As any rational person would.</w:t>
      </w:r>
      <w:proofErr w:type="gramEnd"/>
      <w:r w:rsidRPr="00C57D86">
        <w:rPr>
          <w:rFonts w:asciiTheme="minorHAnsi" w:hAnsiTheme="minorHAnsi" w:cstheme="minorHAnsi"/>
          <w:sz w:val="14"/>
        </w:rPr>
        <w:t xml:space="preserve"> To earn a return on his work, risk and investment, it doesn’t take a genius to figure out what the developer will do. He raises the price of the other units, making them more expensive than they otherwise would have been. The effect is this: Whenever you raise the price of anything, you get less of it — fewer housing units and fewer people who can afford them. Some buyers who could have afforded his market-based prices before now can’t. </w:t>
      </w:r>
      <w:r w:rsidRPr="00C57D86">
        <w:rPr>
          <w:rStyle w:val="StyleUnderline"/>
          <w:rFonts w:asciiTheme="minorHAnsi" w:hAnsiTheme="minorHAnsi" w:cstheme="minorHAnsi"/>
        </w:rPr>
        <w:t xml:space="preserve">So while the affordable units may have satisfied a few, the </w:t>
      </w:r>
      <w:r w:rsidRPr="00B835AF">
        <w:rPr>
          <w:rStyle w:val="StyleUnderline"/>
          <w:rFonts w:asciiTheme="minorHAnsi" w:hAnsiTheme="minorHAnsi" w:cstheme="minorHAnsi"/>
          <w:highlight w:val="cyan"/>
        </w:rPr>
        <w:t>higher priced units left others unable to buy</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This strategy never achieves the utopia the commissioners envision. Just last year on this page, Sarasota Observer columnist Adrian Moore, vice president of the </w:t>
      </w:r>
      <w:r w:rsidRPr="00B835AF">
        <w:rPr>
          <w:rStyle w:val="StyleUnderline"/>
          <w:rFonts w:asciiTheme="minorHAnsi" w:hAnsiTheme="minorHAnsi" w:cstheme="minorHAnsi"/>
          <w:highlight w:val="cyan"/>
        </w:rPr>
        <w:t>Reason Foundation,</w:t>
      </w:r>
      <w:r w:rsidRPr="00B835AF">
        <w:rPr>
          <w:rFonts w:asciiTheme="minorHAnsi" w:hAnsiTheme="minorHAnsi" w:cstheme="minorHAnsi"/>
          <w:sz w:val="14"/>
          <w:highlight w:val="cyan"/>
        </w:rPr>
        <w:t xml:space="preserve"> </w:t>
      </w:r>
      <w:r w:rsidRPr="00B835AF">
        <w:rPr>
          <w:rStyle w:val="StyleUnderline"/>
          <w:rFonts w:asciiTheme="minorHAnsi" w:hAnsiTheme="minorHAnsi" w:cstheme="minorHAnsi"/>
          <w:highlight w:val="cyan"/>
        </w:rPr>
        <w:t>reported the results of</w:t>
      </w:r>
      <w:r w:rsidRPr="00C57D86">
        <w:rPr>
          <w:rStyle w:val="StyleUnderline"/>
          <w:rFonts w:asciiTheme="minorHAnsi" w:hAnsiTheme="minorHAnsi" w:cstheme="minorHAnsi"/>
        </w:rPr>
        <w:t xml:space="preserve"> a </w:t>
      </w:r>
      <w:r w:rsidRPr="00B835AF">
        <w:rPr>
          <w:rStyle w:val="StyleUnderline"/>
          <w:rFonts w:asciiTheme="minorHAnsi" w:hAnsiTheme="minorHAnsi" w:cstheme="minorHAnsi"/>
          <w:highlight w:val="cyan"/>
        </w:rPr>
        <w:t>mandated affordable housin</w:t>
      </w:r>
      <w:r w:rsidRPr="00C57D86">
        <w:rPr>
          <w:rStyle w:val="StyleUnderline"/>
          <w:rFonts w:asciiTheme="minorHAnsi" w:hAnsiTheme="minorHAnsi" w:cstheme="minorHAnsi"/>
        </w:rPr>
        <w:t>g strategy in Los Angeles:</w:t>
      </w:r>
      <w:r w:rsidRPr="00C57D86">
        <w:rPr>
          <w:rFonts w:asciiTheme="minorHAnsi" w:hAnsiTheme="minorHAnsi" w:cstheme="minorHAnsi"/>
          <w:sz w:val="14"/>
        </w:rPr>
        <w:t xml:space="preserve"> “</w:t>
      </w:r>
      <w:r w:rsidRPr="00B835AF">
        <w:rPr>
          <w:rStyle w:val="StyleUnderline"/>
          <w:rFonts w:asciiTheme="minorHAnsi" w:hAnsiTheme="minorHAnsi" w:cstheme="minorHAnsi"/>
          <w:highlight w:val="cyan"/>
        </w:rPr>
        <w:t>Affordable housing mandates led to 770</w:t>
      </w:r>
      <w:r w:rsidRPr="00C57D86">
        <w:rPr>
          <w:rStyle w:val="StyleUnderline"/>
          <w:rFonts w:asciiTheme="minorHAnsi" w:hAnsiTheme="minorHAnsi" w:cstheme="minorHAnsi"/>
        </w:rPr>
        <w:t xml:space="preserve"> affordable </w:t>
      </w:r>
      <w:r w:rsidRPr="00B835AF">
        <w:rPr>
          <w:rStyle w:val="StyleUnderline"/>
          <w:rFonts w:asciiTheme="minorHAnsi" w:hAnsiTheme="minorHAnsi" w:cstheme="minorHAnsi"/>
          <w:highlight w:val="cyan"/>
        </w:rPr>
        <w:t>units being sold</w:t>
      </w:r>
      <w:r w:rsidRPr="00C57D86">
        <w:rPr>
          <w:rStyle w:val="StyleUnderline"/>
          <w:rFonts w:asciiTheme="minorHAnsi" w:hAnsiTheme="minorHAnsi" w:cstheme="minorHAnsi"/>
        </w:rPr>
        <w:t xml:space="preserve"> over seven years, </w:t>
      </w:r>
      <w:r w:rsidRPr="00B835AF">
        <w:rPr>
          <w:rStyle w:val="StyleUnderline"/>
          <w:rFonts w:asciiTheme="minorHAnsi" w:hAnsiTheme="minorHAnsi" w:cstheme="minorHAnsi"/>
          <w:highlight w:val="cyan"/>
        </w:rPr>
        <w:t>while during the same period reduced the total number of new units built by</w:t>
      </w:r>
      <w:r w:rsidRPr="00C57D86">
        <w:rPr>
          <w:rStyle w:val="StyleUnderline"/>
          <w:rFonts w:asciiTheme="minorHAnsi" w:hAnsiTheme="minorHAnsi" w:cstheme="minorHAnsi"/>
        </w:rPr>
        <w:t xml:space="preserve"> more than </w:t>
      </w:r>
      <w:r w:rsidRPr="00B835AF">
        <w:rPr>
          <w:rStyle w:val="StyleUnderline"/>
          <w:rFonts w:asciiTheme="minorHAnsi" w:hAnsiTheme="minorHAnsi" w:cstheme="minorHAnsi"/>
          <w:highlight w:val="cyan"/>
        </w:rPr>
        <w:t>17,000, and raised the average home price by</w:t>
      </w:r>
      <w:r w:rsidRPr="00C57D86">
        <w:rPr>
          <w:rStyle w:val="StyleUnderline"/>
          <w:rFonts w:asciiTheme="minorHAnsi" w:hAnsiTheme="minorHAnsi" w:cstheme="minorHAnsi"/>
        </w:rPr>
        <w:t xml:space="preserve"> about </w:t>
      </w:r>
      <w:r w:rsidRPr="00B835AF">
        <w:rPr>
          <w:rStyle w:val="StyleUnderline"/>
          <w:rFonts w:asciiTheme="minorHAnsi" w:hAnsiTheme="minorHAnsi" w:cstheme="minorHAnsi"/>
          <w:highlight w:val="cyan"/>
        </w:rPr>
        <w:t>$50,000</w:t>
      </w:r>
      <w:r w:rsidRPr="00C57D86">
        <w:rPr>
          <w:rFonts w:asciiTheme="minorHAnsi" w:hAnsiTheme="minorHAnsi" w:cstheme="minorHAnsi"/>
          <w:sz w:val="14"/>
        </w:rPr>
        <w:t xml:space="preserve">.” </w:t>
      </w:r>
      <w:r w:rsidRPr="00C57D86">
        <w:rPr>
          <w:rStyle w:val="StyleUnderline"/>
          <w:rFonts w:asciiTheme="minorHAnsi" w:hAnsiTheme="minorHAnsi" w:cstheme="minorHAnsi"/>
        </w:rPr>
        <w:t xml:space="preserve">Forget the mandates. No matter how hard </w:t>
      </w:r>
      <w:r w:rsidRPr="00B835AF">
        <w:rPr>
          <w:rStyle w:val="StyleUnderline"/>
          <w:rFonts w:asciiTheme="minorHAnsi" w:hAnsiTheme="minorHAnsi" w:cstheme="minorHAnsi"/>
          <w:highlight w:val="cyan"/>
        </w:rPr>
        <w:t>government policymakers</w:t>
      </w:r>
      <w:r w:rsidRPr="00C57D86">
        <w:rPr>
          <w:rStyle w:val="StyleUnderline"/>
          <w:rFonts w:asciiTheme="minorHAnsi" w:hAnsiTheme="minorHAnsi" w:cstheme="minorHAnsi"/>
        </w:rPr>
        <w:t xml:space="preserve"> craft rules to achieve their social outcomes, government </w:t>
      </w:r>
      <w:r w:rsidRPr="00B835AF">
        <w:rPr>
          <w:rStyle w:val="StyleUnderline"/>
          <w:rFonts w:asciiTheme="minorHAnsi" w:hAnsiTheme="minorHAnsi" w:cstheme="minorHAnsi"/>
          <w:highlight w:val="cyan"/>
        </w:rPr>
        <w:t>interference never produces economic results better than what</w:t>
      </w:r>
      <w:r w:rsidRPr="00C57D86">
        <w:rPr>
          <w:rStyle w:val="StyleUnderline"/>
          <w:rFonts w:asciiTheme="minorHAnsi" w:hAnsiTheme="minorHAnsi" w:cstheme="minorHAnsi"/>
        </w:rPr>
        <w:t xml:space="preserve"> a </w:t>
      </w:r>
      <w:r w:rsidRPr="00B835AF">
        <w:rPr>
          <w:rStyle w:val="StyleUnderline"/>
          <w:rFonts w:asciiTheme="minorHAnsi" w:hAnsiTheme="minorHAnsi" w:cstheme="minorHAnsi"/>
          <w:highlight w:val="cyan"/>
        </w:rPr>
        <w:t>laissez-faire marketplace produces</w:t>
      </w:r>
      <w:r w:rsidRPr="00C57D86">
        <w:rPr>
          <w:rStyle w:val="StyleUnderline"/>
          <w:rFonts w:asciiTheme="minorHAnsi" w:hAnsiTheme="minorHAnsi" w:cstheme="minorHAnsi"/>
        </w:rPr>
        <w:t xml:space="preserve">. </w:t>
      </w:r>
      <w:r w:rsidRPr="00C57D86">
        <w:rPr>
          <w:rFonts w:asciiTheme="minorHAnsi" w:hAnsiTheme="minorHAnsi" w:cstheme="minorHAnsi"/>
          <w:sz w:val="14"/>
        </w:rPr>
        <w:t>Instead of more mandates, commissioners should look at the city’s regulatory regime. Sarasota developer Harvey Vengroff proposed a 400-unit affordable housing apartment complex two years ago</w:t>
      </w:r>
      <w:r w:rsidRPr="00B835AF">
        <w:rPr>
          <w:rFonts w:asciiTheme="minorHAnsi" w:hAnsiTheme="minorHAnsi" w:cstheme="minorHAnsi"/>
          <w:sz w:val="14"/>
          <w:highlight w:val="cyan"/>
        </w:rPr>
        <w:t>.</w:t>
      </w:r>
      <w:r w:rsidRPr="00C57D86">
        <w:rPr>
          <w:rFonts w:asciiTheme="minorHAnsi" w:hAnsiTheme="minorHAnsi" w:cstheme="minorHAnsi"/>
          <w:sz w:val="14"/>
        </w:rPr>
        <w:t xml:space="preserve"> He has encountered obstacle after obstacle and has yet to turn a speck of dirt.</w:t>
      </w:r>
    </w:p>
    <w:p w14:paraId="5D6D1C9A" w14:textId="77777777" w:rsidR="00DB7DF4" w:rsidRPr="00C57D86" w:rsidRDefault="007C0189" w:rsidP="00DB7DF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00DB7DF4" w:rsidRPr="00C57D86">
        <w:rPr>
          <w:rFonts w:asciiTheme="minorHAnsi" w:hAnsiTheme="minorHAnsi" w:cstheme="minorHAnsi"/>
        </w:rPr>
        <w:t>enforcement</w:t>
      </w:r>
    </w:p>
    <w:p w14:paraId="3DEF1E6F" w14:textId="77777777" w:rsidR="00686E5F" w:rsidRPr="00C57D86" w:rsidRDefault="00686E5F" w:rsidP="00686E5F">
      <w:pPr>
        <w:pStyle w:val="Heading4"/>
        <w:rPr>
          <w:rFonts w:asciiTheme="minorHAnsi" w:hAnsiTheme="minorHAnsi" w:cstheme="minorHAnsi"/>
        </w:rPr>
      </w:pPr>
      <w:r w:rsidRPr="00C57D86">
        <w:rPr>
          <w:rFonts w:asciiTheme="minorHAnsi" w:hAnsiTheme="minorHAnsi" w:cstheme="minorHAnsi"/>
        </w:rPr>
        <w:t>Federal mandates lack enforcement mechanisms – Obama era energy policies prove</w:t>
      </w:r>
    </w:p>
    <w:p w14:paraId="196F54AE" w14:textId="77777777" w:rsidR="00686E5F" w:rsidRPr="00C57D86" w:rsidRDefault="00686E5F" w:rsidP="00686E5F">
      <w:pPr>
        <w:rPr>
          <w:rFonts w:asciiTheme="minorHAnsi" w:hAnsiTheme="minorHAnsi" w:cstheme="minorHAnsi"/>
          <w:sz w:val="20"/>
        </w:rPr>
      </w:pPr>
      <w:r w:rsidRPr="00C57D86">
        <w:rPr>
          <w:rStyle w:val="Style13ptBold"/>
          <w:rFonts w:asciiTheme="minorHAnsi" w:hAnsiTheme="minorHAnsi" w:cstheme="minorHAnsi"/>
        </w:rPr>
        <w:t>Bastasch 15</w:t>
      </w:r>
      <w:r w:rsidRPr="00C57D86">
        <w:rPr>
          <w:rFonts w:asciiTheme="minorHAnsi" w:hAnsiTheme="minorHAnsi" w:cstheme="minorHAnsi"/>
        </w:rPr>
        <w:t xml:space="preserve"> </w:t>
      </w:r>
      <w:r w:rsidRPr="00C57D86">
        <w:rPr>
          <w:rFonts w:asciiTheme="minorHAnsi" w:hAnsiTheme="minorHAnsi" w:cstheme="minorHAnsi"/>
          <w:sz w:val="20"/>
        </w:rPr>
        <w:t xml:space="preserve">(Michael, Research Associate at the Cascade Policy Institute, “Paper: Gov’t Energy Efficiency Mandates Don’t Work”, </w:t>
      </w:r>
      <w:hyperlink r:id="rId82" w:history="1">
        <w:r w:rsidRPr="00C57D86">
          <w:rPr>
            <w:rStyle w:val="Hyperlink"/>
            <w:rFonts w:asciiTheme="minorHAnsi" w:hAnsiTheme="minorHAnsi" w:cstheme="minorHAnsi"/>
            <w:sz w:val="20"/>
          </w:rPr>
          <w:t>http://dailycaller.com/2015/02/06/paper-govt-energy-efficiency-mandates-dont-work/</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5F104E35" w14:textId="77777777" w:rsidR="00686E5F" w:rsidRPr="00F30428" w:rsidRDefault="00686E5F" w:rsidP="00686E5F">
      <w:pPr>
        <w:rPr>
          <w:rFonts w:asciiTheme="minorHAnsi" w:hAnsiTheme="minorHAnsi" w:cstheme="minorHAnsi"/>
          <w:sz w:val="14"/>
        </w:rPr>
      </w:pPr>
      <w:r w:rsidRPr="00B835AF">
        <w:rPr>
          <w:rStyle w:val="StyleUnderline"/>
          <w:rFonts w:asciiTheme="minorHAnsi" w:hAnsiTheme="minorHAnsi" w:cstheme="minorHAnsi"/>
          <w:highlight w:val="cyan"/>
        </w:rPr>
        <w:t>Energy efficiency is</w:t>
      </w:r>
      <w:r w:rsidRPr="00C57D86">
        <w:rPr>
          <w:rStyle w:val="StyleUnderline"/>
          <w:rFonts w:asciiTheme="minorHAnsi" w:hAnsiTheme="minorHAnsi" w:cstheme="minorHAnsi"/>
        </w:rPr>
        <w:t xml:space="preserve"> a </w:t>
      </w:r>
      <w:r w:rsidRPr="00B835AF">
        <w:rPr>
          <w:rStyle w:val="StyleUnderline"/>
          <w:rFonts w:asciiTheme="minorHAnsi" w:hAnsiTheme="minorHAnsi" w:cstheme="minorHAnsi"/>
          <w:highlight w:val="cyan"/>
        </w:rPr>
        <w:t>great</w:t>
      </w:r>
      <w:r w:rsidRPr="00C57D86">
        <w:rPr>
          <w:rStyle w:val="StyleUnderline"/>
          <w:rFonts w:asciiTheme="minorHAnsi" w:hAnsiTheme="minorHAnsi" w:cstheme="minorHAnsi"/>
        </w:rPr>
        <w:t xml:space="preserve"> way to help the environment and save money, </w:t>
      </w:r>
      <w:r w:rsidRPr="00B835AF">
        <w:rPr>
          <w:rStyle w:val="StyleUnderline"/>
          <w:rFonts w:asciiTheme="minorHAnsi" w:hAnsiTheme="minorHAnsi" w:cstheme="minorHAnsi"/>
          <w:highlight w:val="cyan"/>
        </w:rPr>
        <w:t>but government mandates have largely failed to produce any results, according to a study by a</w:t>
      </w:r>
      <w:r w:rsidRPr="00C57D86">
        <w:rPr>
          <w:rStyle w:val="StyleUnderline"/>
          <w:rFonts w:asciiTheme="minorHAnsi" w:hAnsiTheme="minorHAnsi" w:cstheme="minorHAnsi"/>
        </w:rPr>
        <w:t xml:space="preserve"> former economic </w:t>
      </w:r>
      <w:r w:rsidRPr="00B835AF">
        <w:rPr>
          <w:rStyle w:val="StyleUnderline"/>
          <w:rFonts w:asciiTheme="minorHAnsi" w:hAnsiTheme="minorHAnsi" w:cstheme="minorHAnsi"/>
          <w:highlight w:val="cyan"/>
        </w:rPr>
        <w:t>adviser to</w:t>
      </w:r>
      <w:r w:rsidRPr="00C57D86">
        <w:rPr>
          <w:rStyle w:val="StyleUnderline"/>
          <w:rFonts w:asciiTheme="minorHAnsi" w:hAnsiTheme="minorHAnsi" w:cstheme="minorHAnsi"/>
        </w:rPr>
        <w:t xml:space="preserve"> President </w:t>
      </w:r>
      <w:r w:rsidRPr="00B835AF">
        <w:rPr>
          <w:rStyle w:val="StyleUnderline"/>
          <w:rFonts w:asciiTheme="minorHAnsi" w:hAnsiTheme="minorHAnsi" w:cstheme="minorHAnsi"/>
          <w:highlight w:val="cyan"/>
        </w:rPr>
        <w:t>Obama</w:t>
      </w:r>
      <w:r w:rsidRPr="00C57D86">
        <w:rPr>
          <w:rStyle w:val="StyleUnderline"/>
          <w:rFonts w:asciiTheme="minorHAnsi" w:hAnsiTheme="minorHAnsi" w:cstheme="minorHAnsi"/>
        </w:rPr>
        <w:t>. Georgetown economist Arik Levinson</w:t>
      </w:r>
      <w:r w:rsidRPr="00F30428">
        <w:rPr>
          <w:rFonts w:asciiTheme="minorHAnsi" w:hAnsiTheme="minorHAnsi" w:cstheme="minorHAnsi"/>
          <w:sz w:val="14"/>
        </w:rPr>
        <w:t xml:space="preserve">, who served on the White House Council of Economic Advisors in 2010, </w:t>
      </w:r>
      <w:r w:rsidRPr="00C57D86">
        <w:rPr>
          <w:rStyle w:val="StyleUnderline"/>
          <w:rFonts w:asciiTheme="minorHAnsi" w:hAnsiTheme="minorHAnsi" w:cstheme="minorHAnsi"/>
        </w:rPr>
        <w:t>wanted to find o</w:t>
      </w:r>
      <w:r w:rsidRPr="00B835AF">
        <w:rPr>
          <w:rStyle w:val="StyleUnderline"/>
          <w:rFonts w:asciiTheme="minorHAnsi" w:hAnsiTheme="minorHAnsi" w:cstheme="minorHAnsi"/>
          <w:highlight w:val="cyan"/>
        </w:rPr>
        <w:t>ut if energy efficiency mandates actually worked the way they were sold.</w:t>
      </w:r>
      <w:r w:rsidRPr="00B835AF">
        <w:rPr>
          <w:rFonts w:asciiTheme="minorHAnsi" w:hAnsiTheme="minorHAnsi" w:cstheme="minorHAnsi"/>
          <w:sz w:val="14"/>
          <w:highlight w:val="cyan"/>
        </w:rPr>
        <w:t xml:space="preserve"> So, </w:t>
      </w:r>
      <w:r w:rsidRPr="00B835AF">
        <w:rPr>
          <w:rStyle w:val="StyleUnderline"/>
          <w:rFonts w:asciiTheme="minorHAnsi" w:hAnsiTheme="minorHAnsi" w:cstheme="minorHAnsi"/>
          <w:highlight w:val="cyan"/>
        </w:rPr>
        <w:t>he</w:t>
      </w:r>
      <w:r w:rsidRPr="00C57D86">
        <w:rPr>
          <w:rStyle w:val="StyleUnderline"/>
          <w:rFonts w:asciiTheme="minorHAnsi" w:hAnsiTheme="minorHAnsi" w:cstheme="minorHAnsi"/>
        </w:rPr>
        <w:t xml:space="preserve"> looked at California’s 1970s era law to reduce home energy use by 80 percent</w:t>
      </w:r>
      <w:r w:rsidRPr="00F30428">
        <w:rPr>
          <w:rFonts w:asciiTheme="minorHAnsi" w:hAnsiTheme="minorHAnsi" w:cstheme="minorHAnsi"/>
          <w:sz w:val="14"/>
        </w:rPr>
        <w:t>, but what he found was that the law didn’t deliver on its promise. “</w:t>
      </w:r>
      <w:r w:rsidRPr="00B835AF">
        <w:rPr>
          <w:rStyle w:val="StyleUnderline"/>
          <w:rFonts w:asciiTheme="minorHAnsi" w:hAnsiTheme="minorHAnsi" w:cstheme="minorHAnsi"/>
          <w:highlight w:val="cyan"/>
        </w:rPr>
        <w:t>There is no evidence that homes constructed since California instituted its building energy codes use less electricity today</w:t>
      </w:r>
      <w:r w:rsidRPr="00C57D86">
        <w:rPr>
          <w:rStyle w:val="StyleUnderline"/>
          <w:rFonts w:asciiTheme="minorHAnsi" w:hAnsiTheme="minorHAnsi" w:cstheme="minorHAnsi"/>
        </w:rPr>
        <w:t xml:space="preserve"> than homes built before the codes</w:t>
      </w:r>
      <w:r w:rsidRPr="00F30428">
        <w:rPr>
          <w:rFonts w:asciiTheme="minorHAnsi" w:hAnsiTheme="minorHAnsi" w:cstheme="minorHAnsi"/>
          <w:sz w:val="14"/>
        </w:rPr>
        <w:t xml:space="preserve"> came into effect.,” </w:t>
      </w:r>
      <w:r w:rsidRPr="00B835AF">
        <w:rPr>
          <w:rStyle w:val="StyleUnderline"/>
          <w:rFonts w:asciiTheme="minorHAnsi" w:hAnsiTheme="minorHAnsi" w:cstheme="minorHAnsi"/>
          <w:highlight w:val="cyan"/>
        </w:rPr>
        <w:t>Levinson wrote in a working paper published by the National Bureau of Economic Research.</w:t>
      </w:r>
      <w:r w:rsidRPr="00B835AF">
        <w:rPr>
          <w:rFonts w:asciiTheme="minorHAnsi" w:hAnsiTheme="minorHAnsi" w:cstheme="minorHAnsi"/>
          <w:sz w:val="14"/>
          <w:highlight w:val="cyan"/>
        </w:rPr>
        <w:t xml:space="preserve"> </w:t>
      </w:r>
      <w:r w:rsidRPr="00B835AF">
        <w:rPr>
          <w:rStyle w:val="StyleUnderline"/>
          <w:rFonts w:asciiTheme="minorHAnsi" w:hAnsiTheme="minorHAnsi" w:cstheme="minorHAnsi"/>
          <w:highlight w:val="cyan"/>
        </w:rPr>
        <w:t>California’s</w:t>
      </w:r>
      <w:r w:rsidRPr="00C57D86">
        <w:rPr>
          <w:rStyle w:val="StyleUnderline"/>
          <w:rFonts w:asciiTheme="minorHAnsi" w:hAnsiTheme="minorHAnsi" w:cstheme="minorHAnsi"/>
        </w:rPr>
        <w:t xml:space="preserve"> landmark</w:t>
      </w:r>
      <w:r w:rsidRPr="00F30428">
        <w:rPr>
          <w:rFonts w:asciiTheme="minorHAnsi" w:hAnsiTheme="minorHAnsi" w:cstheme="minorHAnsi"/>
          <w:sz w:val="14"/>
        </w:rPr>
        <w:t xml:space="preserve"> 1974 </w:t>
      </w:r>
      <w:r w:rsidRPr="00C57D86">
        <w:rPr>
          <w:rStyle w:val="StyleUnderline"/>
          <w:rFonts w:asciiTheme="minorHAnsi" w:hAnsiTheme="minorHAnsi" w:cstheme="minorHAnsi"/>
        </w:rPr>
        <w:t xml:space="preserve">energy efficiency </w:t>
      </w:r>
      <w:r w:rsidRPr="00B835AF">
        <w:rPr>
          <w:rStyle w:val="StyleUnderline"/>
          <w:rFonts w:asciiTheme="minorHAnsi" w:hAnsiTheme="minorHAnsi" w:cstheme="minorHAnsi"/>
          <w:highlight w:val="cyan"/>
        </w:rPr>
        <w:t xml:space="preserve">law allowed bureaucrats to impose energy </w:t>
      </w:r>
      <w:r w:rsidRPr="00C57D86">
        <w:rPr>
          <w:rStyle w:val="StyleUnderline"/>
          <w:rFonts w:asciiTheme="minorHAnsi" w:hAnsiTheme="minorHAnsi" w:cstheme="minorHAnsi"/>
        </w:rPr>
        <w:t xml:space="preserve">efficiency </w:t>
      </w:r>
      <w:r w:rsidRPr="00B835AF">
        <w:rPr>
          <w:rStyle w:val="StyleUnderline"/>
          <w:rFonts w:asciiTheme="minorHAnsi" w:hAnsiTheme="minorHAnsi" w:cstheme="minorHAnsi"/>
          <w:highlight w:val="cyan"/>
        </w:rPr>
        <w:t>mandates for insulation,</w:t>
      </w:r>
      <w:r w:rsidRPr="00C57D86">
        <w:rPr>
          <w:rStyle w:val="StyleUnderline"/>
          <w:rFonts w:asciiTheme="minorHAnsi" w:hAnsiTheme="minorHAnsi" w:cstheme="minorHAnsi"/>
        </w:rPr>
        <w:t xml:space="preserve"> climate control systems and building designs</w:t>
      </w:r>
      <w:r w:rsidRPr="00F30428">
        <w:rPr>
          <w:rFonts w:asciiTheme="minorHAnsi" w:hAnsiTheme="minorHAnsi" w:cstheme="minorHAnsi"/>
          <w:sz w:val="14"/>
        </w:rPr>
        <w:t xml:space="preserve"> in order to reduce the amount of energy people used in their homes. This law has inspired other states, but most importantly, the federal government. Levinson said that a big portion of his time at the White House was devoted to analyzing energy efficiency and fuel economy laws put into place by federal agencies</w:t>
      </w:r>
      <w:r w:rsidRPr="00C57D86">
        <w:rPr>
          <w:rStyle w:val="StyleUnderline"/>
          <w:rFonts w:asciiTheme="minorHAnsi" w:hAnsiTheme="minorHAnsi" w:cstheme="minorHAnsi"/>
        </w:rPr>
        <w:t xml:space="preserve">. He added that the EPA’s proposed rule to regulate emissions from existing power plants relies heavily on energy efficiency mandates to reduce energy use and generate savings. </w:t>
      </w:r>
      <w:r w:rsidRPr="00F30428">
        <w:rPr>
          <w:rFonts w:asciiTheme="minorHAnsi" w:hAnsiTheme="minorHAnsi" w:cstheme="minorHAnsi"/>
          <w:sz w:val="14"/>
        </w:rPr>
        <w:t>““[T]he Environmental Protection Agency gets about half of its future carbon reductions from things like energy efficiency and reductions in consumer energy consumption,” Levinson told the Freakonomics blog. “But it’s silent about how we would go about measuring those savings. And the savings are really hard, really difficult to measure.” “We can’t take the engineers’ estimates as gospel because there’s mounting evidence that engineering forecasts of how much will be saved as a consequence of energy-efficiency mandates are way overstated,” he added. Most of the discussion around U.S. environmental policy has revolved around issues like power plant emissions and oil drilling, but the federal government has put out lots of rules aimed at making appliances and buildings more energy efficient.</w:t>
      </w:r>
    </w:p>
    <w:p w14:paraId="0F952D89" w14:textId="77777777" w:rsidR="00DB7DF4" w:rsidRPr="00C57D86" w:rsidRDefault="007C0189" w:rsidP="00DB7DF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00DB7DF4" w:rsidRPr="00C57D86">
        <w:rPr>
          <w:rFonts w:asciiTheme="minorHAnsi" w:hAnsiTheme="minorHAnsi" w:cstheme="minorHAnsi"/>
        </w:rPr>
        <w:t>ignores impoverished</w:t>
      </w:r>
    </w:p>
    <w:p w14:paraId="690091EC" w14:textId="77777777" w:rsidR="00686E5F" w:rsidRPr="00C57D86" w:rsidRDefault="00686E5F" w:rsidP="00686E5F">
      <w:pPr>
        <w:pStyle w:val="Heading4"/>
        <w:rPr>
          <w:rFonts w:asciiTheme="minorHAnsi" w:hAnsiTheme="minorHAnsi" w:cstheme="minorHAnsi"/>
        </w:rPr>
      </w:pPr>
      <w:r w:rsidRPr="00C57D86">
        <w:rPr>
          <w:rFonts w:asciiTheme="minorHAnsi" w:hAnsiTheme="minorHAnsi" w:cstheme="minorHAnsi"/>
        </w:rPr>
        <w:t>Federal mandates ignore disadvantaged schools – perpetuates school deterioration</w:t>
      </w:r>
    </w:p>
    <w:p w14:paraId="55EAEA91" w14:textId="77777777" w:rsidR="00686E5F" w:rsidRPr="00C57D86" w:rsidRDefault="00686E5F" w:rsidP="00686E5F">
      <w:pPr>
        <w:rPr>
          <w:rFonts w:asciiTheme="minorHAnsi" w:hAnsiTheme="minorHAnsi" w:cstheme="minorHAnsi"/>
        </w:rPr>
      </w:pPr>
      <w:r w:rsidRPr="00C57D86">
        <w:rPr>
          <w:rStyle w:val="Heading4Char"/>
          <w:rFonts w:asciiTheme="minorHAnsi" w:hAnsiTheme="minorHAnsi" w:cstheme="minorHAnsi"/>
        </w:rPr>
        <w:t>Fry 14</w:t>
      </w:r>
      <w:r w:rsidRPr="00C57D86">
        <w:rPr>
          <w:rFonts w:asciiTheme="minorHAnsi" w:hAnsiTheme="minorHAnsi" w:cstheme="minorHAnsi"/>
        </w:rPr>
        <w:t xml:space="preserve"> </w:t>
      </w:r>
      <w:r w:rsidRPr="00C57D86">
        <w:rPr>
          <w:rFonts w:asciiTheme="minorHAnsi" w:hAnsiTheme="minorHAnsi" w:cstheme="minorHAnsi"/>
          <w:sz w:val="20"/>
        </w:rPr>
        <w:t xml:space="preserve">(Coral, English professor at (unnamed school) for over 30 years, “Government mandates fail to address basic needs of students”, </w:t>
      </w:r>
      <w:hyperlink r:id="rId83" w:history="1">
        <w:r w:rsidRPr="00C57D86">
          <w:rPr>
            <w:rStyle w:val="Hyperlink"/>
            <w:rFonts w:asciiTheme="minorHAnsi" w:hAnsiTheme="minorHAnsi" w:cstheme="minorHAnsi"/>
            <w:sz w:val="20"/>
          </w:rPr>
          <w:t>http://www.mlive.com/opinion/kalamazoo/index.ssf/2014/01/new_school_cutbacks_fry.html</w:t>
        </w:r>
      </w:hyperlink>
      <w:r w:rsidRPr="00C57D86">
        <w:rPr>
          <w:rFonts w:asciiTheme="minorHAnsi" w:hAnsiTheme="minorHAnsi" w:cstheme="minorHAnsi"/>
          <w:sz w:val="20"/>
        </w:rPr>
        <w:t xml:space="preserve">) </w:t>
      </w:r>
      <w:r w:rsidRPr="00C57D86">
        <w:rPr>
          <w:rFonts w:asciiTheme="minorHAnsi" w:hAnsiTheme="minorHAnsi" w:cstheme="minorHAnsi"/>
        </w:rPr>
        <w:t>DGA</w:t>
      </w:r>
    </w:p>
    <w:p w14:paraId="3035A2BB" w14:textId="77777777" w:rsidR="00686E5F" w:rsidRPr="00C57D86" w:rsidRDefault="00686E5F" w:rsidP="00686E5F">
      <w:pPr>
        <w:rPr>
          <w:rStyle w:val="StyleUnderline"/>
          <w:rFonts w:asciiTheme="minorHAnsi" w:hAnsiTheme="minorHAnsi" w:cstheme="minorHAnsi"/>
        </w:rPr>
      </w:pPr>
      <w:r w:rsidRPr="00C57D86">
        <w:rPr>
          <w:rFonts w:asciiTheme="minorHAnsi" w:hAnsiTheme="minorHAnsi" w:cstheme="minorHAnsi"/>
          <w:sz w:val="14"/>
        </w:rPr>
        <w:t>Coral J. Fry, Burr Oak I taught high school English for over 30 years and was proud of the classes and student services our school offered. I substitute teach there now, and</w:t>
      </w:r>
      <w:r w:rsidRPr="00C57D86">
        <w:rPr>
          <w:rStyle w:val="StyleUnderline"/>
          <w:rFonts w:asciiTheme="minorHAnsi" w:hAnsiTheme="minorHAnsi" w:cstheme="minorHAnsi"/>
        </w:rPr>
        <w:t xml:space="preserve"> </w:t>
      </w:r>
      <w:r w:rsidRPr="00B835AF">
        <w:rPr>
          <w:rStyle w:val="StyleUnderline"/>
          <w:rFonts w:asciiTheme="minorHAnsi" w:hAnsiTheme="minorHAnsi" w:cstheme="minorHAnsi"/>
          <w:highlight w:val="cyan"/>
        </w:rPr>
        <w:t>I see the results of cuts with growing apprehension</w:t>
      </w:r>
      <w:r w:rsidRPr="00C57D86">
        <w:rPr>
          <w:rStyle w:val="StyleUnderline"/>
          <w:rFonts w:asciiTheme="minorHAnsi" w:hAnsiTheme="minorHAnsi" w:cstheme="minorHAnsi"/>
        </w:rPr>
        <w:t xml:space="preserve"> and sadness</w:t>
      </w:r>
      <w:r w:rsidRPr="00B835AF">
        <w:rPr>
          <w:rFonts w:asciiTheme="minorHAnsi" w:hAnsiTheme="minorHAnsi" w:cstheme="minorHAnsi"/>
          <w:sz w:val="14"/>
          <w:highlight w:val="cyan"/>
        </w:rPr>
        <w:t xml:space="preserve">. </w:t>
      </w:r>
      <w:r w:rsidRPr="00B835AF">
        <w:rPr>
          <w:rStyle w:val="StyleUnderline"/>
          <w:rFonts w:asciiTheme="minorHAnsi" w:hAnsiTheme="minorHAnsi" w:cstheme="minorHAnsi"/>
          <w:highlight w:val="cyan"/>
        </w:rPr>
        <w:t>Classes such as humanities and drama</w:t>
      </w:r>
      <w:r w:rsidRPr="00C57D86">
        <w:rPr>
          <w:rStyle w:val="StyleUnderline"/>
          <w:rFonts w:asciiTheme="minorHAnsi" w:hAnsiTheme="minorHAnsi" w:cstheme="minorHAnsi"/>
        </w:rPr>
        <w:t>—classes for the soul—</w:t>
      </w:r>
      <w:r w:rsidRPr="00B835AF">
        <w:rPr>
          <w:rStyle w:val="StyleUnderline"/>
          <w:rFonts w:asciiTheme="minorHAnsi" w:hAnsiTheme="minorHAnsi" w:cstheme="minorHAnsi"/>
          <w:highlight w:val="cyan"/>
        </w:rPr>
        <w:t>have been eliminated in order to cut staff</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The district just cut the elementary counseling position to half time, starting in January, despite public outcry (the junior high position was eliminated three years ago). It is not possible for one half-time counselor to adequately meet the needs of 425 students, all with varying backgrounds. Support staff needs to be added, not subtracted. There should be a nurse available on a daily basis, if not in each school, at least in the county. My grandsons, both of whom have Type 1 Diabetes, go to school in Minnesota—a very blue state whose finances are in the black, and there is a nurse on duty each day to monitor their insulin intake as well as the health needs of other students. </w:t>
      </w:r>
      <w:r w:rsidRPr="00C57D86">
        <w:rPr>
          <w:rStyle w:val="StyleUnderline"/>
          <w:rFonts w:asciiTheme="minorHAnsi" w:hAnsiTheme="minorHAnsi" w:cstheme="minorHAnsi"/>
        </w:rPr>
        <w:t>While t</w:t>
      </w:r>
      <w:r w:rsidRPr="00B835AF">
        <w:rPr>
          <w:rStyle w:val="StyleUnderline"/>
          <w:rFonts w:asciiTheme="minorHAnsi" w:hAnsiTheme="minorHAnsi" w:cstheme="minorHAnsi"/>
          <w:highlight w:val="cyan"/>
        </w:rPr>
        <w:t>he state and federal governments</w:t>
      </w:r>
      <w:r w:rsidRPr="00C57D86">
        <w:rPr>
          <w:rStyle w:val="StyleUnderline"/>
          <w:rFonts w:asciiTheme="minorHAnsi" w:hAnsiTheme="minorHAnsi" w:cstheme="minorHAnsi"/>
        </w:rPr>
        <w:t xml:space="preserve"> pontificate loudly about what’s wrong with schools and </w:t>
      </w:r>
      <w:r w:rsidRPr="00B835AF">
        <w:rPr>
          <w:rStyle w:val="StyleUnderline"/>
          <w:rFonts w:asciiTheme="minorHAnsi" w:hAnsiTheme="minorHAnsi" w:cstheme="minorHAnsi"/>
          <w:highlight w:val="cyan"/>
        </w:rPr>
        <w:t>force one</w:t>
      </w:r>
      <w:r w:rsidRPr="00C57D86">
        <w:rPr>
          <w:rStyle w:val="StyleUnderline"/>
          <w:rFonts w:asciiTheme="minorHAnsi" w:hAnsiTheme="minorHAnsi" w:cstheme="minorHAnsi"/>
        </w:rPr>
        <w:t xml:space="preserve"> unfunded </w:t>
      </w:r>
      <w:r w:rsidRPr="00B835AF">
        <w:rPr>
          <w:rStyle w:val="StyleUnderline"/>
          <w:rFonts w:asciiTheme="minorHAnsi" w:hAnsiTheme="minorHAnsi" w:cstheme="minorHAnsi"/>
          <w:highlight w:val="cyan"/>
        </w:rPr>
        <w:t>mandate after another on districts that can ill afford to implement them, they miss the</w:t>
      </w:r>
      <w:r w:rsidRPr="00C57D86">
        <w:rPr>
          <w:rStyle w:val="StyleUnderline"/>
          <w:rFonts w:asciiTheme="minorHAnsi" w:hAnsiTheme="minorHAnsi" w:cstheme="minorHAnsi"/>
        </w:rPr>
        <w:t xml:space="preserve"> everyday </w:t>
      </w:r>
      <w:r w:rsidRPr="00B835AF">
        <w:rPr>
          <w:rStyle w:val="StyleUnderline"/>
          <w:rFonts w:asciiTheme="minorHAnsi" w:hAnsiTheme="minorHAnsi" w:cstheme="minorHAnsi"/>
          <w:highlight w:val="cyan"/>
        </w:rPr>
        <w:t>crises that plague schools, parents, children and boards of education, who have a hand on the pulse of</w:t>
      </w:r>
      <w:r w:rsidRPr="00C57D86">
        <w:rPr>
          <w:rStyle w:val="StyleUnderline"/>
          <w:rFonts w:asciiTheme="minorHAnsi" w:hAnsiTheme="minorHAnsi" w:cstheme="minorHAnsi"/>
        </w:rPr>
        <w:t xml:space="preserve"> their </w:t>
      </w:r>
      <w:r w:rsidRPr="00B835AF">
        <w:rPr>
          <w:rStyle w:val="StyleUnderline"/>
          <w:rFonts w:asciiTheme="minorHAnsi" w:hAnsiTheme="minorHAnsi" w:cstheme="minorHAnsi"/>
          <w:highlight w:val="cyan"/>
        </w:rPr>
        <w:t>communities. There is much blather about a holistic approach to evaluating the do-or-die tests</w:t>
      </w:r>
      <w:r w:rsidRPr="00C57D86">
        <w:rPr>
          <w:rStyle w:val="StyleUnderline"/>
          <w:rFonts w:asciiTheme="minorHAnsi" w:hAnsiTheme="minorHAnsi" w:cstheme="minorHAnsi"/>
        </w:rPr>
        <w:t>. What about a holistic awareness of the whole child and his/her needs?</w:t>
      </w:r>
    </w:p>
    <w:p w14:paraId="14B0A28C" w14:textId="77777777" w:rsidR="00DB7DF4" w:rsidRPr="00C57D86" w:rsidRDefault="007C0189" w:rsidP="007C0189">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public perception</w:t>
      </w:r>
    </w:p>
    <w:p w14:paraId="57589AB1" w14:textId="77777777" w:rsidR="00686E5F" w:rsidRPr="00C57D86" w:rsidRDefault="00686E5F" w:rsidP="00686E5F">
      <w:pPr>
        <w:pStyle w:val="Heading4"/>
        <w:rPr>
          <w:rFonts w:asciiTheme="minorHAnsi" w:hAnsiTheme="minorHAnsi" w:cstheme="minorHAnsi"/>
        </w:rPr>
      </w:pPr>
      <w:r w:rsidRPr="00C57D86">
        <w:rPr>
          <w:rFonts w:asciiTheme="minorHAnsi" w:hAnsiTheme="minorHAnsi" w:cstheme="minorHAnsi"/>
        </w:rPr>
        <w:t>Negative incentive mandates don’t solve – public perception trumps governmental pressure</w:t>
      </w:r>
    </w:p>
    <w:p w14:paraId="7D335D3A" w14:textId="77777777" w:rsidR="00686E5F" w:rsidRPr="00C57D86" w:rsidRDefault="00686E5F" w:rsidP="00686E5F">
      <w:pPr>
        <w:rPr>
          <w:rFonts w:asciiTheme="minorHAnsi" w:hAnsiTheme="minorHAnsi" w:cstheme="minorHAnsi"/>
        </w:rPr>
      </w:pPr>
      <w:r w:rsidRPr="00C57D86">
        <w:rPr>
          <w:rStyle w:val="Style13ptBold"/>
          <w:rFonts w:asciiTheme="minorHAnsi" w:hAnsiTheme="minorHAnsi" w:cstheme="minorHAnsi"/>
        </w:rPr>
        <w:t>Court 9</w:t>
      </w:r>
      <w:r w:rsidRPr="00C57D86">
        <w:rPr>
          <w:rFonts w:asciiTheme="minorHAnsi" w:hAnsiTheme="minorHAnsi" w:cstheme="minorHAnsi"/>
        </w:rPr>
        <w:t xml:space="preserve"> </w:t>
      </w:r>
      <w:r w:rsidRPr="00C57D86">
        <w:rPr>
          <w:rFonts w:asciiTheme="minorHAnsi" w:hAnsiTheme="minorHAnsi" w:cstheme="minorHAnsi"/>
          <w:sz w:val="20"/>
        </w:rPr>
        <w:t xml:space="preserve">(James, “Insurance Mandates Don't Work”, Jamie Court is an American author, political activist, lobbyist, and consumer advocate. He serves as president of Consumer Watchdog, a nationally recognized, leftist, nonprofit public interest group, http://www.washingtonpost.com/wp-dyn/content/article/2009/09/21/AR2009092103250.html) </w:t>
      </w:r>
      <w:r w:rsidRPr="00C57D86">
        <w:rPr>
          <w:rFonts w:asciiTheme="minorHAnsi" w:hAnsiTheme="minorHAnsi" w:cstheme="minorHAnsi"/>
        </w:rPr>
        <w:t>DGA</w:t>
      </w:r>
    </w:p>
    <w:p w14:paraId="368C6D9C" w14:textId="77777777" w:rsidR="00D603F9" w:rsidRPr="00C57D86" w:rsidRDefault="00686E5F" w:rsidP="00D603F9">
      <w:pPr>
        <w:rPr>
          <w:rFonts w:asciiTheme="minorHAnsi" w:hAnsiTheme="minorHAnsi" w:cstheme="minorHAnsi"/>
          <w:sz w:val="14"/>
        </w:rPr>
      </w:pPr>
      <w:r w:rsidRPr="00B835AF">
        <w:rPr>
          <w:rStyle w:val="StyleUnderline"/>
          <w:rFonts w:asciiTheme="minorHAnsi" w:hAnsiTheme="minorHAnsi" w:cstheme="minorHAnsi"/>
          <w:highlight w:val="cyan"/>
        </w:rPr>
        <w:t>A cornerstone of</w:t>
      </w:r>
      <w:r w:rsidRPr="00C57D86">
        <w:rPr>
          <w:rFonts w:asciiTheme="minorHAnsi" w:hAnsiTheme="minorHAnsi" w:cstheme="minorHAnsi"/>
          <w:sz w:val="14"/>
        </w:rPr>
        <w:t xml:space="preserve"> President </w:t>
      </w:r>
      <w:r w:rsidRPr="00B835AF">
        <w:rPr>
          <w:rStyle w:val="StyleUnderline"/>
          <w:rFonts w:asciiTheme="minorHAnsi" w:hAnsiTheme="minorHAnsi" w:cstheme="minorHAnsi"/>
          <w:highlight w:val="cyan"/>
        </w:rPr>
        <w:t>Obama's health-care plan is</w:t>
      </w:r>
      <w:r w:rsidRPr="00C57D86">
        <w:rPr>
          <w:rFonts w:asciiTheme="minorHAnsi" w:hAnsiTheme="minorHAnsi" w:cstheme="minorHAnsi"/>
          <w:sz w:val="14"/>
        </w:rPr>
        <w:t>, as he said in his speech to Congress, "</w:t>
      </w:r>
      <w:r w:rsidRPr="00B835AF">
        <w:rPr>
          <w:rStyle w:val="StyleUnderline"/>
          <w:rFonts w:asciiTheme="minorHAnsi" w:hAnsiTheme="minorHAnsi" w:cstheme="minorHAnsi"/>
          <w:highlight w:val="cyan"/>
        </w:rPr>
        <w:t>individuals will be required to carry basic insurance</w:t>
      </w:r>
      <w:r w:rsidRPr="00C57D86">
        <w:rPr>
          <w:rFonts w:asciiTheme="minorHAnsi" w:hAnsiTheme="minorHAnsi" w:cstheme="minorHAnsi"/>
          <w:sz w:val="14"/>
        </w:rPr>
        <w:t xml:space="preserve">, just like most states require you to carry auto insurance." </w:t>
      </w:r>
      <w:r w:rsidRPr="00B835AF">
        <w:rPr>
          <w:rStyle w:val="StyleUnderline"/>
          <w:rFonts w:asciiTheme="minorHAnsi" w:hAnsiTheme="minorHAnsi" w:cstheme="minorHAnsi"/>
          <w:highlight w:val="cyan"/>
        </w:rPr>
        <w:t>But the tarnished history of such laws shows that making insurance mandatory</w:t>
      </w:r>
      <w:r w:rsidRPr="00C57D86">
        <w:rPr>
          <w:rStyle w:val="StyleUnderline"/>
          <w:rFonts w:asciiTheme="minorHAnsi" w:hAnsiTheme="minorHAnsi" w:cstheme="minorHAnsi"/>
        </w:rPr>
        <w:t xml:space="preserve">, and even making it more affordable, </w:t>
      </w:r>
      <w:r w:rsidRPr="00B835AF">
        <w:rPr>
          <w:rStyle w:val="StyleUnderline"/>
          <w:rFonts w:asciiTheme="minorHAnsi" w:hAnsiTheme="minorHAnsi" w:cstheme="minorHAnsi"/>
          <w:highlight w:val="cyan"/>
        </w:rPr>
        <w:t>does not compel the uninsured to buy</w:t>
      </w:r>
      <w:r w:rsidRPr="00C57D86">
        <w:rPr>
          <w:rStyle w:val="StyleUnderline"/>
          <w:rFonts w:asciiTheme="minorHAnsi" w:hAnsiTheme="minorHAnsi" w:cstheme="minorHAnsi"/>
        </w:rPr>
        <w:t xml:space="preserve"> it.</w:t>
      </w:r>
      <w:r w:rsidRPr="00C57D86">
        <w:rPr>
          <w:rFonts w:asciiTheme="minorHAnsi" w:hAnsiTheme="minorHAnsi" w:cstheme="minorHAnsi"/>
          <w:sz w:val="14"/>
        </w:rPr>
        <w:t xml:space="preserve"> In California, </w:t>
      </w:r>
      <w:r w:rsidRPr="00C57D86">
        <w:rPr>
          <w:rStyle w:val="StyleUnderline"/>
          <w:rFonts w:asciiTheme="minorHAnsi" w:hAnsiTheme="minorHAnsi" w:cstheme="minorHAnsi"/>
        </w:rPr>
        <w:t xml:space="preserve">the car capital of America, </w:t>
      </w:r>
      <w:r w:rsidRPr="00B835AF">
        <w:rPr>
          <w:rStyle w:val="StyleUnderline"/>
          <w:rFonts w:asciiTheme="minorHAnsi" w:hAnsiTheme="minorHAnsi" w:cstheme="minorHAnsi"/>
          <w:highlight w:val="cyan"/>
        </w:rPr>
        <w:t>the injustice of mandatory insurance laws sparked</w:t>
      </w:r>
      <w:r w:rsidRPr="00C57D86">
        <w:rPr>
          <w:rStyle w:val="StyleUnderline"/>
          <w:rFonts w:asciiTheme="minorHAnsi" w:hAnsiTheme="minorHAnsi" w:cstheme="minorHAnsi"/>
        </w:rPr>
        <w:t xml:space="preserve"> one of </w:t>
      </w:r>
      <w:r w:rsidRPr="00B835AF">
        <w:rPr>
          <w:rStyle w:val="StyleUnderline"/>
          <w:rFonts w:asciiTheme="minorHAnsi" w:hAnsiTheme="minorHAnsi" w:cstheme="minorHAnsi"/>
          <w:highlight w:val="cyan"/>
        </w:rPr>
        <w:t>the great voter revolts of modern history</w:t>
      </w:r>
      <w:r w:rsidRPr="00C57D86">
        <w:rPr>
          <w:rFonts w:asciiTheme="minorHAnsi" w:hAnsiTheme="minorHAnsi" w:cstheme="minorHAnsi"/>
          <w:sz w:val="14"/>
        </w:rPr>
        <w:t xml:space="preserve"> -- and</w:t>
      </w:r>
      <w:r w:rsidRPr="00C57D86">
        <w:rPr>
          <w:rStyle w:val="StyleUnderline"/>
          <w:rFonts w:asciiTheme="minorHAnsi" w:hAnsiTheme="minorHAnsi" w:cstheme="minorHAnsi"/>
        </w:rPr>
        <w:t xml:space="preserve"> </w:t>
      </w:r>
      <w:r w:rsidRPr="00B835AF">
        <w:rPr>
          <w:rStyle w:val="StyleUnderline"/>
          <w:rFonts w:asciiTheme="minorHAnsi" w:hAnsiTheme="minorHAnsi" w:cstheme="minorHAnsi"/>
          <w:highlight w:val="cyan"/>
        </w:rPr>
        <w:t>that</w:t>
      </w:r>
      <w:r w:rsidRPr="00C57D86">
        <w:rPr>
          <w:rStyle w:val="StyleUnderline"/>
          <w:rFonts w:asciiTheme="minorHAnsi" w:hAnsiTheme="minorHAnsi" w:cstheme="minorHAnsi"/>
        </w:rPr>
        <w:t xml:space="preserve"> still </w:t>
      </w:r>
      <w:r w:rsidRPr="00B835AF">
        <w:rPr>
          <w:rStyle w:val="StyleUnderline"/>
          <w:rFonts w:asciiTheme="minorHAnsi" w:hAnsiTheme="minorHAnsi" w:cstheme="minorHAnsi"/>
          <w:highlight w:val="cyan"/>
        </w:rPr>
        <w:t>didn't solve the uninsured motorist problem</w:t>
      </w:r>
      <w:r w:rsidRPr="00C57D86">
        <w:rPr>
          <w:rStyle w:val="StyleUnderline"/>
          <w:rFonts w:asciiTheme="minorHAnsi" w:hAnsiTheme="minorHAnsi" w:cstheme="minorHAnsi"/>
        </w:rPr>
        <w:t>.</w:t>
      </w:r>
      <w:r w:rsidRPr="00C57D86">
        <w:rPr>
          <w:rFonts w:asciiTheme="minorHAnsi" w:hAnsiTheme="minorHAnsi" w:cstheme="minorHAnsi"/>
          <w:sz w:val="14"/>
        </w:rPr>
        <w:t xml:space="preserve"> In 1988, the people of California passed Proposition 103, which required auto insurance companies to seek permission through an elected insurance commissioner for premium increases. </w:t>
      </w:r>
      <w:r w:rsidRPr="00C57D86">
        <w:rPr>
          <w:rStyle w:val="StyleUnderline"/>
          <w:rFonts w:asciiTheme="minorHAnsi" w:hAnsiTheme="minorHAnsi" w:cstheme="minorHAnsi"/>
        </w:rPr>
        <w:t>It created an intervener system that allows members of the public to challenge unnecessary premium hikes. T</w:t>
      </w:r>
      <w:r w:rsidRPr="00C57D86">
        <w:rPr>
          <w:rFonts w:asciiTheme="minorHAnsi" w:hAnsiTheme="minorHAnsi" w:cstheme="minorHAnsi"/>
          <w:sz w:val="14"/>
        </w:rPr>
        <w:t xml:space="preserve">he law also made auto insurance pricing fairer in various ways, including banning ZIP-code based auto insurance. The Consumer Federation of American reported in 2008 that Proposition 103 had saved Californians $62 billion on their auto insurance. The market is competitive, prices are down, and the number of uninsured motorists has decreased some from pre-Prop 103 levels. Yet in the most competitive auto insurance market in the nation, the uninsured motorist rate is still 18 percent, among the highest. That's true even after California took more punitive measures against uninsured motorists. </w:t>
      </w:r>
      <w:r w:rsidRPr="00C57D86">
        <w:rPr>
          <w:rStyle w:val="StyleUnderline"/>
          <w:rFonts w:asciiTheme="minorHAnsi" w:hAnsiTheme="minorHAnsi" w:cstheme="minorHAnsi"/>
        </w:rPr>
        <w:t xml:space="preserve">Stiffer fines, the impounding of cars and the loss of legal rights for uninsured motorist </w:t>
      </w:r>
      <w:proofErr w:type="gramStart"/>
      <w:r w:rsidRPr="00C57D86">
        <w:rPr>
          <w:rStyle w:val="StyleUnderline"/>
          <w:rFonts w:asciiTheme="minorHAnsi" w:hAnsiTheme="minorHAnsi" w:cstheme="minorHAnsi"/>
        </w:rPr>
        <w:t>have</w:t>
      </w:r>
      <w:proofErr w:type="gramEnd"/>
      <w:r w:rsidRPr="00C57D86">
        <w:rPr>
          <w:rStyle w:val="StyleUnderline"/>
          <w:rFonts w:asciiTheme="minorHAnsi" w:hAnsiTheme="minorHAnsi" w:cstheme="minorHAnsi"/>
        </w:rPr>
        <w:t xml:space="preserve"> not significantly impacted the uninsured motorist rate. Giving consumers more options</w:t>
      </w:r>
      <w:r w:rsidRPr="00C57D86">
        <w:rPr>
          <w:rFonts w:asciiTheme="minorHAnsi" w:hAnsiTheme="minorHAnsi" w:cstheme="minorHAnsi"/>
          <w:sz w:val="14"/>
        </w:rPr>
        <w:t xml:space="preserve"> -- public options, in fact -- </w:t>
      </w:r>
      <w:r w:rsidRPr="00C57D86">
        <w:rPr>
          <w:rStyle w:val="StyleUnderline"/>
          <w:rFonts w:asciiTheme="minorHAnsi" w:hAnsiTheme="minorHAnsi" w:cstheme="minorHAnsi"/>
        </w:rPr>
        <w:t>seems to make more of a difference</w:t>
      </w:r>
      <w:r w:rsidRPr="00C57D86">
        <w:rPr>
          <w:rFonts w:asciiTheme="minorHAnsi" w:hAnsiTheme="minorHAnsi" w:cstheme="minorHAnsi"/>
          <w:sz w:val="14"/>
        </w:rPr>
        <w:t xml:space="preserve">. States with extensive public transportation systems tend to have the lowest uninsured motorists rates. Massachusetts has a 1 percent uninsured motorist rate, the lowest. New York's is 5 percent, New Jersey's 8 percent, and Connecticut's 9 percent. New Hampshire, the only state in the nation without a mandatory auto insurance law, has an 11 percent uninsured motorist rate. </w:t>
      </w:r>
      <w:r w:rsidRPr="00C57D86">
        <w:rPr>
          <w:rStyle w:val="StyleUnderline"/>
          <w:rFonts w:asciiTheme="minorHAnsi" w:hAnsiTheme="minorHAnsi" w:cstheme="minorHAnsi"/>
        </w:rPr>
        <w:t>If the president must embrace mandatory insurance, his plan should at least include the prior approval, intervener and elected commissioner models that have made auto insurance cheape</w:t>
      </w:r>
      <w:r w:rsidRPr="00C57D86">
        <w:rPr>
          <w:rFonts w:asciiTheme="minorHAnsi" w:hAnsiTheme="minorHAnsi" w:cstheme="minorHAnsi"/>
          <w:sz w:val="14"/>
        </w:rPr>
        <w:t>r. Every state in the nation should be required to have such regulatory components in order to lower health insurance premiums. But even that's not yet on the table in Washington.</w:t>
      </w:r>
    </w:p>
    <w:p w14:paraId="415B84CB" w14:textId="77777777" w:rsidR="00AD5FF8" w:rsidRPr="00C57D86" w:rsidRDefault="00AD5FF8" w:rsidP="00AD5FF8">
      <w:pPr>
        <w:pStyle w:val="Heading2"/>
        <w:rPr>
          <w:rFonts w:asciiTheme="minorHAnsi" w:hAnsiTheme="minorHAnsi" w:cstheme="minorHAnsi"/>
        </w:rPr>
      </w:pPr>
      <w:r w:rsidRPr="00C57D86">
        <w:rPr>
          <w:rFonts w:asciiTheme="minorHAnsi" w:hAnsiTheme="minorHAnsi" w:cstheme="minorHAnsi"/>
        </w:rPr>
        <w:t>No Solvency—Military</w:t>
      </w:r>
    </w:p>
    <w:p w14:paraId="6F022773" w14:textId="77777777" w:rsidR="00F66DBB" w:rsidRPr="00C57D86" w:rsidRDefault="00F66DBB" w:rsidP="00F66DBB">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alt causes</w:t>
      </w:r>
    </w:p>
    <w:p w14:paraId="40B06076" w14:textId="77777777" w:rsidR="00AD5FF8" w:rsidRPr="00C57D86" w:rsidRDefault="00AD5FF8" w:rsidP="00AD5FF8">
      <w:pPr>
        <w:pStyle w:val="Heading4"/>
        <w:rPr>
          <w:rFonts w:asciiTheme="minorHAnsi" w:hAnsiTheme="minorHAnsi" w:cstheme="minorHAnsi"/>
        </w:rPr>
      </w:pPr>
      <w:r w:rsidRPr="00C57D86">
        <w:rPr>
          <w:rFonts w:asciiTheme="minorHAnsi" w:hAnsiTheme="minorHAnsi" w:cstheme="minorHAnsi"/>
        </w:rPr>
        <w:t>Department of Defense can publicize recruitment to high schoolers in other ways</w:t>
      </w:r>
    </w:p>
    <w:p w14:paraId="4971681B" w14:textId="77777777" w:rsidR="00AD5FF8" w:rsidRPr="00C57D86" w:rsidRDefault="00AD5FF8" w:rsidP="00AD5FF8">
      <w:pPr>
        <w:rPr>
          <w:rFonts w:asciiTheme="minorHAnsi" w:hAnsiTheme="minorHAnsi" w:cstheme="minorHAnsi"/>
        </w:rPr>
      </w:pPr>
      <w:r w:rsidRPr="00C57D86">
        <w:rPr>
          <w:rStyle w:val="Style13ptBold"/>
          <w:rFonts w:asciiTheme="minorHAnsi" w:hAnsiTheme="minorHAnsi" w:cstheme="minorHAnsi"/>
        </w:rPr>
        <w:t xml:space="preserve">Sisk 16 </w:t>
      </w:r>
      <w:r w:rsidRPr="00C57D86">
        <w:rPr>
          <w:rFonts w:asciiTheme="minorHAnsi" w:hAnsiTheme="minorHAnsi" w:cstheme="minorHAnsi"/>
        </w:rPr>
        <w:t xml:space="preserve">(Richard, 40 years of experience in journalism as a reporter and editor for the N.Y. Daily News, “Military To Boost Recruiting With Better Ads, School Access,” 1 Nov 2016, </w:t>
      </w:r>
      <w:hyperlink r:id="rId84" w:history="1">
        <w:r w:rsidRPr="00C57D86">
          <w:rPr>
            <w:rStyle w:val="Hyperlink"/>
            <w:rFonts w:asciiTheme="minorHAnsi" w:hAnsiTheme="minorHAnsi" w:cstheme="minorHAnsi"/>
          </w:rPr>
          <w:t>http://www.military.com/daily-news/2016/11/01/military-to-boost-recruiting-with-better-ads-school-access.html)</w:t>
        </w:r>
      </w:hyperlink>
      <w:r w:rsidRPr="00C57D86">
        <w:rPr>
          <w:rFonts w:asciiTheme="minorHAnsi" w:hAnsiTheme="minorHAnsi" w:cstheme="minorHAnsi"/>
        </w:rPr>
        <w:t xml:space="preserve"> KVA</w:t>
      </w:r>
    </w:p>
    <w:p w14:paraId="1EB3BA76" w14:textId="77777777" w:rsidR="00AD5FF8" w:rsidRPr="00C57D86" w:rsidRDefault="00AD5FF8" w:rsidP="00AD5FF8">
      <w:pPr>
        <w:pStyle w:val="NormalWeb"/>
        <w:shd w:val="clear" w:color="auto" w:fill="FFFFFF"/>
        <w:spacing w:before="0" w:beforeAutospacing="0" w:after="255" w:afterAutospacing="0"/>
        <w:rPr>
          <w:rStyle w:val="StyleUnderline"/>
          <w:rFonts w:asciiTheme="minorHAnsi" w:hAnsiTheme="minorHAnsi" w:cstheme="minorHAnsi"/>
        </w:rPr>
      </w:pPr>
      <w:r w:rsidRPr="00C57D86">
        <w:rPr>
          <w:rStyle w:val="StyleUnderline"/>
          <w:rFonts w:asciiTheme="minorHAnsi" w:hAnsiTheme="minorHAnsi" w:cstheme="minorHAnsi"/>
        </w:rPr>
        <w:t xml:space="preserve">Defense Secretary Ashton Carter announced plans Tuesday for a new advertising campaign and efforts to stop high schools from blocking access to recruiters in a drive to broaden the appeal of military service to a new generation. </w:t>
      </w:r>
      <w:r w:rsidRPr="00C57D86">
        <w:rPr>
          <w:rFonts w:asciiTheme="minorHAnsi" w:hAnsiTheme="minorHAnsi" w:cstheme="minorHAnsi"/>
          <w:color w:val="000000"/>
          <w:sz w:val="10"/>
          <w:szCs w:val="27"/>
        </w:rPr>
        <w:t xml:space="preserve">Carter also said he would seek to enhance career opportunities for officers who serve as Reserve Officers' Training Corps instructors, a posting that is often viewed as an impediment to promotions compared with command assignments. The Defense Department has yet to decide on a new recruiting campaign slogan, but </w:t>
      </w:r>
      <w:r w:rsidRPr="00C57D86">
        <w:rPr>
          <w:rStyle w:val="StyleUnderline"/>
          <w:rFonts w:asciiTheme="minorHAnsi" w:hAnsiTheme="minorHAnsi" w:cstheme="minorHAnsi"/>
        </w:rPr>
        <w:t xml:space="preserve">Carter said the ads would be crafted to appeal to a young audience unfamiliar with military life -- those who have no family connections to the military and whose only experience with uniformed service comes from movies and video games. </w:t>
      </w:r>
      <w:r w:rsidRPr="00C57D86">
        <w:rPr>
          <w:rFonts w:asciiTheme="minorHAnsi" w:hAnsiTheme="minorHAnsi" w:cstheme="minorHAnsi"/>
          <w:color w:val="000000"/>
          <w:sz w:val="10"/>
          <w:szCs w:val="27"/>
        </w:rPr>
        <w:t xml:space="preserve">To reach the new audience, "we're going to change how we highlight our mission through advertising," Carter said in a speech at the City College of New York in Manhattan, part of the City University of New York. "While the Defense Department used to advertise the value of military service as a whole, we got away from that over the last several years," Carter said. </w:t>
      </w:r>
      <w:r w:rsidRPr="00C57D86">
        <w:rPr>
          <w:rStyle w:val="StyleUnderline"/>
          <w:rFonts w:asciiTheme="minorHAnsi" w:hAnsiTheme="minorHAnsi" w:cstheme="minorHAnsi"/>
        </w:rPr>
        <w:t>"In some ways, we were a victim of our own success" at recruiting after 9/11 and during the economic downturn of the recession, he said. "So now, we're going to get back into it, and start advertising the value of military and public service again from the DoD level</w:t>
      </w:r>
      <w:r w:rsidRPr="00C57D86">
        <w:rPr>
          <w:rFonts w:asciiTheme="minorHAnsi" w:hAnsiTheme="minorHAnsi" w:cstheme="minorHAnsi"/>
          <w:color w:val="000000"/>
          <w:sz w:val="10"/>
          <w:szCs w:val="27"/>
        </w:rPr>
        <w:t xml:space="preserve">, in coordination with the services' recruiting ad campaigns." </w:t>
      </w:r>
      <w:r w:rsidRPr="00C57D86">
        <w:rPr>
          <w:rFonts w:asciiTheme="minorHAnsi" w:eastAsia="Times New Roman" w:hAnsiTheme="minorHAnsi" w:cstheme="minorHAnsi"/>
          <w:b/>
          <w:bCs/>
          <w:color w:val="333333"/>
          <w:sz w:val="10"/>
          <w:szCs w:val="33"/>
        </w:rPr>
        <w:t xml:space="preserve">A New Marketing Strategy </w:t>
      </w:r>
      <w:r w:rsidRPr="00C57D86">
        <w:rPr>
          <w:rStyle w:val="Emphasis"/>
          <w:rFonts w:asciiTheme="minorHAnsi" w:hAnsiTheme="minorHAnsi" w:cstheme="minorHAnsi"/>
        </w:rPr>
        <w:t>The campaign will feature a new marketing strategy. Instead of focusing almost exclusively on TV, the ads will also be offered "in many different places online," Carter said. "And we won't just speak to potential recruits -- we're going to speak to everyone, including parents, grandparents, coaches, teachers, guidance counselors, and more</w:t>
      </w:r>
      <w:proofErr w:type="gramStart"/>
      <w:r w:rsidRPr="00C57D86">
        <w:rPr>
          <w:rStyle w:val="Emphasis"/>
          <w:rFonts w:asciiTheme="minorHAnsi" w:hAnsiTheme="minorHAnsi" w:cstheme="minorHAnsi"/>
        </w:rPr>
        <w:t>. "</w:t>
      </w:r>
      <w:proofErr w:type="gramEnd"/>
      <w:r w:rsidRPr="00C57D86">
        <w:rPr>
          <w:rStyle w:val="Emphasis"/>
          <w:rFonts w:asciiTheme="minorHAnsi" w:hAnsiTheme="minorHAnsi" w:cstheme="minorHAnsi"/>
        </w:rPr>
        <w:t xml:space="preserve"> </w:t>
      </w:r>
      <w:r w:rsidRPr="00C57D86">
        <w:rPr>
          <w:rStyle w:val="StyleUnderline"/>
          <w:rFonts w:asciiTheme="minorHAnsi" w:hAnsiTheme="minorHAnsi" w:cstheme="minorHAnsi"/>
        </w:rPr>
        <w:t xml:space="preserve">Carter stressed the need to expand the recruiting base from rural areas of the South and Southwest, where military service is a tradition, to urban areas of the Northeast and Midwest. "We would be missing an opportunity if we kept fishing only in the same geographic ponds we always have," he said. "Instead, we need to seize that opportunity by fishing in more ponds, new ponds and ponds we haven't been to in a long time." </w:t>
      </w:r>
      <w:r w:rsidRPr="00C57D86">
        <w:rPr>
          <w:rFonts w:asciiTheme="minorHAnsi" w:hAnsiTheme="minorHAnsi" w:cstheme="minorHAnsi"/>
          <w:color w:val="000000"/>
          <w:sz w:val="10"/>
          <w:szCs w:val="27"/>
        </w:rPr>
        <w:t xml:space="preserve">To back up the advertising, Carter said the Defense Department will set up a "Speakers Bureau" of senior leaders and experts to address civic and business groups "on the value and benefits of military and public service in support of our mission of national defense. I'm the first speaker to sign up, and I'm kicking it off with this speech." </w:t>
      </w:r>
      <w:r w:rsidRPr="00C57D86">
        <w:rPr>
          <w:rFonts w:asciiTheme="minorHAnsi" w:eastAsia="Times New Roman" w:hAnsiTheme="minorHAnsi" w:cstheme="minorHAnsi"/>
          <w:b/>
          <w:bCs/>
          <w:color w:val="333333"/>
          <w:sz w:val="10"/>
          <w:szCs w:val="33"/>
        </w:rPr>
        <w:t xml:space="preserve">Blocking Recruiters </w:t>
      </w:r>
      <w:r w:rsidRPr="00C57D86">
        <w:rPr>
          <w:rFonts w:asciiTheme="minorHAnsi" w:hAnsiTheme="minorHAnsi" w:cstheme="minorHAnsi"/>
          <w:color w:val="000000"/>
          <w:sz w:val="10"/>
          <w:szCs w:val="27"/>
        </w:rPr>
        <w:t>Carter also noted that it is against the law for high schools to block access to recruiters. "For example, I've heard from some of our recruiters that some high schools aren't giving them the access they feel they need to be able to do their jobs well," he said. "</w:t>
      </w:r>
      <w:r w:rsidRPr="00C57D86">
        <w:rPr>
          <w:rStyle w:val="StyleUnderline"/>
          <w:rFonts w:asciiTheme="minorHAnsi" w:hAnsiTheme="minorHAnsi" w:cstheme="minorHAnsi"/>
        </w:rPr>
        <w:t>The law requires schools to give our recruiters a basic level of access and, while it seems many schools are complying with that, some others are putting up roadblocks. This is wrong</w:t>
      </w:r>
      <w:r w:rsidRPr="00C57D86">
        <w:rPr>
          <w:rFonts w:asciiTheme="minorHAnsi" w:hAnsiTheme="minorHAnsi" w:cstheme="minorHAnsi"/>
          <w:color w:val="000000"/>
          <w:sz w:val="10"/>
          <w:szCs w:val="27"/>
        </w:rPr>
        <w:t xml:space="preserve">." Carter made no threats, but said the Defense Department will conduct a survey of high schools nationwide to identify those where recruiters have an access problem "so we can educate those educators who may not be complying with the law." </w:t>
      </w:r>
      <w:r w:rsidRPr="00C57D86">
        <w:rPr>
          <w:rFonts w:asciiTheme="minorHAnsi" w:eastAsia="Times New Roman" w:hAnsiTheme="minorHAnsi" w:cstheme="minorHAnsi"/>
          <w:b/>
          <w:bCs/>
          <w:color w:val="333333"/>
          <w:sz w:val="10"/>
          <w:szCs w:val="33"/>
        </w:rPr>
        <w:t xml:space="preserve">Overhauling ROTC </w:t>
      </w:r>
      <w:r w:rsidRPr="00C57D86">
        <w:rPr>
          <w:rStyle w:val="StyleUnderline"/>
          <w:rFonts w:asciiTheme="minorHAnsi" w:hAnsiTheme="minorHAnsi" w:cstheme="minorHAnsi"/>
        </w:rPr>
        <w:t>In addition, Carter said the Defense Department will overhaul the ROTC program to enhance its appeal to recruits and to the instructors who serve in it. "We'll be offering more graduate school scholarships -- especially for law school and medical school -- for cadets who are college seniors," Carter said. "We'll also offer more two- and three-year ROTC scholarships, which will make it easier for someone who maybe didn't know about ROTC at first to still be able to participate." The Defense Department also will "sponsor more high school students interested in science, technology, engineering or math to shadow ROTC cadets at schools that specialize in those fields, to help open their eyes to how ROTC is worth a try," he said.</w:t>
      </w:r>
    </w:p>
    <w:p w14:paraId="700514DC" w14:textId="77777777" w:rsidR="00F66DBB" w:rsidRPr="00C57D86" w:rsidRDefault="00F66DBB" w:rsidP="00F66DBB">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trump</w:t>
      </w:r>
    </w:p>
    <w:p w14:paraId="0DFE2D84" w14:textId="77777777" w:rsidR="00F843AF" w:rsidRPr="00C57D86" w:rsidRDefault="00F843AF" w:rsidP="00F843AF">
      <w:pPr>
        <w:pStyle w:val="Heading4"/>
        <w:rPr>
          <w:rFonts w:asciiTheme="minorHAnsi" w:hAnsiTheme="minorHAnsi" w:cstheme="minorHAnsi"/>
        </w:rPr>
      </w:pPr>
      <w:r w:rsidRPr="00C57D86">
        <w:rPr>
          <w:rFonts w:asciiTheme="minorHAnsi" w:hAnsiTheme="minorHAnsi" w:cstheme="minorHAnsi"/>
        </w:rPr>
        <w:t>Under Trump there will be an increase in military recruitment in schools</w:t>
      </w:r>
    </w:p>
    <w:p w14:paraId="6B24E283" w14:textId="77777777" w:rsidR="00F843AF" w:rsidRPr="00C57D86" w:rsidRDefault="00F843AF" w:rsidP="00F843AF">
      <w:pPr>
        <w:rPr>
          <w:rFonts w:asciiTheme="minorHAnsi" w:hAnsiTheme="minorHAnsi" w:cstheme="minorHAnsi"/>
        </w:rPr>
      </w:pPr>
      <w:r w:rsidRPr="00C57D86">
        <w:rPr>
          <w:rStyle w:val="Style13ptBold"/>
          <w:rFonts w:asciiTheme="minorHAnsi" w:hAnsiTheme="minorHAnsi" w:cstheme="minorHAnsi"/>
        </w:rPr>
        <w:t xml:space="preserve">Jaffe 17 </w:t>
      </w:r>
      <w:r w:rsidRPr="00C57D86">
        <w:rPr>
          <w:rFonts w:asciiTheme="minorHAnsi" w:hAnsiTheme="minorHAnsi" w:cstheme="minorHAnsi"/>
        </w:rPr>
        <w:t>(Sarah Jaffe, a reporting fellow at The Nation Institute, 3-24-2017, "Trump's Austerity Budget Increases Military Recruiters' Power to Prey on Youth," Truthout, http://www.truth-out.org/opinion/item/39978-trump-s-austerity-budget-increases-military-recruiters-power-to-prey-on-youth)</w:t>
      </w:r>
    </w:p>
    <w:p w14:paraId="0112B953" w14:textId="77777777" w:rsidR="00F843AF" w:rsidRPr="00C57D86" w:rsidRDefault="00F843AF" w:rsidP="00F843AF">
      <w:pPr>
        <w:rPr>
          <w:rFonts w:asciiTheme="minorHAnsi" w:hAnsiTheme="minorHAnsi" w:cstheme="minorHAnsi"/>
          <w:sz w:val="14"/>
        </w:rPr>
      </w:pPr>
      <w:r w:rsidRPr="00B835AF">
        <w:rPr>
          <w:rStyle w:val="StyleUnderline"/>
          <w:rFonts w:asciiTheme="minorHAnsi" w:hAnsiTheme="minorHAnsi" w:cstheme="minorHAnsi"/>
          <w:highlight w:val="cyan"/>
        </w:rPr>
        <w:t>Donald Trump's budget</w:t>
      </w:r>
      <w:r w:rsidRPr="00C57D86">
        <w:rPr>
          <w:rStyle w:val="StyleUnderline"/>
          <w:rFonts w:asciiTheme="minorHAnsi" w:hAnsiTheme="minorHAnsi" w:cstheme="minorHAnsi"/>
        </w:rPr>
        <w:t xml:space="preserve"> slashes social programs while </w:t>
      </w:r>
      <w:r w:rsidRPr="00B835AF">
        <w:rPr>
          <w:rStyle w:val="StyleUnderline"/>
          <w:rFonts w:asciiTheme="minorHAnsi" w:hAnsiTheme="minorHAnsi" w:cstheme="minorHAnsi"/>
          <w:highlight w:val="cyan"/>
        </w:rPr>
        <w:t>inflating an already massive military budget,</w:t>
      </w:r>
      <w:r w:rsidRPr="00C57D86">
        <w:rPr>
          <w:rStyle w:val="StyleUnderline"/>
          <w:rFonts w:asciiTheme="minorHAnsi" w:hAnsiTheme="minorHAnsi" w:cstheme="minorHAnsi"/>
        </w:rPr>
        <w:t xml:space="preserve"> </w:t>
      </w:r>
      <w:r w:rsidRPr="00B835AF">
        <w:rPr>
          <w:rStyle w:val="StyleUnderline"/>
          <w:rFonts w:asciiTheme="minorHAnsi" w:hAnsiTheme="minorHAnsi" w:cstheme="minorHAnsi"/>
          <w:highlight w:val="cyan"/>
        </w:rPr>
        <w:t>meaning that for many people</w:t>
      </w:r>
      <w:r w:rsidRPr="00C57D86">
        <w:rPr>
          <w:rStyle w:val="StyleUnderline"/>
          <w:rFonts w:asciiTheme="minorHAnsi" w:hAnsiTheme="minorHAnsi" w:cstheme="minorHAnsi"/>
        </w:rPr>
        <w:t xml:space="preserve"> in already underserved and underemployed communities, </w:t>
      </w:r>
      <w:r w:rsidRPr="00B835AF">
        <w:rPr>
          <w:rStyle w:val="StyleUnderline"/>
          <w:rFonts w:asciiTheme="minorHAnsi" w:hAnsiTheme="minorHAnsi" w:cstheme="minorHAnsi"/>
          <w:highlight w:val="cyan"/>
        </w:rPr>
        <w:t>the military will be the closest thing to a welfare state they have.</w:t>
      </w:r>
      <w:r w:rsidRPr="00C57D86">
        <w:rPr>
          <w:rFonts w:asciiTheme="minorHAnsi" w:hAnsiTheme="minorHAnsi" w:cstheme="minorHAnsi"/>
          <w:sz w:val="14"/>
        </w:rPr>
        <w:t xml:space="preserve"> Today we bring you a conversation with Rory Fanning, a veteran and conscientious objector, and author of the book </w:t>
      </w:r>
      <w:hyperlink r:id="rId85" w:tgtFrame="_blank" w:history="1">
        <w:r w:rsidRPr="00C57D86">
          <w:rPr>
            <w:rStyle w:val="Hyperlink"/>
            <w:rFonts w:asciiTheme="minorHAnsi" w:hAnsiTheme="minorHAnsi" w:cstheme="minorHAnsi"/>
            <w:sz w:val="14"/>
          </w:rPr>
          <w:t xml:space="preserve">Worth Fighting </w:t>
        </w:r>
        <w:proofErr w:type="gramStart"/>
        <w:r w:rsidRPr="00C57D86">
          <w:rPr>
            <w:rStyle w:val="Hyperlink"/>
            <w:rFonts w:asciiTheme="minorHAnsi" w:hAnsiTheme="minorHAnsi" w:cstheme="minorHAnsi"/>
            <w:sz w:val="14"/>
          </w:rPr>
          <w:t>For</w:t>
        </w:r>
        <w:proofErr w:type="gramEnd"/>
        <w:r w:rsidRPr="00C57D86">
          <w:rPr>
            <w:rStyle w:val="Hyperlink"/>
            <w:rFonts w:asciiTheme="minorHAnsi" w:hAnsiTheme="minorHAnsi" w:cstheme="minorHAnsi"/>
            <w:sz w:val="14"/>
          </w:rPr>
          <w:t>: An Army Ranger's Journey Out of the Military and Across America</w:t>
        </w:r>
      </w:hyperlink>
      <w:r w:rsidRPr="00C57D86">
        <w:rPr>
          <w:rFonts w:asciiTheme="minorHAnsi" w:hAnsiTheme="minorHAnsi" w:cstheme="minorHAnsi"/>
          <w:sz w:val="14"/>
        </w:rPr>
        <w:t xml:space="preserve">. His work centers on opposing US militarism at home. He is also the coauthor, with Craig Hodges, of the new book </w:t>
      </w:r>
      <w:hyperlink r:id="rId86" w:tgtFrame="_blank" w:history="1">
        <w:r w:rsidRPr="00C57D86">
          <w:rPr>
            <w:rStyle w:val="Hyperlink"/>
            <w:rFonts w:asciiTheme="minorHAnsi" w:hAnsiTheme="minorHAnsi" w:cstheme="minorHAnsi"/>
            <w:sz w:val="14"/>
          </w:rPr>
          <w:t>Long Shot: The Triumphs and Struggles of an NBA Freedom Fighter</w:t>
        </w:r>
      </w:hyperlink>
      <w:r w:rsidRPr="00C57D86">
        <w:rPr>
          <w:rFonts w:asciiTheme="minorHAnsi" w:hAnsiTheme="minorHAnsi" w:cstheme="minorHAnsi"/>
          <w:sz w:val="14"/>
        </w:rPr>
        <w:t xml:space="preserve">. He lives in Chicago, which has become ground zero for military recruiting in the country, and often speaks at high schools there. "There are more kids signed up in Chicago JROTC and NJROTC than any other school district in the country; ten thousand kids: 50 percent Latino and 45 percent Black," he told me. </w:t>
      </w:r>
      <w:r w:rsidRPr="00C57D86">
        <w:rPr>
          <w:rStyle w:val="StyleUnderline"/>
          <w:rFonts w:asciiTheme="minorHAnsi" w:hAnsiTheme="minorHAnsi" w:cstheme="minorHAnsi"/>
        </w:rPr>
        <w:t>We spoke about opposing Trump's military buildup, the roles that veterans and athletes can play in movements for change, and the long tradition of imperialism in the US</w:t>
      </w:r>
      <w:r w:rsidRPr="00C57D86">
        <w:rPr>
          <w:rFonts w:asciiTheme="minorHAnsi" w:hAnsiTheme="minorHAnsi" w:cstheme="minorHAnsi"/>
          <w:sz w:val="14"/>
        </w:rPr>
        <w:t xml:space="preserve">. Sarah Jaffe: </w:t>
      </w:r>
      <w:r w:rsidRPr="00B835AF">
        <w:rPr>
          <w:rStyle w:val="StyleUnderline"/>
          <w:rFonts w:asciiTheme="minorHAnsi" w:hAnsiTheme="minorHAnsi" w:cstheme="minorHAnsi"/>
          <w:highlight w:val="cyan"/>
        </w:rPr>
        <w:t>We will circle back</w:t>
      </w:r>
      <w:r w:rsidRPr="00C57D86">
        <w:rPr>
          <w:rStyle w:val="StyleUnderline"/>
          <w:rFonts w:asciiTheme="minorHAnsi" w:hAnsiTheme="minorHAnsi" w:cstheme="minorHAnsi"/>
        </w:rPr>
        <w:t xml:space="preserve">, certainly, </w:t>
      </w:r>
      <w:r w:rsidRPr="00B835AF">
        <w:rPr>
          <w:rStyle w:val="StyleUnderline"/>
          <w:rFonts w:asciiTheme="minorHAnsi" w:hAnsiTheme="minorHAnsi" w:cstheme="minorHAnsi"/>
          <w:highlight w:val="cyan"/>
        </w:rPr>
        <w:t>to talk about military recruiting</w:t>
      </w:r>
      <w:r w:rsidRPr="00C57D86">
        <w:rPr>
          <w:rStyle w:val="StyleUnderline"/>
          <w:rFonts w:asciiTheme="minorHAnsi" w:hAnsiTheme="minorHAnsi" w:cstheme="minorHAnsi"/>
        </w:rPr>
        <w:t>, but because we are in the wake of Donald Trump's first quasi-budget</w:t>
      </w:r>
      <w:r w:rsidRPr="00C57D86">
        <w:rPr>
          <w:rFonts w:asciiTheme="minorHAnsi" w:hAnsiTheme="minorHAnsi" w:cstheme="minorHAnsi"/>
          <w:sz w:val="14"/>
        </w:rPr>
        <w:t xml:space="preserve"> (and it has a lot of cuts to social programs in order to put all of this money into the military), I wanted to talk to you about the role the military plays in this right-wing nationalist political buildup and how people can resist that. Rory Fanning: I think it is important first to note that this request by this budget, particularly through defense, is not unprecedented. It really only takes us back to 2011 numbers when they kind of set a cap on military spending. But Obama asked for $700 billion for defense in 2012. I think Trump is asking for $600 billion, which is an increase of $56 billion over the previous year. It is still more military spending than the next thirteen countries combined. One of the most alarming things about this budget is the number of active-duty Army troops that are going to be increased. It is going to go from 475,000 to about 540,000 at a time when there is really no </w:t>
      </w:r>
      <w:r w:rsidRPr="00C57D86">
        <w:rPr>
          <w:rStyle w:val="StyleUnderline"/>
          <w:rFonts w:asciiTheme="minorHAnsi" w:hAnsiTheme="minorHAnsi" w:cstheme="minorHAnsi"/>
        </w:rPr>
        <w:t>existential</w:t>
      </w:r>
      <w:r w:rsidRPr="00C57D86">
        <w:rPr>
          <w:rFonts w:asciiTheme="minorHAnsi" w:hAnsiTheme="minorHAnsi" w:cstheme="minorHAnsi"/>
          <w:sz w:val="14"/>
        </w:rPr>
        <w:t xml:space="preserve"> threat to the United States. It is kind of ridiculous. </w:t>
      </w:r>
      <w:r w:rsidRPr="00B835AF">
        <w:rPr>
          <w:rStyle w:val="StyleUnderline"/>
          <w:rFonts w:asciiTheme="minorHAnsi" w:hAnsiTheme="minorHAnsi" w:cstheme="minorHAnsi"/>
          <w:highlight w:val="cyan"/>
        </w:rPr>
        <w:t>I think that is just going to mean more intense recruiting in the most vulnerable communities in the US. Obviously, when we are talking about the proposal to Make America Great Again, the military is seen as a key component of it.</w:t>
      </w:r>
      <w:r w:rsidRPr="00C57D86">
        <w:rPr>
          <w:rFonts w:asciiTheme="minorHAnsi" w:hAnsiTheme="minorHAnsi" w:cstheme="minorHAnsi"/>
          <w:sz w:val="14"/>
        </w:rPr>
        <w:t xml:space="preserve"> Talk about the role of this recruiting in communities of color and what kind of flawed promises are being made to people if they join. You don't see this kind of recruiting out in the suburbs. I have spoken at high schools out in the suburbs and I have spoken at high schools in the inner city, and these recruiters ... know kids in poverty-stricken areas have </w:t>
      </w:r>
      <w:proofErr w:type="gramStart"/>
      <w:r w:rsidRPr="00C57D86">
        <w:rPr>
          <w:rFonts w:asciiTheme="minorHAnsi" w:hAnsiTheme="minorHAnsi" w:cstheme="minorHAnsi"/>
          <w:sz w:val="14"/>
        </w:rPr>
        <w:t>less options</w:t>
      </w:r>
      <w:proofErr w:type="gramEnd"/>
      <w:r w:rsidRPr="00C57D86">
        <w:rPr>
          <w:rFonts w:asciiTheme="minorHAnsi" w:hAnsiTheme="minorHAnsi" w:cstheme="minorHAnsi"/>
          <w:sz w:val="14"/>
        </w:rPr>
        <w:t xml:space="preserve"> after graduation. They know that paying for college is more difficult in poverty-stricken areas. So, they go there and promise kids education. They promise them leadership skills. They promise them discipline and structure. These programs are seen largely as positive in [many] school districts because of the lack of jobs and opportunities. </w:t>
      </w:r>
      <w:r w:rsidRPr="00B835AF">
        <w:rPr>
          <w:rStyle w:val="StyleUnderline"/>
          <w:rFonts w:asciiTheme="minorHAnsi" w:hAnsiTheme="minorHAnsi" w:cstheme="minorHAnsi"/>
          <w:highlight w:val="cyan"/>
        </w:rPr>
        <w:t>So there really is [minimal] pushback against these recruiters. There are ten thousand recruiters stalking the hallways, working with a $700 million advertising budget each year</w:t>
      </w:r>
      <w:r w:rsidRPr="00C57D86">
        <w:rPr>
          <w:rStyle w:val="StyleUnderline"/>
          <w:rFonts w:asciiTheme="minorHAnsi" w:hAnsiTheme="minorHAnsi" w:cstheme="minorHAnsi"/>
        </w:rPr>
        <w:t>, to say nothing of the movies and the video games.</w:t>
      </w:r>
      <w:r w:rsidRPr="00C57D86">
        <w:rPr>
          <w:rFonts w:asciiTheme="minorHAnsi" w:hAnsiTheme="minorHAnsi" w:cstheme="minorHAnsi"/>
          <w:sz w:val="14"/>
        </w:rPr>
        <w:t xml:space="preserve"> It is next to impossible to offer a counternarrative....</w:t>
      </w:r>
    </w:p>
    <w:p w14:paraId="465C50D6" w14:textId="77777777" w:rsidR="00F66DBB" w:rsidRPr="00C57D86" w:rsidRDefault="00AD5FF8" w:rsidP="00F66DBB">
      <w:pPr>
        <w:pStyle w:val="Heading2"/>
        <w:rPr>
          <w:rFonts w:asciiTheme="minorHAnsi" w:hAnsiTheme="minorHAnsi" w:cstheme="minorHAnsi"/>
        </w:rPr>
      </w:pPr>
      <w:r w:rsidRPr="00C57D86">
        <w:rPr>
          <w:rFonts w:asciiTheme="minorHAnsi" w:hAnsiTheme="minorHAnsi" w:cstheme="minorHAnsi"/>
        </w:rPr>
        <w:t>No Solvency—ICE</w:t>
      </w:r>
    </w:p>
    <w:p w14:paraId="5E95F79C" w14:textId="77777777" w:rsidR="009C70A4" w:rsidRPr="00C57D86" w:rsidRDefault="009C70A4" w:rsidP="009C70A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circumvention</w:t>
      </w:r>
    </w:p>
    <w:p w14:paraId="3A49071F" w14:textId="77777777" w:rsidR="009C70A4" w:rsidRPr="00C57D86" w:rsidRDefault="009C70A4" w:rsidP="009C70A4">
      <w:pPr>
        <w:pStyle w:val="Heading4"/>
        <w:rPr>
          <w:rFonts w:asciiTheme="minorHAnsi" w:hAnsiTheme="minorHAnsi" w:cstheme="minorHAnsi"/>
        </w:rPr>
      </w:pPr>
      <w:r w:rsidRPr="00C57D86">
        <w:rPr>
          <w:rFonts w:asciiTheme="minorHAnsi" w:hAnsiTheme="minorHAnsi" w:cstheme="minorHAnsi"/>
        </w:rPr>
        <w:t xml:space="preserve">ICE will circumvent the law </w:t>
      </w:r>
    </w:p>
    <w:p w14:paraId="1EA2F5DF" w14:textId="77777777" w:rsidR="009C70A4" w:rsidRPr="00C57D86" w:rsidRDefault="009C70A4" w:rsidP="009C70A4">
      <w:pPr>
        <w:rPr>
          <w:rFonts w:asciiTheme="minorHAnsi" w:hAnsiTheme="minorHAnsi" w:cstheme="minorHAnsi"/>
        </w:rPr>
      </w:pPr>
      <w:r w:rsidRPr="00C57D86">
        <w:rPr>
          <w:rStyle w:val="Style13ptBold"/>
          <w:rFonts w:asciiTheme="minorHAnsi" w:hAnsiTheme="minorHAnsi" w:cstheme="minorHAnsi"/>
        </w:rPr>
        <w:t>Stern 2-17</w:t>
      </w:r>
      <w:r w:rsidRPr="00C57D86">
        <w:rPr>
          <w:rFonts w:asciiTheme="minorHAnsi" w:hAnsiTheme="minorHAnsi" w:cstheme="minorHAnsi"/>
        </w:rPr>
        <w:t xml:space="preserve"> (Mark, writer for Slate in the context of the law, “Is ICE Out of Control</w:t>
      </w:r>
      <w:proofErr w:type="gramStart"/>
      <w:r w:rsidRPr="00C57D86">
        <w:rPr>
          <w:rFonts w:asciiTheme="minorHAnsi" w:hAnsiTheme="minorHAnsi" w:cstheme="minorHAnsi"/>
        </w:rPr>
        <w:t>?,</w:t>
      </w:r>
      <w:proofErr w:type="gramEnd"/>
      <w:r w:rsidRPr="00C57D86">
        <w:rPr>
          <w:rFonts w:asciiTheme="minorHAnsi" w:hAnsiTheme="minorHAnsi" w:cstheme="minorHAnsi"/>
        </w:rPr>
        <w:t xml:space="preserve">” 2-17-2017, </w:t>
      </w:r>
      <w:hyperlink r:id="rId87" w:history="1">
        <w:r w:rsidRPr="00C57D86">
          <w:rPr>
            <w:rStyle w:val="Hyperlink"/>
            <w:rFonts w:asciiTheme="minorHAnsi" w:hAnsiTheme="minorHAnsi" w:cstheme="minorHAnsi"/>
          </w:rPr>
          <w:t>http://www.slate.com/articles/news_and_politics/jurisprudence/2017/02/ice_s_crackdown_is_beyond_aggressive_it_s_illegal.html)</w:t>
        </w:r>
      </w:hyperlink>
      <w:r w:rsidRPr="00C57D86">
        <w:rPr>
          <w:rFonts w:asciiTheme="minorHAnsi" w:hAnsiTheme="minorHAnsi" w:cstheme="minorHAnsi"/>
        </w:rPr>
        <w:t xml:space="preserve"> KVA</w:t>
      </w:r>
    </w:p>
    <w:p w14:paraId="6CBF3C08" w14:textId="77777777" w:rsidR="009C70A4" w:rsidRPr="00C57D86" w:rsidRDefault="009C70A4" w:rsidP="009C70A4">
      <w:pPr>
        <w:rPr>
          <w:rFonts w:asciiTheme="minorHAnsi" w:hAnsiTheme="minorHAnsi" w:cstheme="minorHAnsi"/>
          <w:sz w:val="14"/>
        </w:rPr>
      </w:pPr>
      <w:r w:rsidRPr="00C57D86">
        <w:rPr>
          <w:rStyle w:val="StyleUnderline"/>
          <w:rFonts w:asciiTheme="minorHAnsi" w:hAnsiTheme="minorHAnsi" w:cstheme="minorHAnsi"/>
        </w:rPr>
        <w:t>Since Donald Trump entered office</w:t>
      </w:r>
      <w:r w:rsidRPr="00C57D86">
        <w:rPr>
          <w:rFonts w:asciiTheme="minorHAnsi" w:hAnsiTheme="minorHAnsi" w:cstheme="minorHAnsi"/>
          <w:sz w:val="14"/>
        </w:rPr>
        <w:t>,</w:t>
      </w:r>
      <w:r w:rsidRPr="00C57D86">
        <w:rPr>
          <w:rStyle w:val="StyleUnderline"/>
          <w:rFonts w:asciiTheme="minorHAnsi" w:hAnsiTheme="minorHAnsi" w:cstheme="minorHAnsi"/>
        </w:rPr>
        <w:t xml:space="preserve"> Immigration and Customs Enforcement agents have cracked down on undocumented immigrants, conducting coordinated raids that appear to target not only convicted criminals but also individuals whose sole crime is living in the U</w:t>
      </w:r>
      <w:r w:rsidRPr="00C57D86">
        <w:rPr>
          <w:rFonts w:asciiTheme="minorHAnsi" w:hAnsiTheme="minorHAnsi" w:cstheme="minorHAnsi"/>
          <w:sz w:val="14"/>
        </w:rPr>
        <w:t xml:space="preserve">nited </w:t>
      </w:r>
      <w:r w:rsidRPr="00C57D86">
        <w:rPr>
          <w:rStyle w:val="StyleUnderline"/>
          <w:rFonts w:asciiTheme="minorHAnsi" w:hAnsiTheme="minorHAnsi" w:cstheme="minorHAnsi"/>
        </w:rPr>
        <w:t>S</w:t>
      </w:r>
      <w:r w:rsidRPr="00C57D86">
        <w:rPr>
          <w:rFonts w:asciiTheme="minorHAnsi" w:hAnsiTheme="minorHAnsi" w:cstheme="minorHAnsi"/>
          <w:sz w:val="14"/>
        </w:rPr>
        <w:t xml:space="preserve">tates </w:t>
      </w:r>
      <w:r w:rsidRPr="00C57D86">
        <w:rPr>
          <w:rStyle w:val="StyleUnderline"/>
          <w:rFonts w:asciiTheme="minorHAnsi" w:hAnsiTheme="minorHAnsi" w:cstheme="minorHAnsi"/>
        </w:rPr>
        <w:t>without documentation</w:t>
      </w:r>
      <w:r w:rsidRPr="00C57D86">
        <w:rPr>
          <w:rFonts w:asciiTheme="minorHAnsi" w:hAnsiTheme="minorHAnsi" w:cstheme="minorHAnsi"/>
          <w:sz w:val="14"/>
        </w:rPr>
        <w:t xml:space="preserve">. This “enforcement surge” marks a departure from Obama-era restrictions, which limited the agency’s “enforcement priorities” to convicts, terrorist threats, and people who recently crossed the border—a policy ICE openly despised. ICE is legally empowered to conduct sweeps, and Trump is within his rights to lift Obama’s restrictions. But </w:t>
      </w:r>
      <w:r w:rsidRPr="00C57D86">
        <w:rPr>
          <w:rStyle w:val="Emphasis"/>
          <w:rFonts w:asciiTheme="minorHAnsi" w:hAnsiTheme="minorHAnsi" w:cstheme="minorHAnsi"/>
        </w:rPr>
        <w:t>two recent high-profile arrests suggest that ICE may be altering evidence and manipulating facts in order to move in this aggressive new direction</w:t>
      </w:r>
      <w:r w:rsidRPr="00C57D86">
        <w:rPr>
          <w:rFonts w:asciiTheme="minorHAnsi" w:hAnsiTheme="minorHAnsi" w:cstheme="minorHAnsi"/>
          <w:sz w:val="14"/>
        </w:rPr>
        <w:t xml:space="preserve">. Consider first </w:t>
      </w:r>
      <w:r w:rsidRPr="00C57D86">
        <w:rPr>
          <w:rStyle w:val="StyleUnderline"/>
          <w:rFonts w:asciiTheme="minorHAnsi" w:hAnsiTheme="minorHAnsi" w:cstheme="minorHAnsi"/>
        </w:rPr>
        <w:t>the case of</w:t>
      </w:r>
      <w:r w:rsidRPr="00C57D86">
        <w:rPr>
          <w:rFonts w:asciiTheme="minorHAnsi" w:hAnsiTheme="minorHAnsi" w:cstheme="minorHAnsi"/>
          <w:sz w:val="14"/>
        </w:rPr>
        <w:t xml:space="preserve"> Daniel </w:t>
      </w:r>
      <w:r w:rsidRPr="00C57D86">
        <w:rPr>
          <w:rStyle w:val="StyleUnderline"/>
          <w:rFonts w:asciiTheme="minorHAnsi" w:hAnsiTheme="minorHAnsi" w:cstheme="minorHAnsi"/>
        </w:rPr>
        <w:t>Ramirez Medina,</w:t>
      </w:r>
      <w:r w:rsidRPr="00C57D86">
        <w:rPr>
          <w:rFonts w:asciiTheme="minorHAnsi" w:hAnsiTheme="minorHAnsi" w:cstheme="minorHAnsi"/>
          <w:sz w:val="14"/>
        </w:rPr>
        <w:t xml:space="preserve"> whom ICE agents arrested last Friday. </w:t>
      </w:r>
      <w:r w:rsidRPr="00C57D86">
        <w:rPr>
          <w:rStyle w:val="StyleUnderline"/>
          <w:rFonts w:asciiTheme="minorHAnsi" w:hAnsiTheme="minorHAnsi" w:cstheme="minorHAnsi"/>
        </w:rPr>
        <w:t>Ramirez is a beneficiary of</w:t>
      </w:r>
      <w:r w:rsidRPr="00C57D86">
        <w:rPr>
          <w:rFonts w:asciiTheme="minorHAnsi" w:hAnsiTheme="minorHAnsi" w:cstheme="minorHAnsi"/>
          <w:sz w:val="14"/>
        </w:rPr>
        <w:t xml:space="preserve"> Obama’s </w:t>
      </w:r>
      <w:r w:rsidRPr="00C57D86">
        <w:rPr>
          <w:rStyle w:val="StyleUnderline"/>
          <w:rFonts w:asciiTheme="minorHAnsi" w:hAnsiTheme="minorHAnsi" w:cstheme="minorHAnsi"/>
        </w:rPr>
        <w:t>Deferred Action for Childhood Arrivals, which allowed him to remain in the U.S. and work lawfully despite being undocumented</w:t>
      </w:r>
      <w:r w:rsidRPr="00C57D86">
        <w:rPr>
          <w:rStyle w:val="Emphasis"/>
          <w:rFonts w:asciiTheme="minorHAnsi" w:hAnsiTheme="minorHAnsi" w:cstheme="minorHAnsi"/>
        </w:rPr>
        <w:t>. When he explained to ICE agents that he was “legally here” and showed them his DACA work permit, they detained him anyway</w:t>
      </w:r>
      <w:r w:rsidRPr="00C57D86">
        <w:rPr>
          <w:rFonts w:asciiTheme="minorHAnsi" w:hAnsiTheme="minorHAnsi" w:cstheme="minorHAnsi"/>
          <w:sz w:val="14"/>
        </w:rPr>
        <w:t xml:space="preserve">. </w:t>
      </w:r>
      <w:r w:rsidRPr="00C57D86">
        <w:rPr>
          <w:rStyle w:val="StyleUnderline"/>
          <w:rFonts w:asciiTheme="minorHAnsi" w:hAnsiTheme="minorHAnsi" w:cstheme="minorHAnsi"/>
        </w:rPr>
        <w:t>At a processing center, Ramirez reiterated that he had a lawful work permit. “It doesn’t matter,” an agent responded, according a lawsuit filed on Ramirez’s behalf, “because you weren’t born in this country</w:t>
      </w:r>
      <w:r w:rsidRPr="00C57D86">
        <w:rPr>
          <w:rFonts w:asciiTheme="minorHAnsi" w:hAnsiTheme="minorHAnsi" w:cstheme="minorHAnsi"/>
          <w:sz w:val="14"/>
        </w:rPr>
        <w:t xml:space="preserve">.” After detaining him, </w:t>
      </w:r>
      <w:r w:rsidRPr="00C57D86">
        <w:rPr>
          <w:rStyle w:val="StyleUnderline"/>
          <w:rFonts w:asciiTheme="minorHAnsi" w:hAnsiTheme="minorHAnsi" w:cstheme="minorHAnsi"/>
        </w:rPr>
        <w:t>ICE found a justification for his deportation, alleging that he was a “self-admitted gang member</w:t>
      </w:r>
      <w:r w:rsidRPr="00C57D86">
        <w:rPr>
          <w:rFonts w:asciiTheme="minorHAnsi" w:hAnsiTheme="minorHAnsi" w:cstheme="minorHAnsi"/>
          <w:sz w:val="14"/>
        </w:rPr>
        <w:t xml:space="preserve">.” Its evidence for this allegation centered </w:t>
      </w:r>
      <w:proofErr w:type="gramStart"/>
      <w:r w:rsidRPr="00C57D86">
        <w:rPr>
          <w:rFonts w:asciiTheme="minorHAnsi" w:hAnsiTheme="minorHAnsi" w:cstheme="minorHAnsi"/>
          <w:sz w:val="14"/>
        </w:rPr>
        <w:t>around</w:t>
      </w:r>
      <w:proofErr w:type="gramEnd"/>
      <w:r w:rsidRPr="00C57D86">
        <w:rPr>
          <w:rFonts w:asciiTheme="minorHAnsi" w:hAnsiTheme="minorHAnsi" w:cstheme="minorHAnsi"/>
          <w:sz w:val="14"/>
        </w:rPr>
        <w:t xml:space="preserve"> an appeal that Ramirez wrote after arriving at the detention center requesting to be removed from its gang unit. The government said it included the line, “I have gang affiliation with gangs so I wear an orange uniform.” But on Thursday, the Stranger published a photograph of the appeal—and it clearly shows that Ramirez had written in pencil: “</w:t>
      </w:r>
      <w:r w:rsidRPr="00C57D86">
        <w:rPr>
          <w:rStyle w:val="StyleUnderline"/>
          <w:rFonts w:asciiTheme="minorHAnsi" w:hAnsiTheme="minorHAnsi" w:cstheme="minorHAnsi"/>
        </w:rPr>
        <w:t>I came in and the officers said I have gang affiliation with gangs so I wear an orange uniform. I do not have a criminal history and I’m not affiliated with any gangs</w:t>
      </w:r>
      <w:r w:rsidRPr="00C57D86">
        <w:rPr>
          <w:rFonts w:asciiTheme="minorHAnsi" w:hAnsiTheme="minorHAnsi" w:cstheme="minorHAnsi"/>
          <w:sz w:val="14"/>
        </w:rPr>
        <w:t xml:space="preserve">.” Ramirez’s lawyers allege that ICE officials doctored the document to prove that he belonged to a gang. The words “I came in and the officers said” were clearly erased so that the statement began with the statement “I have gang affiliation.” “What began, I thought, as a mistake in bringing Daniel in has turned into a bogus operation that is attempting to railroad him and violate the sacred program that the DACA represents,” his lawyer, Mark Rosenbaum, said on a press call. “It is one of the most serious examples of governmental misconduct that I have come across in my 40 years of practice.” </w:t>
      </w:r>
      <w:r w:rsidRPr="00C57D86">
        <w:rPr>
          <w:rStyle w:val="StyleUnderline"/>
          <w:rFonts w:asciiTheme="minorHAnsi" w:hAnsiTheme="minorHAnsi" w:cstheme="minorHAnsi"/>
        </w:rPr>
        <w:t>Next, consider the troubling arrest of an undocumented domestic violence victim in El Paso</w:t>
      </w:r>
      <w:r w:rsidRPr="00C57D86">
        <w:rPr>
          <w:rFonts w:asciiTheme="minorHAnsi" w:hAnsiTheme="minorHAnsi" w:cstheme="minorHAnsi"/>
          <w:sz w:val="14"/>
        </w:rPr>
        <w:t xml:space="preserve">, Texas, last week. County Attorney Jo Anne Bernal told the El Paso Times that </w:t>
      </w:r>
      <w:r w:rsidRPr="00C57D86">
        <w:rPr>
          <w:rStyle w:val="Emphasis"/>
          <w:rFonts w:asciiTheme="minorHAnsi" w:hAnsiTheme="minorHAnsi" w:cstheme="minorHAnsi"/>
        </w:rPr>
        <w:t>ICE agents arrested the victim, a transgender woman, inside the courthouse shortly after she received a protective order against her alleged abuser</w:t>
      </w:r>
      <w:r w:rsidRPr="00C57D86">
        <w:rPr>
          <w:rFonts w:asciiTheme="minorHAnsi" w:hAnsiTheme="minorHAnsi" w:cstheme="minorHAnsi"/>
          <w:sz w:val="14"/>
        </w:rPr>
        <w:t xml:space="preserve">. Bernal called the decision to make an arrest inside a protective court “unprecedented.” </w:t>
      </w:r>
      <w:r w:rsidRPr="00C57D86">
        <w:rPr>
          <w:rStyle w:val="StyleUnderline"/>
          <w:rFonts w:asciiTheme="minorHAnsi" w:hAnsiTheme="minorHAnsi" w:cstheme="minorHAnsi"/>
        </w:rPr>
        <w:t>She added that ICE was likely acting on a tip from the victim’s alleged abuser, who may have been seeking vengeance</w:t>
      </w:r>
      <w:r w:rsidRPr="00C57D86">
        <w:rPr>
          <w:rFonts w:asciiTheme="minorHAnsi" w:hAnsiTheme="minorHAnsi" w:cstheme="minorHAnsi"/>
          <w:sz w:val="14"/>
        </w:rPr>
        <w:t xml:space="preserve">. Eyewitnesses—including lawyers from the county attorney’s office, the judge who granted the protective order, and the victim’s advocate—confirmed Bernal’s account. An ICE affidavit told a very different story. </w:t>
      </w:r>
      <w:r w:rsidRPr="00C57D86">
        <w:rPr>
          <w:rStyle w:val="StyleUnderline"/>
          <w:rFonts w:asciiTheme="minorHAnsi" w:hAnsiTheme="minorHAnsi" w:cstheme="minorHAnsi"/>
        </w:rPr>
        <w:t>According to that affidavit, ICE approached the woman only after she had exited the courthouse and “proceeded to walk along the side walk.” At that point, the affidavit states, agents questioned and arrested he</w:t>
      </w:r>
      <w:r w:rsidRPr="00C57D86">
        <w:rPr>
          <w:rFonts w:asciiTheme="minorHAnsi" w:hAnsiTheme="minorHAnsi" w:cstheme="minorHAnsi"/>
          <w:sz w:val="14"/>
        </w:rPr>
        <w:t xml:space="preserve">r. On Thursday, KFOX14 published surveillance video from the courthouse that seems to directly contradict the ICE affidavit. </w:t>
      </w:r>
      <w:r w:rsidRPr="00C57D86">
        <w:rPr>
          <w:rStyle w:val="Emphasis"/>
          <w:rFonts w:asciiTheme="minorHAnsi" w:hAnsiTheme="minorHAnsi" w:cstheme="minorHAnsi"/>
        </w:rPr>
        <w:t>The footage appears to show ICE agents approaching the victim inside the courthouse and escorting her out of the building. That, of course, aligns with what multiple eyewitnesses, including county officials present at the courthouse, claim to have seen—and suggests that the ICE affidavit was false</w:t>
      </w:r>
      <w:r w:rsidRPr="00C57D86">
        <w:rPr>
          <w:rFonts w:asciiTheme="minorHAnsi" w:hAnsiTheme="minorHAnsi" w:cstheme="minorHAnsi"/>
          <w:sz w:val="14"/>
        </w:rPr>
        <w:t xml:space="preserve">. Thus far, ICE has declined to comment on the incident and has insisted that its recent raids have been mostly business as usual. </w:t>
      </w:r>
      <w:r w:rsidRPr="00C57D86">
        <w:rPr>
          <w:rStyle w:val="StyleUnderline"/>
          <w:rFonts w:asciiTheme="minorHAnsi" w:hAnsiTheme="minorHAnsi" w:cstheme="minorHAnsi"/>
        </w:rPr>
        <w:t xml:space="preserve">ICE isn’t the only government agency to face accusations of legal and ethical reaches: When Customs and Border Protection officers were given orders to implement Trump’s Muslim ban, many did so with startling cruelty, </w:t>
      </w:r>
      <w:proofErr w:type="gramStart"/>
      <w:r w:rsidRPr="00C57D86">
        <w:rPr>
          <w:rStyle w:val="StyleUnderline"/>
          <w:rFonts w:asciiTheme="minorHAnsi" w:hAnsiTheme="minorHAnsi" w:cstheme="minorHAnsi"/>
        </w:rPr>
        <w:t>then</w:t>
      </w:r>
      <w:proofErr w:type="gramEnd"/>
      <w:r w:rsidRPr="00C57D86">
        <w:rPr>
          <w:rStyle w:val="StyleUnderline"/>
          <w:rFonts w:asciiTheme="minorHAnsi" w:hAnsiTheme="minorHAnsi" w:cstheme="minorHAnsi"/>
        </w:rPr>
        <w:t xml:space="preserve"> allegedly refused to comply with court rulings ordering them to stop.</w:t>
      </w:r>
      <w:r w:rsidRPr="00C57D86">
        <w:rPr>
          <w:rFonts w:asciiTheme="minorHAnsi" w:hAnsiTheme="minorHAnsi" w:cstheme="minorHAnsi"/>
          <w:sz w:val="14"/>
        </w:rPr>
        <w:t xml:space="preserve"> </w:t>
      </w:r>
      <w:r w:rsidRPr="00C57D86">
        <w:rPr>
          <w:rStyle w:val="Emphasis"/>
          <w:rFonts w:asciiTheme="minorHAnsi" w:hAnsiTheme="minorHAnsi" w:cstheme="minorHAnsi"/>
        </w:rPr>
        <w:t xml:space="preserve">ICE agents seem to be taking a page from CBP’s book, bending and even breaking the law in order to punish </w:t>
      </w:r>
      <w:proofErr w:type="gramStart"/>
      <w:r w:rsidRPr="00C57D86">
        <w:rPr>
          <w:rStyle w:val="Emphasis"/>
          <w:rFonts w:asciiTheme="minorHAnsi" w:hAnsiTheme="minorHAnsi" w:cstheme="minorHAnsi"/>
        </w:rPr>
        <w:t>undocumented</w:t>
      </w:r>
      <w:proofErr w:type="gramEnd"/>
      <w:r w:rsidRPr="00C57D86">
        <w:rPr>
          <w:rStyle w:val="Emphasis"/>
          <w:rFonts w:asciiTheme="minorHAnsi" w:hAnsiTheme="minorHAnsi" w:cstheme="minorHAnsi"/>
        </w:rPr>
        <w:t xml:space="preserve"> immigrants. Both abuses of power spring from Trump’s insistence that his administration should do whatever it must to put “America first.” And both suggest that to Trump, federal agents needn’t comply with “law and order” when might and mendacity will suffice</w:t>
      </w:r>
      <w:r w:rsidRPr="00C57D86">
        <w:rPr>
          <w:rFonts w:asciiTheme="minorHAnsi" w:hAnsiTheme="minorHAnsi" w:cstheme="minorHAnsi"/>
          <w:sz w:val="14"/>
        </w:rPr>
        <w:t>.</w:t>
      </w:r>
    </w:p>
    <w:p w14:paraId="7F6EFECE" w14:textId="77777777" w:rsidR="009C70A4" w:rsidRPr="00C57D86" w:rsidRDefault="009C70A4" w:rsidP="009C70A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Pr="00C57D86">
        <w:rPr>
          <w:rFonts w:asciiTheme="minorHAnsi" w:hAnsiTheme="minorHAnsi" w:cstheme="minorHAnsi"/>
        </w:rPr>
        <w:t>trump</w:t>
      </w:r>
    </w:p>
    <w:p w14:paraId="6032276F" w14:textId="77777777" w:rsidR="009C70A4" w:rsidRPr="00C57D86" w:rsidRDefault="009C70A4" w:rsidP="009C70A4">
      <w:pPr>
        <w:pStyle w:val="Heading4"/>
        <w:rPr>
          <w:rFonts w:asciiTheme="minorHAnsi" w:hAnsiTheme="minorHAnsi" w:cstheme="minorHAnsi"/>
        </w:rPr>
      </w:pPr>
      <w:r w:rsidRPr="00C57D86">
        <w:rPr>
          <w:rFonts w:asciiTheme="minorHAnsi" w:hAnsiTheme="minorHAnsi" w:cstheme="minorHAnsi"/>
        </w:rPr>
        <w:t>Trump will increase immigration raids – aff can’t solve</w:t>
      </w:r>
    </w:p>
    <w:p w14:paraId="7F1FBE3D" w14:textId="77777777" w:rsidR="009C70A4" w:rsidRPr="00C57D86" w:rsidRDefault="009C70A4" w:rsidP="009C70A4">
      <w:pPr>
        <w:rPr>
          <w:rFonts w:asciiTheme="minorHAnsi" w:hAnsiTheme="minorHAnsi" w:cstheme="minorHAnsi"/>
        </w:rPr>
      </w:pPr>
      <w:r w:rsidRPr="00C57D86">
        <w:rPr>
          <w:rStyle w:val="Style13ptBold"/>
          <w:rFonts w:asciiTheme="minorHAnsi" w:hAnsiTheme="minorHAnsi" w:cstheme="minorHAnsi"/>
        </w:rPr>
        <w:t xml:space="preserve">Kopan 4/17 </w:t>
      </w:r>
      <w:r w:rsidRPr="00C57D86">
        <w:rPr>
          <w:rFonts w:asciiTheme="minorHAnsi" w:hAnsiTheme="minorHAnsi" w:cstheme="minorHAnsi"/>
        </w:rPr>
        <w:t>(Tal Kopan, political reporter for CNN Politics, where she covers immigration, cybersecurity, and more, 4-17-2017, "Immigration arrests rise in first months of Trump administration," CNN, http://www.cnn.com/2017/04/17/politics/immigration-arrests-rise/index.html) EV</w:t>
      </w:r>
    </w:p>
    <w:p w14:paraId="7FD22018" w14:textId="77777777" w:rsidR="009C70A4" w:rsidRPr="00C57D86" w:rsidRDefault="009C70A4" w:rsidP="009C70A4">
      <w:pPr>
        <w:rPr>
          <w:rFonts w:asciiTheme="minorHAnsi" w:hAnsiTheme="minorHAnsi" w:cstheme="minorHAnsi"/>
          <w:u w:val="single"/>
        </w:rPr>
      </w:pPr>
      <w:r w:rsidRPr="00C57D86">
        <w:rPr>
          <w:rFonts w:asciiTheme="minorHAnsi" w:hAnsiTheme="minorHAnsi" w:cstheme="minorHAnsi"/>
          <w:sz w:val="14"/>
        </w:rPr>
        <w:t>Washington (CNN</w:t>
      </w:r>
      <w:proofErr w:type="gramStart"/>
      <w:r w:rsidRPr="00C57D86">
        <w:rPr>
          <w:rFonts w:asciiTheme="minorHAnsi" w:hAnsiTheme="minorHAnsi" w:cstheme="minorHAnsi"/>
          <w:sz w:val="14"/>
        </w:rPr>
        <w:t>)</w:t>
      </w:r>
      <w:r w:rsidRPr="00B835AF">
        <w:rPr>
          <w:rStyle w:val="StyleUnderline"/>
          <w:rFonts w:asciiTheme="minorHAnsi" w:hAnsiTheme="minorHAnsi" w:cstheme="minorHAnsi"/>
          <w:highlight w:val="cyan"/>
        </w:rPr>
        <w:t>The</w:t>
      </w:r>
      <w:proofErr w:type="gramEnd"/>
      <w:r w:rsidRPr="00B835AF">
        <w:rPr>
          <w:rStyle w:val="StyleUnderline"/>
          <w:rFonts w:asciiTheme="minorHAnsi" w:hAnsiTheme="minorHAnsi" w:cstheme="minorHAnsi"/>
          <w:highlight w:val="cyan"/>
        </w:rPr>
        <w:t xml:space="preserve"> number of undocumented immigrant arrests rose by roughly one-third in the first weeks of the Trump administration</w:t>
      </w:r>
      <w:r w:rsidRPr="00C57D86">
        <w:rPr>
          <w:rFonts w:asciiTheme="minorHAnsi" w:hAnsiTheme="minorHAnsi" w:cstheme="minorHAnsi"/>
          <w:sz w:val="14"/>
        </w:rPr>
        <w:t xml:space="preserve">, largely driven by an increase in the number of non-criminals arrested. </w:t>
      </w:r>
      <w:r w:rsidRPr="00B835AF">
        <w:rPr>
          <w:rStyle w:val="StyleUnderline"/>
          <w:rFonts w:asciiTheme="minorHAnsi" w:hAnsiTheme="minorHAnsi" w:cstheme="minorHAnsi"/>
          <w:highlight w:val="cyan"/>
        </w:rPr>
        <w:t>Immigrations and Customs Enforcement removal authorities made 21,362 arrests from January 20 to March 13 of this yea</w:t>
      </w:r>
      <w:r w:rsidRPr="00B835AF">
        <w:rPr>
          <w:rFonts w:asciiTheme="minorHAnsi" w:hAnsiTheme="minorHAnsi" w:cstheme="minorHAnsi"/>
          <w:sz w:val="14"/>
          <w:highlight w:val="cyan"/>
        </w:rPr>
        <w:t>r</w:t>
      </w:r>
      <w:r w:rsidRPr="00C57D86">
        <w:rPr>
          <w:rFonts w:asciiTheme="minorHAnsi" w:hAnsiTheme="minorHAnsi" w:cstheme="minorHAnsi"/>
          <w:sz w:val="14"/>
        </w:rPr>
        <w:t xml:space="preserve">, including 5,441 non-criminals, according to statistics provided to CNN and first </w:t>
      </w:r>
      <w:hyperlink r:id="rId88" w:tgtFrame="_blank" w:history="1">
        <w:r w:rsidRPr="00C57D86">
          <w:rPr>
            <w:rStyle w:val="Hyperlink"/>
            <w:rFonts w:asciiTheme="minorHAnsi" w:hAnsiTheme="minorHAnsi" w:cstheme="minorHAnsi"/>
            <w:sz w:val="14"/>
          </w:rPr>
          <w:t>requested</w:t>
        </w:r>
      </w:hyperlink>
      <w:r w:rsidRPr="00C57D86">
        <w:rPr>
          <w:rFonts w:asciiTheme="minorHAnsi" w:hAnsiTheme="minorHAnsi" w:cstheme="minorHAnsi"/>
          <w:sz w:val="14"/>
        </w:rPr>
        <w:t xml:space="preserve"> by The Washington Post. While the arrests by ICE under President Donald Trump in the first seven weeks of his administration still lag behind the number arrested under former President Barack Obama in the same timeframe in 2014, </w:t>
      </w:r>
      <w:r w:rsidRPr="00B835AF">
        <w:rPr>
          <w:rStyle w:val="StyleUnderline"/>
          <w:rFonts w:asciiTheme="minorHAnsi" w:hAnsiTheme="minorHAnsi" w:cstheme="minorHAnsi"/>
          <w:highlight w:val="cyan"/>
        </w:rPr>
        <w:t>the pace of arrests this year do mark an escalation</w:t>
      </w:r>
      <w:r w:rsidRPr="00C57D86">
        <w:rPr>
          <w:rFonts w:asciiTheme="minorHAnsi" w:hAnsiTheme="minorHAnsi" w:cstheme="minorHAnsi"/>
          <w:sz w:val="14"/>
        </w:rPr>
        <w:t xml:space="preserve"> compared to the last two years of the Obama administration, when the Democrat used greater discretion toward undocumented immigrants. </w:t>
      </w:r>
      <w:r w:rsidRPr="00B835AF">
        <w:rPr>
          <w:rStyle w:val="StyleUnderline"/>
          <w:rFonts w:asciiTheme="minorHAnsi" w:hAnsiTheme="minorHAnsi" w:cstheme="minorHAnsi"/>
          <w:highlight w:val="cyan"/>
        </w:rPr>
        <w:t>The increase in arrests</w:t>
      </w:r>
      <w:r w:rsidRPr="00C57D86">
        <w:rPr>
          <w:rStyle w:val="StyleUnderline"/>
          <w:rFonts w:asciiTheme="minorHAnsi" w:hAnsiTheme="minorHAnsi" w:cstheme="minorHAnsi"/>
        </w:rPr>
        <w:t xml:space="preserve"> -- including more than double the number of non-criminal indviduals -- </w:t>
      </w:r>
      <w:r w:rsidRPr="00B835AF">
        <w:rPr>
          <w:rStyle w:val="StyleUnderline"/>
          <w:rFonts w:asciiTheme="minorHAnsi" w:hAnsiTheme="minorHAnsi" w:cstheme="minorHAnsi"/>
          <w:highlight w:val="cyan"/>
        </w:rPr>
        <w:t>stands as further evidence of the Trump administration's priority of enforcing immigration laws more aggressively than the previous administration and giving immigration officials greater authority to go after a wide range of undocumented immigrants.</w:t>
      </w:r>
    </w:p>
    <w:p w14:paraId="3B263553" w14:textId="77777777" w:rsidR="009C70A4" w:rsidRPr="00C57D86" w:rsidRDefault="009C70A4" w:rsidP="009C70A4">
      <w:pPr>
        <w:pStyle w:val="Heading4"/>
        <w:rPr>
          <w:rFonts w:asciiTheme="minorHAnsi" w:hAnsiTheme="minorHAnsi" w:cstheme="minorHAnsi"/>
        </w:rPr>
      </w:pPr>
      <w:r w:rsidRPr="00C57D86">
        <w:rPr>
          <w:rFonts w:asciiTheme="minorHAnsi" w:hAnsiTheme="minorHAnsi" w:cstheme="minorHAnsi"/>
        </w:rPr>
        <w:t>Alt causes to detainment-Trump and circumvention.</w:t>
      </w:r>
    </w:p>
    <w:p w14:paraId="43D88DB0" w14:textId="77777777" w:rsidR="009C70A4" w:rsidRPr="00C57D86" w:rsidRDefault="009C70A4" w:rsidP="009C70A4">
      <w:pPr>
        <w:rPr>
          <w:rFonts w:asciiTheme="minorHAnsi" w:hAnsiTheme="minorHAnsi" w:cstheme="minorHAnsi"/>
        </w:rPr>
      </w:pPr>
      <w:r w:rsidRPr="00C57D86">
        <w:rPr>
          <w:rStyle w:val="Style13ptBold"/>
          <w:rFonts w:asciiTheme="minorHAnsi" w:hAnsiTheme="minorHAnsi" w:cstheme="minorHAnsi"/>
        </w:rPr>
        <w:t xml:space="preserve">Sheth 5-1 </w:t>
      </w:r>
      <w:r w:rsidRPr="00C57D86">
        <w:rPr>
          <w:rFonts w:asciiTheme="minorHAnsi" w:hAnsiTheme="minorHAnsi" w:cstheme="minorHAnsi"/>
        </w:rPr>
        <w:t xml:space="preserve">(Sonam, news reporter at Business Insider majored in economics at Rutgers University, 5-1-2017, “Half the Undocumented Immigrants Wounded Up In February Raids Had No Criminal Records </w:t>
      </w:r>
      <w:proofErr w:type="gramStart"/>
      <w:r w:rsidRPr="00C57D86">
        <w:rPr>
          <w:rFonts w:asciiTheme="minorHAnsi" w:hAnsiTheme="minorHAnsi" w:cstheme="minorHAnsi"/>
        </w:rPr>
        <w:t>Or</w:t>
      </w:r>
      <w:proofErr w:type="gramEnd"/>
      <w:r w:rsidRPr="00C57D86">
        <w:rPr>
          <w:rFonts w:asciiTheme="minorHAnsi" w:hAnsiTheme="minorHAnsi" w:cstheme="minorHAnsi"/>
        </w:rPr>
        <w:t xml:space="preserve"> Minor Offenses,” http://www.businessinsider.com/illegal-immigrantion-criminal-records-trump-ice-2017-5) KVA</w:t>
      </w:r>
    </w:p>
    <w:p w14:paraId="65C07F4A" w14:textId="77777777" w:rsidR="009C70A4" w:rsidRPr="00C57D86" w:rsidRDefault="009C70A4" w:rsidP="009C70A4">
      <w:pPr>
        <w:rPr>
          <w:rStyle w:val="Emphasis"/>
          <w:rFonts w:asciiTheme="minorHAnsi" w:hAnsiTheme="minorHAnsi" w:cstheme="minorHAnsi"/>
        </w:rPr>
      </w:pPr>
      <w:r w:rsidRPr="00C57D86">
        <w:rPr>
          <w:rStyle w:val="Emphasis"/>
          <w:rFonts w:asciiTheme="minorHAnsi" w:hAnsiTheme="minorHAnsi" w:cstheme="minorHAnsi"/>
        </w:rPr>
        <w:t>Approximately half of the unauthorized immigrants targeted in a set of deportation raids in February have no criminal records or traffic offenses, according to Immigration and Customs Enforcement data obtained by The Washington Post.</w:t>
      </w:r>
      <w:r w:rsidRPr="00C57D86">
        <w:rPr>
          <w:rFonts w:asciiTheme="minorHAnsi" w:hAnsiTheme="minorHAnsi" w:cstheme="minorHAnsi"/>
          <w:sz w:val="14"/>
        </w:rPr>
        <w:t xml:space="preserve"> Of the 675 immigrants detained in the raids, 163 had been convicted of traffic violations — 90% of those cases involved drunk driving. Meanwhile, 177 immigrants had no criminal records, though the Post notes that 66 had traffic- or immigration-related charges pending. 2 had homicide convictions, 80 were convicted of assault, and 57 had convictions for "dangerous drugs." </w:t>
      </w:r>
      <w:r w:rsidRPr="00C57D86">
        <w:rPr>
          <w:rStyle w:val="StyleUnderline"/>
          <w:rFonts w:asciiTheme="minorHAnsi" w:hAnsiTheme="minorHAnsi" w:cstheme="minorHAnsi"/>
        </w:rPr>
        <w:t>The February raids, which took place in Los Angeles, Chicago, Atlanta, San Antonio, and New York, were part of an operation called Operation Cross Check</w:t>
      </w:r>
      <w:r w:rsidRPr="00C57D86">
        <w:rPr>
          <w:rFonts w:asciiTheme="minorHAnsi" w:hAnsiTheme="minorHAnsi" w:cstheme="minorHAnsi"/>
          <w:sz w:val="14"/>
        </w:rPr>
        <w:t xml:space="preserve">. In total, 21,362 immigrants have been brought into custody from when Trump took office in January to mid-March. </w:t>
      </w:r>
      <w:r w:rsidRPr="00C57D86">
        <w:rPr>
          <w:rStyle w:val="StyleUnderline"/>
          <w:rFonts w:asciiTheme="minorHAnsi" w:hAnsiTheme="minorHAnsi" w:cstheme="minorHAnsi"/>
        </w:rPr>
        <w:t>The Trump administration has said that most of those rounded up were criminals, while 5441 were not. The total number of immigrants arrested for deportation by this time in 2016 was approximately 2500.</w:t>
      </w:r>
      <w:r w:rsidRPr="00C57D86">
        <w:rPr>
          <w:rFonts w:asciiTheme="minorHAnsi" w:hAnsiTheme="minorHAnsi" w:cstheme="minorHAnsi"/>
          <w:sz w:val="14"/>
        </w:rPr>
        <w:t xml:space="preserve"> Of those immigrants that were criminals, it's not clear how many were convicted of minor offenses or more serious crimes. The Trump administration has only released a detailed breakdown of criminal records for the 675 immigrants targeted in the early February raids. 'Bad hombres' </w:t>
      </w:r>
      <w:r w:rsidRPr="00C57D86">
        <w:rPr>
          <w:rStyle w:val="StyleUnderline"/>
          <w:rFonts w:asciiTheme="minorHAnsi" w:hAnsiTheme="minorHAnsi" w:cstheme="minorHAnsi"/>
        </w:rPr>
        <w:t>Trump has long articulated an "America First" stance on immigration, notably kicking off his presidential campaign by calling Mexican immigrants criminals, "rapists," and drug dealers. Throughout the 2016 election, Trump pledged to move quickly to deport the millions of unauthorized immigrants who live in the US.</w:t>
      </w:r>
      <w:r w:rsidRPr="00C57D86">
        <w:rPr>
          <w:rFonts w:asciiTheme="minorHAnsi" w:hAnsiTheme="minorHAnsi" w:cstheme="minorHAnsi"/>
          <w:sz w:val="14"/>
        </w:rPr>
        <w:t xml:space="preserve"> "We have some bad hombres here, and we're going to get them out," he said during the third presidential debate last October. He later changed his position and said that he would focus on deporting those with criminal records. </w:t>
      </w:r>
      <w:r w:rsidRPr="00C57D86">
        <w:rPr>
          <w:rStyle w:val="Emphasis"/>
          <w:rFonts w:asciiTheme="minorHAnsi" w:hAnsiTheme="minorHAnsi" w:cstheme="minorHAnsi"/>
        </w:rPr>
        <w:t>Attorney General Jeff Sessions — an immigration hardliner and one of Trump's earliest surrogates — reiterated Trump's position in March, saying that the US would not go after immigrants with clean records. But ICE data examined by the Post seems to contradict those statements, critics say. The data "confirms our worst fears, which is that this administration is really trying to deport as many as possible regardless of whether they have a criminal record,"</w:t>
      </w:r>
      <w:r w:rsidRPr="00C57D86">
        <w:rPr>
          <w:rFonts w:asciiTheme="minorHAnsi" w:hAnsiTheme="minorHAnsi" w:cstheme="minorHAnsi"/>
          <w:sz w:val="14"/>
        </w:rPr>
        <w:t xml:space="preserve"> Kica Matos, a spokeswoman for the Fair Immigration Reform Movement, told the Post. Despite the president's and attorney-general's assurances, </w:t>
      </w:r>
      <w:r w:rsidRPr="00C57D86">
        <w:rPr>
          <w:rStyle w:val="StyleUnderline"/>
          <w:rFonts w:asciiTheme="minorHAnsi" w:hAnsiTheme="minorHAnsi" w:cstheme="minorHAnsi"/>
        </w:rPr>
        <w:t>Trump's administration has repeatedly cracked down on unauthorized immigrants, as well as the jurisdictions that protect them. In March, the Trump administration started releasing reports publicly naming counties that refused to honor federal requests to detain people who were suspected of being unauthorized immigrants</w:t>
      </w:r>
      <w:r w:rsidRPr="00C57D86">
        <w:rPr>
          <w:rFonts w:asciiTheme="minorHAnsi" w:hAnsiTheme="minorHAnsi" w:cstheme="minorHAnsi"/>
          <w:sz w:val="14"/>
        </w:rPr>
        <w:t xml:space="preserve">. It later halted the weekly reports following sustained criticism from jurisdictions and immigration advocates who said the reports were an attempt to intimidate and shame so-called "sanctuary cities." In April, the New York Times reported that </w:t>
      </w:r>
      <w:r w:rsidRPr="00C57D86">
        <w:rPr>
          <w:rStyle w:val="StyleUnderline"/>
          <w:rFonts w:asciiTheme="minorHAnsi" w:hAnsiTheme="minorHAnsi" w:cstheme="minorHAnsi"/>
        </w:rPr>
        <w:t>the Trump administration planned to roll back certain protections for detained immigrants as part of its effort to combat unauthorized immigration</w:t>
      </w:r>
      <w:r w:rsidRPr="00C57D86">
        <w:rPr>
          <w:rFonts w:asciiTheme="minorHAnsi" w:hAnsiTheme="minorHAnsi" w:cstheme="minorHAnsi"/>
          <w:sz w:val="14"/>
        </w:rPr>
        <w:t xml:space="preserve">. Later that month, </w:t>
      </w:r>
      <w:r w:rsidRPr="00C57D86">
        <w:rPr>
          <w:rStyle w:val="StyleUnderline"/>
          <w:rFonts w:asciiTheme="minorHAnsi" w:hAnsiTheme="minorHAnsi" w:cstheme="minorHAnsi"/>
        </w:rPr>
        <w:t xml:space="preserve">the administration deported 23-year-old Juan Manuel Montes, who was granted protection under the Deferred Action for Childhood Arrivals (DACA) program that was created under Barack Obama. </w:t>
      </w:r>
      <w:r w:rsidRPr="00C57D86">
        <w:rPr>
          <w:rFonts w:asciiTheme="minorHAnsi" w:hAnsiTheme="minorHAnsi" w:cstheme="minorHAnsi"/>
          <w:sz w:val="14"/>
        </w:rPr>
        <w:t xml:space="preserve">Trump's sign-off on the decision represented a reversal on his earlier statement that he would not deport those who had been brought to the US as children and were afforded protection under DACA. </w:t>
      </w:r>
      <w:r w:rsidRPr="00C57D86">
        <w:rPr>
          <w:rStyle w:val="Emphasis"/>
          <w:rFonts w:asciiTheme="minorHAnsi" w:hAnsiTheme="minorHAnsi" w:cstheme="minorHAnsi"/>
        </w:rPr>
        <w:t>Trump also signed an executive order which threatened to cut federal funding from "sanctuary cities," though the order was blocked last week by Judge William Orrick, who ruled that it was unconstitutional.</w:t>
      </w:r>
    </w:p>
    <w:p w14:paraId="24E0185F" w14:textId="77777777" w:rsidR="00F66DBB" w:rsidRPr="00C57D86" w:rsidRDefault="0023699B" w:rsidP="009C70A4">
      <w:pPr>
        <w:pStyle w:val="Heading3"/>
        <w:rPr>
          <w:rFonts w:asciiTheme="minorHAnsi" w:hAnsiTheme="minorHAnsi" w:cstheme="minorHAnsi"/>
        </w:rPr>
      </w:pPr>
      <w:proofErr w:type="gramStart"/>
      <w:r w:rsidRPr="00C57D86">
        <w:rPr>
          <w:rFonts w:asciiTheme="minorHAnsi" w:hAnsiTheme="minorHAnsi" w:cstheme="minorHAnsi"/>
        </w:rPr>
        <w:t>no—</w:t>
      </w:r>
      <w:proofErr w:type="gramEnd"/>
      <w:r w:rsidR="009C70A4" w:rsidRPr="00C57D86">
        <w:rPr>
          <w:rFonts w:asciiTheme="minorHAnsi" w:hAnsiTheme="minorHAnsi" w:cstheme="minorHAnsi"/>
        </w:rPr>
        <w:t>still detained</w:t>
      </w:r>
    </w:p>
    <w:p w14:paraId="4413A9DC" w14:textId="77777777" w:rsidR="00AD5FF8" w:rsidRPr="00C57D86" w:rsidRDefault="00AD5FF8" w:rsidP="00AD5FF8">
      <w:pPr>
        <w:pStyle w:val="Heading4"/>
        <w:rPr>
          <w:rFonts w:asciiTheme="minorHAnsi" w:hAnsiTheme="minorHAnsi" w:cstheme="minorHAnsi"/>
        </w:rPr>
      </w:pPr>
      <w:r w:rsidRPr="00C57D86">
        <w:rPr>
          <w:rFonts w:asciiTheme="minorHAnsi" w:hAnsiTheme="minorHAnsi" w:cstheme="minorHAnsi"/>
        </w:rPr>
        <w:t>Stopping raids in schools doesn’t prevent high school students from being detained</w:t>
      </w:r>
    </w:p>
    <w:p w14:paraId="41684359" w14:textId="77777777" w:rsidR="00AD5FF8" w:rsidRPr="00C57D86" w:rsidRDefault="00AD5FF8" w:rsidP="00AD5FF8">
      <w:pPr>
        <w:rPr>
          <w:rStyle w:val="Style13ptBold"/>
          <w:rFonts w:asciiTheme="minorHAnsi" w:hAnsiTheme="minorHAnsi" w:cstheme="minorHAnsi"/>
        </w:rPr>
      </w:pPr>
      <w:r w:rsidRPr="00C57D86">
        <w:rPr>
          <w:rStyle w:val="Style13ptBold"/>
          <w:rFonts w:asciiTheme="minorHAnsi" w:hAnsiTheme="minorHAnsi" w:cstheme="minorHAnsi"/>
        </w:rPr>
        <w:t xml:space="preserve">Villeda 6-9 </w:t>
      </w:r>
      <w:r w:rsidRPr="00C57D86">
        <w:rPr>
          <w:rFonts w:asciiTheme="minorHAnsi" w:hAnsiTheme="minorHAnsi" w:cstheme="minorHAnsi"/>
        </w:rPr>
        <w:t xml:space="preserve">(Ray, part of the NBC 4 new team, 6-9-2017, “Westchester High School Student Arrested </w:t>
      </w:r>
      <w:proofErr w:type="gramStart"/>
      <w:r w:rsidRPr="00C57D86">
        <w:rPr>
          <w:rFonts w:asciiTheme="minorHAnsi" w:hAnsiTheme="minorHAnsi" w:cstheme="minorHAnsi"/>
        </w:rPr>
        <w:t>By ICA Before</w:t>
      </w:r>
      <w:proofErr w:type="gramEnd"/>
      <w:r w:rsidRPr="00C57D86">
        <w:rPr>
          <w:rFonts w:asciiTheme="minorHAnsi" w:hAnsiTheme="minorHAnsi" w:cstheme="minorHAnsi"/>
        </w:rPr>
        <w:t xml:space="preserve"> Graduation,” </w:t>
      </w:r>
      <w:hyperlink r:id="rId89" w:history="1">
        <w:r w:rsidRPr="00C57D86">
          <w:rPr>
            <w:rStyle w:val="Hyperlink"/>
            <w:rFonts w:asciiTheme="minorHAnsi" w:hAnsiTheme="minorHAnsi" w:cstheme="minorHAnsi"/>
          </w:rPr>
          <w:t>http://www.nbcnewyork.com/news/local/Ossining-High-School-Student-Arrested-by-ICE-Police-on-Day-of-Prom-Report-427540723.html)</w:t>
        </w:r>
      </w:hyperlink>
      <w:r w:rsidRPr="00C57D86">
        <w:rPr>
          <w:rFonts w:asciiTheme="minorHAnsi" w:hAnsiTheme="minorHAnsi" w:cstheme="minorHAnsi"/>
        </w:rPr>
        <w:t xml:space="preserve"> KVA</w:t>
      </w:r>
    </w:p>
    <w:p w14:paraId="57EC92C9" w14:textId="77777777" w:rsidR="00AD5FF8" w:rsidRPr="00C57D86" w:rsidRDefault="00AD5FF8" w:rsidP="00AD5FF8">
      <w:pPr>
        <w:pStyle w:val="paragraph"/>
        <w:spacing w:after="0"/>
        <w:rPr>
          <w:rFonts w:asciiTheme="minorHAnsi" w:hAnsiTheme="minorHAnsi" w:cstheme="minorHAnsi"/>
          <w:color w:val="000000"/>
          <w:sz w:val="14"/>
          <w:szCs w:val="27"/>
        </w:rPr>
      </w:pPr>
      <w:r w:rsidRPr="00C57D86">
        <w:rPr>
          <w:rStyle w:val="StyleUnderline"/>
          <w:rFonts w:asciiTheme="minorHAnsi" w:hAnsiTheme="minorHAnsi" w:cstheme="minorHAnsi"/>
        </w:rPr>
        <w:t>A Westchester high school student was detained by federal immigration police on the day of his senior prom, and a day after his mother was taken into custody for deportation, according to officials and family</w:t>
      </w:r>
      <w:r w:rsidRPr="00C57D86">
        <w:rPr>
          <w:rFonts w:asciiTheme="minorHAnsi" w:hAnsiTheme="minorHAnsi" w:cstheme="minorHAnsi"/>
          <w:color w:val="000000"/>
          <w:sz w:val="14"/>
          <w:szCs w:val="27"/>
        </w:rPr>
        <w:t xml:space="preserve">. Diego Ismael Puma </w:t>
      </w:r>
      <w:r w:rsidRPr="00C57D86">
        <w:rPr>
          <w:rStyle w:val="StyleUnderline"/>
          <w:rFonts w:asciiTheme="minorHAnsi" w:hAnsiTheme="minorHAnsi" w:cstheme="minorHAnsi"/>
        </w:rPr>
        <w:t>Macancela</w:t>
      </w:r>
      <w:r w:rsidRPr="00C57D86">
        <w:rPr>
          <w:rFonts w:asciiTheme="minorHAnsi" w:hAnsiTheme="minorHAnsi" w:cstheme="minorHAnsi"/>
          <w:color w:val="000000"/>
          <w:sz w:val="14"/>
          <w:szCs w:val="27"/>
        </w:rPr>
        <w:t xml:space="preserve">, a 19-year-old Ecuadorean national </w:t>
      </w:r>
      <w:r w:rsidRPr="00C57D86">
        <w:rPr>
          <w:rStyle w:val="StyleUnderline"/>
          <w:rFonts w:asciiTheme="minorHAnsi" w:hAnsiTheme="minorHAnsi" w:cstheme="minorHAnsi"/>
        </w:rPr>
        <w:t>is a senior at Ossining High School. He arrived in the U.S. with his mother in 2014. They fled their native country because of gang violence.</w:t>
      </w:r>
      <w:r w:rsidRPr="00C57D86">
        <w:rPr>
          <w:rFonts w:asciiTheme="minorHAnsi" w:hAnsiTheme="minorHAnsi" w:cstheme="minorHAnsi"/>
          <w:color w:val="000000"/>
          <w:sz w:val="14"/>
          <w:szCs w:val="27"/>
        </w:rPr>
        <w:t xml:space="preserve"> Puma Macancela was just weeks away from graduation when his mother was detained Wednesday. </w:t>
      </w:r>
      <w:r w:rsidRPr="00C57D86">
        <w:rPr>
          <w:rStyle w:val="StyleUnderline"/>
          <w:rFonts w:asciiTheme="minorHAnsi" w:hAnsiTheme="minorHAnsi" w:cstheme="minorHAnsi"/>
        </w:rPr>
        <w:t>Fearful after her detainment, Puma Macancela went to his cousin's apartment that night. But U.S. Immigration and Customs Enforcement agents came knocking at the door Thursday</w:t>
      </w:r>
      <w:r w:rsidRPr="00C57D86">
        <w:rPr>
          <w:rFonts w:asciiTheme="minorHAnsi" w:hAnsiTheme="minorHAnsi" w:cstheme="minorHAnsi"/>
          <w:color w:val="000000"/>
          <w:sz w:val="14"/>
          <w:szCs w:val="27"/>
        </w:rPr>
        <w:t>. His cousin, Gabriela Macancela, said they hid in fear as ICE agents surrounded the home because he was "really scared." Puma Macancela eventually walked out and was detained. Macancela said she heard the agents say, "He's coming out, he's coming out," as he left the apartment. "</w:t>
      </w:r>
      <w:r w:rsidRPr="00C57D86">
        <w:rPr>
          <w:rStyle w:val="StyleUnderline"/>
          <w:rFonts w:asciiTheme="minorHAnsi" w:hAnsiTheme="minorHAnsi" w:cstheme="minorHAnsi"/>
        </w:rPr>
        <w:t>They grabbed him like he's a criminal," Macancela said. "He didn't do anything wrong, he was just doing the best he could for his future."</w:t>
      </w:r>
      <w:r w:rsidRPr="00C57D86">
        <w:rPr>
          <w:rFonts w:asciiTheme="minorHAnsi" w:hAnsiTheme="minorHAnsi" w:cstheme="minorHAnsi"/>
          <w:color w:val="000000"/>
          <w:sz w:val="14"/>
          <w:szCs w:val="27"/>
        </w:rPr>
        <w:t xml:space="preserve"> ICE told News 4 New York that the arrest was the result of an immigration judge's final order back in November 2016. Relatives said they didn't know about the order for Puma Macancela to leave the U.S. and thought there would be a chance to appeal as the teen finished his schooling. "He came here to start a new life, and now he's going to have to go back and start all over again," Macancela said. Ossining Mayor Victoria Gearity told News 4 she learned about the ICE raid by watching it unfold outside her window. She has criticized the federal agency for not notifying village officials beforehand. However, in a statement to News 4, ICE spokeswoman Rachael Yong Yow said officials were notified. "Contrary to a statement issued from the Ossining Mayor’s Office, local police received prior notification that ICE would be in the local area conducting targeted enforcement actions," she said in a statement. </w:t>
      </w:r>
      <w:r w:rsidRPr="00C57D86">
        <w:rPr>
          <w:rStyle w:val="StyleUnderline"/>
          <w:rFonts w:asciiTheme="minorHAnsi" w:hAnsiTheme="minorHAnsi" w:cstheme="minorHAnsi"/>
        </w:rPr>
        <w:t>Gearity said she's concerned about the impact ICE raids will have on immigrant communities. "When people are very scared, it's tough to distinguish between local law enforcement and federal immigration officials," she said. "What that means is people won't report crimes."</w:t>
      </w:r>
      <w:r w:rsidRPr="00C57D86">
        <w:rPr>
          <w:rFonts w:asciiTheme="minorHAnsi" w:hAnsiTheme="minorHAnsi" w:cstheme="minorHAnsi"/>
          <w:color w:val="000000"/>
          <w:sz w:val="14"/>
          <w:szCs w:val="27"/>
        </w:rPr>
        <w:t xml:space="preserve"> Puma Macancela's family said they're exploring legal options and working with local immigration groups. Congresswoman Nita M. Lowey (D-Rockland/Westchester) called on ICE to postpone his deportation so that he can graduate from high school. In a </w:t>
      </w:r>
      <w:r w:rsidRPr="00C57D86">
        <w:rPr>
          <w:rStyle w:val="Emphasis"/>
          <w:rFonts w:asciiTheme="minorHAnsi" w:hAnsiTheme="minorHAnsi" w:cstheme="minorHAnsi"/>
        </w:rPr>
        <w:t>statement, Lowey said the teen was well-liked and admired, and that "young people who were brought to the United States as minors and have no criminal record should never be subject to such a cruel, deportation-first policy</w:t>
      </w:r>
      <w:r w:rsidRPr="00C57D86">
        <w:rPr>
          <w:rFonts w:asciiTheme="minorHAnsi" w:hAnsiTheme="minorHAnsi" w:cstheme="minorHAnsi"/>
          <w:color w:val="000000"/>
          <w:sz w:val="14"/>
          <w:szCs w:val="27"/>
        </w:rPr>
        <w:t>." "While it is critical we work to improve our nation’s immigration system, the Trump Administration’s increasingly aggressive assault on immigrant families does not reflect the values on which this nation was founded," the statement continued. An online petition in support of Puma Macancela had more than 2,000 signatures by Friday evening, as he and his mother await deportation in ICE holding centers.</w:t>
      </w:r>
    </w:p>
    <w:p w14:paraId="29C8009D" w14:textId="77777777" w:rsidR="00B5290F" w:rsidRPr="00C57D86" w:rsidRDefault="00B5290F" w:rsidP="00B5290F">
      <w:pPr>
        <w:pStyle w:val="Heading1"/>
        <w:rPr>
          <w:rFonts w:asciiTheme="minorHAnsi" w:hAnsiTheme="minorHAnsi" w:cstheme="minorHAnsi"/>
        </w:rPr>
      </w:pPr>
      <w:r w:rsidRPr="00C57D86">
        <w:rPr>
          <w:rFonts w:asciiTheme="minorHAnsi" w:hAnsiTheme="minorHAnsi" w:cstheme="minorHAnsi"/>
        </w:rPr>
        <w:t>Yes Solvency</w:t>
      </w:r>
    </w:p>
    <w:p w14:paraId="78CC4778" w14:textId="77777777" w:rsidR="00B5290F" w:rsidRPr="00C57D86" w:rsidRDefault="00B5290F" w:rsidP="00B5290F">
      <w:pPr>
        <w:pStyle w:val="Heading2"/>
        <w:rPr>
          <w:rFonts w:asciiTheme="minorHAnsi" w:hAnsiTheme="minorHAnsi" w:cstheme="minorHAnsi"/>
        </w:rPr>
      </w:pPr>
      <w:r w:rsidRPr="00C57D86">
        <w:rPr>
          <w:rFonts w:asciiTheme="minorHAnsi" w:hAnsiTheme="minorHAnsi" w:cstheme="minorHAnsi"/>
        </w:rPr>
        <w:t>Yes Solvency—Devos</w:t>
      </w:r>
    </w:p>
    <w:p w14:paraId="4FDECEE3" w14:textId="77777777" w:rsidR="00B5290F"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public education</w:t>
      </w:r>
    </w:p>
    <w:p w14:paraId="31B3C3E4" w14:textId="77777777" w:rsidR="00C302D5" w:rsidRDefault="00C302D5" w:rsidP="00C302D5">
      <w:pPr>
        <w:pStyle w:val="Heading4"/>
      </w:pPr>
      <w:r>
        <w:t>Betsey Devos maintains education and is net better for the squo—track record proves</w:t>
      </w:r>
    </w:p>
    <w:p w14:paraId="586ECB1B" w14:textId="77777777" w:rsidR="00C302D5" w:rsidRPr="00AA62F6" w:rsidRDefault="00C302D5" w:rsidP="00C302D5">
      <w:r w:rsidRPr="006239F9">
        <w:rPr>
          <w:rStyle w:val="Style13ptBold"/>
        </w:rPr>
        <w:t>Moskowitz 17</w:t>
      </w:r>
      <w:r>
        <w:t xml:space="preserve"> </w:t>
      </w:r>
      <w:r w:rsidRPr="006239F9">
        <w:rPr>
          <w:sz w:val="18"/>
        </w:rPr>
        <w:t xml:space="preserve">(Eva, analyst for the New York Post, “Why we need an outsider like Betsy DeVos as education secretary”, http://nypost.com/2017/01/30/why-we-need-an-outsider-like-betsy-devos-as-education-secretary/) </w:t>
      </w:r>
      <w:r>
        <w:t>DGA</w:t>
      </w:r>
    </w:p>
    <w:p w14:paraId="2D72BD60" w14:textId="77777777" w:rsidR="00C302D5" w:rsidRPr="00C302D5" w:rsidRDefault="00C302D5" w:rsidP="00C302D5">
      <w:pPr>
        <w:rPr>
          <w:u w:val="single"/>
        </w:rPr>
      </w:pPr>
      <w:r w:rsidRPr="006C6F5D">
        <w:rPr>
          <w:rStyle w:val="StyleUnderline"/>
        </w:rPr>
        <w:t xml:space="preserve">Some people complain that </w:t>
      </w:r>
      <w:r w:rsidRPr="00C302D5">
        <w:rPr>
          <w:sz w:val="12"/>
        </w:rPr>
        <w:t>President Trump’s nominee for secretary of education,</w:t>
      </w:r>
      <w:r w:rsidRPr="006C6F5D">
        <w:rPr>
          <w:rStyle w:val="StyleUnderline"/>
        </w:rPr>
        <w:t xml:space="preserve"> Betsy DeVos, would be quite unlike her predecessors.</w:t>
      </w:r>
      <w:r>
        <w:rPr>
          <w:rStyle w:val="StyleUnderline"/>
        </w:rPr>
        <w:t xml:space="preserve"> </w:t>
      </w:r>
      <w:r w:rsidRPr="00C302D5">
        <w:rPr>
          <w:sz w:val="12"/>
        </w:rPr>
        <w:t xml:space="preserve">That’s true, but </w:t>
      </w:r>
      <w:r w:rsidRPr="006C6F5D">
        <w:rPr>
          <w:rStyle w:val="StyleUnderline"/>
        </w:rPr>
        <w:t>it’s a good thing when you consider the status quo of American education.</w:t>
      </w:r>
      <w:r>
        <w:rPr>
          <w:rStyle w:val="StyleUnderline"/>
        </w:rPr>
        <w:t xml:space="preserve"> </w:t>
      </w:r>
      <w:r w:rsidRPr="00C302D5">
        <w:rPr>
          <w:sz w:val="12"/>
        </w:rPr>
        <w:t xml:space="preserve">We live in an increasingly complex and competitive world, but across New York City and much of the rest of the country, </w:t>
      </w:r>
      <w:r w:rsidRPr="006C6F5D">
        <w:rPr>
          <w:rStyle w:val="StyleUnderline"/>
        </w:rPr>
        <w:t xml:space="preserve">most public schools are failing our kids. Two-thirds of all eighth-graders in the United States can’t read or do math at grade level. Poor inner-city </w:t>
      </w:r>
      <w:proofErr w:type="gramStart"/>
      <w:r w:rsidRPr="006C6F5D">
        <w:rPr>
          <w:rStyle w:val="StyleUnderline"/>
        </w:rPr>
        <w:t>kids</w:t>
      </w:r>
      <w:proofErr w:type="gramEnd"/>
      <w:r w:rsidRPr="006C6F5D">
        <w:rPr>
          <w:rStyle w:val="StyleUnderline"/>
        </w:rPr>
        <w:t xml:space="preserve"> who are warehoused in failure factories with no other options, and even students in affluent suburban schools, are falling behind their peers in other countries.</w:t>
      </w:r>
      <w:r>
        <w:rPr>
          <w:rStyle w:val="StyleUnderline"/>
        </w:rPr>
        <w:t xml:space="preserve"> </w:t>
      </w:r>
      <w:r w:rsidRPr="00C302D5">
        <w:rPr>
          <w:sz w:val="12"/>
        </w:rPr>
        <w:t xml:space="preserve">Generations of children are growing up without the knowledge or training to succeed in college or the workplace. In short, </w:t>
      </w:r>
      <w:r w:rsidRPr="006C6F5D">
        <w:rPr>
          <w:rStyle w:val="StyleUnderline"/>
        </w:rPr>
        <w:t>our public education system is in deep crisis</w:t>
      </w:r>
      <w:r w:rsidRPr="00C302D5">
        <w:rPr>
          <w:sz w:val="12"/>
        </w:rPr>
        <w:t xml:space="preserve">. And that crisis keeps deepening. Thus, </w:t>
      </w:r>
      <w:r w:rsidRPr="006C6F5D">
        <w:rPr>
          <w:rStyle w:val="StyleUnderline"/>
        </w:rPr>
        <w:t>we need an outsider: someone who isn’t part of, or beholden to, the education establishment</w:t>
      </w:r>
      <w:r w:rsidRPr="00C302D5">
        <w:rPr>
          <w:sz w:val="12"/>
        </w:rPr>
        <w:t xml:space="preserve">. </w:t>
      </w:r>
      <w:proofErr w:type="gramStart"/>
      <w:r w:rsidRPr="00C302D5">
        <w:rPr>
          <w:sz w:val="12"/>
        </w:rPr>
        <w:t>Someone who will shake it up.</w:t>
      </w:r>
      <w:proofErr w:type="gramEnd"/>
      <w:r w:rsidRPr="00C302D5">
        <w:rPr>
          <w:sz w:val="12"/>
        </w:rPr>
        <w:t xml:space="preserve"> Betsy DeVos not only will do that, she has already. She has been a strong supporter of parent choice as the most effective way to improve opportunities for children trapped in decades-old failing schools. Giving parents the power to decide where to send their kids, whether parochial, charter or district, has been the major driver of true education reform in this country. DeVos isn’t the only person to recognize the value of parent choice. Democratic Sen. Elizabeth Warren noted in her book “The Two-Income Trap” that “an all-voucher or all-school choice system would be a shock to the educational system, but the shake out might be just what the system needs.”</w:t>
      </w:r>
      <w:r>
        <w:rPr>
          <w:rStyle w:val="StyleUnderline"/>
        </w:rPr>
        <w:t xml:space="preserve"> </w:t>
      </w:r>
      <w:r w:rsidRPr="00C302D5">
        <w:rPr>
          <w:sz w:val="12"/>
        </w:rPr>
        <w:t>Sadly, many Democratic senators (including Warren) now say they’ll vote against DeVos’ confirmation. While no doubt they have students’ best interests at heart, it’s yet another indication that the establishment needs an outsider like DeVos. Many political leaders, including lawmakers who oppose DeVos’ appointment, have themselves personally benefited from a non-public-school education. Indeed, six of t</w:t>
      </w:r>
      <w:r w:rsidRPr="006C6F5D">
        <w:rPr>
          <w:rStyle w:val="StyleUnderline"/>
        </w:rPr>
        <w:t>h</w:t>
      </w:r>
      <w:r w:rsidRPr="00C302D5">
        <w:rPr>
          <w:sz w:val="12"/>
        </w:rPr>
        <w:t xml:space="preserve">e 10 Democrats who serve on the Senate Health, Education, Labor, and Pensions Committee either attended private or parochial schools themselves or have children or grandchildren who do so. The reason so many elected officials who value school choice for themselves and their family members oppose it for others </w:t>
      </w:r>
      <w:proofErr w:type="gramStart"/>
      <w:r w:rsidRPr="00C302D5">
        <w:rPr>
          <w:sz w:val="12"/>
        </w:rPr>
        <w:t>is</w:t>
      </w:r>
      <w:proofErr w:type="gramEnd"/>
      <w:r w:rsidRPr="00C302D5">
        <w:rPr>
          <w:sz w:val="12"/>
        </w:rPr>
        <w:t xml:space="preserve"> politics. </w:t>
      </w:r>
      <w:r w:rsidRPr="006C6F5D">
        <w:rPr>
          <w:rStyle w:val="StyleUnderline"/>
        </w:rPr>
        <w:t>DeVos, by contrast, isn’t a politician and thus she’s not constrained by the orthodoxy of the educational establishment.</w:t>
      </w:r>
      <w:r>
        <w:rPr>
          <w:rStyle w:val="StyleUnderline"/>
        </w:rPr>
        <w:t xml:space="preserve"> </w:t>
      </w:r>
      <w:r w:rsidRPr="00C302D5">
        <w:rPr>
          <w:sz w:val="12"/>
        </w:rPr>
        <w:t xml:space="preserve">Rather, </w:t>
      </w:r>
      <w:r w:rsidRPr="006C6F5D">
        <w:rPr>
          <w:rStyle w:val="Emphasis"/>
        </w:rPr>
        <w:t>she is somebody who has spent tens of millions of dollars of her own money to give ordinary families the same opportunities that many of the wealthy politicians opposing her nomination have.</w:t>
      </w:r>
      <w:r w:rsidRPr="00C302D5">
        <w:rPr>
          <w:sz w:val="12"/>
        </w:rPr>
        <w:t xml:space="preserve"> </w:t>
      </w:r>
      <w:r w:rsidRPr="006C6F5D">
        <w:rPr>
          <w:rStyle w:val="StyleUnderline"/>
        </w:rPr>
        <w:t xml:space="preserve">For too long, special interests have dominated the education policymaking system </w:t>
      </w:r>
      <w:r w:rsidRPr="00C302D5">
        <w:rPr>
          <w:sz w:val="12"/>
        </w:rPr>
        <w:t xml:space="preserve">to win better contracts and greater benefits for adults — and children have paid the price. Here in New York City, the teachers union recently lobbied policymakers to eliminate independent teacher evaluations, and two years ago convinced Mayor Bill de Blasio to reduce the time teachers spend tutoring struggling students. Unions support a system that rewards seniority over talent or teacher effectiveness — and kids lose. Instead of working to empower great teachers and keep talented educators in every classroom, unions have fought to preserve “rubber rooms” in order to keep persistently underperforming teachers on the city payroll, even when those teachers don’t belong in the classroom. </w:t>
      </w:r>
      <w:r w:rsidRPr="006C6F5D">
        <w:rPr>
          <w:rStyle w:val="StyleUnderline"/>
        </w:rPr>
        <w:t xml:space="preserve">To end our educational crisis, we need someone who’s willing to stand up to special interests and enact bold reform. DeVos believes in delivering excellence and accountability at every level and across all forms of K-12 education — whether it </w:t>
      </w:r>
      <w:proofErr w:type="gramStart"/>
      <w:r w:rsidRPr="006C6F5D">
        <w:rPr>
          <w:rStyle w:val="StyleUnderline"/>
        </w:rPr>
        <w:t>be</w:t>
      </w:r>
      <w:proofErr w:type="gramEnd"/>
      <w:r w:rsidRPr="006C6F5D">
        <w:rPr>
          <w:rStyle w:val="StyleUnderline"/>
        </w:rPr>
        <w:t xml:space="preserve"> district or charter.</w:t>
      </w:r>
      <w:r>
        <w:rPr>
          <w:rStyle w:val="StyleUnderline"/>
        </w:rPr>
        <w:t xml:space="preserve"> </w:t>
      </w:r>
      <w:r w:rsidRPr="00C302D5">
        <w:rPr>
          <w:sz w:val="12"/>
        </w:rPr>
        <w:t xml:space="preserve">For the past two decades, </w:t>
      </w:r>
      <w:r w:rsidRPr="006C6F5D">
        <w:rPr>
          <w:rStyle w:val="StyleUnderline"/>
        </w:rPr>
        <w:t>she has worked passionately to expand access to great schools for families across the country regardless of ZIP code or background, often in the country’s poorest neighborhoods.</w:t>
      </w:r>
      <w:r>
        <w:rPr>
          <w:rStyle w:val="StyleUnderline"/>
        </w:rPr>
        <w:t xml:space="preserve"> </w:t>
      </w:r>
      <w:r w:rsidRPr="00C302D5">
        <w:rPr>
          <w:sz w:val="12"/>
        </w:rPr>
        <w:t xml:space="preserve">Future generations have much to lose — but plenty to gain — </w:t>
      </w:r>
      <w:r w:rsidRPr="006C6F5D">
        <w:rPr>
          <w:rStyle w:val="StyleUnderline"/>
        </w:rPr>
        <w:t>in the next four years, and they will have a strong ally fighting for them in Washington, DC, when Betsy DeVos is confirmed.</w:t>
      </w:r>
    </w:p>
    <w:p w14:paraId="25D7DB4D" w14:textId="77777777" w:rsidR="00C302D5" w:rsidRPr="00C57D86" w:rsidRDefault="00C302D5" w:rsidP="00C302D5">
      <w:pPr>
        <w:pStyle w:val="Heading4"/>
        <w:rPr>
          <w:rFonts w:asciiTheme="minorHAnsi" w:hAnsiTheme="minorHAnsi" w:cstheme="minorHAnsi"/>
        </w:rPr>
      </w:pPr>
      <w:r w:rsidRPr="00C57D86">
        <w:rPr>
          <w:rFonts w:asciiTheme="minorHAnsi" w:hAnsiTheme="minorHAnsi" w:cstheme="minorHAnsi"/>
        </w:rPr>
        <w:t>DeVos pledged she wouldn’t dismantle public schools – means aff solves</w:t>
      </w:r>
    </w:p>
    <w:p w14:paraId="6504E120" w14:textId="77777777" w:rsidR="00C302D5" w:rsidRPr="00C57D86" w:rsidRDefault="00C302D5" w:rsidP="00C302D5">
      <w:pPr>
        <w:rPr>
          <w:rFonts w:asciiTheme="minorHAnsi" w:hAnsiTheme="minorHAnsi" w:cstheme="minorHAnsi"/>
        </w:rPr>
      </w:pPr>
      <w:r w:rsidRPr="00C57D86">
        <w:rPr>
          <w:rStyle w:val="Style13ptBold"/>
          <w:rFonts w:asciiTheme="minorHAnsi" w:hAnsiTheme="minorHAnsi" w:cstheme="minorHAnsi"/>
        </w:rPr>
        <w:t xml:space="preserve">Danilova 17 </w:t>
      </w:r>
      <w:r w:rsidRPr="00C57D86">
        <w:rPr>
          <w:rFonts w:asciiTheme="minorHAnsi" w:hAnsiTheme="minorHAnsi" w:cstheme="minorHAnsi"/>
        </w:rPr>
        <w:t>(Maria Danilova, associate press</w:t>
      </w:r>
      <w:proofErr w:type="gramStart"/>
      <w:r w:rsidRPr="00C57D86">
        <w:rPr>
          <w:rFonts w:asciiTheme="minorHAnsi" w:hAnsiTheme="minorHAnsi" w:cstheme="minorHAnsi"/>
        </w:rPr>
        <w:t>,  1</w:t>
      </w:r>
      <w:proofErr w:type="gramEnd"/>
      <w:r w:rsidRPr="00C57D86">
        <w:rPr>
          <w:rFonts w:asciiTheme="minorHAnsi" w:hAnsiTheme="minorHAnsi" w:cstheme="minorHAnsi"/>
        </w:rPr>
        <w:t>-17-2017, "DeVos: Won't dismantle public schools as education secretary," PBS NewsHour, http://www.pbs.org/newshour/rundown/watch-live-betsy-devos-confirmation-hearing/)</w:t>
      </w:r>
    </w:p>
    <w:p w14:paraId="073D85C2" w14:textId="77777777" w:rsidR="00C302D5" w:rsidRPr="00C57D86" w:rsidRDefault="00C302D5" w:rsidP="00C302D5">
      <w:pPr>
        <w:rPr>
          <w:rFonts w:asciiTheme="minorHAnsi" w:hAnsiTheme="minorHAnsi" w:cstheme="minorHAnsi"/>
          <w:u w:val="single"/>
        </w:rPr>
      </w:pPr>
      <w:r w:rsidRPr="00C57D86">
        <w:rPr>
          <w:rFonts w:asciiTheme="minorHAnsi" w:hAnsiTheme="minorHAnsi" w:cstheme="minorHAnsi"/>
          <w:sz w:val="14"/>
        </w:rPr>
        <w:t>In a sometimes contentious confirmation hearing</w:t>
      </w:r>
      <w:r w:rsidRPr="00C57D86">
        <w:rPr>
          <w:rStyle w:val="StyleUnderline"/>
          <w:rFonts w:asciiTheme="minorHAnsi" w:hAnsiTheme="minorHAnsi" w:cstheme="minorHAnsi"/>
        </w:rPr>
        <w:t xml:space="preserve">, </w:t>
      </w:r>
      <w:r w:rsidRPr="00B835AF">
        <w:rPr>
          <w:rStyle w:val="StyleUnderline"/>
          <w:rFonts w:asciiTheme="minorHAnsi" w:hAnsiTheme="minorHAnsi" w:cstheme="minorHAnsi"/>
          <w:highlight w:val="cyan"/>
        </w:rPr>
        <w:t xml:space="preserve">education secretary pick Betsy </w:t>
      </w:r>
      <w:hyperlink r:id="rId90" w:history="1">
        <w:r w:rsidRPr="00B835AF">
          <w:rPr>
            <w:rStyle w:val="StyleUnderline"/>
            <w:rFonts w:asciiTheme="minorHAnsi" w:hAnsiTheme="minorHAnsi" w:cstheme="minorHAnsi"/>
            <w:highlight w:val="cyan"/>
          </w:rPr>
          <w:t>DeVos</w:t>
        </w:r>
      </w:hyperlink>
      <w:r w:rsidRPr="00B835AF">
        <w:rPr>
          <w:rStyle w:val="StyleUnderline"/>
          <w:rFonts w:asciiTheme="minorHAnsi" w:hAnsiTheme="minorHAnsi" w:cstheme="minorHAnsi"/>
          <w:highlight w:val="cyan"/>
        </w:rPr>
        <w:t xml:space="preserve"> pledged that she would not seek to dismantle public schools</w:t>
      </w:r>
      <w:r w:rsidRPr="00C57D86">
        <w:rPr>
          <w:rStyle w:val="StyleUnderline"/>
          <w:rFonts w:asciiTheme="minorHAnsi" w:hAnsiTheme="minorHAnsi" w:cstheme="minorHAnsi"/>
        </w:rPr>
        <w:t xml:space="preserve"> amid questions by Democrats about her qualifications, political donations and long-time work advocating for charter schools and school choice. </w:t>
      </w:r>
      <w:hyperlink r:id="rId91" w:history="1">
        <w:r w:rsidRPr="00B835AF">
          <w:rPr>
            <w:rStyle w:val="StyleUnderline"/>
            <w:rFonts w:asciiTheme="minorHAnsi" w:hAnsiTheme="minorHAnsi" w:cstheme="minorHAnsi"/>
            <w:highlight w:val="cyan"/>
          </w:rPr>
          <w:t>DeVos</w:t>
        </w:r>
      </w:hyperlink>
      <w:r w:rsidRPr="00B835AF">
        <w:rPr>
          <w:rStyle w:val="StyleUnderline"/>
          <w:rFonts w:asciiTheme="minorHAnsi" w:hAnsiTheme="minorHAnsi" w:cstheme="minorHAnsi"/>
          <w:highlight w:val="cyan"/>
        </w:rPr>
        <w:t xml:space="preserve"> said she would address “the needs of all parents and students</w:t>
      </w:r>
      <w:r w:rsidRPr="00C57D86">
        <w:rPr>
          <w:rStyle w:val="StyleUnderline"/>
          <w:rFonts w:asciiTheme="minorHAnsi" w:hAnsiTheme="minorHAnsi" w:cstheme="minorHAnsi"/>
        </w:rPr>
        <w:t xml:space="preserve">” but that a one-size-fits-all model doesn’t work in education. </w:t>
      </w:r>
      <w:r w:rsidRPr="00C57D86">
        <w:rPr>
          <w:rFonts w:asciiTheme="minorHAnsi" w:hAnsiTheme="minorHAnsi" w:cstheme="minorHAnsi"/>
          <w:sz w:val="14"/>
        </w:rPr>
        <w:t xml:space="preserve">But Democrats on the Senate Health, Education, Labor and Pensions Committee grilled the wealthy Republican donor on a range of issues Tuesday from sexual assault to child care, students with disabilities and making public colleges and universities tuition-free. Sen. Bernie Sanders of Vermont asked </w:t>
      </w:r>
      <w:hyperlink r:id="rId92"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outright if she would have gotten the job had it not been for her family’s political contributions. “As a matter of fact I do think that there would be that possibility,” she responded. </w:t>
      </w:r>
      <w:r w:rsidRPr="00B835AF">
        <w:rPr>
          <w:rStyle w:val="StyleUnderline"/>
          <w:rFonts w:asciiTheme="minorHAnsi" w:hAnsiTheme="minorHAnsi" w:cstheme="minorHAnsi"/>
          <w:highlight w:val="cyan"/>
        </w:rPr>
        <w:t>“I have worked very hard on behalf of parents and children for the last almost 30 years.</w:t>
      </w:r>
      <w:r w:rsidRPr="00C57D86">
        <w:rPr>
          <w:rStyle w:val="StyleUnderline"/>
          <w:rFonts w:asciiTheme="minorHAnsi" w:hAnsiTheme="minorHAnsi" w:cstheme="minorHAnsi"/>
        </w:rPr>
        <w:t>”</w:t>
      </w:r>
      <w:r w:rsidRPr="00C57D86">
        <w:rPr>
          <w:rFonts w:asciiTheme="minorHAnsi" w:hAnsiTheme="minorHAnsi" w:cstheme="minorHAnsi"/>
          <w:sz w:val="14"/>
        </w:rPr>
        <w:t xml:space="preserve"> Sen. Patty Murray of Washington state, the top Democrat on the committee, said she was “extremely disappointed” that </w:t>
      </w:r>
      <w:hyperlink r:id="rId93"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had not finalized her financial and ethics disclosures ahead of the hearing. She also asked whether </w:t>
      </w:r>
      <w:hyperlink r:id="rId94"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would divest herself of any family business enterprises that may represent a conflict of interest in her job, including one student loan refinancing company. </w:t>
      </w:r>
      <w:r w:rsidRPr="00C57D86">
        <w:rPr>
          <w:rStyle w:val="StyleUnderline"/>
          <w:rFonts w:asciiTheme="minorHAnsi" w:hAnsiTheme="minorHAnsi" w:cstheme="minorHAnsi"/>
        </w:rPr>
        <w:t>“</w:t>
      </w:r>
      <w:r w:rsidRPr="00B835AF">
        <w:rPr>
          <w:rStyle w:val="StyleUnderline"/>
          <w:rFonts w:asciiTheme="minorHAnsi" w:hAnsiTheme="minorHAnsi" w:cstheme="minorHAnsi"/>
          <w:highlight w:val="cyan"/>
        </w:rPr>
        <w:t xml:space="preserve">Where conflicts are identified, they will be resolved. I will not be conflicted. Period,” </w:t>
      </w:r>
      <w:hyperlink r:id="rId95" w:history="1">
        <w:r w:rsidRPr="00B835AF">
          <w:rPr>
            <w:rStyle w:val="StyleUnderline"/>
            <w:rFonts w:asciiTheme="minorHAnsi" w:hAnsiTheme="minorHAnsi" w:cstheme="minorHAnsi"/>
            <w:highlight w:val="cyan"/>
          </w:rPr>
          <w:t>DeVos</w:t>
        </w:r>
      </w:hyperlink>
      <w:r w:rsidRPr="00B835AF">
        <w:rPr>
          <w:rStyle w:val="StyleUnderline"/>
          <w:rFonts w:asciiTheme="minorHAnsi" w:hAnsiTheme="minorHAnsi" w:cstheme="minorHAnsi"/>
          <w:highlight w:val="cyan"/>
        </w:rPr>
        <w:t xml:space="preserve"> said. Committee Chairman Lamar Alexander, R-Tenn., a former education secretary, expressed confidence that </w:t>
      </w:r>
      <w:hyperlink r:id="rId96" w:history="1">
        <w:r w:rsidRPr="00B835AF">
          <w:rPr>
            <w:rStyle w:val="StyleUnderline"/>
            <w:rFonts w:asciiTheme="minorHAnsi" w:hAnsiTheme="minorHAnsi" w:cstheme="minorHAnsi"/>
            <w:highlight w:val="cyan"/>
          </w:rPr>
          <w:t>DeVos</w:t>
        </w:r>
      </w:hyperlink>
      <w:r w:rsidRPr="00B835AF">
        <w:rPr>
          <w:rStyle w:val="StyleUnderline"/>
          <w:rFonts w:asciiTheme="minorHAnsi" w:hAnsiTheme="minorHAnsi" w:cstheme="minorHAnsi"/>
          <w:highlight w:val="cyan"/>
        </w:rPr>
        <w:t xml:space="preserve"> is an “excellent” choice for the job. “She is on the side of our children</w:t>
      </w:r>
      <w:r w:rsidRPr="00C57D86">
        <w:rPr>
          <w:rStyle w:val="StyleUnderline"/>
          <w:rFonts w:asciiTheme="minorHAnsi" w:hAnsiTheme="minorHAnsi" w:cstheme="minorHAnsi"/>
        </w:rPr>
        <w:t xml:space="preserve">,” he said. </w:t>
      </w:r>
      <w:hyperlink r:id="rId97"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said that if she is confirmed education secretary, she will take a salary of only $1. She sidestepped a question about whether she would rein in the department’s Office for Civil Rights’ work to protect students from campus sexual assault. </w:t>
      </w:r>
      <w:hyperlink r:id="rId98"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said she would “be looking very closely at how this has been regulated and handled and with great sensitivity to those who are victims.” What if unwanted kissing and groping, like the behavior Donald Trump once bragged about, happened in a school, Murray </w:t>
      </w:r>
      <w:proofErr w:type="gramStart"/>
      <w:r w:rsidRPr="00C57D86">
        <w:rPr>
          <w:rFonts w:asciiTheme="minorHAnsi" w:hAnsiTheme="minorHAnsi" w:cstheme="minorHAnsi"/>
          <w:sz w:val="14"/>
        </w:rPr>
        <w:t>asked.</w:t>
      </w:r>
      <w:proofErr w:type="gramEnd"/>
      <w:r w:rsidRPr="00C57D86">
        <w:rPr>
          <w:rFonts w:asciiTheme="minorHAnsi" w:hAnsiTheme="minorHAnsi" w:cstheme="minorHAnsi"/>
          <w:sz w:val="14"/>
        </w:rPr>
        <w:t xml:space="preserve"> Would </w:t>
      </w:r>
      <w:hyperlink r:id="rId99"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consider that sexual assault? </w:t>
      </w:r>
      <w:hyperlink r:id="rId100"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said yes. Asked by Sanders about her views on tuition-free public colleges and universities, </w:t>
      </w:r>
      <w:hyperlink r:id="rId101"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said: “I think we also have to consider the fact that there is nothing in life that is truly free. Somebody is going to pay for it.” She skirted Sanders’ question on whether she would support making child care free or much more affordable for low-income families as is the case in many countries around the world, saying only that she feels strongly about “parents having an opportunity for child care for their children.” “But it’s not a question of opportunity,” Sanders fired back, raising his voice. “It’s a question of being able to afford it!” </w:t>
      </w:r>
      <w:r w:rsidRPr="00B835AF">
        <w:rPr>
          <w:rStyle w:val="StyleUnderline"/>
          <w:rFonts w:asciiTheme="minorHAnsi" w:hAnsiTheme="minorHAnsi" w:cstheme="minorHAnsi"/>
          <w:highlight w:val="cyan"/>
        </w:rPr>
        <w:t xml:space="preserve">Facing criticism from teachers unions that she is working against public education, </w:t>
      </w:r>
      <w:hyperlink r:id="rId102" w:history="1">
        <w:r w:rsidRPr="00B835AF">
          <w:rPr>
            <w:rStyle w:val="StyleUnderline"/>
            <w:rFonts w:asciiTheme="minorHAnsi" w:hAnsiTheme="minorHAnsi" w:cstheme="minorHAnsi"/>
            <w:highlight w:val="cyan"/>
          </w:rPr>
          <w:t>DeVos</w:t>
        </w:r>
      </w:hyperlink>
      <w:r w:rsidRPr="00B835AF">
        <w:rPr>
          <w:rStyle w:val="StyleUnderline"/>
          <w:rFonts w:asciiTheme="minorHAnsi" w:hAnsiTheme="minorHAnsi" w:cstheme="minorHAnsi"/>
          <w:highlight w:val="cyan"/>
        </w:rPr>
        <w:t xml:space="preserve"> told the committee that she will be “a strong advocate for great public schools.”</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“But,” she added, “if a school is troubled, or unsafe, or not a good fit for a child — perhaps they have a special need that is going unmet — we should support a parent’s right to enroll their child in a high-quality alternative.” </w:t>
      </w:r>
      <w:proofErr w:type="gramStart"/>
      <w:r w:rsidRPr="00C57D86">
        <w:rPr>
          <w:rFonts w:asciiTheme="minorHAnsi" w:hAnsiTheme="minorHAnsi" w:cstheme="minorHAnsi"/>
          <w:sz w:val="14"/>
        </w:rPr>
        <w:t xml:space="preserve">Amid concerns that </w:t>
      </w:r>
      <w:hyperlink r:id="rId103"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conservative religious views might make her a poor advocate for the rights of the LGBT community and other minorities, </w:t>
      </w:r>
      <w:hyperlink r:id="rId104"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stressed that no students should face discrimination.</w:t>
      </w:r>
      <w:proofErr w:type="gramEnd"/>
      <w:r w:rsidRPr="00C57D86">
        <w:rPr>
          <w:rFonts w:asciiTheme="minorHAnsi" w:hAnsiTheme="minorHAnsi" w:cstheme="minorHAnsi"/>
          <w:sz w:val="14"/>
        </w:rPr>
        <w:t xml:space="preserve"> Alexander read into the record a letter of support from the Log Cabin Republicans, a Republican organization pushing for LGBT rights. As the hearing dragged on into its fourth hour, Democratic senators made repeated requests with Chairman Alexander to allow them to pose another round of questions to </w:t>
      </w:r>
      <w:hyperlink r:id="rId105"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but he refused, citing procedures at previous hearings. </w:t>
      </w:r>
      <w:hyperlink r:id="rId106"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59, said she will seek to address rising higher education costs and massive student debt, but also advance trade and vocational schools as well as community colleges because “craftsmanship is not a fallback — but a noble pursuit.” </w:t>
      </w:r>
      <w:hyperlink r:id="rId107"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the wife of Dick </w:t>
      </w:r>
      <w:hyperlink r:id="rId108"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the heir to the Amway marketing fortune, has spent more than two decades advocating for charter schools in her home state of Michigan, as well as promoting conservative religious values. In a letter addressed to the committee, 38 prominent education groups and teachers’ organizations expressed concern that </w:t>
      </w:r>
      <w:hyperlink r:id="rId109"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track record bodes ill for public education. “Over the course of her career as a major campaign contributor, soft-money donor and lobbyist, </w:t>
      </w:r>
      <w:hyperlink r:id="rId110"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has used her considerable wealth to influence legislation and the outcomes of elections to advance policies that have undermined public education and proved harmful to many of our most vulnerable students,” the letter said. LGBT groups also have protested Trump’s choice of </w:t>
      </w:r>
      <w:hyperlink r:id="rId111" w:history="1">
        <w:r w:rsidRPr="00C57D86">
          <w:rPr>
            <w:rStyle w:val="Hyperlink"/>
            <w:rFonts w:asciiTheme="minorHAnsi" w:hAnsiTheme="minorHAnsi" w:cstheme="minorHAnsi"/>
            <w:sz w:val="14"/>
          </w:rPr>
          <w:t>DeVos</w:t>
        </w:r>
      </w:hyperlink>
      <w:r w:rsidRPr="00C57D86">
        <w:rPr>
          <w:rFonts w:asciiTheme="minorHAnsi" w:hAnsiTheme="minorHAnsi" w:cstheme="minorHAnsi"/>
          <w:sz w:val="14"/>
        </w:rPr>
        <w:t xml:space="preserve">, saying she has funded conservative religious groups that promote what they consider to be traditional family values, including one organization that supports conversion therapy — counseling of gay, lesbian, </w:t>
      </w:r>
      <w:proofErr w:type="gramStart"/>
      <w:r w:rsidRPr="00C57D86">
        <w:rPr>
          <w:rFonts w:asciiTheme="minorHAnsi" w:hAnsiTheme="minorHAnsi" w:cstheme="minorHAnsi"/>
          <w:sz w:val="14"/>
        </w:rPr>
        <w:t>bisexual</w:t>
      </w:r>
      <w:proofErr w:type="gramEnd"/>
      <w:r w:rsidRPr="00C57D86">
        <w:rPr>
          <w:rFonts w:asciiTheme="minorHAnsi" w:hAnsiTheme="minorHAnsi" w:cstheme="minorHAnsi"/>
          <w:sz w:val="14"/>
        </w:rPr>
        <w:t xml:space="preserve"> or transgender people with the aim of changing their sexual orientation. </w:t>
      </w:r>
      <w:hyperlink r:id="rId112" w:history="1">
        <w:r w:rsidRPr="00B835AF">
          <w:rPr>
            <w:rStyle w:val="StyleUnderline"/>
            <w:rFonts w:asciiTheme="minorHAnsi" w:hAnsiTheme="minorHAnsi" w:cstheme="minorHAnsi"/>
            <w:highlight w:val="cyan"/>
          </w:rPr>
          <w:t>DeVos</w:t>
        </w:r>
      </w:hyperlink>
      <w:r w:rsidRPr="00C57D86">
        <w:rPr>
          <w:rStyle w:val="StyleUnderline"/>
          <w:rFonts w:asciiTheme="minorHAnsi" w:hAnsiTheme="minorHAnsi" w:cstheme="minorHAnsi"/>
        </w:rPr>
        <w:t xml:space="preserve"> told the hearing late Tuesday that she never supported the idea and that </w:t>
      </w:r>
      <w:r w:rsidRPr="00B835AF">
        <w:rPr>
          <w:rStyle w:val="StyleUnderline"/>
          <w:rFonts w:asciiTheme="minorHAnsi" w:hAnsiTheme="minorHAnsi" w:cstheme="minorHAnsi"/>
          <w:highlight w:val="cyan"/>
        </w:rPr>
        <w:t>“believes in the innate value of every single human being.”</w:t>
      </w:r>
    </w:p>
    <w:p w14:paraId="5E4123FD" w14:textId="77777777" w:rsidR="00B5290F" w:rsidRPr="00C57D86" w:rsidRDefault="00B5290F" w:rsidP="00B5290F">
      <w:pPr>
        <w:pStyle w:val="Heading4"/>
        <w:rPr>
          <w:rFonts w:asciiTheme="minorHAnsi" w:hAnsiTheme="minorHAnsi" w:cstheme="minorHAnsi"/>
        </w:rPr>
      </w:pPr>
      <w:r w:rsidRPr="00C57D86">
        <w:rPr>
          <w:rFonts w:asciiTheme="minorHAnsi" w:hAnsiTheme="minorHAnsi" w:cstheme="minorHAnsi"/>
        </w:rPr>
        <w:t>DeVos won’t fund vouchers – means no harm to public edu</w:t>
      </w:r>
    </w:p>
    <w:p w14:paraId="040E89D0" w14:textId="77777777" w:rsidR="00B5290F" w:rsidRPr="00C57D86" w:rsidRDefault="00B5290F" w:rsidP="00B5290F">
      <w:pPr>
        <w:rPr>
          <w:rFonts w:asciiTheme="minorHAnsi" w:hAnsiTheme="minorHAnsi" w:cstheme="minorHAnsi"/>
        </w:rPr>
      </w:pPr>
      <w:proofErr w:type="gramStart"/>
      <w:r w:rsidRPr="00C57D86">
        <w:rPr>
          <w:rStyle w:val="Style13ptBold"/>
          <w:rFonts w:asciiTheme="minorHAnsi" w:hAnsiTheme="minorHAnsi" w:cstheme="minorHAnsi"/>
        </w:rPr>
        <w:t xml:space="preserve">Cramer 2/7 </w:t>
      </w:r>
      <w:r w:rsidRPr="00C57D86">
        <w:rPr>
          <w:rFonts w:asciiTheme="minorHAnsi" w:hAnsiTheme="minorHAnsi" w:cstheme="minorHAnsi"/>
        </w:rPr>
        <w:t>(Philissa Cramer, managing editor of Chalkbeat</w:t>
      </w:r>
      <w:r w:rsidRPr="00C57D86">
        <w:rPr>
          <w:rFonts w:asciiTheme="minorHAnsi" w:hAnsiTheme="minorHAnsi" w:cstheme="minorHAnsi"/>
          <w:color w:val="545454"/>
          <w:shd w:val="clear" w:color="auto" w:fill="FFFFFF"/>
        </w:rPr>
        <w:t xml:space="preserve">, </w:t>
      </w:r>
      <w:r w:rsidRPr="00C57D86">
        <w:rPr>
          <w:rFonts w:asciiTheme="minorHAnsi" w:hAnsiTheme="minorHAnsi" w:cstheme="minorHAnsi"/>
        </w:rPr>
        <w:t>02-7-2017, "Worried Betsy DeVos could ‘destroy’ public education?</w:t>
      </w:r>
      <w:proofErr w:type="gramEnd"/>
      <w:r w:rsidRPr="00C57D86">
        <w:rPr>
          <w:rFonts w:asciiTheme="minorHAnsi" w:hAnsiTheme="minorHAnsi" w:cstheme="minorHAnsi"/>
        </w:rPr>
        <w:t xml:space="preserve"> Here’s what you should know," Chalkbeat, http://www.chalkbeat.org/posts/us/2017/02/07/worried-betsy-devos-could-destroy-public-education-heres-what-you-should-know/)</w:t>
      </w:r>
    </w:p>
    <w:p w14:paraId="3CC9AF6E" w14:textId="77777777" w:rsidR="00B5290F" w:rsidRPr="00C57D86" w:rsidRDefault="00B5290F" w:rsidP="00B5290F">
      <w:pPr>
        <w:rPr>
          <w:rFonts w:asciiTheme="minorHAnsi" w:hAnsiTheme="minorHAnsi" w:cstheme="minorHAnsi"/>
          <w:sz w:val="14"/>
        </w:rPr>
      </w:pPr>
      <w:r w:rsidRPr="00C57D86">
        <w:rPr>
          <w:rFonts w:asciiTheme="minorHAnsi" w:hAnsiTheme="minorHAnsi" w:cstheme="minorHAnsi"/>
          <w:sz w:val="14"/>
        </w:rPr>
        <w:t xml:space="preserve">Betsy DeVos earned more opposition than any of President Trump’s cabinet picks — and any nominee for education secretary in history. During that historically divisive process, her critics charged that DeVos wanted to </w:t>
      </w:r>
      <w:hyperlink r:id="rId113" w:history="1">
        <w:r w:rsidRPr="00C57D86">
          <w:rPr>
            <w:rStyle w:val="Hyperlink"/>
            <w:rFonts w:asciiTheme="minorHAnsi" w:hAnsiTheme="minorHAnsi" w:cstheme="minorHAnsi"/>
            <w:sz w:val="14"/>
          </w:rPr>
          <w:t>“destroy”</w:t>
        </w:r>
      </w:hyperlink>
      <w:r w:rsidRPr="00C57D86">
        <w:rPr>
          <w:rFonts w:asciiTheme="minorHAnsi" w:hAnsiTheme="minorHAnsi" w:cstheme="minorHAnsi"/>
          <w:sz w:val="14"/>
        </w:rPr>
        <w:t xml:space="preserve"> public education. Is that charge legitimate or overblown? </w:t>
      </w:r>
      <w:hyperlink r:id="rId114" w:history="1">
        <w:r w:rsidRPr="00B835AF">
          <w:rPr>
            <w:rStyle w:val="StyleUnderline"/>
            <w:rFonts w:asciiTheme="minorHAnsi" w:hAnsiTheme="minorHAnsi" w:cstheme="minorHAnsi"/>
            <w:highlight w:val="cyan"/>
          </w:rPr>
          <w:t>Now that DeVos has been confirmed</w:t>
        </w:r>
      </w:hyperlink>
      <w:r w:rsidRPr="00B835AF">
        <w:rPr>
          <w:rStyle w:val="StyleUnderline"/>
          <w:rFonts w:asciiTheme="minorHAnsi" w:hAnsiTheme="minorHAnsi" w:cstheme="minorHAnsi"/>
          <w:highlight w:val="cyan"/>
        </w:rPr>
        <w:t>, here’s what you should read to start getting a handle on the possibilities. Fear: She’s going to promote private, religious schools</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DeVos has been among the most powerful advocates of vouchers, which which allow students to use public funds to pay for tuition at private schools, and she has also said her motivation to improve education relates to her desire to </w:t>
      </w:r>
      <w:hyperlink r:id="rId115" w:history="1">
        <w:r w:rsidRPr="00C57D86">
          <w:rPr>
            <w:rStyle w:val="Hyperlink"/>
            <w:rFonts w:asciiTheme="minorHAnsi" w:hAnsiTheme="minorHAnsi" w:cstheme="minorHAnsi"/>
            <w:sz w:val="14"/>
          </w:rPr>
          <w:t>“advance God’s kingdom.”</w:t>
        </w:r>
      </w:hyperlink>
      <w:r w:rsidRPr="00C57D86">
        <w:rPr>
          <w:rFonts w:asciiTheme="minorHAnsi" w:hAnsiTheme="minorHAnsi" w:cstheme="minorHAnsi"/>
          <w:sz w:val="14"/>
        </w:rPr>
        <w:t xml:space="preserve"> Her opponents argue that vouchers drain support from the public schools that serve the vast majority of the nation’s students, including those students with the highest needs, and that DeVos’s approach skirts too closely to the separation of church and state enshrined in the constitution. They fear DeVos could end public education by diverting all taxpayer dollars to private schools, including religious schools. </w:t>
      </w:r>
      <w:r w:rsidRPr="00B835AF">
        <w:rPr>
          <w:rStyle w:val="StyleUnderline"/>
          <w:rFonts w:asciiTheme="minorHAnsi" w:hAnsiTheme="minorHAnsi" w:cstheme="minorHAnsi"/>
          <w:highlight w:val="cyan"/>
        </w:rPr>
        <w:t>DeVos has said she won’t impose voucher programs — and she can’t, because such programs are up to states to create. Willing state legislatures could seize the moment to grow voucher programs. But a</w:t>
      </w:r>
      <w:r w:rsidRPr="00C57D86">
        <w:rPr>
          <w:rStyle w:val="StyleUnderline"/>
          <w:rFonts w:asciiTheme="minorHAnsi" w:hAnsiTheme="minorHAnsi" w:cstheme="minorHAnsi"/>
        </w:rPr>
        <w:t xml:space="preserve"> more sweeping impact could come from a </w:t>
      </w:r>
      <w:r w:rsidRPr="00B835AF">
        <w:rPr>
          <w:rStyle w:val="StyleUnderline"/>
          <w:rFonts w:asciiTheme="minorHAnsi" w:hAnsiTheme="minorHAnsi" w:cstheme="minorHAnsi"/>
          <w:highlight w:val="cyan"/>
        </w:rPr>
        <w:t>policy that DeVos’s lobbying group promoted — a tax-credit program that allows families to donate to private school scholarship funds for their children to use</w:t>
      </w:r>
      <w:r w:rsidRPr="00C57D86">
        <w:rPr>
          <w:rStyle w:val="StyleUnderline"/>
          <w:rFonts w:asciiTheme="minorHAnsi" w:hAnsiTheme="minorHAnsi" w:cstheme="minorHAnsi"/>
        </w:rPr>
        <w:t>.</w:t>
      </w:r>
      <w:r w:rsidRPr="00C57D86">
        <w:rPr>
          <w:rFonts w:asciiTheme="minorHAnsi" w:hAnsiTheme="minorHAnsi" w:cstheme="minorHAnsi"/>
          <w:sz w:val="14"/>
        </w:rPr>
        <w:t xml:space="preserve"> That approach is already in place in </w:t>
      </w:r>
      <w:hyperlink r:id="rId116" w:history="1">
        <w:r w:rsidRPr="00C57D86">
          <w:rPr>
            <w:rStyle w:val="Hyperlink"/>
            <w:rFonts w:asciiTheme="minorHAnsi" w:hAnsiTheme="minorHAnsi" w:cstheme="minorHAnsi"/>
            <w:sz w:val="14"/>
          </w:rPr>
          <w:t>17 states</w:t>
        </w:r>
      </w:hyperlink>
      <w:r w:rsidRPr="00C57D86">
        <w:rPr>
          <w:rFonts w:asciiTheme="minorHAnsi" w:hAnsiTheme="minorHAnsi" w:cstheme="minorHAnsi"/>
          <w:sz w:val="14"/>
        </w:rPr>
        <w:t xml:space="preserve">. </w:t>
      </w:r>
      <w:hyperlink r:id="rId117" w:history="1">
        <w:r w:rsidRPr="00C57D86">
          <w:rPr>
            <w:rStyle w:val="Hyperlink"/>
            <w:rFonts w:asciiTheme="minorHAnsi" w:hAnsiTheme="minorHAnsi" w:cstheme="minorHAnsi"/>
            <w:sz w:val="14"/>
          </w:rPr>
          <w:t>NPR explains</w:t>
        </w:r>
      </w:hyperlink>
      <w:r w:rsidRPr="00C57D86">
        <w:rPr>
          <w:rFonts w:asciiTheme="minorHAnsi" w:hAnsiTheme="minorHAnsi" w:cstheme="minorHAnsi"/>
          <w:sz w:val="14"/>
        </w:rPr>
        <w:t xml:space="preserve"> why this approach is likely to appeal to DeVos, and how it could work: It unites three broad concepts that DeVos is friendly toward: 1) Privatization 2) religious education and 3) a hands-off approach to accountability for private schools. … The tax-credit structure is especially significant when considering what could happen under DeVos in the Trump administration, because it could be a way to promote school choice on a federal level without writing big checks. “There isn’t that much money that is fungible from the federal education budget,” points out Samuel Abrams, an expert in education policy at Teachers College, Columbia University. Broad support for tuition tax-credits would open up a new frontier in education policy-making, according to Michael Petrilli, president of the Thomas B. Fordham Institute, which supports vouchers. Someone would have to decide whether private schools that receive vouchers are held accountable for student performance and how poor students must be to qualify. “Is it the feds? Is it the states?” Petrilli said. “It’s all kind of up for grabs.”</w:t>
      </w:r>
    </w:p>
    <w:p w14:paraId="205BD1A6" w14:textId="77777777" w:rsidR="00B5290F" w:rsidRPr="00C57D86" w:rsidRDefault="00B5290F" w:rsidP="00B5290F">
      <w:pPr>
        <w:pStyle w:val="Heading4"/>
        <w:spacing w:line="240" w:lineRule="auto"/>
        <w:rPr>
          <w:rFonts w:asciiTheme="minorHAnsi" w:hAnsiTheme="minorHAnsi" w:cstheme="minorHAnsi"/>
        </w:rPr>
      </w:pPr>
      <w:r w:rsidRPr="00C57D86">
        <w:rPr>
          <w:rFonts w:asciiTheme="minorHAnsi" w:hAnsiTheme="minorHAnsi" w:cstheme="minorHAnsi"/>
        </w:rPr>
        <w:t>Betsy is a</w:t>
      </w:r>
      <w:r w:rsidR="00374506">
        <w:rPr>
          <w:rFonts w:asciiTheme="minorHAnsi" w:hAnsiTheme="minorHAnsi" w:cstheme="minorHAnsi"/>
        </w:rPr>
        <w:t xml:space="preserve">mazing for education she’s backed </w:t>
      </w:r>
      <w:r w:rsidRPr="00C57D86">
        <w:rPr>
          <w:rFonts w:asciiTheme="minorHAnsi" w:hAnsiTheme="minorHAnsi" w:cstheme="minorHAnsi"/>
        </w:rPr>
        <w:t>by the one and only Mitt Romney</w:t>
      </w:r>
    </w:p>
    <w:p w14:paraId="7D869A1A" w14:textId="77777777" w:rsidR="00B5290F" w:rsidRPr="00C57D86" w:rsidRDefault="00B5290F" w:rsidP="00B5290F">
      <w:pPr>
        <w:pStyle w:val="NormalWeb"/>
        <w:shd w:val="clear" w:color="auto" w:fill="FFFFFF"/>
        <w:spacing w:after="270" w:afterAutospacing="0"/>
        <w:rPr>
          <w:rStyle w:val="StyleUnderline"/>
          <w:rFonts w:asciiTheme="minorHAnsi" w:hAnsiTheme="minorHAnsi" w:cstheme="minorHAnsi"/>
        </w:rPr>
      </w:pPr>
      <w:r w:rsidRPr="00C57D86">
        <w:rPr>
          <w:rStyle w:val="Style13ptBold"/>
          <w:rFonts w:asciiTheme="minorHAnsi" w:hAnsiTheme="minorHAnsi" w:cstheme="minorHAnsi"/>
        </w:rPr>
        <w:t>Romney 1-9</w:t>
      </w:r>
      <w:r w:rsidRPr="00C57D86">
        <w:rPr>
          <w:rStyle w:val="StyleUnderline"/>
          <w:rFonts w:asciiTheme="minorHAnsi" w:hAnsiTheme="minorHAnsi" w:cstheme="minorHAnsi"/>
        </w:rPr>
        <w:t xml:space="preserve"> </w:t>
      </w:r>
      <w:r w:rsidRPr="00C57D86">
        <w:rPr>
          <w:rFonts w:asciiTheme="minorHAnsi" w:hAnsiTheme="minorHAnsi" w:cstheme="minorHAnsi"/>
          <w:lang w:eastAsia="en-US"/>
        </w:rPr>
        <w:t xml:space="preserve">(Mitt, Republican governor of Massachusetts from 2003-2007, “Mitt Romney op-ed: Btsey DeVos a Smart Choice </w:t>
      </w:r>
      <w:proofErr w:type="gramStart"/>
      <w:r w:rsidRPr="00C57D86">
        <w:rPr>
          <w:rFonts w:asciiTheme="minorHAnsi" w:hAnsiTheme="minorHAnsi" w:cstheme="minorHAnsi"/>
          <w:lang w:eastAsia="en-US"/>
        </w:rPr>
        <w:t>For</w:t>
      </w:r>
      <w:proofErr w:type="gramEnd"/>
      <w:r w:rsidRPr="00C57D86">
        <w:rPr>
          <w:rFonts w:asciiTheme="minorHAnsi" w:hAnsiTheme="minorHAnsi" w:cstheme="minorHAnsi"/>
          <w:lang w:eastAsia="en-US"/>
        </w:rPr>
        <w:t xml:space="preserve"> Education Secretary,” 1-9-2017, </w:t>
      </w:r>
      <w:hyperlink r:id="rId118" w:history="1">
        <w:r w:rsidRPr="00C57D86">
          <w:rPr>
            <w:rStyle w:val="Hyperlink"/>
            <w:rFonts w:asciiTheme="minorHAnsi" w:hAnsiTheme="minorHAnsi" w:cstheme="minorHAnsi"/>
            <w:lang w:eastAsia="en-US"/>
          </w:rPr>
          <w:t>http://www.chicagotribune.com/news/opinion/commentary/ct-betsy-devos-education-secretary-trump-romney-20170109-story.html)</w:t>
        </w:r>
      </w:hyperlink>
      <w:r w:rsidR="00125A87">
        <w:rPr>
          <w:rFonts w:asciiTheme="minorHAnsi" w:hAnsiTheme="minorHAnsi" w:cstheme="minorHAnsi"/>
          <w:lang w:eastAsia="en-US"/>
        </w:rPr>
        <w:t xml:space="preserve"> </w:t>
      </w:r>
      <w:r w:rsidRPr="00C57D86">
        <w:rPr>
          <w:rFonts w:asciiTheme="minorHAnsi" w:hAnsiTheme="minorHAnsi" w:cstheme="minorHAnsi"/>
          <w:lang w:eastAsia="en-US"/>
        </w:rPr>
        <w:sym w:font="Wingdings" w:char="F04C"/>
      </w:r>
    </w:p>
    <w:p w14:paraId="2FD2DE9E" w14:textId="77777777" w:rsidR="00B5290F" w:rsidRPr="00C57D86" w:rsidRDefault="00B5290F" w:rsidP="00B5290F">
      <w:pPr>
        <w:pStyle w:val="NormalWeb"/>
        <w:shd w:val="clear" w:color="auto" w:fill="FFFFFF"/>
        <w:spacing w:after="270" w:afterAutospacing="0"/>
        <w:rPr>
          <w:rStyle w:val="StyleUnderline"/>
          <w:rFonts w:asciiTheme="minorHAnsi" w:hAnsiTheme="minorHAnsi" w:cstheme="minorHAnsi"/>
        </w:rPr>
      </w:pPr>
      <w:r w:rsidRPr="00C57D86">
        <w:rPr>
          <w:rStyle w:val="StyleUnderline"/>
          <w:rFonts w:asciiTheme="minorHAnsi" w:hAnsiTheme="minorHAnsi" w:cstheme="minorHAnsi"/>
        </w:rPr>
        <w:t>First, it's important to have someone who isn't financially biased shaping education.</w:t>
      </w:r>
      <w:r w:rsidRPr="00C57D86">
        <w:rPr>
          <w:rFonts w:asciiTheme="minorHAnsi" w:hAnsiTheme="minorHAnsi" w:cstheme="minorHAnsi"/>
          <w:color w:val="333333"/>
          <w:sz w:val="14"/>
          <w:szCs w:val="27"/>
        </w:rPr>
        <w:t xml:space="preserve"> A</w:t>
      </w:r>
      <w:r w:rsidRPr="00C57D86">
        <w:rPr>
          <w:rStyle w:val="StyleUnderline"/>
          <w:rFonts w:asciiTheme="minorHAnsi" w:hAnsiTheme="minorHAnsi" w:cstheme="minorHAnsi"/>
        </w:rPr>
        <w:t>s a highly successful businesswoman, DeVos doesn't need the job now</w:t>
      </w:r>
      <w:r w:rsidRPr="00C57D86">
        <w:rPr>
          <w:rFonts w:asciiTheme="minorHAnsi" w:hAnsiTheme="minorHAnsi" w:cstheme="minorHAnsi"/>
          <w:color w:val="333333"/>
          <w:sz w:val="14"/>
          <w:szCs w:val="27"/>
        </w:rPr>
        <w:t xml:space="preserve">, nor will she be looking for an education job later. </w:t>
      </w:r>
      <w:r w:rsidRPr="00C57D86">
        <w:rPr>
          <w:rStyle w:val="StyleUnderline"/>
          <w:rFonts w:asciiTheme="minorHAnsi" w:hAnsiTheme="minorHAnsi" w:cstheme="minorHAnsi"/>
        </w:rPr>
        <w:t>Her key qualification is that she cares deeply about our children and will do everything in her power to offer them a brighter future. She founded two of the nation's leading education reform organizations and helped open the door to charter schools in her home state of Michigan</w:t>
      </w:r>
      <w:r w:rsidRPr="00C57D86">
        <w:rPr>
          <w:rFonts w:asciiTheme="minorHAnsi" w:hAnsiTheme="minorHAnsi" w:cstheme="minorHAnsi"/>
          <w:color w:val="333333"/>
          <w:sz w:val="14"/>
          <w:szCs w:val="27"/>
        </w:rPr>
        <w:t xml:space="preserve">. I have known her for many years; she is smart, dynamic, no nonsense and committed. That's why the education establishment is so animated to stop her. Second, it's important to have someone who will challenge the conventional wisdom and the status quo. In 1970, it cost $56,903 to educate a child from K-12. By 2010, adjusting for inflation, we had raised that spending to $164,426 — almost three times as much. Further, the number of people employed in our schools had nearly doubled. But despite the enormous investment, the performance of our kids has shown virtually no improvement. The establishment predictably calls for more spending and smaller classrooms — in other words, more teachers and more pay. But more of the same is demonstrably not the answer. The interests opposing DeVos' nomination charge that charter schools in Michigan — and particularly in Detroit — haven't lived up to their promise. But </w:t>
      </w:r>
      <w:r w:rsidRPr="00C57D86">
        <w:rPr>
          <w:rStyle w:val="StyleUnderline"/>
          <w:rFonts w:asciiTheme="minorHAnsi" w:hAnsiTheme="minorHAnsi" w:cstheme="minorHAnsi"/>
        </w:rPr>
        <w:t>recent studies show that choice and competition are having a positive impact on kids' learning in the state. A recent analysis by the Michigan Association of Public School Academies found that students in Detroit charters are performing better than their counterparts in traditional public schools in every subject tested by the state's annual assessment</w:t>
      </w:r>
      <w:r w:rsidRPr="00C57D86">
        <w:rPr>
          <w:rFonts w:asciiTheme="minorHAnsi" w:hAnsiTheme="minorHAnsi" w:cstheme="minorHAnsi"/>
          <w:color w:val="333333"/>
          <w:sz w:val="14"/>
          <w:szCs w:val="27"/>
        </w:rPr>
        <w:t xml:space="preserve">. </w:t>
      </w:r>
      <w:r w:rsidRPr="00C57D86">
        <w:rPr>
          <w:rStyle w:val="Emphasis"/>
          <w:rFonts w:asciiTheme="minorHAnsi" w:hAnsiTheme="minorHAnsi" w:cstheme="minorHAnsi"/>
        </w:rPr>
        <w:t xml:space="preserve">Meanwhile, recent studies by </w:t>
      </w:r>
      <w:hyperlink r:id="rId119" w:tooltip="Stanford University" w:history="1">
        <w:r w:rsidRPr="00C57D86">
          <w:rPr>
            <w:rStyle w:val="Emphasis"/>
            <w:rFonts w:asciiTheme="minorHAnsi" w:hAnsiTheme="minorHAnsi" w:cstheme="minorHAnsi"/>
          </w:rPr>
          <w:t>Stanford University</w:t>
        </w:r>
      </w:hyperlink>
      <w:r w:rsidRPr="00C57D86">
        <w:rPr>
          <w:rStyle w:val="Emphasis"/>
          <w:rFonts w:asciiTheme="minorHAnsi" w:hAnsiTheme="minorHAnsi" w:cstheme="minorHAnsi"/>
        </w:rPr>
        <w:t xml:space="preserve"> found children in Detroit charters showing stronger academic improvement, gaining an extra two months' learning in math and reading per year, as compared with the typical public school student in the city. </w:t>
      </w:r>
      <w:r w:rsidRPr="00C57D86">
        <w:rPr>
          <w:rFonts w:asciiTheme="minorHAnsi" w:hAnsiTheme="minorHAnsi" w:cstheme="minorHAnsi"/>
          <w:color w:val="333333"/>
          <w:sz w:val="14"/>
          <w:szCs w:val="27"/>
        </w:rPr>
        <w:t xml:space="preserve">DeVos' detractors have also accused her of opposing oversight and accountability for her state's charter sector, leading to poor results. This is another misleading charge. What she opposed was a new government bureaucracy intended to stifle choice and limit competition in Detroit education. In fact, the organization she chairs did endorse an A-to-F letter grading system to hold schools accountable statewide. It has also been pointed out that while more than 100 Michigan charters have been shut down for various reasons over the past 20 years, not one traditional public school has been shuttered because of poor performance. When I became governor of my state, I wanted to improve our schools. The establishment told me that to do so, I should reduce classroom size and increase funding. Frankly, that comported with my preconceptions. But then I looked at the data. We compared the average classroom size and spending in each of our 300-plus school districts with the academic performance of their students. To my surprise, there was no relationship whatsoever. Smaller-classroom-size districts and bigger-spending districts had no better student outcomes. In fact, the district with the smallest average classroom size and the most spending per student was in the bottom 10th of student achievement on our state tests. Massachusetts has consistently ranked No. 1 among all 50 states on the federal National Assessment of EdThe answers for improving our nation's schools will come from people who have no financial stake in the outcome and study the most successful education systems here and around the world. McKinsey &amp; Co. has carried out just such an analysis. It concluded that spending and classroom size weren't what determined the success of a school system. Instead, factors such as the qualities and educational attainment of the teachers were most important. No surprise there: It's the teachers that make the difference. </w:t>
      </w:r>
      <w:r w:rsidRPr="00C57D86">
        <w:rPr>
          <w:rFonts w:asciiTheme="minorHAnsi" w:eastAsia="Times New Roman" w:hAnsiTheme="minorHAnsi" w:cstheme="minorHAnsi"/>
          <w:color w:val="333333"/>
          <w:sz w:val="14"/>
          <w:szCs w:val="27"/>
          <w:shd w:val="clear" w:color="auto" w:fill="FFFFFF"/>
        </w:rPr>
        <w:t xml:space="preserve">The answers for improving our nation's schools will come from people who have no financial stake in the outcome and study the most successful education systems here and around the world. McKinsey &amp; Co. has carried out just such an analysis. It concluded that spending and classroom size weren't what determined the success of a school system. Instead, factors such as the qualities and educational attainment of the teachers were most important. No surprise there: It's the teachers that make the difference. </w:t>
      </w:r>
      <w:r w:rsidRPr="00C57D86">
        <w:rPr>
          <w:rStyle w:val="StyleUnderline"/>
          <w:rFonts w:asciiTheme="minorHAnsi" w:hAnsiTheme="minorHAnsi" w:cstheme="minorHAnsi"/>
        </w:rPr>
        <w:t xml:space="preserve">I am truly excited that someone of Betsy DeVos' capability, dedication and absence of financial bias is willing to take an honest and open look at our schools. The decades of applying the same old bromides must come to an end. The education establishment and its defenders will understandably squeal, but the interests of our children must finally prevail. </w:t>
      </w:r>
    </w:p>
    <w:p w14:paraId="47B320F3" w14:textId="77777777" w:rsidR="00B5290F" w:rsidRPr="00C57D86" w:rsidRDefault="00B5290F" w:rsidP="00B5290F">
      <w:pPr>
        <w:pStyle w:val="Heading4"/>
        <w:rPr>
          <w:rFonts w:asciiTheme="minorHAnsi" w:hAnsiTheme="minorHAnsi" w:cstheme="minorHAnsi"/>
        </w:rPr>
      </w:pPr>
      <w:r w:rsidRPr="00C57D86">
        <w:rPr>
          <w:rFonts w:asciiTheme="minorHAnsi" w:hAnsiTheme="minorHAnsi" w:cstheme="minorHAnsi"/>
        </w:rPr>
        <w:t xml:space="preserve">If you don’t like </w:t>
      </w:r>
      <w:proofErr w:type="gramStart"/>
      <w:r w:rsidRPr="00C57D86">
        <w:rPr>
          <w:rFonts w:asciiTheme="minorHAnsi" w:hAnsiTheme="minorHAnsi" w:cstheme="minorHAnsi"/>
        </w:rPr>
        <w:t>betsy</w:t>
      </w:r>
      <w:proofErr w:type="gramEnd"/>
      <w:r w:rsidRPr="00C57D86">
        <w:rPr>
          <w:rFonts w:asciiTheme="minorHAnsi" w:hAnsiTheme="minorHAnsi" w:cstheme="minorHAnsi"/>
        </w:rPr>
        <w:t xml:space="preserve"> you’re a flat-earther. Get with the cool kids and metamorphosi with her</w:t>
      </w:r>
    </w:p>
    <w:p w14:paraId="3E03E40B" w14:textId="77777777" w:rsidR="00B5290F" w:rsidRPr="00C57D86" w:rsidRDefault="00B5290F" w:rsidP="00B5290F">
      <w:pPr>
        <w:rPr>
          <w:rFonts w:asciiTheme="minorHAnsi" w:hAnsiTheme="minorHAnsi" w:cstheme="minorHAnsi"/>
        </w:rPr>
      </w:pPr>
      <w:r w:rsidRPr="00C57D86">
        <w:rPr>
          <w:rStyle w:val="Style13ptBold"/>
          <w:rFonts w:asciiTheme="minorHAnsi" w:hAnsiTheme="minorHAnsi" w:cstheme="minorHAnsi"/>
        </w:rPr>
        <w:t>MSL 5-24</w:t>
      </w:r>
      <w:r w:rsidRPr="00C57D86">
        <w:rPr>
          <w:rFonts w:asciiTheme="minorHAnsi" w:hAnsiTheme="minorHAnsi" w:cstheme="minorHAnsi"/>
        </w:rPr>
        <w:t xml:space="preserve"> (Modern Surviving Living, it’s a website, “Besty DeVos Compares School Choice Critics </w:t>
      </w:r>
      <w:proofErr w:type="gramStart"/>
      <w:r w:rsidRPr="00C57D86">
        <w:rPr>
          <w:rFonts w:asciiTheme="minorHAnsi" w:hAnsiTheme="minorHAnsi" w:cstheme="minorHAnsi"/>
        </w:rPr>
        <w:t>To</w:t>
      </w:r>
      <w:proofErr w:type="gramEnd"/>
      <w:r w:rsidRPr="00C57D86">
        <w:rPr>
          <w:rFonts w:asciiTheme="minorHAnsi" w:hAnsiTheme="minorHAnsi" w:cstheme="minorHAnsi"/>
        </w:rPr>
        <w:t xml:space="preserve"> Flat-Earthers,” 5-24-17, </w:t>
      </w:r>
      <w:hyperlink r:id="rId120" w:history="1">
        <w:r w:rsidRPr="00C57D86">
          <w:rPr>
            <w:rStyle w:val="Hyperlink"/>
            <w:rFonts w:asciiTheme="minorHAnsi" w:hAnsiTheme="minorHAnsi" w:cstheme="minorHAnsi"/>
          </w:rPr>
          <w:t>http://modernsurvivalliving.com/betsy-devos-compares-school-choice-critics-to-flat-earthers/)</w:t>
        </w:r>
      </w:hyperlink>
      <w:r w:rsidR="00125A87">
        <w:rPr>
          <w:rFonts w:asciiTheme="minorHAnsi" w:hAnsiTheme="minorHAnsi" w:cstheme="minorHAnsi"/>
        </w:rPr>
        <w:t xml:space="preserve"> </w:t>
      </w:r>
      <w:r w:rsidRPr="00C57D86">
        <w:rPr>
          <w:rFonts w:asciiTheme="minorHAnsi" w:hAnsiTheme="minorHAnsi" w:cstheme="minorHAnsi"/>
        </w:rPr>
        <w:t xml:space="preserve"> </w:t>
      </w:r>
      <w:r w:rsidRPr="00C57D86">
        <w:rPr>
          <w:rFonts w:asciiTheme="minorHAnsi" w:hAnsiTheme="minorHAnsi" w:cstheme="minorHAnsi"/>
        </w:rPr>
        <w:sym w:font="Wingdings" w:char="F04C"/>
      </w:r>
    </w:p>
    <w:p w14:paraId="365044B3" w14:textId="77777777" w:rsidR="00B5290F" w:rsidRPr="00C57D86" w:rsidRDefault="00B5290F" w:rsidP="00B5290F">
      <w:pPr>
        <w:rPr>
          <w:rFonts w:asciiTheme="minorHAnsi" w:hAnsiTheme="minorHAnsi" w:cstheme="minorHAnsi"/>
          <w:sz w:val="14"/>
        </w:rPr>
      </w:pPr>
      <w:r w:rsidRPr="00C57D86">
        <w:rPr>
          <w:rStyle w:val="StyleUnderline"/>
          <w:rFonts w:asciiTheme="minorHAnsi" w:hAnsiTheme="minorHAnsi" w:cstheme="minorHAnsi"/>
        </w:rPr>
        <w:t xml:space="preserve">Opponents of academy option plans are akin to “flat-earthers” who are fighting invention in </w:t>
      </w:r>
      <w:hyperlink r:id="rId121" w:tgtFrame="_blank" w:history="1">
        <w:r w:rsidRPr="00C57D86">
          <w:rPr>
            <w:rStyle w:val="StyleUnderline"/>
            <w:rFonts w:asciiTheme="minorHAnsi" w:hAnsiTheme="minorHAnsi" w:cstheme="minorHAnsi"/>
          </w:rPr>
          <w:t>education</w:t>
        </w:r>
      </w:hyperlink>
      <w:r w:rsidRPr="00C57D86">
        <w:rPr>
          <w:rFonts w:asciiTheme="minorHAnsi" w:hAnsiTheme="minorHAnsi" w:cstheme="minorHAnsi"/>
          <w:sz w:val="14"/>
        </w:rPr>
        <w:t xml:space="preserve">, Secretary of Education </w:t>
      </w:r>
      <w:hyperlink r:id="rId122" w:history="1">
        <w:r w:rsidRPr="00C57D86">
          <w:rPr>
            <w:rFonts w:asciiTheme="minorHAnsi" w:hAnsiTheme="minorHAnsi" w:cstheme="minorHAnsi"/>
            <w:sz w:val="14"/>
          </w:rPr>
          <w:t>Betsy DeVos</w:t>
        </w:r>
      </w:hyperlink>
      <w:r w:rsidRPr="00C57D86">
        <w:rPr>
          <w:rFonts w:asciiTheme="minorHAnsi" w:hAnsiTheme="minorHAnsi" w:cstheme="minorHAnsi"/>
          <w:sz w:val="14"/>
        </w:rPr>
        <w:t xml:space="preserve"> told Monday night </w:t>
      </w:r>
      <w:hyperlink r:id="rId123" w:tgtFrame="_blank" w:history="1">
        <w:r w:rsidRPr="00C57D86">
          <w:rPr>
            <w:rFonts w:asciiTheme="minorHAnsi" w:hAnsiTheme="minorHAnsi" w:cstheme="minorHAnsi"/>
            <w:sz w:val="14"/>
          </w:rPr>
          <w:t>DeVos gave a speech</w:t>
        </w:r>
      </w:hyperlink>
      <w:r w:rsidRPr="00C57D86">
        <w:rPr>
          <w:rFonts w:asciiTheme="minorHAnsi" w:hAnsiTheme="minorHAnsi" w:cstheme="minorHAnsi"/>
          <w:sz w:val="14"/>
        </w:rPr>
        <w:t xml:space="preserve"> praising President </w:t>
      </w:r>
      <w:hyperlink r:id="rId124" w:history="1">
        <w:r w:rsidRPr="00C57D86">
          <w:rPr>
            <w:rFonts w:asciiTheme="minorHAnsi" w:hAnsiTheme="minorHAnsi" w:cstheme="minorHAnsi"/>
            <w:sz w:val="14"/>
          </w:rPr>
          <w:t>Donald Trump</w:t>
        </w:r>
      </w:hyperlink>
      <w:r w:rsidRPr="00C57D86">
        <w:rPr>
          <w:rFonts w:asciiTheme="minorHAnsi" w:hAnsiTheme="minorHAnsi" w:cstheme="minorHAnsi"/>
          <w:sz w:val="14"/>
        </w:rPr>
        <w:t xml:space="preserve">‘s plans for the” most ambitious expansion of education option in our nation’s history — a period before his administration </w:t>
      </w:r>
      <w:hyperlink r:id="rId125" w:history="1">
        <w:r w:rsidRPr="00C57D86">
          <w:rPr>
            <w:rFonts w:asciiTheme="minorHAnsi" w:hAnsiTheme="minorHAnsi" w:cstheme="minorHAnsi"/>
            <w:sz w:val="14"/>
          </w:rPr>
          <w:t>released a fund proposal</w:t>
        </w:r>
      </w:hyperlink>
      <w:r w:rsidRPr="00C57D86">
        <w:rPr>
          <w:rFonts w:asciiTheme="minorHAnsi" w:hAnsiTheme="minorHAnsi" w:cstheme="minorHAnsi"/>
          <w:sz w:val="14"/>
        </w:rPr>
        <w:t xml:space="preserve"> that would slash Education Department funding by more than$ 9 billion. ” </w:t>
      </w:r>
      <w:r w:rsidRPr="00C57D86">
        <w:rPr>
          <w:rStyle w:val="Emphasis"/>
          <w:rFonts w:asciiTheme="minorHAnsi" w:hAnsiTheme="minorHAnsi" w:cstheme="minorHAnsi"/>
        </w:rPr>
        <w:t xml:space="preserve">The time has expired for’ </w:t>
      </w:r>
      <w:proofErr w:type="gramStart"/>
      <w:r w:rsidRPr="00C57D86">
        <w:rPr>
          <w:rStyle w:val="Emphasis"/>
          <w:rFonts w:asciiTheme="minorHAnsi" w:hAnsiTheme="minorHAnsi" w:cstheme="minorHAnsi"/>
        </w:rPr>
        <w:t>reform .’</w:t>
      </w:r>
      <w:proofErr w:type="gramEnd"/>
      <w:r w:rsidRPr="00C57D86">
        <w:rPr>
          <w:rStyle w:val="Emphasis"/>
          <w:rFonts w:asciiTheme="minorHAnsi" w:hAnsiTheme="minorHAnsi" w:cstheme="minorHAnsi"/>
        </w:rPr>
        <w:t xml:space="preserve"> We need a metamorphosi </w:t>
      </w:r>
      <w:r w:rsidRPr="00C57D86">
        <w:rPr>
          <w:rFonts w:asciiTheme="minorHAnsi" w:hAnsiTheme="minorHAnsi" w:cstheme="minorHAnsi"/>
          <w:sz w:val="14"/>
        </w:rPr>
        <w:t xml:space="preserve">— a transformation that will open up America’s closed and antiquated education and training </w:t>
      </w:r>
      <w:proofErr w:type="gramStart"/>
      <w:r w:rsidRPr="00C57D86">
        <w:rPr>
          <w:rFonts w:asciiTheme="minorHAnsi" w:hAnsiTheme="minorHAnsi" w:cstheme="minorHAnsi"/>
          <w:sz w:val="14"/>
        </w:rPr>
        <w:t>systems ,</w:t>
      </w:r>
      <w:proofErr w:type="gramEnd"/>
      <w:r w:rsidRPr="00C57D86">
        <w:rPr>
          <w:rFonts w:asciiTheme="minorHAnsi" w:hAnsiTheme="minorHAnsi" w:cstheme="minorHAnsi"/>
          <w:sz w:val="14"/>
        </w:rPr>
        <w:t xml:space="preserve">” </w:t>
      </w:r>
      <w:hyperlink r:id="rId126" w:tgtFrame="_blank" w:history="1">
        <w:r w:rsidRPr="00C57D86">
          <w:rPr>
            <w:rFonts w:asciiTheme="minorHAnsi" w:hAnsiTheme="minorHAnsi" w:cstheme="minorHAnsi"/>
            <w:sz w:val="14"/>
          </w:rPr>
          <w:t>DeVos told</w:t>
        </w:r>
      </w:hyperlink>
      <w:r w:rsidRPr="00C57D86">
        <w:rPr>
          <w:rFonts w:asciiTheme="minorHAnsi" w:hAnsiTheme="minorHAnsi" w:cstheme="minorHAnsi"/>
          <w:sz w:val="14"/>
        </w:rPr>
        <w:t xml:space="preserve"> at the American Federation for Children’s annual National Policy Summit in Indianapolis.” </w:t>
      </w:r>
      <w:r w:rsidRPr="00C57D86">
        <w:rPr>
          <w:rStyle w:val="StyleUnderline"/>
          <w:rFonts w:asciiTheme="minorHAnsi" w:hAnsiTheme="minorHAnsi" w:cstheme="minorHAnsi"/>
        </w:rPr>
        <w:t xml:space="preserve">Defenders of our current system have been regularly resistant to any meaningful change. In resisting, these’ flat-earthers’ have chilled ability and stopped American kids from competing at the highest </w:t>
      </w:r>
      <w:proofErr w:type="gramStart"/>
      <w:r w:rsidRPr="00C57D86">
        <w:rPr>
          <w:rStyle w:val="StyleUnderline"/>
          <w:rFonts w:asciiTheme="minorHAnsi" w:hAnsiTheme="minorHAnsi" w:cstheme="minorHAnsi"/>
        </w:rPr>
        <w:t>standards</w:t>
      </w:r>
      <w:r w:rsidRPr="00C57D86">
        <w:rPr>
          <w:rFonts w:asciiTheme="minorHAnsi" w:hAnsiTheme="minorHAnsi" w:cstheme="minorHAnsi"/>
          <w:sz w:val="14"/>
        </w:rPr>
        <w:t xml:space="preserve"> .”</w:t>
      </w:r>
      <w:proofErr w:type="gramEnd"/>
      <w:r w:rsidRPr="00C57D86">
        <w:rPr>
          <w:rFonts w:asciiTheme="minorHAnsi" w:hAnsiTheme="minorHAnsi" w:cstheme="minorHAnsi"/>
          <w:sz w:val="14"/>
        </w:rPr>
        <w:t xml:space="preserve"> DeVos chaired the AFC, which advocates for academy option, before Trump nominated her to conduct the Department of Education. </w:t>
      </w:r>
      <w:r w:rsidRPr="00C57D86">
        <w:rPr>
          <w:rStyle w:val="Emphasis"/>
          <w:rFonts w:asciiTheme="minorHAnsi" w:hAnsiTheme="minorHAnsi" w:cstheme="minorHAnsi"/>
        </w:rPr>
        <w:t>She also suggested that refusal to embrace academy option was like hanging on to your flip-flop phone in persons under the age of smartphones and said that she is intended to” drag American education out of the Stone Age</w:t>
      </w:r>
      <w:r w:rsidRPr="00C57D86">
        <w:rPr>
          <w:rFonts w:asciiTheme="minorHAnsi" w:hAnsiTheme="minorHAnsi" w:cstheme="minorHAnsi"/>
          <w:sz w:val="14"/>
        </w:rPr>
        <w:t xml:space="preserve"> .” DeVos likely used the term “flat-earthers” to refer to people who believe in an outdated, discounted belief, but she has faced criticism for her support of religious education, which in some institutions undercuts scientific belief. She has attained substantial donations to a Michigan private school that </w:t>
      </w:r>
      <w:hyperlink r:id="rId127" w:history="1">
        <w:r w:rsidRPr="00C57D86">
          <w:rPr>
            <w:rFonts w:asciiTheme="minorHAnsi" w:hAnsiTheme="minorHAnsi" w:cstheme="minorHAnsi"/>
            <w:sz w:val="14"/>
          </w:rPr>
          <w:t>taught creationism alongside progression in science classes</w:t>
        </w:r>
      </w:hyperlink>
      <w:r w:rsidRPr="00C57D86">
        <w:rPr>
          <w:rFonts w:asciiTheme="minorHAnsi" w:hAnsiTheme="minorHAnsi" w:cstheme="minorHAnsi"/>
          <w:sz w:val="14"/>
        </w:rPr>
        <w:t xml:space="preserve"> and has served on its board. </w:t>
      </w:r>
    </w:p>
    <w:p w14:paraId="4068648A"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climate change</w:t>
      </w:r>
    </w:p>
    <w:p w14:paraId="7FE5CFFB" w14:textId="77777777" w:rsidR="00B835AF" w:rsidRPr="00002ABC" w:rsidRDefault="00B835AF" w:rsidP="00B835AF">
      <w:pPr>
        <w:pStyle w:val="Heading4"/>
      </w:pPr>
      <w:r>
        <w:t>DeVos won’t derail science and climate education – leaves curricula to states</w:t>
      </w:r>
    </w:p>
    <w:p w14:paraId="2E68C5D3" w14:textId="77777777" w:rsidR="00B835AF" w:rsidRDefault="00B835AF" w:rsidP="00B835AF">
      <w:r w:rsidRPr="00002ABC">
        <w:rPr>
          <w:rStyle w:val="Style13ptBold"/>
        </w:rPr>
        <w:t>Worth 17</w:t>
      </w:r>
      <w:r>
        <w:t xml:space="preserve"> </w:t>
      </w:r>
      <w:r w:rsidRPr="00CA6BD5">
        <w:rPr>
          <w:sz w:val="18"/>
        </w:rPr>
        <w:t>(</w:t>
      </w:r>
      <w:hyperlink r:id="rId128" w:history="1">
        <w:r w:rsidRPr="00CA6BD5">
          <w:rPr>
            <w:rStyle w:val="Hyperlink"/>
            <w:sz w:val="18"/>
          </w:rPr>
          <w:t>KATIE WORTH</w:t>
        </w:r>
      </w:hyperlink>
      <w:r w:rsidRPr="00CA6BD5">
        <w:rPr>
          <w:sz w:val="18"/>
        </w:rPr>
        <w:t xml:space="preserve">, Tow Journalism Fellow, FRONTLINE/Columbia Journalism School Fellowships, 1-17-2017, "DeVos is Questioned About Campaign to Influence Climate Change Education," FRONTLINE, </w:t>
      </w:r>
      <w:hyperlink r:id="rId129" w:history="1">
        <w:r w:rsidRPr="00CA6BD5">
          <w:rPr>
            <w:rStyle w:val="Hyperlink"/>
            <w:sz w:val="18"/>
          </w:rPr>
          <w:t>http://www.pbs.org/wgbh/frontline/article/devos-is-questioned-about-campaign-to-influence-climate-change-education/</w:t>
        </w:r>
      </w:hyperlink>
      <w:r w:rsidRPr="00CA6BD5">
        <w:rPr>
          <w:sz w:val="18"/>
        </w:rPr>
        <w:t>)</w:t>
      </w:r>
    </w:p>
    <w:p w14:paraId="0479EA07" w14:textId="77777777" w:rsidR="00B835AF" w:rsidRPr="00B835AF" w:rsidRDefault="00B835AF" w:rsidP="00B835AF">
      <w:pPr>
        <w:rPr>
          <w:sz w:val="12"/>
        </w:rPr>
      </w:pPr>
      <w:r w:rsidRPr="00CA6BD5">
        <w:rPr>
          <w:rStyle w:val="StyleUnderline"/>
        </w:rPr>
        <w:t xml:space="preserve">Four Democratic senators are sharply criticizing a conservative think tank’s efforts to bring climate change skepticism into the nation’s public schools as “industry funded” and “possibly fraudulent” and demanding to know whether federal education officials have been in contact with the group. </w:t>
      </w:r>
      <w:r w:rsidRPr="00CA6BD5">
        <w:rPr>
          <w:sz w:val="12"/>
        </w:rPr>
        <w:t xml:space="preserve">The Heartland Institute has been sending books, DVDs and pamphlets to science teachers across the country promoting its stance that climate change is caused by natural phenomena rather than human activities — a view </w:t>
      </w:r>
      <w:hyperlink r:id="rId130" w:history="1">
        <w:r w:rsidRPr="00CA6BD5">
          <w:rPr>
            <w:rStyle w:val="Hyperlink"/>
            <w:sz w:val="12"/>
          </w:rPr>
          <w:t>rejected</w:t>
        </w:r>
      </w:hyperlink>
      <w:r w:rsidRPr="00CA6BD5">
        <w:rPr>
          <w:sz w:val="12"/>
        </w:rPr>
        <w:t xml:space="preserve"> by nearly all climate scientists. Heartland’s campaign to influence how climate science is taught in public schools was first reported by FRONTLINE and The GroundTruth Project </w:t>
      </w:r>
      <w:hyperlink r:id="rId131" w:history="1">
        <w:r w:rsidRPr="00CA6BD5">
          <w:rPr>
            <w:rStyle w:val="Hyperlink"/>
            <w:sz w:val="12"/>
          </w:rPr>
          <w:t>in March</w:t>
        </w:r>
      </w:hyperlink>
      <w:r w:rsidRPr="00CA6BD5">
        <w:rPr>
          <w:sz w:val="12"/>
        </w:rPr>
        <w:t xml:space="preserve">. The Illinois-based non-profit vows to continue its efforts, saying it has already sent more than 300,000 packages to K-12 and college-level science teachers since the launch of the campaign earlier this year. Mailings have wrapped up for the summer break, according to Heartland spokesman Jim Lakely. He added, however, “This is not the end of Heartland’s efforts to bring balance to the climate debate in our schools, but just the beginning.” In </w:t>
      </w:r>
      <w:hyperlink r:id="rId132" w:history="1">
        <w:r w:rsidRPr="00CA6BD5">
          <w:rPr>
            <w:rStyle w:val="Hyperlink"/>
            <w:sz w:val="12"/>
          </w:rPr>
          <w:t>a letter</w:t>
        </w:r>
      </w:hyperlink>
      <w:r w:rsidRPr="00CA6BD5">
        <w:rPr>
          <w:sz w:val="12"/>
        </w:rPr>
        <w:t xml:space="preserve"> sent to Education Secretary Betsy DeVos on Wednesday, Sens. Sheldon Whitehouse (D-R.I.), Brian Schatz (D-Hawaii), Edward Markey (D-Mass.) and Elizabeth Warren (D-Mass.) — all of whom have been outspoken on climate change issues — described the campaign as an effort “to disseminate fossil-fuel industry talking points as curriculum for science teachers.” </w:t>
      </w:r>
      <w:r w:rsidRPr="00CA6BD5">
        <w:rPr>
          <w:rStyle w:val="StyleUnderline"/>
        </w:rPr>
        <w:t>The senators asked DeVos whether any Education Department officials have had contact with individuals associated with the Heartland Institute “on climate, science, or science education issues</w:t>
      </w:r>
      <w:r w:rsidRPr="00CA6BD5">
        <w:rPr>
          <w:sz w:val="12"/>
        </w:rPr>
        <w:t xml:space="preserve">,” and whether any informational resources put out by the department have been created in collaboration with Heartland. The senators also asked DeVos whether she was aware of any discussions between the White House staff and Heartland. In March, the group’s president and CEO, Joseph Bast, told FRONTLINE and GroundTruth, “We’re getting a lot of requests for expert opinion from the White House … That’s very new.” Heartland was founded in 1984 and has a history of promoting causes that align with the interests of industry. In the 1990s, for instance, the organization lobbied against smoking bans, for which it was </w:t>
      </w:r>
      <w:hyperlink r:id="rId133" w:tgtFrame="_blank" w:history="1">
        <w:r w:rsidRPr="00CA6BD5">
          <w:rPr>
            <w:rStyle w:val="Hyperlink"/>
            <w:sz w:val="12"/>
          </w:rPr>
          <w:t>rewarded</w:t>
        </w:r>
      </w:hyperlink>
      <w:r w:rsidRPr="00CA6BD5">
        <w:rPr>
          <w:sz w:val="12"/>
        </w:rPr>
        <w:t xml:space="preserve">with donations from tobacco company Philip Morris. Today, the group promotes a bevy of libertarian and conservative </w:t>
      </w:r>
      <w:proofErr w:type="gramStart"/>
      <w:r w:rsidRPr="00CA6BD5">
        <w:rPr>
          <w:sz w:val="12"/>
        </w:rPr>
        <w:t>causes,</w:t>
      </w:r>
      <w:proofErr w:type="gramEnd"/>
      <w:r w:rsidRPr="00CA6BD5">
        <w:rPr>
          <w:sz w:val="12"/>
        </w:rPr>
        <w:t xml:space="preserve"> </w:t>
      </w:r>
      <w:hyperlink r:id="rId134" w:tgtFrame="_blank" w:history="1">
        <w:r w:rsidRPr="00CA6BD5">
          <w:rPr>
            <w:rStyle w:val="Hyperlink"/>
            <w:sz w:val="12"/>
          </w:rPr>
          <w:t>including one</w:t>
        </w:r>
      </w:hyperlink>
      <w:r w:rsidRPr="00CA6BD5">
        <w:rPr>
          <w:sz w:val="12"/>
        </w:rPr>
        <w:t xml:space="preserve">DeVos has spent </w:t>
      </w:r>
      <w:hyperlink r:id="rId135" w:tgtFrame="_blank" w:history="1">
        <w:r w:rsidRPr="00CA6BD5">
          <w:rPr>
            <w:rStyle w:val="Hyperlink"/>
            <w:sz w:val="12"/>
          </w:rPr>
          <w:t>years</w:t>
        </w:r>
      </w:hyperlink>
      <w:r w:rsidRPr="00CA6BD5">
        <w:rPr>
          <w:sz w:val="12"/>
        </w:rPr>
        <w:t xml:space="preserve"> advocating for: The school choice movement, which would allow students to spend public dollars to attend private and religious schools. But Heartland is perhaps best known for its position as a leader in the movement to reject the scientific consensus on global warming. Among the group’s arguments is that curbing greenhouse gases would damage the economy — the primary reason </w:t>
      </w:r>
      <w:hyperlink r:id="rId136" w:tgtFrame="_blank" w:history="1">
        <w:r w:rsidRPr="00CA6BD5">
          <w:rPr>
            <w:rStyle w:val="Hyperlink"/>
            <w:sz w:val="12"/>
          </w:rPr>
          <w:t xml:space="preserve">given by President Donald Trump </w:t>
        </w:r>
      </w:hyperlink>
      <w:r w:rsidRPr="00CA6BD5">
        <w:rPr>
          <w:sz w:val="12"/>
        </w:rPr>
        <w:t xml:space="preserve">last week for pulling out of the Paris climate accord. </w:t>
      </w:r>
      <w:r w:rsidRPr="00CA6BD5">
        <w:rPr>
          <w:rStyle w:val="StyleUnderline"/>
        </w:rPr>
        <w:t xml:space="preserve">DeVos has, until recently, been relatively quiet on her personal view about climate change. During her nomination process in January, she was asked by Whitehouse whether she believed that humans cause climate change. DeVos answered that because the Education Department has no jurisdiction over climate change, “I would respectfully defer to my colleagues in other agencies” on the issue, and noted that the department “is prohibited from dictating curricula in our nation’s schools.” </w:t>
      </w:r>
      <w:proofErr w:type="gramStart"/>
      <w:r w:rsidRPr="00CA6BD5">
        <w:rPr>
          <w:rStyle w:val="StyleUnderline"/>
        </w:rPr>
        <w:t>States and school districts, rather than the Education Department, direct curricula and science standards</w:t>
      </w:r>
      <w:r w:rsidRPr="00CA6BD5">
        <w:rPr>
          <w:sz w:val="12"/>
        </w:rPr>
        <w:t>.</w:t>
      </w:r>
      <w:proofErr w:type="gramEnd"/>
      <w:r w:rsidRPr="00CA6BD5">
        <w:rPr>
          <w:sz w:val="12"/>
        </w:rPr>
        <w:t xml:space="preserve"> However, last week DeVos issued </w:t>
      </w:r>
      <w:hyperlink r:id="rId137" w:history="1">
        <w:r w:rsidRPr="00CA6BD5">
          <w:rPr>
            <w:rStyle w:val="Hyperlink"/>
            <w:sz w:val="12"/>
          </w:rPr>
          <w:t>a statement</w:t>
        </w:r>
      </w:hyperlink>
      <w:r w:rsidRPr="00CA6BD5">
        <w:rPr>
          <w:sz w:val="12"/>
        </w:rPr>
        <w:t xml:space="preserve"> praising President Donald Trump’s decision to withdraw from the Paris climate accord. “The announcement made today by the President is one more example of his commitment to rolling back the unrealistic and overreaching regulatory actions by the previous Administration,” the statement read. It was that statement that prompted Whitehouse and his colleagues to write the letter, he said. “It raises at least a suggestion that there may be more mischief going on between the fossil fuel industry and its denial front groups and the administration through Secretary DeVos,” the senator said in an interview. DeVos did not immediately respond to a request for comment. Heartland declined to comment on whether anyone at the organization has corresponded or met with staff at the Education Department, but in a written statement Bast said that his organization stands by the materials it has sent to teachers, and will continue to send out copies as it sees fit. Bast said the senators’ letter consisted of “purely partisan rhetoric apparently aimed at undermining the presidency of Donald Trump,” and said that Whitehouse is guilty of the very thing Heartland has frequently been accused of: bringing “politics into high school classrooms.” The senators’ letter isn’t the first Democratic condemnation of the mailing campaign: In April, three ranking Democrats in the House </w:t>
      </w:r>
      <w:hyperlink r:id="rId138" w:history="1">
        <w:r w:rsidRPr="00CA6BD5">
          <w:rPr>
            <w:rStyle w:val="Hyperlink"/>
            <w:sz w:val="12"/>
          </w:rPr>
          <w:t>publicly urged Heartland</w:t>
        </w:r>
      </w:hyperlink>
      <w:r w:rsidRPr="00CA6BD5">
        <w:rPr>
          <w:sz w:val="12"/>
        </w:rPr>
        <w:t xml:space="preserve"> to stop the mailing campaign Whitehouse also sent letters to a dozen scientific and educational organizations to “alert” them to “factually inaccurate and scientifically unsound materials on climate change.” He said he worries that the Heartland materials will successfully sway some teachers’ opinions of climate change. “It takes a bit of sincere effort to do the research and find how fraudulent many of their assertions are, and that’s an effort that busy teachers may not undertake,” he said. “So it leaves at least a passing impression in an innocent teacher’s mind that there may actually be something to this.”</w:t>
      </w:r>
      <w:r w:rsidRPr="00B835AF">
        <w:rPr>
          <w:sz w:val="12"/>
        </w:rPr>
        <w:t xml:space="preserve"> </w:t>
      </w:r>
    </w:p>
    <w:p w14:paraId="5413AEC3" w14:textId="77777777" w:rsidR="00B835AF" w:rsidRPr="00285E46" w:rsidRDefault="00B835AF" w:rsidP="00B835AF">
      <w:pPr>
        <w:pStyle w:val="Heading4"/>
      </w:pPr>
      <w:r w:rsidRPr="00285E46">
        <w:t>DeVos will uphold climate standards – plan solves</w:t>
      </w:r>
    </w:p>
    <w:p w14:paraId="12244CBA" w14:textId="77777777" w:rsidR="00B835AF" w:rsidRPr="00E70D7D" w:rsidRDefault="00B835AF" w:rsidP="00B835AF">
      <w:r>
        <w:rPr>
          <w:rStyle w:val="Style13ptBold"/>
        </w:rPr>
        <w:t xml:space="preserve">Hensch 17 </w:t>
      </w:r>
      <w:r>
        <w:t>(</w:t>
      </w:r>
      <w:r w:rsidRPr="00E70D7D">
        <w:t xml:space="preserve">MARK HENSCH, Staff writer </w:t>
      </w:r>
      <w:r>
        <w:t xml:space="preserve">at </w:t>
      </w:r>
      <w:r w:rsidRPr="00E70D7D">
        <w:t>Circa News,</w:t>
      </w:r>
      <w:r>
        <w:rPr>
          <w:rFonts w:ascii="Arial" w:hAnsi="Arial" w:cs="Arial"/>
          <w:color w:val="545454"/>
          <w:shd w:val="clear" w:color="auto" w:fill="FFFFFF"/>
        </w:rPr>
        <w:t xml:space="preserve"> </w:t>
      </w:r>
      <w:r w:rsidRPr="00E70D7D">
        <w:t xml:space="preserve">6-2-2017, "DeVos: ‘Certainly, the climate changes’," </w:t>
      </w:r>
      <w:r>
        <w:t xml:space="preserve">The Hill, </w:t>
      </w:r>
      <w:r w:rsidRPr="00E70D7D">
        <w:t>http://thehill.com/homenews/administration/336139-devos-certainly-the-climate-changes</w:t>
      </w:r>
      <w:r>
        <w:t>)</w:t>
      </w:r>
    </w:p>
    <w:p w14:paraId="15A045E7" w14:textId="77777777" w:rsidR="00B835AF" w:rsidRDefault="008D4857" w:rsidP="00B835AF">
      <w:pPr>
        <w:shd w:val="clear" w:color="auto" w:fill="FFFFFF"/>
        <w:jc w:val="center"/>
        <w:textAlignment w:val="top"/>
        <w:rPr>
          <w:rFonts w:ascii="Helvetica" w:hAnsi="Helvetica" w:cs="Helvetica"/>
          <w:color w:val="000000"/>
          <w:sz w:val="2"/>
          <w:szCs w:val="2"/>
        </w:rPr>
      </w:pPr>
      <w:hyperlink r:id="rId139" w:history="1">
        <w:r w:rsidR="00B835AF">
          <w:rPr>
            <w:rStyle w:val="Hyperlink"/>
            <w:rFonts w:ascii="Helvetica" w:hAnsi="Helvetica" w:cs="Helvetica"/>
            <w:sz w:val="2"/>
            <w:szCs w:val="2"/>
          </w:rPr>
          <w:t> </w:t>
        </w:r>
      </w:hyperlink>
    </w:p>
    <w:p w14:paraId="40A66996" w14:textId="77777777" w:rsidR="00B5290F" w:rsidRPr="00B835AF" w:rsidRDefault="00B835AF" w:rsidP="00B5290F">
      <w:pPr>
        <w:rPr>
          <w:sz w:val="14"/>
        </w:rPr>
      </w:pPr>
      <w:r w:rsidRPr="00B835AF">
        <w:rPr>
          <w:rStyle w:val="StyleUnderline"/>
          <w:highlight w:val="cyan"/>
        </w:rPr>
        <w:t xml:space="preserve">Education Secretary Betsy </w:t>
      </w:r>
      <w:hyperlink r:id="rId140" w:history="1">
        <w:r w:rsidRPr="00B835AF">
          <w:rPr>
            <w:rStyle w:val="StyleUnderline"/>
            <w:highlight w:val="cyan"/>
          </w:rPr>
          <w:t>DeVos</w:t>
        </w:r>
      </w:hyperlink>
      <w:r>
        <w:rPr>
          <w:rStyle w:val="StyleUnderline"/>
        </w:rPr>
        <w:t xml:space="preserve"> </w:t>
      </w:r>
      <w:r w:rsidRPr="00285E46">
        <w:rPr>
          <w:rStyle w:val="StyleUnderline"/>
        </w:rPr>
        <w:t xml:space="preserve">on Friday defended President Trump's decision to withdraw from the Paris climate agreement, but </w:t>
      </w:r>
      <w:r w:rsidRPr="00B835AF">
        <w:rPr>
          <w:rStyle w:val="StyleUnderline"/>
          <w:highlight w:val="cyan"/>
        </w:rPr>
        <w:t xml:space="preserve">told reporters that she "certainly" believes in </w:t>
      </w:r>
      <w:hyperlink r:id="rId141" w:history="1">
        <w:r w:rsidRPr="00B835AF">
          <w:rPr>
            <w:rStyle w:val="StyleUnderline"/>
            <w:highlight w:val="cyan"/>
          </w:rPr>
          <w:t>climate change</w:t>
        </w:r>
      </w:hyperlink>
      <w:r w:rsidRPr="00B835AF">
        <w:rPr>
          <w:rStyle w:val="StyleUnderline"/>
          <w:highlight w:val="cyan"/>
        </w:rPr>
        <w:t xml:space="preserve">. "Oh I think the climate, certainly, the </w:t>
      </w:r>
      <w:hyperlink r:id="rId142" w:history="1">
        <w:r w:rsidRPr="00B835AF">
          <w:rPr>
            <w:rStyle w:val="StyleUnderline"/>
            <w:highlight w:val="cyan"/>
          </w:rPr>
          <w:t>climate change</w:t>
        </w:r>
      </w:hyperlink>
      <w:r w:rsidRPr="00B835AF">
        <w:rPr>
          <w:rStyle w:val="StyleUnderline"/>
          <w:highlight w:val="cyan"/>
        </w:rPr>
        <w:t xml:space="preserve">s, yes,” </w:t>
      </w:r>
      <w:hyperlink r:id="rId143" w:history="1">
        <w:r w:rsidRPr="00B835AF">
          <w:rPr>
            <w:rStyle w:val="StyleUnderline"/>
            <w:highlight w:val="cyan"/>
          </w:rPr>
          <w:t>DeVos</w:t>
        </w:r>
      </w:hyperlink>
      <w:r w:rsidRPr="00B835AF">
        <w:rPr>
          <w:rStyle w:val="StyleUnderline"/>
          <w:highlight w:val="cyan"/>
        </w:rPr>
        <w:t xml:space="preserve"> </w:t>
      </w:r>
      <w:hyperlink r:id="rId144" w:tgtFrame="_blank" w:history="1">
        <w:r w:rsidRPr="00B835AF">
          <w:rPr>
            <w:rStyle w:val="StyleUnderline"/>
            <w:highlight w:val="cyan"/>
          </w:rPr>
          <w:t>told reporters</w:t>
        </w:r>
      </w:hyperlink>
      <w:r w:rsidRPr="00B835AF">
        <w:rPr>
          <w:rStyle w:val="StyleUnderline"/>
          <w:highlight w:val="cyan"/>
        </w:rPr>
        <w:t xml:space="preserve"> at Eagle Academy Public Charter School in Washington on Friday</w:t>
      </w:r>
      <w:r w:rsidRPr="00285E46">
        <w:rPr>
          <w:rStyle w:val="StyleUnderline"/>
        </w:rPr>
        <w:t>.</w:t>
      </w:r>
      <w:r>
        <w:rPr>
          <w:rStyle w:val="StyleUnderline"/>
        </w:rPr>
        <w:t xml:space="preserve"> </w:t>
      </w:r>
      <w:r w:rsidRPr="00B835AF">
        <w:rPr>
          <w:sz w:val="14"/>
        </w:rPr>
        <w:t xml:space="preserve">When asked how humans could help slow </w:t>
      </w:r>
      <w:hyperlink r:id="rId145" w:history="1">
        <w:r w:rsidRPr="00B835AF">
          <w:rPr>
            <w:rStyle w:val="Hyperlink"/>
            <w:sz w:val="14"/>
          </w:rPr>
          <w:t>climate change</w:t>
        </w:r>
      </w:hyperlink>
      <w:r w:rsidRPr="00B835AF">
        <w:rPr>
          <w:sz w:val="14"/>
        </w:rPr>
        <w:t xml:space="preserve">, </w:t>
      </w:r>
      <w:hyperlink r:id="rId146" w:history="1">
        <w:r w:rsidRPr="00B835AF">
          <w:rPr>
            <w:rStyle w:val="Hyperlink"/>
            <w:sz w:val="14"/>
          </w:rPr>
          <w:t>DeVos</w:t>
        </w:r>
      </w:hyperlink>
      <w:r w:rsidRPr="00B835AF">
        <w:rPr>
          <w:sz w:val="14"/>
        </w:rPr>
        <w:t xml:space="preserve"> said, "I don't have an answer." The </w:t>
      </w:r>
      <w:hyperlink r:id="rId147" w:history="1">
        <w:r w:rsidRPr="00B835AF">
          <w:rPr>
            <w:rStyle w:val="Hyperlink"/>
            <w:sz w:val="14"/>
          </w:rPr>
          <w:t>Education</w:t>
        </w:r>
      </w:hyperlink>
      <w:r w:rsidRPr="00B835AF">
        <w:rPr>
          <w:sz w:val="14"/>
        </w:rPr>
        <w:t xml:space="preserve"> Secretary did praise the president for making "good on a promise" to the American people by withdrawing from the 195-nation Paris climate deal. "The president has made good on a promise to ensure that the American people are not subject to overreach,” she said. “He has made good on and fulfilled a commitment to keep America first and to focus on American jobs.” </w:t>
      </w:r>
      <w:hyperlink r:id="rId148" w:history="1">
        <w:r w:rsidRPr="00B835AF">
          <w:rPr>
            <w:rStyle w:val="Hyperlink"/>
            <w:sz w:val="14"/>
          </w:rPr>
          <w:t>DeVos</w:t>
        </w:r>
      </w:hyperlink>
      <w:r w:rsidRPr="00B835AF">
        <w:rPr>
          <w:sz w:val="14"/>
        </w:rPr>
        <w:t xml:space="preserve"> was at the school to visit and read to students, leading her to turn down further questions about climate. “I’m here to talk about students and schools today, and I would hope that we could focus on the opportunity that these kids have in this unique </w:t>
      </w:r>
      <w:hyperlink r:id="rId149" w:history="1">
        <w:r w:rsidRPr="00B835AF">
          <w:rPr>
            <w:rStyle w:val="Hyperlink"/>
            <w:sz w:val="14"/>
          </w:rPr>
          <w:t>environment</w:t>
        </w:r>
      </w:hyperlink>
      <w:r w:rsidRPr="00B835AF">
        <w:rPr>
          <w:sz w:val="14"/>
        </w:rPr>
        <w:t xml:space="preserve"> in this unique school with amazing teachers and administrators that are offering a pathway forward that many of these kids wouldn’t have had otherwise,” she said. Trump on Thursday said he would formally remove the U.S. from the Paris climate agreement, fulfilling a major pledge of his 2016 presidential campaign. Trump, who has voiced skepticism of the science behind </w:t>
      </w:r>
      <w:hyperlink r:id="rId150" w:history="1">
        <w:r w:rsidRPr="00B835AF">
          <w:rPr>
            <w:rStyle w:val="Hyperlink"/>
            <w:sz w:val="14"/>
          </w:rPr>
          <w:t>climate change</w:t>
        </w:r>
      </w:hyperlink>
      <w:r w:rsidRPr="00B835AF">
        <w:rPr>
          <w:sz w:val="14"/>
        </w:rPr>
        <w:t>, cast the deal as unfair to U.S. workers.</w:t>
      </w:r>
    </w:p>
    <w:p w14:paraId="4B2D81F3"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common core</w:t>
      </w:r>
    </w:p>
    <w:p w14:paraId="2BDF14AE" w14:textId="77777777" w:rsidR="00B5290F" w:rsidRPr="00C57D86" w:rsidRDefault="00B5290F" w:rsidP="00B5290F">
      <w:pPr>
        <w:rPr>
          <w:rFonts w:asciiTheme="minorHAnsi" w:hAnsiTheme="minorHAnsi" w:cstheme="minorHAnsi"/>
        </w:rPr>
      </w:pPr>
    </w:p>
    <w:p w14:paraId="2829230A" w14:textId="77777777" w:rsidR="00BA36AB" w:rsidRDefault="00BA36AB" w:rsidP="00BA36AB">
      <w:pPr>
        <w:pStyle w:val="Heading4"/>
        <w:rPr>
          <w:lang w:val="en" w:eastAsia="zh-CN"/>
        </w:rPr>
      </w:pPr>
      <w:r>
        <w:rPr>
          <w:lang w:val="en" w:eastAsia="zh-CN"/>
        </w:rPr>
        <w:t>Devos hates common core</w:t>
      </w:r>
    </w:p>
    <w:p w14:paraId="4D320994" w14:textId="77777777" w:rsidR="00BA36AB" w:rsidRPr="00162BDB" w:rsidRDefault="00BA36AB" w:rsidP="00BA36AB">
      <w:r w:rsidRPr="00162BDB">
        <w:rPr>
          <w:rStyle w:val="Style13ptBold"/>
        </w:rPr>
        <w:t>Persons 4-24</w:t>
      </w:r>
      <w:r>
        <w:t xml:space="preserve"> (Sally, Covers Politics for the Washington Times, “Education Secretary DeVos Says Common Core No Longer an Issue For Schools,” 4-24-17, </w:t>
      </w:r>
      <w:hyperlink r:id="rId151" w:history="1">
        <w:r w:rsidRPr="00DF1608">
          <w:rPr>
            <w:rStyle w:val="Hyperlink"/>
          </w:rPr>
          <w:t>http://www.washingtontimes.com/news/2017/apr/24/betsy-devos-common-core-no-longer-issue-schools/)</w:t>
        </w:r>
      </w:hyperlink>
      <w:r w:rsidR="00125A87">
        <w:t xml:space="preserve"> </w:t>
      </w:r>
      <w:r>
        <w:t xml:space="preserve"> </w:t>
      </w:r>
      <w:r>
        <w:sym w:font="Wingdings" w:char="F04C"/>
      </w:r>
    </w:p>
    <w:p w14:paraId="13A64F88" w14:textId="77777777" w:rsidR="00BA36AB" w:rsidRDefault="00BA36AB" w:rsidP="00BA36AB">
      <w:pPr>
        <w:rPr>
          <w:rStyle w:val="StyleUnderline"/>
        </w:rPr>
      </w:pPr>
      <w:r w:rsidRPr="00003065">
        <w:rPr>
          <w:rStyle w:val="StyleUnderline"/>
        </w:rPr>
        <w:t xml:space="preserve">Secretary of Education </w:t>
      </w:r>
      <w:hyperlink r:id="rId152" w:history="1">
        <w:r w:rsidRPr="00003065">
          <w:rPr>
            <w:rStyle w:val="StyleUnderline"/>
          </w:rPr>
          <w:t>Betsy DeVos</w:t>
        </w:r>
      </w:hyperlink>
      <w:r w:rsidRPr="00003065">
        <w:rPr>
          <w:rStyle w:val="StyleUnderline"/>
        </w:rPr>
        <w:t xml:space="preserve"> said Monday that Common Core isn’t an issue states have to deal with anymore. </w:t>
      </w:r>
      <w:r w:rsidRPr="004578DF">
        <w:rPr>
          <w:sz w:val="14"/>
        </w:rPr>
        <w:t>“</w:t>
      </w:r>
      <w:r w:rsidRPr="00003065">
        <w:rPr>
          <w:rStyle w:val="StyleUnderline"/>
        </w:rPr>
        <w:t>There’s isn’t really any Common Core anymore, and each state is able to set the standards for their state</w:t>
      </w:r>
      <w:r w:rsidRPr="004578DF">
        <w:rPr>
          <w:sz w:val="14"/>
        </w:rPr>
        <w:t xml:space="preserve">,” </w:t>
      </w:r>
      <w:hyperlink r:id="rId153" w:history="1">
        <w:r w:rsidRPr="004578DF">
          <w:rPr>
            <w:sz w:val="14"/>
          </w:rPr>
          <w:t>Ms. DeVos</w:t>
        </w:r>
      </w:hyperlink>
      <w:r w:rsidRPr="004578DF">
        <w:rPr>
          <w:sz w:val="14"/>
        </w:rPr>
        <w:t xml:space="preserve"> said on Fox News. </w:t>
      </w:r>
      <w:r w:rsidRPr="00003065">
        <w:rPr>
          <w:rStyle w:val="Emphasis"/>
        </w:rPr>
        <w:t>Instead, the department is focusing on the Every Student Succeeds Act, which was passed in December 2015 but is still in the process of being implemented</w:t>
      </w:r>
      <w:r w:rsidRPr="004578DF">
        <w:rPr>
          <w:sz w:val="14"/>
        </w:rPr>
        <w:t xml:space="preserve">. It replaces the No Child Left </w:t>
      </w:r>
      <w:proofErr w:type="gramStart"/>
      <w:r w:rsidRPr="004578DF">
        <w:rPr>
          <w:sz w:val="14"/>
        </w:rPr>
        <w:t>Behind</w:t>
      </w:r>
      <w:proofErr w:type="gramEnd"/>
      <w:r w:rsidRPr="004578DF">
        <w:rPr>
          <w:sz w:val="14"/>
        </w:rPr>
        <w:t xml:space="preserve"> Act, but gives states more authority in how to rate and address schools’ performance. </w:t>
      </w:r>
      <w:r w:rsidRPr="00003065">
        <w:rPr>
          <w:rStyle w:val="StyleUnderline"/>
        </w:rPr>
        <w:t>It also prohibits the department from influencing states to adopt Common Core, a set of educational standards all 50 states could opt into with the possibility of receiving federal grants depending on their performance.</w:t>
      </w:r>
      <w:r w:rsidRPr="004578DF">
        <w:rPr>
          <w:sz w:val="14"/>
        </w:rPr>
        <w:t xml:space="preserve"> “</w:t>
      </w:r>
      <w:r w:rsidRPr="00003065">
        <w:rPr>
          <w:rStyle w:val="StyleUnderline"/>
        </w:rPr>
        <w:t xml:space="preserve">The Every Student Succeeds Act, which is in the process of being implemented now, essentially does away with the whole argument about Common Core,” </w:t>
      </w:r>
      <w:hyperlink r:id="rId154" w:history="1">
        <w:r w:rsidRPr="00003065">
          <w:rPr>
            <w:rStyle w:val="StyleUnderline"/>
          </w:rPr>
          <w:t>Ms. DeVos</w:t>
        </w:r>
      </w:hyperlink>
      <w:r w:rsidRPr="00003065">
        <w:rPr>
          <w:rStyle w:val="StyleUnderline"/>
        </w:rPr>
        <w:t xml:space="preserve"> said. </w:t>
      </w:r>
      <w:bookmarkStart w:id="1" w:name="pagebreak"/>
      <w:bookmarkEnd w:id="1"/>
      <w:r w:rsidRPr="00003065">
        <w:rPr>
          <w:rStyle w:val="StyleUnderline"/>
        </w:rPr>
        <w:t>Common Core was widely unpopular among conservative groups who claimed it gave more power to the federal government without addressing the major issues of education.</w:t>
      </w:r>
    </w:p>
    <w:p w14:paraId="6E45C2EF" w14:textId="77777777" w:rsidR="00BA36AB" w:rsidRDefault="00BA36AB" w:rsidP="00BA36AB">
      <w:pPr>
        <w:pStyle w:val="Heading4"/>
      </w:pPr>
      <w:r w:rsidRPr="008C7DC0">
        <w:t xml:space="preserve">DeVos </w:t>
      </w:r>
      <w:r>
        <w:t>is against common core</w:t>
      </w:r>
    </w:p>
    <w:p w14:paraId="05544350" w14:textId="77777777" w:rsidR="00BA36AB" w:rsidRDefault="00BA36AB" w:rsidP="00BA36AB">
      <w:r w:rsidRPr="0011645D">
        <w:rPr>
          <w:rStyle w:val="Style13ptBold"/>
        </w:rPr>
        <w:t>CNNW 16</w:t>
      </w:r>
      <w:r>
        <w:t xml:space="preserve"> (CNN Wire, “Betsy DeVos clarifies stance on Common Core after being picked for Trump’s education secretary,” 11-23-16, </w:t>
      </w:r>
      <w:hyperlink r:id="rId155" w:history="1">
        <w:r w:rsidRPr="00DF1608">
          <w:rPr>
            <w:rStyle w:val="Hyperlink"/>
          </w:rPr>
          <w:t>http://fox13now.com/2016/11/23/betsy-devos-clarifies-stance-on-common-core-after-being-picked-for-trumps-education-secretary/)</w:t>
        </w:r>
      </w:hyperlink>
      <w:r w:rsidR="00125A87">
        <w:t xml:space="preserve"> </w:t>
      </w:r>
      <w:r>
        <w:t xml:space="preserve"> </w:t>
      </w:r>
      <w:r>
        <w:sym w:font="Wingdings" w:char="F04C"/>
      </w:r>
    </w:p>
    <w:p w14:paraId="0CA70A8A" w14:textId="77777777" w:rsidR="00BA36AB" w:rsidRPr="00AB3B71" w:rsidRDefault="00BA36AB" w:rsidP="00BA36AB">
      <w:pPr>
        <w:shd w:val="clear" w:color="auto" w:fill="FFFFFF"/>
        <w:spacing w:after="360" w:line="240" w:lineRule="auto"/>
        <w:rPr>
          <w:rFonts w:ascii="Helvetica Neue" w:hAnsi="Helvetica Neue"/>
          <w:color w:val="212121"/>
          <w:sz w:val="14"/>
        </w:rPr>
      </w:pPr>
      <w:r w:rsidRPr="00AB3B71">
        <w:rPr>
          <w:rFonts w:ascii="Helvetica Neue" w:hAnsi="Helvetica Neue"/>
          <w:color w:val="212121"/>
          <w:sz w:val="14"/>
        </w:rPr>
        <w:t xml:space="preserve">“Betsy </w:t>
      </w:r>
      <w:r w:rsidRPr="0011645D">
        <w:rPr>
          <w:rStyle w:val="StyleUnderline"/>
        </w:rPr>
        <w:t>DeVos is a brilliant and passionate education advocate</w:t>
      </w:r>
      <w:r w:rsidRPr="00AB3B71">
        <w:rPr>
          <w:rFonts w:ascii="Helvetica Neue" w:hAnsi="Helvetica Neue"/>
          <w:color w:val="212121"/>
          <w:sz w:val="14"/>
        </w:rPr>
        <w:t>,” Trump said in a statement Wednesday. “</w:t>
      </w:r>
      <w:r w:rsidRPr="0011645D">
        <w:rPr>
          <w:rStyle w:val="StyleUnderline"/>
        </w:rPr>
        <w:t>Under her leadership we will reform the US education system and break the bureaucracy that is holding our children back so that we can deliver world-class education and school choice to all families</w:t>
      </w:r>
      <w:r w:rsidRPr="00AB3B71">
        <w:rPr>
          <w:rFonts w:ascii="Helvetica Neue" w:hAnsi="Helvetica Neue"/>
          <w:color w:val="212121"/>
          <w:sz w:val="14"/>
        </w:rPr>
        <w:t xml:space="preserve">.” But Trump is also already drawing fire from both sides of the political spectrum for his pick. The largest teacher’s union in the country slammed DeVos within an hour of the announcement for her advocacy of charter schools and school voucher programs, while conservatives quickly pointed out DeVos’ association with groups supporting the Common Core education standards, which Trump has vowed to nix. </w:t>
      </w:r>
      <w:r w:rsidRPr="0011645D">
        <w:rPr>
          <w:rStyle w:val="Emphasis"/>
        </w:rPr>
        <w:t>DeVos moved quickly on Wednesday to quell any uproar on the right over her association with pro-Common Core groups, saying, “I am not a supporter — period.”</w:t>
      </w:r>
      <w:r w:rsidRPr="00AB3B71">
        <w:rPr>
          <w:rFonts w:ascii="Helvetica Neue" w:hAnsi="Helvetica Neue"/>
          <w:color w:val="212121"/>
          <w:sz w:val="14"/>
        </w:rPr>
        <w:t xml:space="preserve"> </w:t>
      </w:r>
    </w:p>
    <w:p w14:paraId="7F4C05A1" w14:textId="77777777" w:rsidR="00B5290F" w:rsidRDefault="00B5290F" w:rsidP="00851B61">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stem</w:t>
      </w:r>
    </w:p>
    <w:p w14:paraId="2280E5DB" w14:textId="77777777" w:rsidR="00B5290F" w:rsidRPr="004578DF" w:rsidRDefault="00B5290F" w:rsidP="004578DF">
      <w:pPr>
        <w:pStyle w:val="Heading4"/>
      </w:pPr>
      <w:r w:rsidRPr="004578DF">
        <w:t>DeVos is amaaaa</w:t>
      </w:r>
      <w:r w:rsidR="00851B61" w:rsidRPr="004578DF">
        <w:t>aazinngggggg for STEM education</w:t>
      </w:r>
    </w:p>
    <w:p w14:paraId="45FEB97B" w14:textId="77777777" w:rsidR="00B5290F" w:rsidRPr="004578DF" w:rsidRDefault="00B5290F" w:rsidP="004578DF">
      <w:r w:rsidRPr="004578DF">
        <w:rPr>
          <w:rStyle w:val="Style13ptBold"/>
        </w:rPr>
        <w:t>Danilova 3-28</w:t>
      </w:r>
      <w:r w:rsidRPr="004578DF">
        <w:t xml:space="preserve"> (Maria, writer for the Associated Press, “Ivanka Trump Education Secretary DeVos promote STEM careers,” 3-28-2017, </w:t>
      </w:r>
      <w:hyperlink r:id="rId156" w:history="1">
        <w:r w:rsidRPr="004578DF">
          <w:rPr>
            <w:rStyle w:val="Hyperlink"/>
          </w:rPr>
          <w:t>https://apnews.com/3adfbd0c03a940588c91d2287aa7c8f3)</w:t>
        </w:r>
      </w:hyperlink>
      <w:r w:rsidR="00125A87">
        <w:t xml:space="preserve"> </w:t>
      </w:r>
      <w:r w:rsidRPr="004578DF">
        <w:sym w:font="Wingdings" w:char="F04C"/>
      </w:r>
    </w:p>
    <w:p w14:paraId="581E82FE" w14:textId="77777777" w:rsidR="00B5290F" w:rsidRDefault="00B5290F" w:rsidP="00B5290F">
      <w:pPr>
        <w:spacing w:before="100" w:beforeAutospacing="1" w:after="100" w:afterAutospacing="1" w:line="240" w:lineRule="auto"/>
        <w:rPr>
          <w:rStyle w:val="StyleUnderline"/>
          <w:rFonts w:asciiTheme="minorHAnsi" w:hAnsiTheme="minorHAnsi" w:cstheme="minorHAnsi"/>
          <w:lang w:eastAsia="zh-CN"/>
        </w:rPr>
      </w:pPr>
      <w:r w:rsidRPr="00C57D86">
        <w:rPr>
          <w:rFonts w:asciiTheme="minorHAnsi" w:hAnsiTheme="minorHAnsi" w:cstheme="minorHAnsi"/>
          <w:color w:val="000000"/>
          <w:sz w:val="14"/>
          <w:lang w:eastAsia="zh-CN"/>
        </w:rPr>
        <w:t xml:space="preserve">WASHINGTON (AP) — </w:t>
      </w:r>
      <w:r w:rsidRPr="00C57D86">
        <w:rPr>
          <w:rStyle w:val="StyleUnderline"/>
          <w:rFonts w:asciiTheme="minorHAnsi" w:hAnsiTheme="minorHAnsi" w:cstheme="minorHAnsi"/>
          <w:lang w:eastAsia="zh-CN"/>
        </w:rPr>
        <w:t xml:space="preserve">Ivanka Trump and Education Secretary Betsy DeVos on Tuesday exhorted young girls to pursue careers in science, technology, engineering and math, saying those fields will provide the jobs and innovation for the future. </w:t>
      </w:r>
      <w:r w:rsidRPr="00C57D86">
        <w:rPr>
          <w:rFonts w:asciiTheme="minorHAnsi" w:hAnsiTheme="minorHAnsi" w:cstheme="minorHAnsi"/>
          <w:color w:val="000000"/>
          <w:sz w:val="14"/>
          <w:lang w:eastAsia="zh-CN"/>
        </w:rPr>
        <w:t xml:space="preserve">Their tour of the National Air and Space Museum with a group of middle school students came as the Trump administration proposed further cuts to education and science, drawing harsh criticism from teachers’ unions and others. </w:t>
      </w:r>
      <w:r w:rsidRPr="00C57D86">
        <w:rPr>
          <w:rStyle w:val="StyleUnderline"/>
          <w:rFonts w:asciiTheme="minorHAnsi" w:hAnsiTheme="minorHAnsi" w:cstheme="minorHAnsi"/>
          <w:lang w:eastAsia="zh-CN"/>
        </w:rPr>
        <w:t>Ivanka Trump, a successful entrepreneur who considers herself as a women’s rights activist, lamented that women make up 48 percent of America’s work force but only 24 percent of STEM professionals. “This statistic is showing that we are sadly moving in the wrong direction. Women are increasingly underrepresented in important fields of science, technology, engineering and math,” Trump said. “But I dare you to beat these statistics and advance the role of women in STEM fields.”</w:t>
      </w:r>
      <w:r w:rsidRPr="00C57D86">
        <w:rPr>
          <w:rStyle w:val="StyleUnderline"/>
          <w:rFonts w:asciiTheme="minorHAnsi" w:hAnsiTheme="minorHAnsi" w:cstheme="minorHAnsi"/>
        </w:rPr>
        <w:t xml:space="preserve"> She said she and her 5-year-old daughter Arabella plan to take a coding class together this summer because “coding truly is the language of the future.” </w:t>
      </w:r>
      <w:r w:rsidRPr="00C57D86">
        <w:rPr>
          <w:rFonts w:asciiTheme="minorHAnsi" w:hAnsiTheme="minorHAnsi" w:cstheme="minorHAnsi"/>
          <w:sz w:val="14"/>
          <w:lang w:eastAsia="zh-CN"/>
        </w:rPr>
        <w:t xml:space="preserve">Astronaut Kay Hire and female researchers at NASA also spoke to the students and DeVos urged the children to follow in their footsteps by studying, working hard and mentoring younger peers. “You can do your part to improve the lives of women in the future,” DeVos said. As she praised the role of women in the American space program, Ivanka Trump also said her father’s administration has expanded NASA’s space exploration to add Mars as a top objective. But as she spoke, the Trump administration sent Congress a series of “options” for budget cuts, including slashing $3 billion from Education Department, as well as cuts to NASA and the National Institutes of Health. The American Federation of Teachers accused the administration of hypocrisy. “Education Secretary Betsy DeVos and Ivanka Trump are feigning an interest in STEM careers with a photo op at the National Air and Space Museum while eliminating all funding for NASA’s education programs. This takes chutzpah to a new level,” American Federation of Teachers President Randi Weingarten said in a statement. “The next generation of astronauts, scientists, engineers and mathematicians need support, not budget cuts eliminating the very programs being promoted.” But Gerard Robinson, a resident fellow at the conservative American Enterprise Institute, said that STEM was not limited to the Education Department and that other agencies, like the Defense Department, where Trump has proposed to increase spending, also have STEM programs. </w:t>
      </w:r>
      <w:r w:rsidRPr="00C57D86">
        <w:rPr>
          <w:rStyle w:val="StyleUnderline"/>
          <w:rFonts w:asciiTheme="minorHAnsi" w:hAnsiTheme="minorHAnsi" w:cstheme="minorHAnsi"/>
          <w:lang w:eastAsia="zh-CN"/>
        </w:rPr>
        <w:t>Robinson added that President Donald Trump has signed two laws aimed at encouraging women to pursue STEM majors. The bills, which Trump signed into law in February, call on NASA to encourage young women to study STEM and empower the National Institutes of Health to support women in turning their scientific work into business ventures. “Both of these are signs to me that both Trump and Betsy DeVos are committed to advancing women in stem fields,” Robinson said.</w:t>
      </w:r>
    </w:p>
    <w:p w14:paraId="259425EA" w14:textId="77777777" w:rsidR="00AB3B71" w:rsidRDefault="00AB3B71" w:rsidP="00AB3B71">
      <w:pPr>
        <w:shd w:val="clear" w:color="auto" w:fill="FFFFFF"/>
        <w:spacing w:after="360" w:line="480" w:lineRule="atLeast"/>
        <w:rPr>
          <w:rFonts w:ascii="Helvetica Neue" w:hAnsi="Helvetica Neue"/>
          <w:color w:val="212121"/>
        </w:rPr>
      </w:pPr>
      <w:r>
        <w:rPr>
          <w:rFonts w:ascii="Helvetica Neue" w:hAnsi="Helvetica Neue"/>
          <w:noProof/>
          <w:color w:val="212121"/>
        </w:rPr>
        <w:drawing>
          <wp:inline distT="0" distB="0" distL="0" distR="0" wp14:anchorId="008ED103" wp14:editId="01F5113F">
            <wp:extent cx="6819900" cy="24765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7-07-08 at 4.34.39 PM.png"/>
                    <pic:cNvPicPr/>
                  </pic:nvPicPr>
                  <pic:blipFill>
                    <a:blip r:embed="rId157">
                      <a:extLst>
                        <a:ext uri="{28A0092B-C50C-407E-A947-70E740481C1C}">
                          <a14:useLocalDpi xmlns:a14="http://schemas.microsoft.com/office/drawing/2010/main" val="0"/>
                        </a:ext>
                      </a:extLst>
                    </a:blip>
                    <a:stretch>
                      <a:fillRect/>
                    </a:stretch>
                  </pic:blipFill>
                  <pic:spPr>
                    <a:xfrm>
                      <a:off x="0" y="0"/>
                      <a:ext cx="6819900" cy="2476500"/>
                    </a:xfrm>
                    <a:prstGeom prst="rect">
                      <a:avLst/>
                    </a:prstGeom>
                  </pic:spPr>
                </pic:pic>
              </a:graphicData>
            </a:graphic>
          </wp:inline>
        </w:drawing>
      </w:r>
    </w:p>
    <w:p w14:paraId="3F7F3B1B" w14:textId="77777777" w:rsidR="00AB3B71" w:rsidRPr="00AB3B71" w:rsidRDefault="00AB3B71" w:rsidP="00AB3B71">
      <w:pPr>
        <w:shd w:val="clear" w:color="auto" w:fill="FFFFFF"/>
        <w:spacing w:after="360" w:line="240" w:lineRule="auto"/>
        <w:rPr>
          <w:rStyle w:val="StyleUnderline"/>
          <w:rFonts w:ascii="Helvetica" w:eastAsia="Times New Roman" w:hAnsi="Helvetica" w:cs="Times New Roman"/>
          <w:color w:val="1C2022"/>
          <w:sz w:val="16"/>
          <w:u w:val="none"/>
          <w:lang w:val="en" w:eastAsia="zh-CN"/>
        </w:rPr>
      </w:pPr>
      <w:r w:rsidRPr="0011645D">
        <w:rPr>
          <w:rFonts w:ascii="Helvetica Neue" w:hAnsi="Helvetica Neue" w:cs="Times New Roman"/>
          <w:color w:val="212121"/>
          <w:sz w:val="16"/>
          <w:szCs w:val="30"/>
          <w:lang w:eastAsia="zh-CN"/>
        </w:rPr>
        <w:t xml:space="preserve">DeVos chairs the American Federation for Children, a group that promotes charter school education, and also served on the board of the Foundation for Excellence in Education, a group led by former Florida Gov. Jeb Bush — one of Trump’s GOP primary opponents — which promoted both school choice and the Common Core education standards. </w:t>
      </w:r>
      <w:r w:rsidRPr="0011645D">
        <w:rPr>
          <w:rStyle w:val="Emphasis"/>
          <w:lang w:eastAsia="zh-CN"/>
        </w:rPr>
        <w:t>And so while Trump vowed to eliminate Common Core, his pick of DeVos has begun to scare conservative opponents of the standards.</w:t>
      </w:r>
      <w:r w:rsidRPr="0011645D">
        <w:rPr>
          <w:rStyle w:val="Emphasis"/>
        </w:rPr>
        <w:t xml:space="preserve"> </w:t>
      </w:r>
      <w:r w:rsidRPr="0011645D">
        <w:rPr>
          <w:rStyle w:val="Emphasis"/>
          <w:lang w:eastAsia="zh-CN"/>
        </w:rPr>
        <w:t>DeVos insisted in the post on her website that she supports “high standards, strong accountability and local control.”</w:t>
      </w:r>
      <w:r w:rsidRPr="0011645D">
        <w:rPr>
          <w:rStyle w:val="Emphasis"/>
        </w:rPr>
        <w:t xml:space="preserve"> </w:t>
      </w:r>
      <w:r w:rsidRPr="0011645D">
        <w:rPr>
          <w:rStyle w:val="Emphasis"/>
          <w:lang w:eastAsia="zh-CN"/>
        </w:rPr>
        <w:t xml:space="preserve">“Have organizations that I have been a part of supported Common Core? </w:t>
      </w:r>
      <w:proofErr w:type="gramStart"/>
      <w:r w:rsidRPr="0011645D">
        <w:rPr>
          <w:rStyle w:val="Emphasis"/>
          <w:lang w:eastAsia="zh-CN"/>
        </w:rPr>
        <w:t>Of course.</w:t>
      </w:r>
      <w:proofErr w:type="gramEnd"/>
      <w:r w:rsidRPr="0011645D">
        <w:rPr>
          <w:rStyle w:val="Emphasis"/>
          <w:lang w:eastAsia="zh-CN"/>
        </w:rPr>
        <w:t xml:space="preserve"> But that’s not my position,” she wrote</w:t>
      </w:r>
      <w:r w:rsidRPr="0011645D">
        <w:rPr>
          <w:rFonts w:ascii="Helvetica Neue" w:hAnsi="Helvetica Neue" w:cs="Times New Roman"/>
          <w:color w:val="212121"/>
          <w:sz w:val="16"/>
          <w:szCs w:val="30"/>
          <w:lang w:eastAsia="zh-CN"/>
        </w:rPr>
        <w:t>. Utah Senator Orrin Hatch issued a statement Wednesday, saying he is excited about DeVos being picked for the job. His full statement is embedded in the tweet below.</w:t>
      </w:r>
      <w:r w:rsidRPr="0011645D">
        <w:rPr>
          <w:rFonts w:ascii="Helvetica" w:eastAsia="Times New Roman" w:hAnsi="Helvetica" w:cs="Times New Roman"/>
          <w:color w:val="1C2022"/>
          <w:sz w:val="16"/>
          <w:lang w:val="en" w:eastAsia="zh-CN"/>
        </w:rPr>
        <w:t xml:space="preserve"> </w:t>
      </w:r>
    </w:p>
    <w:p w14:paraId="0F0B3E06"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segregation</w:t>
      </w:r>
    </w:p>
    <w:p w14:paraId="3D571D09" w14:textId="77777777" w:rsidR="00B5290F" w:rsidRPr="00C57D86" w:rsidRDefault="00B5290F" w:rsidP="00B5290F">
      <w:pPr>
        <w:rPr>
          <w:rFonts w:asciiTheme="minorHAnsi" w:hAnsiTheme="minorHAnsi" w:cstheme="minorHAnsi"/>
        </w:rPr>
      </w:pPr>
    </w:p>
    <w:p w14:paraId="5201A63B" w14:textId="77777777" w:rsidR="00C302D5" w:rsidRPr="00C57D86" w:rsidRDefault="00C302D5" w:rsidP="00C302D5">
      <w:pPr>
        <w:pStyle w:val="Heading4"/>
        <w:rPr>
          <w:rFonts w:asciiTheme="minorHAnsi" w:hAnsiTheme="minorHAnsi" w:cstheme="minorHAnsi"/>
        </w:rPr>
      </w:pPr>
      <w:r w:rsidRPr="00C57D86">
        <w:rPr>
          <w:rFonts w:asciiTheme="minorHAnsi" w:hAnsiTheme="minorHAnsi" w:cstheme="minorHAnsi"/>
        </w:rPr>
        <w:t>DeVos cares about the welfare of all students and will work towards bettering schools – including public schools</w:t>
      </w:r>
    </w:p>
    <w:p w14:paraId="2452F59C" w14:textId="77777777" w:rsidR="00C302D5" w:rsidRPr="00C57D86" w:rsidRDefault="00C302D5" w:rsidP="00C302D5">
      <w:pPr>
        <w:rPr>
          <w:rFonts w:asciiTheme="minorHAnsi" w:hAnsiTheme="minorHAnsi" w:cstheme="minorHAnsi"/>
        </w:rPr>
      </w:pPr>
      <w:r w:rsidRPr="00C57D86">
        <w:rPr>
          <w:rStyle w:val="Style13ptBold"/>
          <w:rFonts w:asciiTheme="minorHAnsi" w:hAnsiTheme="minorHAnsi" w:cstheme="minorHAnsi"/>
        </w:rPr>
        <w:t xml:space="preserve">Detroit News 17 </w:t>
      </w:r>
      <w:r w:rsidRPr="00C57D86">
        <w:rPr>
          <w:rFonts w:asciiTheme="minorHAnsi" w:hAnsiTheme="minorHAnsi" w:cstheme="minorHAnsi"/>
        </w:rPr>
        <w:t xml:space="preserve">(Detroit News, 1-12-2017, "Editorial: DeVos will be good for public education," Detroit News, </w:t>
      </w:r>
      <w:hyperlink r:id="rId158" w:history="1">
        <w:r w:rsidRPr="00C57D86">
          <w:rPr>
            <w:rStyle w:val="Hyperlink"/>
            <w:rFonts w:asciiTheme="minorHAnsi" w:hAnsiTheme="minorHAnsi" w:cstheme="minorHAnsi"/>
          </w:rPr>
          <w:t>http://www.detroitnews.com/story/opinion/editorials/2017/01/12/editorial-devos-will-good-public-education/96514642/</w:t>
        </w:r>
      </w:hyperlink>
      <w:r w:rsidRPr="00C57D86">
        <w:rPr>
          <w:rFonts w:asciiTheme="minorHAnsi" w:hAnsiTheme="minorHAnsi" w:cstheme="minorHAnsi"/>
        </w:rPr>
        <w:t>)</w:t>
      </w:r>
    </w:p>
    <w:p w14:paraId="1DA522C9" w14:textId="77777777" w:rsidR="00C302D5" w:rsidRPr="00C57D86" w:rsidRDefault="00C302D5" w:rsidP="00C302D5">
      <w:pPr>
        <w:rPr>
          <w:rFonts w:asciiTheme="minorHAnsi" w:hAnsiTheme="minorHAnsi" w:cstheme="minorHAnsi"/>
          <w:sz w:val="14"/>
        </w:rPr>
      </w:pPr>
      <w:r w:rsidRPr="00C57D86">
        <w:rPr>
          <w:rFonts w:asciiTheme="minorHAnsi" w:hAnsiTheme="minorHAnsi" w:cstheme="minorHAnsi"/>
          <w:sz w:val="14"/>
        </w:rPr>
        <w:t>The Senate confirmation hearing for Betsy DeVos is scheduled for Tuesday, and the fight over whether she is qualified to serve as the nation’s top education chief has escalated to fever pitch</w:t>
      </w:r>
      <w:r w:rsidRPr="00B835AF">
        <w:rPr>
          <w:rFonts w:asciiTheme="minorHAnsi" w:hAnsiTheme="minorHAnsi" w:cstheme="minorHAnsi"/>
          <w:sz w:val="14"/>
          <w:highlight w:val="cyan"/>
        </w:rPr>
        <w:t xml:space="preserve">. </w:t>
      </w:r>
      <w:r w:rsidRPr="00B835AF">
        <w:rPr>
          <w:rStyle w:val="StyleUnderline"/>
          <w:rFonts w:asciiTheme="minorHAnsi" w:hAnsiTheme="minorHAnsi" w:cstheme="minorHAnsi"/>
          <w:highlight w:val="cyan"/>
        </w:rPr>
        <w:t>DeVos is a sound choice, and would strive to improve education for all kids.</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DeVos’ hearing will take place before the Senate Committee on Health, Education, Labor and Pensions; if approved, her appointment goes to the full Senate. The hysteria surrounding the West Michigan native, fanned by teachers unions, is overblown, and much of the criticism overlooks the work DeVos has actually done. Take for instance American Federation of Teachers President Randi Weingarten’s comments earlier this week. “Her drive to privatize education is demonstrably destructive to public schools and to the educational success of all of our children,” </w:t>
      </w:r>
      <w:hyperlink r:id="rId159" w:tooltip="https://www.washingtonpost.com/news/answer-sheet/wp/2017/01/10/opposition-grows-to-senate-confirmation-of-betsy-devos-trumps-education-nominee/?utm_term=.79a402907ee5" w:history="1">
        <w:r w:rsidRPr="00C57D86">
          <w:rPr>
            <w:rStyle w:val="Hyperlink"/>
            <w:rFonts w:asciiTheme="minorHAnsi" w:hAnsiTheme="minorHAnsi" w:cstheme="minorHAnsi"/>
            <w:sz w:val="14"/>
          </w:rPr>
          <w:t>Weingarten said</w:t>
        </w:r>
      </w:hyperlink>
      <w:r w:rsidRPr="00C57D86">
        <w:rPr>
          <w:rFonts w:asciiTheme="minorHAnsi" w:hAnsiTheme="minorHAnsi" w:cstheme="minorHAnsi"/>
          <w:sz w:val="14"/>
        </w:rPr>
        <w:t xml:space="preserve"> during her talk at the National Press Club. She </w:t>
      </w:r>
      <w:hyperlink r:id="rId160" w:tooltip="http://www.usatoday.com/story/news/2017/01/09/union-head-trump-schools-pick/96357646/" w:history="1">
        <w:r w:rsidRPr="00C57D86">
          <w:rPr>
            <w:rStyle w:val="Hyperlink"/>
            <w:rFonts w:asciiTheme="minorHAnsi" w:hAnsiTheme="minorHAnsi" w:cstheme="minorHAnsi"/>
            <w:sz w:val="14"/>
          </w:rPr>
          <w:t xml:space="preserve">also claimed </w:t>
        </w:r>
      </w:hyperlink>
      <w:r w:rsidRPr="00C57D86">
        <w:rPr>
          <w:rFonts w:asciiTheme="minorHAnsi" w:hAnsiTheme="minorHAnsi" w:cstheme="minorHAnsi"/>
          <w:sz w:val="14"/>
        </w:rPr>
        <w:t xml:space="preserve">that DeVos is “the most anti-public education nominee in the history of the department.” Give us a break. </w:t>
      </w:r>
      <w:r w:rsidRPr="00C57D86">
        <w:rPr>
          <w:rStyle w:val="StyleUnderline"/>
          <w:rFonts w:asciiTheme="minorHAnsi" w:hAnsiTheme="minorHAnsi" w:cstheme="minorHAnsi"/>
        </w:rPr>
        <w:t xml:space="preserve">Weingarten and her </w:t>
      </w:r>
      <w:r w:rsidRPr="00B835AF">
        <w:rPr>
          <w:rStyle w:val="StyleUnderline"/>
          <w:rFonts w:asciiTheme="minorHAnsi" w:hAnsiTheme="minorHAnsi" w:cstheme="minorHAnsi"/>
          <w:highlight w:val="cyan"/>
        </w:rPr>
        <w:t>followers</w:t>
      </w:r>
      <w:r w:rsidRPr="00C57D86">
        <w:rPr>
          <w:rStyle w:val="StyleUnderline"/>
          <w:rFonts w:asciiTheme="minorHAnsi" w:hAnsiTheme="minorHAnsi" w:cstheme="minorHAnsi"/>
        </w:rPr>
        <w:t xml:space="preserve"> would have us </w:t>
      </w:r>
      <w:r w:rsidRPr="00B835AF">
        <w:rPr>
          <w:rStyle w:val="StyleUnderline"/>
          <w:rFonts w:asciiTheme="minorHAnsi" w:hAnsiTheme="minorHAnsi" w:cstheme="minorHAnsi"/>
          <w:highlight w:val="cyan"/>
        </w:rPr>
        <w:t>believe that DeVos</w:t>
      </w:r>
      <w:r w:rsidRPr="00C57D86">
        <w:rPr>
          <w:rStyle w:val="StyleUnderline"/>
          <w:rFonts w:asciiTheme="minorHAnsi" w:hAnsiTheme="minorHAnsi" w:cstheme="minorHAnsi"/>
        </w:rPr>
        <w:t xml:space="preserve">, if appointed, </w:t>
      </w:r>
      <w:r w:rsidRPr="00B835AF">
        <w:rPr>
          <w:rStyle w:val="StyleUnderline"/>
          <w:rFonts w:asciiTheme="minorHAnsi" w:hAnsiTheme="minorHAnsi" w:cstheme="minorHAnsi"/>
          <w:highlight w:val="cyan"/>
        </w:rPr>
        <w:t>would go on a mission to eliminate the public school system as it now exists. For one thing, that’s impossible. It’s up to states to set their school choice policy. As secretary of education, DeVos could only encourage states to adopt more choice-friendly laws — not force it.</w:t>
      </w:r>
      <w:r w:rsidRPr="00C57D86">
        <w:rPr>
          <w:rStyle w:val="StyleUnderline"/>
          <w:rFonts w:asciiTheme="minorHAnsi" w:hAnsiTheme="minorHAnsi" w:cstheme="minorHAnsi"/>
        </w:rPr>
        <w:t xml:space="preserve"> </w:t>
      </w:r>
      <w:r w:rsidRPr="00C57D86">
        <w:rPr>
          <w:rFonts w:asciiTheme="minorHAnsi" w:hAnsiTheme="minorHAnsi" w:cstheme="minorHAnsi"/>
          <w:sz w:val="14"/>
        </w:rPr>
        <w:t xml:space="preserve">That hasn’t stopped DeVos critics from misstating her involvement in school choice initiatives in Michigan and elsewhere — with most of the attention centered on charter schools in Detroit. The narrative pushed by the left is that the city’s experience with charters is a failure. But Stanford University’s Center for Research on Education Outcomes </w:t>
      </w:r>
      <w:hyperlink r:id="rId161" w:tooltip="https://urbancharters.stanford.edu/download/Urban%20Charter%20School%20Study%20Report%20on%2041%20Regions.pdf" w:history="1">
        <w:r w:rsidRPr="00C57D86">
          <w:rPr>
            <w:rStyle w:val="Hyperlink"/>
            <w:rFonts w:asciiTheme="minorHAnsi" w:hAnsiTheme="minorHAnsi" w:cstheme="minorHAnsi"/>
            <w:sz w:val="14"/>
          </w:rPr>
          <w:t>has studied</w:t>
        </w:r>
      </w:hyperlink>
      <w:r w:rsidRPr="00C57D86">
        <w:rPr>
          <w:rFonts w:asciiTheme="minorHAnsi" w:hAnsiTheme="minorHAnsi" w:cstheme="minorHAnsi"/>
          <w:sz w:val="14"/>
        </w:rPr>
        <w:t xml:space="preserve"> charter performance in urban areas and found Detroit to be a model for other communities, despite having one of the highest-poverty urban charter populations. And let’s not forget that charter schools — the boogeyman to the public school establishment — are public schools. They are simply free (in most cases) from union constraints and consequently are the target of union ire. </w:t>
      </w:r>
      <w:r w:rsidRPr="00C57D86">
        <w:rPr>
          <w:rStyle w:val="StyleUnderline"/>
          <w:rFonts w:asciiTheme="minorHAnsi" w:hAnsiTheme="minorHAnsi" w:cstheme="minorHAnsi"/>
        </w:rPr>
        <w:t xml:space="preserve">As Weingarten admitted, </w:t>
      </w:r>
      <w:r w:rsidRPr="00B835AF">
        <w:rPr>
          <w:rStyle w:val="StyleUnderline"/>
          <w:rFonts w:asciiTheme="minorHAnsi" w:hAnsiTheme="minorHAnsi" w:cstheme="minorHAnsi"/>
          <w:highlight w:val="cyan"/>
        </w:rPr>
        <w:t>90 percent of U.S. students are in traditional public schools. If she really cared about the welfare of students and not the system that is letting down so many of them, then she should willingly partner with DeVos to ensure all schools are doing a better job</w:t>
      </w:r>
      <w:r w:rsidRPr="00C57D86">
        <w:rPr>
          <w:rFonts w:asciiTheme="minorHAnsi" w:hAnsiTheme="minorHAnsi" w:cstheme="minorHAnsi"/>
          <w:sz w:val="14"/>
        </w:rPr>
        <w:t>. Given how academic performance in this country has flatlined, despite increased education funding, Weingarten deserves to be worried. While DeVos is known largely for her work to promote school choice, she’s equally strong an advocate for school accountability. The groups she’s supported in Michigan and nationwide have fought for meaningful school grading systems and third grade reading benchmarks, among other reforms — for all schools. DeVos has also received strong support. A group of 20 governors, including Gov. Rick Snyder, recently sent a letter to the Senate in support of her nomination. “Betsy DeVos will fight to streamline the federal education bureaucracy, return authority back to states and local school boards, and ensure that more dollars are reaching the classroom,” they wrote. That’s exactly what she should do. We look forward to seeing the framework of opportunity and accountability that DeVos stands for promoted on a national level.</w:t>
      </w:r>
    </w:p>
    <w:p w14:paraId="63344CF0" w14:textId="77777777" w:rsidR="00B5290F" w:rsidRPr="00C57D86" w:rsidRDefault="00B5290F" w:rsidP="00B5290F">
      <w:pPr>
        <w:pStyle w:val="Heading2"/>
        <w:rPr>
          <w:rFonts w:asciiTheme="minorHAnsi" w:hAnsiTheme="minorHAnsi" w:cstheme="minorHAnsi"/>
        </w:rPr>
      </w:pPr>
      <w:r w:rsidRPr="00C57D86">
        <w:rPr>
          <w:rFonts w:asciiTheme="minorHAnsi" w:hAnsiTheme="minorHAnsi" w:cstheme="minorHAnsi"/>
        </w:rPr>
        <w:t>Yes Solvency—Trump</w:t>
      </w:r>
    </w:p>
    <w:p w14:paraId="68787DCF"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public education</w:t>
      </w:r>
    </w:p>
    <w:p w14:paraId="717F5A3E" w14:textId="77777777" w:rsidR="00125A87" w:rsidRPr="00FA75EB" w:rsidRDefault="00125A87" w:rsidP="00125A87">
      <w:pPr>
        <w:pStyle w:val="Heading4"/>
      </w:pPr>
      <w:r w:rsidRPr="00FA75EB">
        <w:t>Trump increases public school freedom and budget</w:t>
      </w:r>
    </w:p>
    <w:p w14:paraId="3DB5F9E1" w14:textId="77777777" w:rsidR="00125A87" w:rsidRPr="00FA75EB" w:rsidRDefault="00125A87" w:rsidP="00125A87">
      <w:r w:rsidRPr="00FA75EB">
        <w:rPr>
          <w:rStyle w:val="StyleUnderline"/>
          <w:u w:val="none"/>
        </w:rPr>
        <w:t xml:space="preserve">Hoobs and Mitchell 5-23 </w:t>
      </w:r>
      <w:r w:rsidRPr="00FA75EB">
        <w:t>(</w:t>
      </w:r>
      <w:r>
        <w:t xml:space="preserve">Tawnell and Josh, writers for FoxBusiness, “Trump Budget Proposal Cuts Work Study, Bolsters School Choice,” 5-23-17, </w:t>
      </w:r>
      <w:hyperlink r:id="rId162" w:history="1">
        <w:r w:rsidRPr="00DF1608">
          <w:rPr>
            <w:rStyle w:val="Hyperlink"/>
          </w:rPr>
          <w:t>http://www.foxbusiness.com/features/2017/05/23/trump-budget-proposal-cuts-work-study-bolsters-school-choice.html)</w:t>
        </w:r>
      </w:hyperlink>
      <w:r>
        <w:t xml:space="preserve"> </w:t>
      </w:r>
      <w:r>
        <w:sym w:font="Wingdings" w:char="F04C"/>
      </w:r>
    </w:p>
    <w:p w14:paraId="0940023C" w14:textId="77777777" w:rsidR="00B5290F" w:rsidRPr="00125A87" w:rsidRDefault="00125A87" w:rsidP="00125A87">
      <w:pPr>
        <w:pStyle w:val="NormalWeb"/>
        <w:shd w:val="clear" w:color="auto" w:fill="FFFFFF"/>
        <w:spacing w:before="0" w:beforeAutospacing="0" w:after="360" w:afterAutospacing="0"/>
        <w:textAlignment w:val="baseline"/>
        <w:rPr>
          <w:rFonts w:ascii="Arial" w:hAnsi="Arial" w:cs="Arial"/>
          <w:color w:val="222222"/>
          <w:sz w:val="16"/>
          <w:szCs w:val="24"/>
        </w:rPr>
      </w:pPr>
      <w:r w:rsidRPr="00FA75EB">
        <w:rPr>
          <w:rStyle w:val="StyleUnderline"/>
        </w:rPr>
        <w:t>Details of the Trump administration's proposed 2018 budget were released Tuesday and show $59 billion in discretionary funding for education</w:t>
      </w:r>
      <w:r w:rsidRPr="00FA75EB">
        <w:rPr>
          <w:rFonts w:ascii="Arial" w:hAnsi="Arial" w:cs="Arial"/>
          <w:color w:val="222222"/>
          <w:sz w:val="16"/>
          <w:szCs w:val="24"/>
        </w:rPr>
        <w:t xml:space="preserve"> -- a 13.5% decrease. </w:t>
      </w:r>
      <w:r w:rsidRPr="00FA75EB">
        <w:rPr>
          <w:rStyle w:val="StyleUnderline"/>
        </w:rPr>
        <w:t>The budget would bolster school choice through about $400 million for expansion of charter schools</w:t>
      </w:r>
      <w:r w:rsidRPr="00FA75EB">
        <w:rPr>
          <w:rFonts w:ascii="Arial" w:hAnsi="Arial" w:cs="Arial"/>
          <w:color w:val="222222"/>
          <w:sz w:val="16"/>
          <w:szCs w:val="24"/>
        </w:rPr>
        <w:t xml:space="preserve"> and vouchers for low-income students to attend private and religious schools. </w:t>
      </w:r>
      <w:r w:rsidRPr="00FA75EB">
        <w:rPr>
          <w:rStyle w:val="Emphasis"/>
        </w:rPr>
        <w:t>An additional $1 billion in Title 1 funding, typically targeted for schools with high-poverty rates, would be used for a new grant program focused on open-enrollment to allow students to attend the public school of their choice</w:t>
      </w:r>
      <w:r w:rsidRPr="00FA75EB">
        <w:rPr>
          <w:rFonts w:ascii="Arial" w:hAnsi="Arial" w:cs="Arial"/>
          <w:color w:val="222222"/>
          <w:sz w:val="16"/>
          <w:szCs w:val="24"/>
        </w:rPr>
        <w:t xml:space="preserve">. </w:t>
      </w:r>
      <w:r w:rsidRPr="00FA75EB">
        <w:rPr>
          <w:rStyle w:val="Emphasis"/>
        </w:rPr>
        <w:t>The administration's plan is to ramp up to eventually invest $20 billion annually for school choice</w:t>
      </w:r>
      <w:r w:rsidRPr="00FA75EB">
        <w:rPr>
          <w:rStyle w:val="StyleUnderline"/>
        </w:rPr>
        <w:t xml:space="preserve">. President Donald Trump and Education Secretary Betsy DeVos are ardent supporters of school choice, which they say allows parents to play a greater role in the education of their children by providing options outside of their neighborhood public school. </w:t>
      </w:r>
      <w:r w:rsidRPr="00FA75EB">
        <w:rPr>
          <w:rFonts w:ascii="Arial" w:hAnsi="Arial" w:cs="Arial"/>
          <w:color w:val="222222"/>
          <w:sz w:val="16"/>
          <w:szCs w:val="24"/>
        </w:rPr>
        <w:t>Mrs. DeVos has said it is time to reduce the role that the federal government plays by empowering parents and states. "</w:t>
      </w:r>
      <w:r w:rsidRPr="00FA75EB">
        <w:rPr>
          <w:rStyle w:val="StyleUnderline"/>
        </w:rPr>
        <w:t>If politicians in a state block education choice, it means those politicians do not support equal opportunity for all kids</w:t>
      </w:r>
      <w:r w:rsidRPr="00FA75EB">
        <w:rPr>
          <w:rFonts w:ascii="Arial" w:hAnsi="Arial" w:cs="Arial"/>
          <w:color w:val="222222"/>
          <w:sz w:val="16"/>
          <w:szCs w:val="24"/>
        </w:rPr>
        <w:t xml:space="preserve">," Mrs. DeVos said during a speech Monday night at a policy summit for the American Federation for Children, a group that advocates for school choice that she once chaired. </w:t>
      </w:r>
      <w:r w:rsidRPr="00FA75EB">
        <w:rPr>
          <w:rStyle w:val="StyleUnderline"/>
        </w:rPr>
        <w:t>"They'll be the ones who will have to explain to their constituent parents why they are denying their fundamental right to choose what type of education is best for their child,"</w:t>
      </w:r>
      <w:r w:rsidRPr="00FA75EB">
        <w:rPr>
          <w:rFonts w:ascii="Arial" w:hAnsi="Arial" w:cs="Arial"/>
          <w:color w:val="222222"/>
          <w:sz w:val="16"/>
          <w:szCs w:val="24"/>
        </w:rPr>
        <w:t xml:space="preserve"> she said. </w:t>
      </w:r>
    </w:p>
    <w:p w14:paraId="77A274EF"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stem</w:t>
      </w:r>
    </w:p>
    <w:p w14:paraId="2E6CFD6B" w14:textId="77777777" w:rsidR="006316CB" w:rsidRPr="0022751C" w:rsidRDefault="006316CB" w:rsidP="006316CB">
      <w:pPr>
        <w:pStyle w:val="Heading4"/>
      </w:pPr>
      <w:r>
        <w:t>Recently passed bill proves Trump is dedicated to stem—access to more students</w:t>
      </w:r>
    </w:p>
    <w:p w14:paraId="2642D0CF" w14:textId="77777777" w:rsidR="006316CB" w:rsidRPr="0022751C" w:rsidRDefault="006316CB" w:rsidP="006316CB">
      <w:r>
        <w:rPr>
          <w:rStyle w:val="Style13ptBold"/>
        </w:rPr>
        <w:t xml:space="preserve">Sattler 17 </w:t>
      </w:r>
      <w:r>
        <w:t>(</w:t>
      </w:r>
      <w:r w:rsidRPr="0022751C">
        <w:t>Dwayne Sattler, Executive Director of the Chemical Educational Foundation</w:t>
      </w:r>
      <w:r>
        <w:rPr>
          <w:i/>
          <w:iCs/>
          <w:color w:val="000000"/>
          <w:shd w:val="clear" w:color="auto" w:fill="FFFFFF"/>
        </w:rPr>
        <w:t xml:space="preserve">, </w:t>
      </w:r>
      <w:r w:rsidRPr="0022751C">
        <w:t>6-28-2017, "Engaging Futu</w:t>
      </w:r>
      <w:r>
        <w:t>re STEM Leaders," Real Clear Education</w:t>
      </w:r>
      <w:r w:rsidRPr="0022751C">
        <w:t>, http://www.realcleareducation.com/articles/2017/06/28/engaging_future_stem_leaders_110172.htm</w:t>
      </w:r>
      <w:r>
        <w:t>l)</w:t>
      </w:r>
    </w:p>
    <w:p w14:paraId="6C514DFE" w14:textId="77777777" w:rsidR="00B5290F" w:rsidRPr="006316CB" w:rsidRDefault="006316CB" w:rsidP="00B5290F">
      <w:pPr>
        <w:rPr>
          <w:u w:val="single"/>
        </w:rPr>
      </w:pPr>
      <w:r w:rsidRPr="006316CB">
        <w:rPr>
          <w:rStyle w:val="StyleUnderline"/>
        </w:rPr>
        <w:t xml:space="preserve">In February, President Donald Trump signed the Inspire Act and the Promoting Women in Entrepreneurship Act, two laws aimed at increasing the number of women in STEM (science, technology, engineering and mathematics) jobs. The science and education communities collectively rejoiced to see STEM – and particularly initiatives to break down barriers many face in accessing STEM education and entering STEM fields – elevated as a national priority so early in the new administration. </w:t>
      </w:r>
      <w:r w:rsidRPr="006316CB">
        <w:rPr>
          <w:sz w:val="12"/>
        </w:rPr>
        <w:t xml:space="preserve">The legislation comes at an important time for our economy and has direct benefits to the American worker. Demand for STEM jobs is expected to grow 17 percent between 2014 and 2024, and the median wage for today’s STEM jobs is nearly double that of all other jobs. </w:t>
      </w:r>
      <w:r w:rsidRPr="006316CB">
        <w:rPr>
          <w:rStyle w:val="StyleUnderline"/>
        </w:rPr>
        <w:t>That explains why STEM is a national priority for employers and lawmakers alike. Multiple bills introduced so far and currently being debated in the 115th Congress recognize the importance of opening STEM opportunities to all Americans and the impact STEM proficiency can have on our current and future workforce.</w:t>
      </w:r>
      <w:r w:rsidRPr="006316CB">
        <w:rPr>
          <w:sz w:val="12"/>
        </w:rPr>
        <w:t xml:space="preserve"> The Energy Workforce for the 21st Century Act would increase the number of skilled workers in energy- and manufacturing-related fields. </w:t>
      </w:r>
      <w:r w:rsidRPr="006316CB">
        <w:rPr>
          <w:rStyle w:val="StyleUnderline"/>
        </w:rPr>
        <w:t xml:space="preserve">The Youth Access to American Jobs Act would establish a pilot program to promote apprenticeships and other job training programs with an emphasis on STEM. The Early STEM Achievement Act would establish a grant program for early childhood STEM activities. These and other bills show Congress is signaling they understand the importance of STEM and STEM education. </w:t>
      </w:r>
      <w:r w:rsidRPr="006316CB">
        <w:rPr>
          <w:sz w:val="12"/>
        </w:rPr>
        <w:t>These developments can’t come soon enough. Today, companies are struggling to find skilled workers for STEM jobs. Next year, an estimated 1.2 million jobs in these fields will go unfilled, and the number of related degrees granted by U.S. universities has declined since the 1970s. There is a growing chorus of voices declaring that fixing the STEM employment gap and the lag in U.S. global performance in math and science starts with early science education. Many experts agree, including Bill Nye of Science Guy fame. “The reality is STEM education needs to be a priority long before a child reaches high school,” Nye said</w:t>
      </w:r>
      <w:proofErr w:type="gramStart"/>
      <w:r w:rsidRPr="006316CB">
        <w:rPr>
          <w:sz w:val="12"/>
        </w:rPr>
        <w:t>.“</w:t>
      </w:r>
      <w:proofErr w:type="gramEnd"/>
      <w:r w:rsidRPr="006316CB">
        <w:rPr>
          <w:sz w:val="12"/>
        </w:rPr>
        <w:t xml:space="preserve">We have to start even earlier and make sure that the science curriculum in our schools fosters interest in STEM.” While Nye is right, it’s easier said than done. Young students love science activities, but by the time they graduate from high school only 16 percent are even considering a STEM major. Elementary educators struggle to fit science education into a school week jam-packed with preparation for standardized testing in other subjects. And since many elementary educators don’t hold degrees in STEM subjects, their confidence in teaching hands-on science lessons in the classroom can be shaky. Furthermore, science equipment can be prohibitively expensive for school districts. Addressing these challenges will require more than legislation alone. </w:t>
      </w:r>
      <w:r w:rsidRPr="006316CB">
        <w:rPr>
          <w:rStyle w:val="StyleUnderline"/>
        </w:rPr>
        <w:t xml:space="preserve">Our nation’s teachers and the classroom activities they use must engage our young learners in STEM and then keep them interested in it until they decide on their career path. </w:t>
      </w:r>
      <w:r w:rsidRPr="006316CB">
        <w:rPr>
          <w:sz w:val="12"/>
        </w:rPr>
        <w:t xml:space="preserve">Fortunately, efforts are underway to empower these teachers to instill confidence, equip them with the right tools and help students recognize the satisfaction that can be gained by grasping STEM principles. Across the country, more than 55,000 students in 40 states, the District of Columbia and Puerto Rico competed in local and state level competitions throughout the 2016-2017 school </w:t>
      </w:r>
      <w:proofErr w:type="gramStart"/>
      <w:r w:rsidRPr="006316CB">
        <w:rPr>
          <w:sz w:val="12"/>
        </w:rPr>
        <w:t>year</w:t>
      </w:r>
      <w:proofErr w:type="gramEnd"/>
      <w:r w:rsidRPr="006316CB">
        <w:rPr>
          <w:sz w:val="12"/>
        </w:rPr>
        <w:t xml:space="preserve"> to be among the 42 students that recently competed in the National You Be The Chemist Challenge in Washington, D.C. While there could be only one 2017 National Challenge Champion – Ananthan Sadagopan of Massachusetts – the tens of thousands of students who participated throughout the year are reaping the benefits of learning more about the world of science and the opportunities a strong STEM education can provide. The Challenge is just the tip of the iceberg of the Chemical Educational Foundation’s year-round programming dedicated to inspiring young learners to pursue science-related education and careers. Activity guides bring fun and inexpensive hands-on science to K-8 learners while professional development workshops prepare educators and industry volunteers to engage STEM students in any setting, including public, private, charter and home schools as well as after-school programs. CEF increases accessibility to STEM through programs that are free for teachers, schools and families, and enrich science education for students both inside and outside the classroom. </w:t>
      </w:r>
      <w:r w:rsidRPr="006316CB">
        <w:rPr>
          <w:rStyle w:val="StyleUnderline"/>
        </w:rPr>
        <w:t>Supporting educators, supplying lesson plans and engaging elementary and middle school students in a competition to spark their interest in science before they reach high school are critical components of instilling a life-long love of science that can lead to more STEM majors and a 21st-century jobs-ready workforce. CEF and other STEM-focused groups look forward to working with industry partners, the Trump administration and members of Congress to continue the important work of making STEM education accessible to our future leaders in all walks of life.</w:t>
      </w:r>
    </w:p>
    <w:p w14:paraId="0629FD57"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common core</w:t>
      </w:r>
    </w:p>
    <w:p w14:paraId="13E8B405" w14:textId="77777777" w:rsidR="006F3039" w:rsidRDefault="006F3039" w:rsidP="006F3039">
      <w:pPr>
        <w:pStyle w:val="Heading4"/>
      </w:pPr>
      <w:r>
        <w:t>Trump will get rid of common core—control and campaign promise proves</w:t>
      </w:r>
    </w:p>
    <w:p w14:paraId="614EED3F" w14:textId="77777777" w:rsidR="006F3039" w:rsidRPr="003706BF" w:rsidRDefault="006F3039" w:rsidP="006F3039">
      <w:r w:rsidRPr="00765EA2">
        <w:rPr>
          <w:rStyle w:val="Style13ptBold"/>
        </w:rPr>
        <w:t>Pullmann 17</w:t>
      </w:r>
      <w:r>
        <w:t xml:space="preserve"> </w:t>
      </w:r>
      <w:r w:rsidRPr="00765EA2">
        <w:rPr>
          <w:sz w:val="20"/>
        </w:rPr>
        <w:t xml:space="preserve">(Joy, previously was managing editor of School Reform News at The Heartland Institute and the assistant editor for American Magazine at the American Enterprise Institute, “Yes, Donald Trump Can Repeal Common Core. Here’s How”, http://thefederalist.com/2017/02/16/yes-donald-trump-can-repeal-common-core-heres/) </w:t>
      </w:r>
      <w:r>
        <w:t>DGA</w:t>
      </w:r>
    </w:p>
    <w:p w14:paraId="2BF06407" w14:textId="77777777" w:rsidR="00B5290F" w:rsidRPr="006F3039" w:rsidRDefault="006F3039" w:rsidP="00B5290F">
      <w:pPr>
        <w:rPr>
          <w:u w:val="single"/>
        </w:rPr>
      </w:pPr>
      <w:r w:rsidRPr="006F3039">
        <w:rPr>
          <w:sz w:val="14"/>
        </w:rPr>
        <w:t xml:space="preserve">Directly after the Senate narrowly confirmed Betsy DeVos as education secretary last week, Trump adviser Kellyanne Conway spoke with Jake Tapper on CNN. </w:t>
      </w:r>
      <w:r w:rsidRPr="00A20F10">
        <w:rPr>
          <w:rStyle w:val="StyleUnderline"/>
        </w:rPr>
        <w:t>DeVos “will get on with the business</w:t>
      </w:r>
      <w:r w:rsidRPr="006F3039">
        <w:rPr>
          <w:sz w:val="14"/>
        </w:rPr>
        <w:t xml:space="preserve"> of executing on the president’s vision for education,” Conway said. “He’s made very clear all throughout the campaign and as president </w:t>
      </w:r>
      <w:r w:rsidRPr="00A20F10">
        <w:rPr>
          <w:rStyle w:val="StyleUnderline"/>
        </w:rPr>
        <w:t>he wants to repeal Common Core</w:t>
      </w:r>
      <w:r w:rsidRPr="006F3039">
        <w:rPr>
          <w:sz w:val="14"/>
        </w:rPr>
        <w:t xml:space="preserve">, </w:t>
      </w:r>
      <w:r w:rsidRPr="00A20F10">
        <w:rPr>
          <w:rStyle w:val="StyleUnderline"/>
        </w:rPr>
        <w:t>he doesn’t think</w:t>
      </w:r>
      <w:r w:rsidRPr="006F3039">
        <w:rPr>
          <w:sz w:val="14"/>
        </w:rPr>
        <w:t xml:space="preserve"> </w:t>
      </w:r>
      <w:r w:rsidRPr="00A20F10">
        <w:rPr>
          <w:rStyle w:val="StyleUnderline"/>
        </w:rPr>
        <w:t>that federal standards are better than</w:t>
      </w:r>
      <w:r w:rsidRPr="006F3039">
        <w:rPr>
          <w:sz w:val="14"/>
        </w:rPr>
        <w:t xml:space="preserve"> l</w:t>
      </w:r>
      <w:r w:rsidRPr="00A20F10">
        <w:rPr>
          <w:rStyle w:val="StyleUnderline"/>
        </w:rPr>
        <w:t>ocal and parental control…And that children should not be restricted in terms of education opportunities just by their ZIP code</w:t>
      </w:r>
      <w:r w:rsidRPr="006F3039">
        <w:rPr>
          <w:sz w:val="14"/>
        </w:rPr>
        <w:t>, just by where they live. We’ve got to look at homeschooling, and charter schools, and school choice and other alternatives for certain students.” Tapper immediately moved on to foreign affairs, but Conway’s statement is singular for clearly reiterating a campaign promise many grassroots Common Core opponents worried President Trump would forget. It was also followed by the usual round of denunciations in the education and other press about how it’s obviously impossible for President Trump to do anything about Common Core because the federal mechanisms that pushed it on states have expired. Cue the Chorus of Naysayers Michael Cohen, whose organization, Achieve, helped create and impose Common Core on the nation, told USA Today that “most schools’ standards, testing and accountability systems will be unaffected by the change in administration. And Trump’s vow to end so-called Common Core testing may well ring hollow, since states must decide whether to keep or drop the tests. ‘Whether (DeVos) likes the Common Core or doesn’t like the Common Core — and I’ve heard both — it doesn’t matter,’ he said.” What a convenient narrative for him: Aw, guys, you can’t do anything about Common Core. Check and mate! Yet I’m not sure why anyone listens to these people since under Cohen’s leadershi</w:t>
      </w:r>
      <w:r w:rsidRPr="00A20F10">
        <w:rPr>
          <w:rStyle w:val="StyleUnderline"/>
        </w:rPr>
        <w:t>p</w:t>
      </w:r>
      <w:r w:rsidRPr="006F3039">
        <w:rPr>
          <w:sz w:val="14"/>
        </w:rPr>
        <w:t xml:space="preserve"> Achieve completely botched its management of one of the federally funded national Common Core tests it netted through philanthrocronyism. We’re talking folks who got $170 million from taxpayers to produce tests the states involved have dropped like a hot rock, reducing them to selling bits of the tests in a shame-faced fire sale to stave off dissolution. What a fine track record of credible expertise! </w:t>
      </w:r>
      <w:proofErr w:type="gramStart"/>
      <w:r w:rsidRPr="006F3039">
        <w:rPr>
          <w:sz w:val="14"/>
        </w:rPr>
        <w:t>Only in Washington.</w:t>
      </w:r>
      <w:proofErr w:type="gramEnd"/>
      <w:r w:rsidRPr="006F3039">
        <w:rPr>
          <w:sz w:val="14"/>
        </w:rPr>
        <w:t xml:space="preserve"> The Los Angeles Times’ Joy Resmovitz also insisted Trump can’t fulfill his promise: “While it’s true that the Obama administration did promote participation, the Common Core is not a federal initiative — so it’s not something Trump can repeal. In fact, language in a new federal education law explicitly bars the Education secretary from influencing standards. Even if Trump does pressure states to drop Common Core —perhaps by tweeting — schools in California probably wouldn’t change course.” Even leading </w:t>
      </w:r>
      <w:r w:rsidRPr="00A20F10">
        <w:rPr>
          <w:rStyle w:val="StyleUnderline"/>
        </w:rPr>
        <w:t>Republicans have</w:t>
      </w:r>
      <w:r w:rsidRPr="006F3039">
        <w:rPr>
          <w:sz w:val="14"/>
        </w:rPr>
        <w:t xml:space="preserve"> </w:t>
      </w:r>
      <w:r w:rsidRPr="00A20F10">
        <w:rPr>
          <w:rStyle w:val="StyleUnderline"/>
        </w:rPr>
        <w:t>reinforced Cohen’s insistence that DeVos can’t fulfill Trump’s repeated campaign pledge</w:t>
      </w:r>
      <w:r w:rsidRPr="006F3039">
        <w:rPr>
          <w:sz w:val="14"/>
        </w:rPr>
        <w:t xml:space="preserve"> because, as Senate HELP Committee Chairman Lamar Alexander insists every time he gets the chance, Congress already “repealed the federal Common Core mandate.” That guy oughta be a lawyer, the way he carefully parses words to give an impression that is opposite the full reality. So, let’s read Donald Trump’s promise to repeal Common Core, not in the ruling class’s legalistic hyperliteralism that attempts to definitionally neuter their opponents, but on Donald Trump ter</w:t>
      </w:r>
      <w:r w:rsidRPr="00A20F10">
        <w:rPr>
          <w:rStyle w:val="StyleUnderline"/>
        </w:rPr>
        <w:t>m</w:t>
      </w:r>
      <w:r w:rsidRPr="006F3039">
        <w:rPr>
          <w:sz w:val="14"/>
        </w:rPr>
        <w:t>s, on the American public’s terms: seriously, but not literally. Common Core is not merely one federal mandate. It embodies the culmination of the federal education system itself. It is marbled throughout state and federal education policy in myriad programs, mandates, funding streams, and, most of all, the ineffective progressive-education “thoughtworld” it entrenches in its testing and curriculum dictates. As I detail in full footnoted glory in my book out soon</w:t>
      </w:r>
      <w:r w:rsidRPr="00A20F10">
        <w:rPr>
          <w:rStyle w:val="StyleUnderline"/>
        </w:rPr>
        <w:t>, Common Core’s own founding documents specifically invite federal involvement.</w:t>
      </w:r>
      <w:r w:rsidRPr="006F3039">
        <w:rPr>
          <w:sz w:val="14"/>
        </w:rPr>
        <w:t xml:space="preserve"> Its success as a national program is directly attributable to federal involvement in education, period. Common Core’s creators and funders worked hand-in-glove with the Obama administration, right down to transferring personnel and regular alignment phone calls, to impose it upon the nation and link it to every major federal and state education policy (data collection, teacher preparation and certification, school rating systems, curriculum, testing). The new law replacing No Child Left Behind codifies the federal government as the ultimate review board for state testing and curriculum policies, a Clinton-era policy that made Common Core possible. So, </w:t>
      </w:r>
      <w:r w:rsidRPr="00A20F10">
        <w:rPr>
          <w:rStyle w:val="StyleUnderline"/>
        </w:rPr>
        <w:t>as usual, the conventional political wisdom is wrong</w:t>
      </w:r>
      <w:r w:rsidRPr="006F3039">
        <w:rPr>
          <w:sz w:val="14"/>
        </w:rPr>
        <w:t xml:space="preserve">. </w:t>
      </w:r>
      <w:r w:rsidRPr="00A20F10">
        <w:rPr>
          <w:rStyle w:val="StyleUnderline"/>
        </w:rPr>
        <w:t>President Trump can indeed fulfill his promise to repeal Common Core</w:t>
      </w:r>
      <w:r w:rsidRPr="006F3039">
        <w:rPr>
          <w:sz w:val="14"/>
        </w:rPr>
        <w:t xml:space="preserve">. </w:t>
      </w:r>
      <w:r w:rsidRPr="00A20F10">
        <w:rPr>
          <w:rStyle w:val="StyleUnderline"/>
        </w:rPr>
        <w:t>The mechanisms that led to its creation and force-fed it to states remain intact, and need to be dismantled. At the heart of those mechanisms lies the U.S. Department of Education itself</w:t>
      </w:r>
      <w:r w:rsidRPr="006F3039">
        <w:rPr>
          <w:sz w:val="14"/>
        </w:rPr>
        <w:t>. The Common Core Death Star If we take President Trump’s promi</w:t>
      </w:r>
      <w:r w:rsidRPr="00A20F10">
        <w:rPr>
          <w:rStyle w:val="StyleUnderline"/>
        </w:rPr>
        <w:t>s</w:t>
      </w:r>
      <w:r w:rsidRPr="006F3039">
        <w:rPr>
          <w:sz w:val="14"/>
        </w:rPr>
        <w:t>e as a broad statement of intent that Americans should not have to continue suffering under the prolonged and bipartisan mismanagement of the nation’s schools force-fed through the U.S. Department of Education, we already know that to genuinely repeal Common Core requires drastically reducing, if not eliminating, federal involvement in education. Without the U.S. Department of Education, there would be no Common Core. That sounds like a dramatic statement, but even Common Core supporters (like Barack Obama!) have said as much</w:t>
      </w:r>
      <w:r w:rsidRPr="00EB1F1D">
        <w:rPr>
          <w:rStyle w:val="StyleUnderline"/>
        </w:rPr>
        <w:t>. Common Core is a train; USDOE is the railroad. Indeed, if you trace the history of American education, as I have, you find that departments of education are the prime movers of every Common Core-like push to yoke schools to curriculum fads and ideologies that experience proves</w:t>
      </w:r>
      <w:r>
        <w:rPr>
          <w:rStyle w:val="StyleUnderline"/>
        </w:rPr>
        <w:t xml:space="preserve"> ineffective every single time.</w:t>
      </w:r>
    </w:p>
    <w:p w14:paraId="403A27BA"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Pr="00C57D86">
        <w:rPr>
          <w:rFonts w:asciiTheme="minorHAnsi" w:hAnsiTheme="minorHAnsi" w:cstheme="minorHAnsi"/>
        </w:rPr>
        <w:t>climate change</w:t>
      </w:r>
    </w:p>
    <w:p w14:paraId="1212D37B" w14:textId="77777777" w:rsidR="00F26D78" w:rsidRPr="004E4C5A" w:rsidRDefault="00F26D78" w:rsidP="00F26D78">
      <w:pPr>
        <w:pStyle w:val="Heading4"/>
      </w:pPr>
      <w:r>
        <w:t>Trump won’t affect climate education – states and local districts have more authority over curricula</w:t>
      </w:r>
    </w:p>
    <w:p w14:paraId="7747BF0A" w14:textId="77777777" w:rsidR="00F26D78" w:rsidRDefault="00F26D78" w:rsidP="00F26D78">
      <w:r>
        <w:rPr>
          <w:rStyle w:val="Style13ptBold"/>
        </w:rPr>
        <w:t xml:space="preserve">Lombrozo 16 </w:t>
      </w:r>
      <w:r w:rsidRPr="00F26D78">
        <w:rPr>
          <w:sz w:val="18"/>
        </w:rPr>
        <w:t>(Tania Lombrozo, psychology professor at the University of California, Berkeley,</w:t>
      </w:r>
      <w:r w:rsidRPr="00F26D78">
        <w:rPr>
          <w:rFonts w:ascii="Georgia" w:hAnsi="Georgia"/>
          <w:i/>
          <w:iCs/>
          <w:color w:val="333333"/>
          <w:szCs w:val="26"/>
          <w:bdr w:val="none" w:sz="0" w:space="0" w:color="auto" w:frame="1"/>
          <w:shd w:val="clear" w:color="auto" w:fill="FFFFFF"/>
        </w:rPr>
        <w:t xml:space="preserve"> </w:t>
      </w:r>
      <w:r w:rsidRPr="00F26D78">
        <w:rPr>
          <w:sz w:val="18"/>
        </w:rPr>
        <w:t>11-21-2016, "</w:t>
      </w:r>
      <w:hyperlink r:id="rId163" w:history="1">
        <w:r w:rsidRPr="00F26D78">
          <w:rPr>
            <w:rStyle w:val="Hyperlink"/>
            <w:sz w:val="18"/>
          </w:rPr>
          <w:t>What Does A Trump Presidency Mean For Climate</w:t>
        </w:r>
      </w:hyperlink>
      <w:r w:rsidRPr="00F26D78">
        <w:rPr>
          <w:sz w:val="18"/>
        </w:rPr>
        <w:t>-</w:t>
      </w:r>
      <w:hyperlink r:id="rId164" w:history="1">
        <w:r w:rsidRPr="00F26D78">
          <w:rPr>
            <w:rStyle w:val="Hyperlink"/>
            <w:sz w:val="18"/>
          </w:rPr>
          <w:t>Change Education?</w:t>
        </w:r>
      </w:hyperlink>
      <w:r w:rsidRPr="00F26D78">
        <w:rPr>
          <w:sz w:val="18"/>
        </w:rPr>
        <w:t xml:space="preserve">," NPR.org, </w:t>
      </w:r>
      <w:hyperlink r:id="rId165" w:history="1">
        <w:r w:rsidRPr="00F26D78">
          <w:rPr>
            <w:rStyle w:val="Hyperlink"/>
            <w:sz w:val="18"/>
          </w:rPr>
          <w:t>http://www.npr.org/sections/13.7/2016/11/21/502847128/what-does-a-trump-presidency-mean-for-climate-change-education</w:t>
        </w:r>
      </w:hyperlink>
      <w:r w:rsidRPr="00F26D78">
        <w:rPr>
          <w:sz w:val="18"/>
        </w:rPr>
        <w:t>)</w:t>
      </w:r>
    </w:p>
    <w:p w14:paraId="1678ED07" w14:textId="77777777" w:rsidR="00F26D78" w:rsidRPr="00F26D78" w:rsidRDefault="00F26D78" w:rsidP="00F26D78">
      <w:pPr>
        <w:rPr>
          <w:sz w:val="14"/>
          <w:szCs w:val="12"/>
        </w:rPr>
      </w:pPr>
      <w:r w:rsidRPr="00F26D78">
        <w:rPr>
          <w:sz w:val="14"/>
          <w:szCs w:val="12"/>
        </w:rPr>
        <w:t xml:space="preserve">On Nov. 8, the World Meteorological Organization published a </w:t>
      </w:r>
      <w:hyperlink r:id="rId166" w:history="1">
        <w:r w:rsidRPr="00F26D78">
          <w:rPr>
            <w:rStyle w:val="Hyperlink"/>
            <w:sz w:val="14"/>
            <w:szCs w:val="12"/>
          </w:rPr>
          <w:t>press release</w:t>
        </w:r>
      </w:hyperlink>
      <w:r w:rsidRPr="00F26D78">
        <w:rPr>
          <w:sz w:val="14"/>
          <w:szCs w:val="12"/>
        </w:rPr>
        <w:t xml:space="preserve"> summarizing the findings from a report on global climate from 2011-2015. The report identified the last five years as the hottest on record, with 2015 marking the first year with global temperatures more than 1 degree Celsius above the pre-industrial era. Arctic sea ice declined, sea levels rose and many extreme weather events occurred — events that were "made more likely as a result of human-induced (anthropogenic) climate change." The same day the press release was published, Donald Trump was elected as the next president of the United States. This combination of events is deeply troubling. Trump has called climate change a </w:t>
      </w:r>
      <w:hyperlink r:id="rId167" w:history="1">
        <w:r w:rsidRPr="00F26D78">
          <w:rPr>
            <w:rStyle w:val="Hyperlink"/>
            <w:sz w:val="14"/>
            <w:szCs w:val="12"/>
          </w:rPr>
          <w:t>hoax</w:t>
        </w:r>
      </w:hyperlink>
      <w:r w:rsidRPr="00F26D78">
        <w:rPr>
          <w:sz w:val="14"/>
          <w:szCs w:val="12"/>
        </w:rPr>
        <w:t xml:space="preserve"> and has threatened to </w:t>
      </w:r>
      <w:hyperlink r:id="rId168" w:history="1">
        <w:r w:rsidRPr="00F26D78">
          <w:rPr>
            <w:rStyle w:val="Hyperlink"/>
            <w:sz w:val="14"/>
            <w:szCs w:val="12"/>
          </w:rPr>
          <w:t>withdraw from the 2015 Paris agreement</w:t>
        </w:r>
      </w:hyperlink>
      <w:r w:rsidRPr="00F26D78">
        <w:rPr>
          <w:sz w:val="14"/>
          <w:szCs w:val="12"/>
        </w:rPr>
        <w:t xml:space="preserve"> to limit climate change. Already, Trump has </w:t>
      </w:r>
      <w:hyperlink r:id="rId169" w:history="1">
        <w:r w:rsidRPr="00F26D78">
          <w:rPr>
            <w:rStyle w:val="Hyperlink"/>
            <w:sz w:val="14"/>
            <w:szCs w:val="12"/>
          </w:rPr>
          <w:t>named climate skeptic Myron Ebell</w:t>
        </w:r>
      </w:hyperlink>
      <w:r w:rsidRPr="00F26D78">
        <w:rPr>
          <w:sz w:val="14"/>
          <w:szCs w:val="12"/>
        </w:rPr>
        <w:t xml:space="preserve"> to head his Environmental Protection Agency transition team</w:t>
      </w:r>
      <w:r w:rsidRPr="00F26D78">
        <w:rPr>
          <w:sz w:val="14"/>
        </w:rPr>
        <w:t xml:space="preserve">. </w:t>
      </w:r>
      <w:r w:rsidRPr="00C166C2">
        <w:rPr>
          <w:rStyle w:val="StyleUnderline"/>
        </w:rPr>
        <w:t>More generally, there's</w:t>
      </w:r>
      <w:r>
        <w:rPr>
          <w:rStyle w:val="StyleUnderline"/>
        </w:rPr>
        <w:t xml:space="preserve"> </w:t>
      </w:r>
      <w:hyperlink r:id="rId170" w:history="1">
        <w:r w:rsidRPr="00C166C2">
          <w:rPr>
            <w:rStyle w:val="StyleUnderline"/>
          </w:rPr>
          <w:t>speculation</w:t>
        </w:r>
      </w:hyperlink>
      <w:r>
        <w:rPr>
          <w:rStyle w:val="StyleUnderline"/>
        </w:rPr>
        <w:t xml:space="preserve"> </w:t>
      </w:r>
      <w:r w:rsidRPr="00C166C2">
        <w:rPr>
          <w:rStyle w:val="StyleUnderline"/>
        </w:rPr>
        <w:t>and</w:t>
      </w:r>
      <w:r>
        <w:rPr>
          <w:rStyle w:val="StyleUnderline"/>
        </w:rPr>
        <w:t xml:space="preserve"> </w:t>
      </w:r>
      <w:hyperlink r:id="rId171" w:history="1">
        <w:r w:rsidRPr="00C166C2">
          <w:rPr>
            <w:rStyle w:val="StyleUnderline"/>
          </w:rPr>
          <w:t>concern</w:t>
        </w:r>
      </w:hyperlink>
      <w:r>
        <w:rPr>
          <w:rStyle w:val="StyleUnderline"/>
        </w:rPr>
        <w:t xml:space="preserve"> </w:t>
      </w:r>
      <w:r w:rsidRPr="00C166C2">
        <w:rPr>
          <w:rStyle w:val="StyleUnderline"/>
        </w:rPr>
        <w:t>about what a Trump presidency will mean for scientifically informed policy, for science funding and for science education</w:t>
      </w:r>
      <w:r w:rsidRPr="00F26D78">
        <w:rPr>
          <w:sz w:val="14"/>
          <w:szCs w:val="12"/>
        </w:rPr>
        <w:t xml:space="preserve">. In an </w:t>
      </w:r>
      <w:hyperlink r:id="rId172" w:history="1">
        <w:r w:rsidRPr="00F26D78">
          <w:rPr>
            <w:rStyle w:val="Hyperlink"/>
            <w:sz w:val="14"/>
            <w:szCs w:val="12"/>
          </w:rPr>
          <w:t>evaluation</w:t>
        </w:r>
      </w:hyperlink>
      <w:r w:rsidRPr="00F26D78">
        <w:rPr>
          <w:sz w:val="14"/>
          <w:szCs w:val="12"/>
        </w:rPr>
        <w:t xml:space="preserve"> by Scientific American of four presidential candidates' responses to 20 </w:t>
      </w:r>
      <w:hyperlink r:id="rId173" w:history="1">
        <w:r w:rsidRPr="00F26D78">
          <w:rPr>
            <w:rStyle w:val="Hyperlink"/>
            <w:sz w:val="14"/>
            <w:szCs w:val="12"/>
          </w:rPr>
          <w:t>questions about science</w:t>
        </w:r>
      </w:hyperlink>
      <w:r w:rsidRPr="00F26D78">
        <w:rPr>
          <w:sz w:val="14"/>
          <w:szCs w:val="12"/>
        </w:rPr>
        <w:t xml:space="preserve"> posed by ScienceDebate.org, Trump came in last, with 7 points out of a possible 100. (For comparison, Clinton earned the highest score at 64)</w:t>
      </w:r>
      <w:r w:rsidRPr="00F26D78">
        <w:rPr>
          <w:sz w:val="14"/>
        </w:rPr>
        <w:t xml:space="preserve">. </w:t>
      </w:r>
      <w:r w:rsidRPr="00C166C2">
        <w:rPr>
          <w:rStyle w:val="StyleUnderline"/>
        </w:rPr>
        <w:t>"The good thing about science,"</w:t>
      </w:r>
      <w:r>
        <w:rPr>
          <w:rStyle w:val="StyleUnderline"/>
        </w:rPr>
        <w:t xml:space="preserve"> </w:t>
      </w:r>
      <w:hyperlink r:id="rId174" w:history="1">
        <w:r w:rsidRPr="00C166C2">
          <w:rPr>
            <w:rStyle w:val="StyleUnderline"/>
          </w:rPr>
          <w:t>says</w:t>
        </w:r>
      </w:hyperlink>
      <w:r>
        <w:rPr>
          <w:rStyle w:val="StyleUnderline"/>
        </w:rPr>
        <w:t xml:space="preserve"> </w:t>
      </w:r>
      <w:r w:rsidRPr="00C166C2">
        <w:rPr>
          <w:rStyle w:val="StyleUnderline"/>
        </w:rPr>
        <w:t>Neil deGrasse Tyson, "is that it's true whether or not you believe in it." But the bad thing about science — at least when it comes to issues like climate change — is that it's true whether or not government policies take it into account</w:t>
      </w:r>
      <w:r w:rsidRPr="00F26D78">
        <w:rPr>
          <w:sz w:val="14"/>
        </w:rPr>
        <w:t xml:space="preserve">. </w:t>
      </w:r>
      <w:r w:rsidRPr="00F26D78">
        <w:rPr>
          <w:sz w:val="14"/>
          <w:szCs w:val="10"/>
        </w:rPr>
        <w:t>In sum: The next four years aren't looking good for science (or for the natural world).</w:t>
      </w:r>
      <w:r w:rsidRPr="00F26D78">
        <w:rPr>
          <w:sz w:val="14"/>
        </w:rPr>
        <w:t xml:space="preserve"> </w:t>
      </w:r>
      <w:r w:rsidRPr="00C166C2">
        <w:rPr>
          <w:rStyle w:val="StyleUnderline"/>
        </w:rPr>
        <w:t>Concerns are especially acute when it comes to climate change and science education, where today's policies will have effects that extend well beyond a single presidential term.</w:t>
      </w:r>
      <w:r>
        <w:rPr>
          <w:rStyle w:val="StyleUnderline"/>
        </w:rPr>
        <w:t xml:space="preserve"> </w:t>
      </w:r>
      <w:r w:rsidRPr="00C166C2">
        <w:rPr>
          <w:rStyle w:val="StyleUnderline"/>
        </w:rPr>
        <w:t>To help me think about the implications of a Trump presidency for climate change education and for science instruction more generally, I was fortunate to reach Ann Reid, executive director of the</w:t>
      </w:r>
      <w:r>
        <w:rPr>
          <w:rStyle w:val="StyleUnderline"/>
        </w:rPr>
        <w:t xml:space="preserve"> </w:t>
      </w:r>
      <w:hyperlink r:id="rId175" w:history="1">
        <w:r w:rsidRPr="00C166C2">
          <w:rPr>
            <w:rStyle w:val="StyleUnderline"/>
          </w:rPr>
          <w:t>National Center for Science Education</w:t>
        </w:r>
      </w:hyperlink>
      <w:r>
        <w:rPr>
          <w:rStyle w:val="StyleUnderline"/>
        </w:rPr>
        <w:t xml:space="preserve"> </w:t>
      </w:r>
      <w:r w:rsidRPr="00C166C2">
        <w:rPr>
          <w:rStyle w:val="StyleUnderline"/>
        </w:rPr>
        <w:t>(NCSE), a non-profit organization with the stated</w:t>
      </w:r>
      <w:r>
        <w:rPr>
          <w:rStyle w:val="StyleUnderline"/>
        </w:rPr>
        <w:t xml:space="preserve"> </w:t>
      </w:r>
      <w:hyperlink r:id="rId176" w:history="1">
        <w:r w:rsidRPr="00C166C2">
          <w:rPr>
            <w:rStyle w:val="StyleUnderline"/>
          </w:rPr>
          <w:t>mission</w:t>
        </w:r>
      </w:hyperlink>
      <w:r>
        <w:rPr>
          <w:rStyle w:val="StyleUnderline"/>
        </w:rPr>
        <w:t xml:space="preserve"> </w:t>
      </w:r>
      <w:r w:rsidRPr="00C166C2">
        <w:rPr>
          <w:rStyle w:val="StyleUnderline"/>
        </w:rPr>
        <w:t>of defending "the integrity of science education against ideological interference."</w:t>
      </w:r>
      <w:r>
        <w:rPr>
          <w:rStyle w:val="StyleUnderline"/>
        </w:rPr>
        <w:t xml:space="preserve"> </w:t>
      </w:r>
      <w:r w:rsidRPr="00F26D78">
        <w:rPr>
          <w:sz w:val="14"/>
          <w:szCs w:val="12"/>
        </w:rPr>
        <w:t xml:space="preserve">Reid answered several questions about the future of science education in a conversation by email: The National Center for Science Education initially focused on evolution education, but since 2012 climate-change education has also been a core focus. Why do you think climate-change education is so important? Climate-change education is important because climate change is important — certainly the most important environmental challenge of our age. But the now-robust scientific consensus about its magnitude and potential consequences has emerged relatively recently; few people over 30 learned anything about it when they were in school. So making sure that the next generation understands what we know, how we know it, and what we can do about it, is absolutely essential. What is NCSE's particular mission when it comes to climate </w:t>
      </w:r>
      <w:hyperlink r:id="rId177" w:history="1">
        <w:r w:rsidRPr="00F26D78">
          <w:rPr>
            <w:rStyle w:val="Hyperlink"/>
            <w:sz w:val="14"/>
            <w:szCs w:val="12"/>
          </w:rPr>
          <w:t>change education?</w:t>
        </w:r>
      </w:hyperlink>
      <w:r w:rsidRPr="00F26D78">
        <w:rPr>
          <w:sz w:val="14"/>
          <w:szCs w:val="12"/>
        </w:rPr>
        <w:t>Historically, we focused on evolution — an area of the science curriculum that faced (and continues to face) relentless interference by those who reject the vast and varied evidence for evolution for religious reasons. We added climate change to our mission because we were seeing the same kinds of tactics that had long been used against evolution being deployed against climate change. Calls for teachers to "teach both sides," "teach the controversy," or "emphasize the strengths and weaknesses" of the science. All of these approaches are insidious: superficially banal but substantively dangerous. There are not two scientifically valid "sides," nor is there a scientific "controversy," nor are there "weaknesses" in the evidence for either evolution or climate change that merit emphasis in the high school classroom. What is especially disturbing is that even as these efforts to interfere with the science curriculum have generally been blocked, they have, in a way, still succeeded, because they have singled out these areas of science as somehow different from the rest of science. Even those teachers who just want to teach the science are uneasy: Will there be pushback? Will parents or school board members complain? In too many cases, this uneasiness leads to compromise. We know that some 60 percent of high school public biology teachers somehow hedge, thin down, or avoid teaching evolution altogether. About one-quarter of middle- and high-school science teachers confusingly emphasize both that "many scientists believe that recent increases in temperature are likely due to natural causes" and "scientists agree that recent global warming is primarily being caused by human release of greenhouse gases from fossil fuels." This kind of mixed message not only interferes with teaching climate change and evolution, but risks confusing students about the nature of science itself. Students need to leave school understanding that scientific conclusions are based on evidence, not beliefs. What do you see as the greatest current threats to the integrity of science education in general, and to climate change education in particular? We are deeply concerned that the politicization of climate change will continue to have a chilling effect in classrooms, where many teachers may be reluctant simply to teach the science, which is straightforward and unambiguous. Rising levels of carbon dioxide trap heat. Humans are releasing a lot of carbon dioxide. That's the crux of the scientific argument and it's not very complicated! Even though climate change is covered well in the Next Generation Science Standards, and is likely to be included in much greater depth in new editions of textbooks, if teachers are concerned about community disapproval, they may nevertheless avoid teaching the science, or inappropriately present it as debatable. It is important to recognize that most science teachers have not received any formal instruction in climate change, a topic that crosses disciplinary boundaries and has not traditionally been a required course for aspiring science teachers. In our survey, teachers reported great enthusiasm for professional development on the topic; they need and deserve to get that training, along with advice on how to deal with potential conflict and confusion. What is the NCSE doing to address these threats?</w:t>
      </w:r>
      <w:r w:rsidRPr="00F26D78">
        <w:rPr>
          <w:sz w:val="14"/>
        </w:rPr>
        <w:t xml:space="preserve"> </w:t>
      </w:r>
      <w:r w:rsidRPr="00C166C2">
        <w:rPr>
          <w:rStyle w:val="StyleUnderline"/>
        </w:rPr>
        <w:t xml:space="preserve">We have a three-pronged strategy: support teachers directly, get scientists involved in helping teachers cover climate change, and support teachers indirectly by organizing communities to bring fun, accessible, respectful climate change activities to public events and raise funds to support their local science teachers. We call the three programs </w:t>
      </w:r>
      <w:hyperlink r:id="rId178" w:history="1">
        <w:r w:rsidRPr="00C166C2">
          <w:rPr>
            <w:rStyle w:val="StyleUnderline"/>
          </w:rPr>
          <w:t>NCSEteach</w:t>
        </w:r>
      </w:hyperlink>
      <w:r w:rsidRPr="00C166C2">
        <w:rPr>
          <w:rStyle w:val="StyleUnderline"/>
        </w:rPr>
        <w:t xml:space="preserve">, </w:t>
      </w:r>
      <w:hyperlink r:id="rId179" w:history="1">
        <w:r w:rsidRPr="00C166C2">
          <w:rPr>
            <w:rStyle w:val="StyleUnderline"/>
          </w:rPr>
          <w:t>Scientist in the Classroom</w:t>
        </w:r>
      </w:hyperlink>
      <w:r w:rsidRPr="00C166C2">
        <w:rPr>
          <w:rStyle w:val="StyleUnderline"/>
        </w:rPr>
        <w:t xml:space="preserve"> and </w:t>
      </w:r>
      <w:hyperlink r:id="rId180" w:history="1">
        <w:r w:rsidRPr="00C166C2">
          <w:rPr>
            <w:rStyle w:val="StyleUnderline"/>
          </w:rPr>
          <w:t>NCSE Science Booster Clubs</w:t>
        </w:r>
      </w:hyperlink>
      <w:r w:rsidRPr="00C166C2">
        <w:rPr>
          <w:rStyle w:val="StyleUnderline"/>
        </w:rPr>
        <w:t>. Our goal is to ensure that every single science teacher has the expertise and support they need to teach climate change confidently and accurately</w:t>
      </w:r>
      <w:r w:rsidRPr="00F26D78">
        <w:rPr>
          <w:sz w:val="14"/>
          <w:szCs w:val="12"/>
        </w:rPr>
        <w:t>. How, if at all, do you anticipate that a Trump presidency will affect science education or public attitudes towards science?</w:t>
      </w:r>
      <w:r w:rsidRPr="00F26D78">
        <w:rPr>
          <w:sz w:val="14"/>
        </w:rPr>
        <w:t xml:space="preserve"> </w:t>
      </w:r>
      <w:r w:rsidRPr="00C166C2">
        <w:rPr>
          <w:rStyle w:val="StyleUnderline"/>
        </w:rPr>
        <w:t>The good news is that the federal government has little direct control over local science education; standards, curricula and assessment are all determined at the state level or below.</w:t>
      </w:r>
      <w:r w:rsidRPr="00F26D78">
        <w:rPr>
          <w:sz w:val="14"/>
        </w:rPr>
        <w:t xml:space="preserve"> </w:t>
      </w:r>
      <w:r w:rsidRPr="00F26D78">
        <w:rPr>
          <w:sz w:val="14"/>
          <w:szCs w:val="12"/>
        </w:rPr>
        <w:t xml:space="preserve">For us, the danger is that the utterly baseless arguments that climate change isn't happening, isn't human-caused, or isn't serious, are likely to gain even greater exposure. The more credence is given to the wrong-headed assertions that the science is unsettled (at best) or fraudulent (at worst), the harder it will be for teachers to do the right thing and teach the science straight up. Sadly, it isn't even necessary to present any genuine evidence against the scientific consensus, all the rejecters of the science need to do is cast enough doubt, and education will suffer. What can </w:t>
      </w:r>
      <w:proofErr w:type="gramStart"/>
      <w:r w:rsidRPr="00F26D78">
        <w:rPr>
          <w:sz w:val="14"/>
          <w:szCs w:val="12"/>
        </w:rPr>
        <w:t>parents</w:t>
      </w:r>
      <w:proofErr w:type="gramEnd"/>
      <w:r w:rsidRPr="00F26D78">
        <w:rPr>
          <w:sz w:val="14"/>
          <w:szCs w:val="12"/>
        </w:rPr>
        <w:t xml:space="preserve"> do who want to support science education at their children's schools? I'm so glad you asked! We have lots of </w:t>
      </w:r>
      <w:hyperlink r:id="rId181" w:history="1">
        <w:r w:rsidRPr="00F26D78">
          <w:rPr>
            <w:rStyle w:val="Hyperlink"/>
            <w:sz w:val="14"/>
            <w:szCs w:val="12"/>
          </w:rPr>
          <w:t>advice</w:t>
        </w:r>
      </w:hyperlink>
      <w:r w:rsidRPr="00F26D78">
        <w:rPr>
          <w:sz w:val="14"/>
          <w:szCs w:val="12"/>
        </w:rPr>
        <w:t xml:space="preserve"> on our website. Briefly, be sure to let your children's teachers know that you support climate change education. Don't assume it's being covered, and covered appropriately. Ask your children what they're learning in class and keep an eye on homework assignments. Offer to help by identifying local resources or accompanying field trips (or just encourage teachers to join </w:t>
      </w:r>
      <w:hyperlink r:id="rId182" w:history="1">
        <w:r w:rsidRPr="00F26D78">
          <w:rPr>
            <w:rStyle w:val="Hyperlink"/>
            <w:sz w:val="14"/>
            <w:szCs w:val="12"/>
          </w:rPr>
          <w:t>NCSEteach</w:t>
        </w:r>
      </w:hyperlink>
      <w:r w:rsidRPr="00F26D78">
        <w:rPr>
          <w:sz w:val="14"/>
          <w:szCs w:val="12"/>
        </w:rPr>
        <w:t xml:space="preserve">). You can also get involved at the level of your school or district by letting science coordinators, principals and school board members know that you support climate change education. Go to school board meetings. Encourage local media to ask school board candidates about their position on climate change education. Are there other ways that concerned citizens and "citizen scientists" can effectively contribute to the quality of science education in formal or informal settings? If you're a citizen who loves science, there are so many great, local, science resources: museums, zoos, parks, nature centers, after-school programs and more. Join them! Support them! Bring your children and your neighbors' children to visit them! And, of course, there are wonderful environmental groups to join that raise awareness, organize local activities and lobby for effective policies. If you're a citizen who wants to do science, there are more and more opportunities to participate in projects by collecting data and pooling your results with lots of other citizens. For example the </w:t>
      </w:r>
      <w:hyperlink r:id="rId183" w:history="1">
        <w:r w:rsidRPr="00F26D78">
          <w:rPr>
            <w:rStyle w:val="Hyperlink"/>
            <w:sz w:val="14"/>
            <w:szCs w:val="12"/>
          </w:rPr>
          <w:t>Zooniverse</w:t>
        </w:r>
      </w:hyperlink>
      <w:r w:rsidRPr="00F26D78">
        <w:rPr>
          <w:sz w:val="14"/>
          <w:szCs w:val="12"/>
        </w:rPr>
        <w:t xml:space="preserve"> website lists 45 possible projects you can join, eight of them focused on climate. The Howard Hughes Medical Institute's </w:t>
      </w:r>
      <w:hyperlink r:id="rId184" w:history="1">
        <w:r w:rsidRPr="00F26D78">
          <w:rPr>
            <w:rStyle w:val="Hyperlink"/>
            <w:sz w:val="14"/>
            <w:szCs w:val="12"/>
          </w:rPr>
          <w:t>Gorongoza</w:t>
        </w:r>
      </w:hyperlink>
      <w:r w:rsidRPr="00F26D78">
        <w:rPr>
          <w:sz w:val="14"/>
          <w:szCs w:val="12"/>
        </w:rPr>
        <w:t>lesson plan allows students to participate in ongoing ecology research in the Gorongoza National Park in Mozambique. Who doesn't want to help track elephants? Those are just a few options; there are many more available. Are there any additional thoughts you'd like to share with readers of 13.7? In my book, science teachers are real heroes. For many, many people, a high school science teacher was the last connection they had to the world of science. A good science teacher can give students the tools they need to be curious, critical and confident evaluators of evidence about all sorts of topics throughout their lives. This ability — to be curious, but also discerning — has never been more important now that we essentially have a universe of information at our fingertips, with the valid and the spurious often difficult to distinguish. Making sure our science teachers have what they need to do a good job is an investment that will pay off for decades.</w:t>
      </w:r>
    </w:p>
    <w:p w14:paraId="3829EBE7" w14:textId="77777777" w:rsidR="00F26D78" w:rsidRDefault="00F26D78" w:rsidP="00F26D78">
      <w:pPr>
        <w:pStyle w:val="Heading4"/>
      </w:pPr>
      <w:r>
        <w:t>California proves that climate advancement will continue – aff solves</w:t>
      </w:r>
    </w:p>
    <w:p w14:paraId="3B4BC5E6" w14:textId="77777777" w:rsidR="00F26D78" w:rsidRDefault="00F26D78" w:rsidP="00F26D78">
      <w:r>
        <w:rPr>
          <w:rStyle w:val="Style13ptBold"/>
        </w:rPr>
        <w:t>Harrop 5/31</w:t>
      </w:r>
      <w:r>
        <w:t>(</w:t>
      </w:r>
      <w:r w:rsidRPr="004846C5">
        <w:t xml:space="preserve">Froma Harrop, </w:t>
      </w:r>
      <w:r>
        <w:t xml:space="preserve">syndicated columnist at the Seattle Times, </w:t>
      </w:r>
      <w:r w:rsidRPr="004846C5">
        <w:t>5-31-2017, "</w:t>
      </w:r>
      <w:hyperlink r:id="rId185" w:history="1">
        <w:r w:rsidRPr="004846C5">
          <w:rPr>
            <w:rStyle w:val="Hyperlink"/>
          </w:rPr>
          <w:t>We can move past Trump on climate change</w:t>
        </w:r>
      </w:hyperlink>
      <w:r w:rsidRPr="004846C5">
        <w:t xml:space="preserve">," Seattle Times, </w:t>
      </w:r>
      <w:hyperlink r:id="rId186" w:history="1">
        <w:r w:rsidRPr="00612F36">
          <w:rPr>
            <w:rStyle w:val="Hyperlink"/>
          </w:rPr>
          <w:t>http://www.seattletimes.com/opinion/we-can-move-past-trump-on-climate-change/</w:t>
        </w:r>
      </w:hyperlink>
      <w:r>
        <w:t>)</w:t>
      </w:r>
    </w:p>
    <w:p w14:paraId="64F3DF3F" w14:textId="77777777" w:rsidR="00B5290F" w:rsidRPr="00F26D78" w:rsidRDefault="00F26D78" w:rsidP="00B5290F">
      <w:pPr>
        <w:rPr>
          <w:u w:val="single"/>
        </w:rPr>
      </w:pPr>
      <w:r w:rsidRPr="00F26D78">
        <w:rPr>
          <w:sz w:val="14"/>
        </w:rPr>
        <w:t xml:space="preserve">President Trump’s spoken thoughts on climate change layer ignorance over irresponsibility. They humiliate thinking Americans and frustrate our friends. The president’s recent refusal in Europe to commit to sticking with the Paris accord for curbing planet-warming gas emissions is the latest national embarrassment. Trump did say he’d come up with an answer in a week, and if he has by the time you read this, the decision won’t entirely matter. Even if we stay in, few allies trust Trump, given his penchant for cheating. But though the presidency is powerful, it’s not all-powerful. There are workarounds, and they’re already in motion. German Chancellor Angela Merkel alluded to the possibilities Sunday, when she called on Europe to basically give up on Trump’s America: “We Europeans must really take our fate into our own hands.” Team Trump should drop any fantasy that other nations would bear the burden of addressing the climate-change crisis while letting Americans belch greenhouse gases willy-nilly. A former French president has already called for slapping U.S. products with a carbon tax if Trump goes AWOL on the Paris agreement. </w:t>
      </w:r>
      <w:r w:rsidRPr="004E4AC7">
        <w:rPr>
          <w:rStyle w:val="StyleUnderline"/>
        </w:rPr>
        <w:t>The sovereign state of California, however, could have a better deal. California has been establishing its own foreign policy on climate. And why wouldn’t it?</w:t>
      </w:r>
      <w:r>
        <w:rPr>
          <w:rStyle w:val="StyleUnderline"/>
        </w:rPr>
        <w:t xml:space="preserve"> </w:t>
      </w:r>
      <w:r w:rsidRPr="004E4AC7">
        <w:rPr>
          <w:rStyle w:val="StyleUnderline"/>
        </w:rPr>
        <w:t>Were California a country, its economy would be sixth-largest in the world. Entrepreneurs in this science and tech powerhouse are already making a ton of money finding ways to reduce emissions. Clean energy now employs more people in California than coal employs in all of America.</w:t>
      </w:r>
      <w:r>
        <w:rPr>
          <w:rStyle w:val="StyleUnderline"/>
        </w:rPr>
        <w:t xml:space="preserve"> </w:t>
      </w:r>
      <w:r w:rsidRPr="004E4AC7">
        <w:rPr>
          <w:rStyle w:val="StyleUnderline"/>
        </w:rPr>
        <w:t>It is from this seat of power that Gov. Jerry Brown takes obvious delight in taunting Trump and the climate ignoramuses around him. “Erasing climate change may take place in Donald Trump’s mind,” Brown quipped, “but nowhere else.”</w:t>
      </w:r>
      <w:r>
        <w:rPr>
          <w:rStyle w:val="StyleUnderline"/>
        </w:rPr>
        <w:t xml:space="preserve"> </w:t>
      </w:r>
      <w:r w:rsidRPr="00F26D78">
        <w:rPr>
          <w:sz w:val="14"/>
        </w:rPr>
        <w:t xml:space="preserve">When Trump vowed in March to loosen national emissions standards for cars and trucks, California’s clean air agency immediately vowed to tighten its standards. Twelve other states have followed California on emissions, resulting in its rules covering more than a third of the U.S. market for vehicles. </w:t>
      </w:r>
      <w:r w:rsidRPr="004E4AC7">
        <w:rPr>
          <w:rStyle w:val="StyleUnderline"/>
        </w:rPr>
        <w:t>For historical reasons, California can set its own standards under a federal waiver. Trump could revoke the waiver, as George W. Bush’s administration tried to do in 2007. California would undoubtedly sue.</w:t>
      </w:r>
      <w:r>
        <w:rPr>
          <w:rStyle w:val="StyleUnderline"/>
        </w:rPr>
        <w:t xml:space="preserve"> </w:t>
      </w:r>
      <w:r w:rsidRPr="004E4AC7">
        <w:rPr>
          <w:rStyle w:val="StyleUnderline"/>
        </w:rPr>
        <w:t>California is also leading America — and most other “countries” — in establishing advanced cap-and-trade programs to limit carbon emissions. It recently sent a delegation to China to help it do likewise.</w:t>
      </w:r>
      <w:r>
        <w:rPr>
          <w:rStyle w:val="StyleUnderline"/>
        </w:rPr>
        <w:t xml:space="preserve"> </w:t>
      </w:r>
      <w:r w:rsidRPr="004E4AC7">
        <w:rPr>
          <w:rStyle w:val="StyleUnderline"/>
        </w:rPr>
        <w:t>California signs climate accords with other countries</w:t>
      </w:r>
      <w:r w:rsidRPr="00F26D78">
        <w:rPr>
          <w:sz w:val="14"/>
        </w:rPr>
        <w:t xml:space="preserve">. There’s the pact with Canada and Mexico, dubbed the NAFTA of climate change. It has linked its cap-and-trade market to one in Quebec. Ontario and Mexico may soon come on board, and other Western states talk of joining. State lawmakers are now devising a far more sophisticated cap-and-trade program that could become a model to the world. California critics continue to insist that this progressive governance is ruining the state’s economy. That’s funny, considering that California currently has the highest rate of job growth in the country. Trump world, meanwhile, pumps out one indignity after another. How pathetic was economic adviser Gary Cohn’s dog-ate-his-homework excuse for Trump’s not having decided on the Paris deal? “The president’s only been in office for a certain period of time,” Cohn explained. Like the grown-ups haven’t been agonizing over this for more than two years. Washington is clearly becoming flyover country for governments formulating smart environmental policy. But conscientious Americans need not lose hope over the accumulating signs of national decline. </w:t>
      </w:r>
      <w:r w:rsidRPr="004E4AC7">
        <w:rPr>
          <w:rStyle w:val="StyleUnderline"/>
        </w:rPr>
        <w:t>They can continue working with one another and with other governments to forestall environmental catastrophe — or at least they can try.</w:t>
      </w:r>
    </w:p>
    <w:p w14:paraId="7AC853CB" w14:textId="77777777" w:rsidR="00374506" w:rsidRPr="00C57D86" w:rsidRDefault="00374506" w:rsidP="00374506">
      <w:pPr>
        <w:pStyle w:val="Heading2"/>
        <w:rPr>
          <w:rFonts w:asciiTheme="minorHAnsi" w:hAnsiTheme="minorHAnsi" w:cstheme="minorHAnsi"/>
        </w:rPr>
      </w:pPr>
      <w:r w:rsidRPr="00C57D86">
        <w:rPr>
          <w:rFonts w:asciiTheme="minorHAnsi" w:hAnsiTheme="minorHAnsi" w:cstheme="minorHAnsi"/>
        </w:rPr>
        <w:t>Yes Solvency—DOE</w:t>
      </w:r>
    </w:p>
    <w:p w14:paraId="72437FC4" w14:textId="77777777" w:rsidR="00374506" w:rsidRPr="00C57D86" w:rsidRDefault="00374506" w:rsidP="00374506">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00D5540A">
        <w:rPr>
          <w:rFonts w:asciiTheme="minorHAnsi" w:hAnsiTheme="minorHAnsi" w:cstheme="minorHAnsi"/>
        </w:rPr>
        <w:t>devos good</w:t>
      </w:r>
    </w:p>
    <w:p w14:paraId="22896722" w14:textId="77777777" w:rsidR="00374506" w:rsidRPr="00C57D86" w:rsidRDefault="00374506" w:rsidP="00374506">
      <w:pPr>
        <w:pStyle w:val="Heading4"/>
        <w:rPr>
          <w:rFonts w:asciiTheme="minorHAnsi" w:hAnsiTheme="minorHAnsi" w:cstheme="minorHAnsi"/>
        </w:rPr>
      </w:pPr>
      <w:r w:rsidRPr="00C57D86">
        <w:rPr>
          <w:rFonts w:asciiTheme="minorHAnsi" w:hAnsiTheme="minorHAnsi" w:cstheme="minorHAnsi"/>
        </w:rPr>
        <w:t>Besty gives out good edumucation</w:t>
      </w:r>
    </w:p>
    <w:p w14:paraId="0C46509B" w14:textId="77777777" w:rsidR="00374506" w:rsidRPr="00C57D86" w:rsidRDefault="00374506" w:rsidP="00374506">
      <w:pPr>
        <w:rPr>
          <w:rFonts w:asciiTheme="minorHAnsi" w:hAnsiTheme="minorHAnsi" w:cstheme="minorHAnsi"/>
        </w:rPr>
      </w:pPr>
      <w:r w:rsidRPr="00C57D86">
        <w:rPr>
          <w:rStyle w:val="Style13ptBold"/>
          <w:rFonts w:asciiTheme="minorHAnsi" w:hAnsiTheme="minorHAnsi" w:cstheme="minorHAnsi"/>
        </w:rPr>
        <w:t>Laszloffy 1-24</w:t>
      </w:r>
      <w:r w:rsidRPr="00C57D86">
        <w:rPr>
          <w:rFonts w:asciiTheme="minorHAnsi" w:hAnsiTheme="minorHAnsi" w:cstheme="minorHAnsi"/>
        </w:rPr>
        <w:t xml:space="preserve"> </w:t>
      </w:r>
      <w:r w:rsidRPr="00C57D86">
        <w:rPr>
          <w:rFonts w:asciiTheme="minorHAnsi" w:hAnsiTheme="minorHAnsi" w:cstheme="minorHAnsi"/>
          <w:sz w:val="20"/>
        </w:rPr>
        <w:t xml:space="preserve">(Jeff, President of the Montana Family Foundation, “DeVos Will Fight </w:t>
      </w:r>
      <w:proofErr w:type="gramStart"/>
      <w:r w:rsidRPr="00C57D86">
        <w:rPr>
          <w:rFonts w:asciiTheme="minorHAnsi" w:hAnsiTheme="minorHAnsi" w:cstheme="minorHAnsi"/>
          <w:sz w:val="20"/>
        </w:rPr>
        <w:t>For</w:t>
      </w:r>
      <w:proofErr w:type="gramEnd"/>
      <w:r w:rsidRPr="00C57D86">
        <w:rPr>
          <w:rFonts w:asciiTheme="minorHAnsi" w:hAnsiTheme="minorHAnsi" w:cstheme="minorHAnsi"/>
          <w:sz w:val="20"/>
        </w:rPr>
        <w:t xml:space="preserve"> Education Equality, Academic Progress,” 1-24-2017, </w:t>
      </w:r>
      <w:hyperlink r:id="rId187" w:history="1">
        <w:r w:rsidRPr="00C57D86">
          <w:rPr>
            <w:rStyle w:val="Hyperlink"/>
            <w:rFonts w:asciiTheme="minorHAnsi" w:hAnsiTheme="minorHAnsi" w:cstheme="minorHAnsi"/>
            <w:sz w:val="20"/>
          </w:rPr>
          <w:t>http://helenair.com/opinion/columnists/devos-will-fight-for-education-equality-academic-progress/article_f0114509-3af3-5f8b-9721-ddba7b233b27.html)</w:t>
        </w:r>
      </w:hyperlink>
      <w:r w:rsidR="00125A87">
        <w:rPr>
          <w:rFonts w:asciiTheme="minorHAnsi" w:hAnsiTheme="minorHAnsi" w:cstheme="minorHAnsi"/>
          <w:sz w:val="20"/>
        </w:rPr>
        <w:t xml:space="preserve"> </w:t>
      </w:r>
      <w:r w:rsidRPr="00C57D86">
        <w:rPr>
          <w:rFonts w:asciiTheme="minorHAnsi" w:hAnsiTheme="minorHAnsi" w:cstheme="minorHAnsi"/>
          <w:sz w:val="20"/>
        </w:rPr>
        <w:t xml:space="preserve"> </w:t>
      </w:r>
      <w:r w:rsidRPr="00C57D86">
        <w:rPr>
          <w:rFonts w:asciiTheme="minorHAnsi" w:hAnsiTheme="minorHAnsi" w:cstheme="minorHAnsi"/>
          <w:sz w:val="20"/>
        </w:rPr>
        <w:sym w:font="Wingdings" w:char="F04C"/>
      </w:r>
    </w:p>
    <w:p w14:paraId="008F0834" w14:textId="77777777" w:rsidR="00374506" w:rsidRPr="00C57D86" w:rsidRDefault="00374506" w:rsidP="00374506">
      <w:pPr>
        <w:spacing w:line="240" w:lineRule="auto"/>
        <w:rPr>
          <w:rFonts w:asciiTheme="minorHAnsi" w:hAnsiTheme="minorHAnsi" w:cstheme="minorHAnsi"/>
          <w:color w:val="444444"/>
          <w:sz w:val="14"/>
          <w:szCs w:val="30"/>
          <w:lang w:eastAsia="zh-CN"/>
        </w:rPr>
      </w:pPr>
      <w:r w:rsidRPr="00C57D86">
        <w:rPr>
          <w:rStyle w:val="StyleUnderline"/>
          <w:rFonts w:asciiTheme="minorHAnsi" w:hAnsiTheme="minorHAnsi" w:cstheme="minorHAnsi"/>
          <w:lang w:eastAsia="zh-CN"/>
        </w:rPr>
        <w:t>DeVos has advocated for both improving public schools and for providing another option to parents and students who feel trapped in the current system</w:t>
      </w:r>
      <w:r w:rsidRPr="00C57D86">
        <w:rPr>
          <w:rFonts w:asciiTheme="minorHAnsi" w:hAnsiTheme="minorHAnsi" w:cstheme="minorHAnsi"/>
          <w:color w:val="444444"/>
          <w:sz w:val="14"/>
          <w:szCs w:val="30"/>
          <w:lang w:eastAsia="zh-CN"/>
        </w:rPr>
        <w:t xml:space="preserve">. Public schools are important and should be supported, but </w:t>
      </w:r>
      <w:r w:rsidRPr="00C57D86">
        <w:rPr>
          <w:rStyle w:val="StyleUnderline"/>
          <w:rFonts w:asciiTheme="minorHAnsi" w:hAnsiTheme="minorHAnsi" w:cstheme="minorHAnsi"/>
          <w:lang w:eastAsia="zh-CN"/>
        </w:rPr>
        <w:t>when a school fails to provide a quality education to a child, there should be another option.</w:t>
      </w:r>
      <w:r w:rsidRPr="00C57D86">
        <w:rPr>
          <w:rFonts w:asciiTheme="minorHAnsi" w:hAnsiTheme="minorHAnsi" w:cstheme="minorHAnsi"/>
          <w:color w:val="444444"/>
          <w:sz w:val="14"/>
          <w:szCs w:val="30"/>
          <w:lang w:eastAsia="zh-CN"/>
        </w:rPr>
        <w:t xml:space="preserve"> </w:t>
      </w:r>
      <w:r w:rsidRPr="00C57D86">
        <w:rPr>
          <w:rStyle w:val="Emphasis"/>
          <w:rFonts w:asciiTheme="minorHAnsi" w:hAnsiTheme="minorHAnsi" w:cstheme="minorHAnsi"/>
          <w:lang w:eastAsia="zh-CN"/>
        </w:rPr>
        <w:t xml:space="preserve">It’s encouraging </w:t>
      </w:r>
      <w:proofErr w:type="gramStart"/>
      <w:r w:rsidRPr="00C57D86">
        <w:rPr>
          <w:rStyle w:val="Emphasis"/>
          <w:rFonts w:asciiTheme="minorHAnsi" w:hAnsiTheme="minorHAnsi" w:cstheme="minorHAnsi"/>
          <w:lang w:eastAsia="zh-CN"/>
        </w:rPr>
        <w:t>to see</w:t>
      </w:r>
      <w:proofErr w:type="gramEnd"/>
      <w:r w:rsidRPr="00C57D86">
        <w:rPr>
          <w:rStyle w:val="Emphasis"/>
          <w:rFonts w:asciiTheme="minorHAnsi" w:hAnsiTheme="minorHAnsi" w:cstheme="minorHAnsi"/>
          <w:lang w:eastAsia="zh-CN"/>
        </w:rPr>
        <w:t xml:space="preserve"> Montanans embrace this open-minded approach, rather than resisting change for the sake of resistance</w:t>
      </w:r>
      <w:r w:rsidRPr="00C57D86">
        <w:rPr>
          <w:rStyle w:val="Emphasis"/>
          <w:rFonts w:asciiTheme="minorHAnsi" w:hAnsiTheme="minorHAnsi" w:cstheme="minorHAnsi"/>
        </w:rPr>
        <w:t>. DeVos will bring a fresh perspective to the federal Education Department</w:t>
      </w:r>
      <w:r w:rsidRPr="00C57D86">
        <w:rPr>
          <w:rStyle w:val="StyleUnderline"/>
          <w:rFonts w:asciiTheme="minorHAnsi" w:hAnsiTheme="minorHAnsi" w:cstheme="minorHAnsi"/>
          <w:lang w:eastAsia="zh-CN"/>
        </w:rPr>
        <w:t>. Through her work to expand school choice, virtual schools, school vouchers, tuition tax credits, and education savings accounts, thousands of students have already been able to access a quality education that would otherwise have been lost.</w:t>
      </w:r>
      <w:r w:rsidRPr="00C57D86">
        <w:rPr>
          <w:rFonts w:asciiTheme="minorHAnsi" w:hAnsiTheme="minorHAnsi" w:cstheme="minorHAnsi"/>
          <w:color w:val="444444"/>
          <w:sz w:val="14"/>
          <w:szCs w:val="30"/>
          <w:lang w:eastAsia="zh-CN"/>
        </w:rPr>
        <w:t xml:space="preserve"> It would be shortsighted to neglect these ideas that would allow our own children to tap into these opportunities. When it comes to education, we do not have the luxury of waiting. </w:t>
      </w:r>
      <w:r w:rsidRPr="00C57D86">
        <w:rPr>
          <w:rStyle w:val="StyleUnderline"/>
          <w:rFonts w:asciiTheme="minorHAnsi" w:hAnsiTheme="minorHAnsi" w:cstheme="minorHAnsi"/>
          <w:lang w:eastAsia="zh-CN"/>
        </w:rPr>
        <w:t>Our kids need to be able to compete on a national level now, and if they cannot receive a quality education then we are setting them up to fail in the long run. DeVos will fight for education equality and better academic outcomes for all communities. We have seen public schools fail, and we have seen them succeed</w:t>
      </w:r>
      <w:r w:rsidRPr="00C57D86">
        <w:rPr>
          <w:rFonts w:asciiTheme="minorHAnsi" w:hAnsiTheme="minorHAnsi" w:cstheme="minorHAnsi"/>
          <w:color w:val="444444"/>
          <w:sz w:val="14"/>
          <w:szCs w:val="30"/>
          <w:lang w:eastAsia="zh-CN"/>
        </w:rPr>
        <w:t xml:space="preserve">. Montana needs the support of its leaders, like Sen. Jon Tester, to confirm DeVos as Education Secretary so she can stand for our students. </w:t>
      </w:r>
    </w:p>
    <w:p w14:paraId="0A3A67B8" w14:textId="77777777" w:rsidR="00B5290F" w:rsidRPr="00C57D86" w:rsidRDefault="00C179B0" w:rsidP="00B5290F">
      <w:pPr>
        <w:pStyle w:val="Heading2"/>
        <w:rPr>
          <w:rFonts w:asciiTheme="minorHAnsi" w:hAnsiTheme="minorHAnsi" w:cstheme="minorHAnsi"/>
        </w:rPr>
      </w:pPr>
      <w:r>
        <w:rPr>
          <w:rFonts w:asciiTheme="minorHAnsi" w:hAnsiTheme="minorHAnsi" w:cstheme="minorHAnsi"/>
        </w:rPr>
        <w:t>Y</w:t>
      </w:r>
      <w:r w:rsidR="00B5290F" w:rsidRPr="00C57D86">
        <w:rPr>
          <w:rFonts w:asciiTheme="minorHAnsi" w:hAnsiTheme="minorHAnsi" w:cstheme="minorHAnsi"/>
        </w:rPr>
        <w:t>es Solvency—Mandates</w:t>
      </w:r>
    </w:p>
    <w:p w14:paraId="7DA9B37D" w14:textId="77777777" w:rsidR="00B5290F" w:rsidRPr="00C57D86" w:rsidRDefault="00B5290F" w:rsidP="00B5290F">
      <w:pPr>
        <w:pStyle w:val="Heading3"/>
        <w:rPr>
          <w:rFonts w:asciiTheme="minorHAnsi" w:hAnsiTheme="minorHAnsi" w:cstheme="minorHAnsi"/>
        </w:rPr>
      </w:pPr>
      <w:proofErr w:type="gramStart"/>
      <w:r w:rsidRPr="00C57D86">
        <w:rPr>
          <w:rFonts w:asciiTheme="minorHAnsi" w:hAnsiTheme="minorHAnsi" w:cstheme="minorHAnsi"/>
        </w:rPr>
        <w:t>yes—</w:t>
      </w:r>
      <w:proofErr w:type="gramEnd"/>
      <w:r w:rsidR="0082082D">
        <w:rPr>
          <w:rFonts w:asciiTheme="minorHAnsi" w:hAnsiTheme="minorHAnsi" w:cstheme="minorHAnsi"/>
        </w:rPr>
        <w:t>long term solves</w:t>
      </w:r>
    </w:p>
    <w:p w14:paraId="7257D036" w14:textId="77777777" w:rsidR="0082082D" w:rsidRDefault="0082082D" w:rsidP="0082082D">
      <w:pPr>
        <w:pStyle w:val="Heading4"/>
      </w:pPr>
      <w:r w:rsidRPr="000B1AD3">
        <w:t>Federal mandates are good and solve</w:t>
      </w:r>
      <w:r>
        <w:t>—clean water act proves</w:t>
      </w:r>
    </w:p>
    <w:p w14:paraId="2DDB8B59" w14:textId="77777777" w:rsidR="0082082D" w:rsidRPr="0068713E" w:rsidRDefault="0082082D" w:rsidP="0082082D">
      <w:pPr>
        <w:rPr>
          <w:sz w:val="18"/>
        </w:rPr>
      </w:pPr>
      <w:r w:rsidRPr="005E24E8">
        <w:rPr>
          <w:rStyle w:val="Style13ptBold"/>
        </w:rPr>
        <w:t>Sokolow No Date</w:t>
      </w:r>
      <w:r>
        <w:t xml:space="preserve"> </w:t>
      </w:r>
      <w:r w:rsidRPr="005E24E8">
        <w:rPr>
          <w:sz w:val="18"/>
        </w:rPr>
        <w:t>(Gerald A. Doeksen and Claude W. Allen, Oklahoma State University, “IMPAC</w:t>
      </w:r>
      <w:r w:rsidR="0068713E">
        <w:rPr>
          <w:sz w:val="18"/>
        </w:rPr>
        <w:t xml:space="preserve">T OF FEDERAL AND STATE MANDATES </w:t>
      </w:r>
      <w:r w:rsidRPr="005E24E8">
        <w:rPr>
          <w:sz w:val="18"/>
        </w:rPr>
        <w:t>ON LOCAL GOVERNMENTS”, pg. 156)</w:t>
      </w:r>
      <w:r>
        <w:t xml:space="preserve"> DGA</w:t>
      </w:r>
    </w:p>
    <w:p w14:paraId="5A7DA62E" w14:textId="77777777" w:rsidR="00B5290F" w:rsidRPr="0082082D" w:rsidRDefault="0082082D" w:rsidP="00B5290F">
      <w:pPr>
        <w:rPr>
          <w:sz w:val="16"/>
        </w:rPr>
      </w:pPr>
      <w:r w:rsidRPr="000B1AD3">
        <w:rPr>
          <w:rStyle w:val="StyleUnderline"/>
        </w:rPr>
        <w:t>The impacts of meeting federal mandates will vary</w:t>
      </w:r>
      <w:r w:rsidRPr="000B1AD3">
        <w:rPr>
          <w:sz w:val="16"/>
        </w:rPr>
        <w:t xml:space="preserve"> from community to community. </w:t>
      </w:r>
      <w:r w:rsidRPr="000B1AD3">
        <w:rPr>
          <w:rStyle w:val="StyleUnderline"/>
        </w:rPr>
        <w:t>In the short-run, significant costs and problems will challenge local leaders</w:t>
      </w:r>
      <w:r w:rsidRPr="000B1AD3">
        <w:rPr>
          <w:sz w:val="16"/>
        </w:rPr>
        <w:t xml:space="preserve">. </w:t>
      </w:r>
      <w:r w:rsidRPr="000B1AD3">
        <w:rPr>
          <w:rStyle w:val="StyleUnderline"/>
        </w:rPr>
        <w:t>In the long-run, impacts are projected to be quite beneficial as local governments adjust to their new responsibilities</w:t>
      </w:r>
      <w:r w:rsidRPr="000B1AD3">
        <w:rPr>
          <w:sz w:val="16"/>
        </w:rPr>
        <w:t xml:space="preserve">. Short-Term Impacts Handford and </w:t>
      </w:r>
      <w:r w:rsidRPr="000B1AD3">
        <w:rPr>
          <w:rStyle w:val="StyleUnderline"/>
        </w:rPr>
        <w:t>Sokolow describe the short-term impacts of federal mandates, specifically</w:t>
      </w:r>
      <w:r w:rsidRPr="000B1AD3">
        <w:rPr>
          <w:sz w:val="16"/>
        </w:rPr>
        <w:t xml:space="preserve"> </w:t>
      </w:r>
      <w:r w:rsidRPr="000B1AD3">
        <w:rPr>
          <w:rStyle w:val="StyleUnderline"/>
        </w:rPr>
        <w:t>the Clean Water Program, as being a part of the "hardship view</w:t>
      </w:r>
      <w:r w:rsidRPr="000B1AD3">
        <w:rPr>
          <w:sz w:val="16"/>
        </w:rPr>
        <w:t xml:space="preserve">." This view states that communities will go through a period of hardships, trials and tribulation while attempting to meet federal program requirements. Communities may encounter construction delays, cost controversies and disagreements. </w:t>
      </w:r>
      <w:r w:rsidRPr="000B1AD3">
        <w:rPr>
          <w:rStyle w:val="StyleUnderline"/>
        </w:rPr>
        <w:t>They will suffer from financial problems brought on by increased debts</w:t>
      </w:r>
      <w:r w:rsidRPr="000B1AD3">
        <w:rPr>
          <w:sz w:val="16"/>
        </w:rPr>
        <w:t xml:space="preserve"> and political backlashes from residents angry over increased fees and/or taxes</w:t>
      </w:r>
      <w:r w:rsidRPr="000B1AD3">
        <w:rPr>
          <w:rStyle w:val="StyleUnderline"/>
        </w:rPr>
        <w:t xml:space="preserve"> </w:t>
      </w:r>
      <w:r w:rsidRPr="000B1AD3">
        <w:rPr>
          <w:sz w:val="16"/>
        </w:rPr>
        <w:t>and/or cuts in services. Land acquisition disputes are common as the community attempts to acquire the needed property to contract or rejuvenate their facilities. Relations with state agencies are strained as community leaders become frustrated over reimbursement disputes, technical assistance and</w:t>
      </w:r>
      <w:r w:rsidRPr="000B1AD3">
        <w:rPr>
          <w:rStyle w:val="StyleUnderline"/>
        </w:rPr>
        <w:t xml:space="preserve"> </w:t>
      </w:r>
      <w:r w:rsidRPr="000B1AD3">
        <w:rPr>
          <w:sz w:val="16"/>
        </w:rPr>
        <w:t xml:space="preserve">what they perceive as arbitrary state regulations. Local leaders will resist regionalization, fearing a loss of local control. In all, this will be a time of struggle for local governments. Long-Term Impacts Handford and </w:t>
      </w:r>
      <w:r w:rsidRPr="000B1AD3">
        <w:rPr>
          <w:rStyle w:val="StyleUnderline"/>
        </w:rPr>
        <w:t>Sokolow also observed that over the long-term there are benefits. This view holds that the short-term impacts constitute a constructive learning process in which communities are weaned from their dependence on federal funds and learn to fend for themselves</w:t>
      </w:r>
      <w:r w:rsidRPr="000B1AD3">
        <w:rPr>
          <w:sz w:val="16"/>
        </w:rPr>
        <w:t xml:space="preserve">. </w:t>
      </w:r>
      <w:r w:rsidRPr="000B1AD3">
        <w:rPr>
          <w:rStyle w:val="StyleUnderline"/>
        </w:rPr>
        <w:t>Local governments will develop a stronger system of public works finances as increased user charges lead to self-sufficiency. Communities will begin to consolidate their services and form interjursidictional partnerships.</w:t>
      </w:r>
      <w:r w:rsidRPr="000B1AD3">
        <w:rPr>
          <w:sz w:val="16"/>
        </w:rPr>
        <w:t xml:space="preserve"> </w:t>
      </w:r>
      <w:r w:rsidRPr="000B1AD3">
        <w:rPr>
          <w:rStyle w:val="StyleUnderline"/>
        </w:rPr>
        <w:t>Counties will play a more active role in</w:t>
      </w:r>
      <w:r w:rsidRPr="000B1AD3">
        <w:rPr>
          <w:sz w:val="16"/>
        </w:rPr>
        <w:t xml:space="preserve"> the delivery of</w:t>
      </w:r>
      <w:r w:rsidRPr="000B1AD3">
        <w:rPr>
          <w:rStyle w:val="StyleUnderline"/>
        </w:rPr>
        <w:t xml:space="preserve"> services. Regionalization will not be feared as in the earlier stage. Privatization will be more common</w:t>
      </w:r>
      <w:r w:rsidRPr="000B1AD3">
        <w:rPr>
          <w:sz w:val="16"/>
        </w:rPr>
        <w:t xml:space="preserve"> and </w:t>
      </w:r>
      <w:r w:rsidRPr="000B1AD3">
        <w:rPr>
          <w:rStyle w:val="StyleUnderline"/>
        </w:rPr>
        <w:t>public officials will take more risk in</w:t>
      </w:r>
      <w:r w:rsidRPr="000B1AD3">
        <w:rPr>
          <w:sz w:val="16"/>
        </w:rPr>
        <w:t xml:space="preserve"> the </w:t>
      </w:r>
      <w:r w:rsidRPr="000B1AD3">
        <w:rPr>
          <w:rStyle w:val="StyleUnderline"/>
        </w:rPr>
        <w:t xml:space="preserve">financing </w:t>
      </w:r>
      <w:r w:rsidRPr="000B1AD3">
        <w:rPr>
          <w:sz w:val="16"/>
        </w:rPr>
        <w:t xml:space="preserve">and delivering of services. Local officials </w:t>
      </w:r>
      <w:r w:rsidRPr="000B1AD3">
        <w:rPr>
          <w:rStyle w:val="StyleUnderline"/>
        </w:rPr>
        <w:t>will improve</w:t>
      </w:r>
      <w:r w:rsidRPr="000B1AD3">
        <w:rPr>
          <w:sz w:val="16"/>
        </w:rPr>
        <w:t xml:space="preserve"> their</w:t>
      </w:r>
      <w:r w:rsidRPr="000B1AD3">
        <w:rPr>
          <w:rStyle w:val="StyleUnderline"/>
        </w:rPr>
        <w:t xml:space="preserve"> general municipal management</w:t>
      </w:r>
      <w:r w:rsidRPr="000B1AD3">
        <w:rPr>
          <w:sz w:val="16"/>
        </w:rPr>
        <w:t xml:space="preserve"> and grantsmanship </w:t>
      </w:r>
      <w:r w:rsidRPr="000B1AD3">
        <w:rPr>
          <w:rStyle w:val="StyleUnderline"/>
        </w:rPr>
        <w:t>skills. The improved capacity of a community's infrastructure will aid local economic</w:t>
      </w:r>
      <w:r w:rsidRPr="000B1AD3">
        <w:rPr>
          <w:sz w:val="16"/>
        </w:rPr>
        <w:t xml:space="preserve"> development </w:t>
      </w:r>
      <w:r w:rsidRPr="000B1AD3">
        <w:rPr>
          <w:rStyle w:val="StyleUnderline"/>
        </w:rPr>
        <w:t>goals.</w:t>
      </w:r>
      <w:r w:rsidRPr="000B1AD3">
        <w:rPr>
          <w:sz w:val="16"/>
        </w:rPr>
        <w:t xml:space="preserve"> And, finally, </w:t>
      </w:r>
      <w:r w:rsidRPr="000B1AD3">
        <w:rPr>
          <w:rStyle w:val="StyleUnderline"/>
        </w:rPr>
        <w:t>leaders will have an increased appreciation of national environmental objectives as water quality improves</w:t>
      </w:r>
      <w:r w:rsidRPr="000B1AD3">
        <w:rPr>
          <w:sz w:val="16"/>
        </w:rPr>
        <w:t xml:space="preserve"> and they see that local autonomy is not seriously damaged (Handford and Sokolow; Somersan; Dodge; Sokolow and Snavely).</w:t>
      </w:r>
    </w:p>
    <w:p w14:paraId="215D0C2D" w14:textId="77777777" w:rsidR="00B5290F" w:rsidRPr="00C57D86" w:rsidRDefault="00B5290F" w:rsidP="00B5290F">
      <w:pPr>
        <w:pStyle w:val="Heading2"/>
        <w:rPr>
          <w:rFonts w:asciiTheme="minorHAnsi" w:hAnsiTheme="minorHAnsi" w:cstheme="minorHAnsi"/>
          <w:lang w:eastAsia="zh-CN"/>
        </w:rPr>
      </w:pPr>
      <w:r w:rsidRPr="00C57D86">
        <w:rPr>
          <w:rFonts w:asciiTheme="minorHAnsi" w:hAnsiTheme="minorHAnsi" w:cstheme="minorHAnsi"/>
          <w:lang w:eastAsia="zh-CN"/>
        </w:rPr>
        <w:t>Yes Solvency—Grants</w:t>
      </w:r>
    </w:p>
    <w:p w14:paraId="09A8EF8B" w14:textId="77777777" w:rsidR="00B5290F" w:rsidRPr="00C57D86" w:rsidRDefault="00B5290F" w:rsidP="00B5290F">
      <w:pPr>
        <w:pStyle w:val="Heading3"/>
        <w:rPr>
          <w:rFonts w:asciiTheme="minorHAnsi" w:hAnsiTheme="minorHAnsi" w:cstheme="minorHAnsi"/>
          <w:lang w:eastAsia="zh-CN"/>
        </w:rPr>
      </w:pPr>
      <w:proofErr w:type="gramStart"/>
      <w:r w:rsidRPr="00C57D86">
        <w:rPr>
          <w:rFonts w:asciiTheme="minorHAnsi" w:hAnsiTheme="minorHAnsi" w:cstheme="minorHAnsi"/>
          <w:lang w:eastAsia="zh-CN"/>
        </w:rPr>
        <w:t>yes—</w:t>
      </w:r>
      <w:proofErr w:type="gramEnd"/>
      <w:r w:rsidRPr="00C57D86">
        <w:rPr>
          <w:rFonts w:asciiTheme="minorHAnsi" w:hAnsiTheme="minorHAnsi" w:cstheme="minorHAnsi"/>
          <w:lang w:eastAsia="zh-CN"/>
        </w:rPr>
        <w:t>state competition</w:t>
      </w:r>
    </w:p>
    <w:p w14:paraId="30FA6F21" w14:textId="77777777" w:rsidR="00B5290F" w:rsidRPr="00C57D86" w:rsidRDefault="00B5290F" w:rsidP="00B5290F">
      <w:pPr>
        <w:pStyle w:val="Heading4"/>
        <w:rPr>
          <w:rFonts w:asciiTheme="minorHAnsi" w:hAnsiTheme="minorHAnsi" w:cstheme="minorHAnsi"/>
          <w:lang w:eastAsia="zh-CN"/>
        </w:rPr>
      </w:pPr>
      <w:r w:rsidRPr="00C57D86">
        <w:rPr>
          <w:rFonts w:asciiTheme="minorHAnsi" w:hAnsiTheme="minorHAnsi" w:cstheme="minorHAnsi"/>
          <w:lang w:eastAsia="zh-CN"/>
        </w:rPr>
        <w:t>Federal Grants are uniquely key to foste</w:t>
      </w:r>
      <w:r w:rsidR="00C57D86">
        <w:rPr>
          <w:rFonts w:asciiTheme="minorHAnsi" w:hAnsiTheme="minorHAnsi" w:cstheme="minorHAnsi"/>
          <w:lang w:eastAsia="zh-CN"/>
        </w:rPr>
        <w:t>r State competition, RTT proves</w:t>
      </w:r>
    </w:p>
    <w:p w14:paraId="12861158" w14:textId="77777777" w:rsidR="00B5290F" w:rsidRPr="00C57D86" w:rsidRDefault="00B5290F" w:rsidP="00B5290F">
      <w:pPr>
        <w:rPr>
          <w:rFonts w:asciiTheme="minorHAnsi" w:hAnsiTheme="minorHAnsi" w:cstheme="minorHAnsi"/>
        </w:rPr>
      </w:pPr>
      <w:r w:rsidRPr="00C57D86">
        <w:rPr>
          <w:rStyle w:val="Style13ptBold"/>
          <w:rFonts w:asciiTheme="minorHAnsi" w:hAnsiTheme="minorHAnsi" w:cstheme="minorHAnsi"/>
        </w:rPr>
        <w:t xml:space="preserve">Meredith 13 </w:t>
      </w:r>
      <w:r w:rsidRPr="00C57D86">
        <w:rPr>
          <w:rFonts w:asciiTheme="minorHAnsi" w:hAnsiTheme="minorHAnsi" w:cstheme="minorHAnsi"/>
        </w:rPr>
        <w:t xml:space="preserve">(Julie Kirsten, Ph.D. in Education Administration and Policy Studies from the University of Pittsburgh and B.F.A from New York University, “State Policy Diffusion </w:t>
      </w:r>
      <w:proofErr w:type="gramStart"/>
      <w:r w:rsidRPr="00C57D86">
        <w:rPr>
          <w:rFonts w:asciiTheme="minorHAnsi" w:hAnsiTheme="minorHAnsi" w:cstheme="minorHAnsi"/>
        </w:rPr>
        <w:t>And</w:t>
      </w:r>
      <w:proofErr w:type="gramEnd"/>
      <w:r w:rsidRPr="00C57D86">
        <w:rPr>
          <w:rFonts w:asciiTheme="minorHAnsi" w:hAnsiTheme="minorHAnsi" w:cstheme="minorHAnsi"/>
        </w:rPr>
        <w:t xml:space="preserve"> Race To The Top: The Impact Of Federal Competitive Grants On State Policymaking,” June 12 2013, University of Pittsburgh, Pg. 5-6) KVA</w:t>
      </w:r>
    </w:p>
    <w:p w14:paraId="3C5413F7" w14:textId="77777777" w:rsidR="00B5290F" w:rsidRDefault="00B5290F" w:rsidP="00C57D86">
      <w:pPr>
        <w:spacing w:after="0" w:line="240" w:lineRule="auto"/>
        <w:rPr>
          <w:rFonts w:asciiTheme="minorHAnsi" w:eastAsia="Times New Roman" w:hAnsiTheme="minorHAnsi" w:cstheme="minorHAnsi"/>
          <w:sz w:val="14"/>
          <w:lang w:eastAsia="zh-CN"/>
        </w:rPr>
      </w:pPr>
      <w:r w:rsidRPr="00C57D86">
        <w:rPr>
          <w:rStyle w:val="StyleUnderline"/>
          <w:rFonts w:asciiTheme="minorHAnsi" w:hAnsiTheme="minorHAnsi" w:cstheme="minorHAnsi"/>
          <w:lang w:eastAsia="zh-CN"/>
        </w:rPr>
        <w:t xml:space="preserve">The competitive aspect of the Race </w:t>
      </w:r>
      <w:proofErr w:type="gramStart"/>
      <w:r w:rsidRPr="00C57D86">
        <w:rPr>
          <w:rStyle w:val="StyleUnderline"/>
          <w:rFonts w:asciiTheme="minorHAnsi" w:hAnsiTheme="minorHAnsi" w:cstheme="minorHAnsi"/>
          <w:lang w:eastAsia="zh-CN"/>
        </w:rPr>
        <w:t>To The</w:t>
      </w:r>
      <w:proofErr w:type="gramEnd"/>
      <w:r w:rsidRPr="00C57D86">
        <w:rPr>
          <w:rStyle w:val="StyleUnderline"/>
          <w:rFonts w:asciiTheme="minorHAnsi" w:hAnsiTheme="minorHAnsi" w:cstheme="minorHAnsi"/>
          <w:lang w:eastAsia="zh-CN"/>
        </w:rPr>
        <w:t xml:space="preserve"> Top grant program attracted considerable attention</w:t>
      </w:r>
      <w:r w:rsidRPr="00C57D86">
        <w:rPr>
          <w:rFonts w:asciiTheme="minorHAnsi" w:eastAsia="Times New Roman" w:hAnsiTheme="minorHAnsi" w:cstheme="minorHAnsi"/>
          <w:sz w:val="14"/>
          <w:lang w:eastAsia="zh-CN"/>
        </w:rPr>
        <w:t xml:space="preserve"> in both the education and mainstream press (e.g. Dillon, 2009; McNeil, 2009; Shear and Anderson, 2009). And, as suggested by the reports from states in Chapter 4, </w:t>
      </w:r>
      <w:r w:rsidRPr="00C57D86">
        <w:rPr>
          <w:rStyle w:val="Emphasis"/>
          <w:rFonts w:asciiTheme="minorHAnsi" w:hAnsiTheme="minorHAnsi" w:cstheme="minorHAnsi"/>
          <w:lang w:eastAsia="zh-CN"/>
        </w:rPr>
        <w:t>many states were taken with the idea of winning, not only for the additional funding, which as explained above was relatively small, but for recognition</w:t>
      </w:r>
      <w:r w:rsidRPr="00C57D86">
        <w:rPr>
          <w:rFonts w:asciiTheme="minorHAnsi" w:eastAsia="Times New Roman" w:hAnsiTheme="minorHAnsi" w:cstheme="minorHAnsi"/>
          <w:sz w:val="14"/>
          <w:lang w:eastAsia="zh-CN"/>
        </w:rPr>
        <w:t xml:space="preserve">. </w:t>
      </w:r>
      <w:r w:rsidRPr="00C57D86">
        <w:rPr>
          <w:rStyle w:val="StyleUnderline"/>
          <w:rFonts w:asciiTheme="minorHAnsi" w:hAnsiTheme="minorHAnsi" w:cstheme="minorHAnsi"/>
          <w:lang w:eastAsia="zh-CN"/>
        </w:rPr>
        <w:t>As such, states put considerable effort into the preparation of their applications.</w:t>
      </w:r>
      <w:r w:rsidRPr="00C57D86">
        <w:rPr>
          <w:rFonts w:asciiTheme="minorHAnsi" w:eastAsia="Times New Roman" w:hAnsiTheme="minorHAnsi" w:cstheme="minorHAnsi"/>
          <w:sz w:val="14"/>
          <w:lang w:eastAsia="zh-CN"/>
        </w:rPr>
        <w:t xml:space="preserve"> The deadline for Round 1 applications was in January 2010, less than a year after the creation of the program, </w:t>
      </w:r>
      <w:r w:rsidRPr="00C57D86">
        <w:rPr>
          <w:rStyle w:val="StyleUnderline"/>
          <w:rFonts w:asciiTheme="minorHAnsi" w:hAnsiTheme="minorHAnsi" w:cstheme="minorHAnsi"/>
          <w:lang w:eastAsia="zh-CN"/>
        </w:rPr>
        <w:t xml:space="preserve">and almost all state applications, with appendices, were over 1000 </w:t>
      </w:r>
      <w:proofErr w:type="gramStart"/>
      <w:r w:rsidRPr="00C57D86">
        <w:rPr>
          <w:rStyle w:val="StyleUnderline"/>
          <w:rFonts w:asciiTheme="minorHAnsi" w:hAnsiTheme="minorHAnsi" w:cstheme="minorHAnsi"/>
          <w:lang w:eastAsia="zh-CN"/>
        </w:rPr>
        <w:t>pages</w:t>
      </w:r>
      <w:r w:rsidRPr="00C57D86">
        <w:rPr>
          <w:rFonts w:asciiTheme="minorHAnsi" w:eastAsia="Times New Roman" w:hAnsiTheme="minorHAnsi" w:cstheme="minorHAnsi"/>
          <w:sz w:val="14"/>
          <w:lang w:eastAsia="zh-CN"/>
        </w:rPr>
        <w:t>4 .</w:t>
      </w:r>
      <w:proofErr w:type="gramEnd"/>
      <w:r w:rsidRPr="00C57D86">
        <w:rPr>
          <w:rFonts w:asciiTheme="minorHAnsi" w:eastAsia="Times New Roman" w:hAnsiTheme="minorHAnsi" w:cstheme="minorHAnsi"/>
          <w:sz w:val="14"/>
          <w:lang w:eastAsia="zh-CN"/>
        </w:rPr>
        <w:t xml:space="preserve"> </w:t>
      </w:r>
      <w:r w:rsidRPr="00C57D86">
        <w:rPr>
          <w:rStyle w:val="StyleUnderline"/>
          <w:rFonts w:asciiTheme="minorHAnsi" w:hAnsiTheme="minorHAnsi" w:cstheme="minorHAnsi"/>
          <w:lang w:eastAsia="zh-CN"/>
        </w:rPr>
        <w:t>By late 2009, many states legislatures had passed significant education policy changes or were planning to introduce legislation to do so</w:t>
      </w:r>
      <w:r w:rsidRPr="00C57D86">
        <w:rPr>
          <w:rFonts w:asciiTheme="minorHAnsi" w:eastAsia="Times New Roman" w:hAnsiTheme="minorHAnsi" w:cstheme="minorHAnsi"/>
          <w:sz w:val="14"/>
          <w:lang w:eastAsia="zh-CN"/>
        </w:rPr>
        <w:t xml:space="preserve">. </w:t>
      </w:r>
      <w:r w:rsidRPr="00C57D86">
        <w:rPr>
          <w:rStyle w:val="StyleUnderline"/>
          <w:rFonts w:asciiTheme="minorHAnsi" w:hAnsiTheme="minorHAnsi" w:cstheme="minorHAnsi"/>
          <w:lang w:eastAsia="zh-CN"/>
        </w:rPr>
        <w:t>States’ legislative and policy changes included developing more comprehensive longitudinal data systems spanning across state agencies, linking student achievement and demographic data to their teachers and fellow students for the purpose of teacher and principal evaluation, evaluating and revising laws and regulations regulating teacher and school leader preparation programs and certification, and signing on to implement a new set of national common standards and aligned assessments</w:t>
      </w:r>
      <w:r w:rsidRPr="00C57D86">
        <w:rPr>
          <w:rFonts w:asciiTheme="minorHAnsi" w:eastAsia="Times New Roman" w:hAnsiTheme="minorHAnsi" w:cstheme="minorHAnsi"/>
          <w:sz w:val="14"/>
          <w:lang w:eastAsia="zh-CN"/>
        </w:rPr>
        <w:t xml:space="preserve">. </w:t>
      </w:r>
      <w:r w:rsidRPr="00C57D86">
        <w:rPr>
          <w:rStyle w:val="StyleUnderline"/>
          <w:rFonts w:asciiTheme="minorHAnsi" w:hAnsiTheme="minorHAnsi" w:cstheme="minorHAnsi"/>
          <w:lang w:eastAsia="zh-CN"/>
        </w:rPr>
        <w:t xml:space="preserve">Forty-three first and second round RTTT applicants made significant regulatory changes and twenty-three states enacted substantive reform legislation </w:t>
      </w:r>
      <w:r w:rsidRPr="00C57D86">
        <w:rPr>
          <w:rFonts w:asciiTheme="minorHAnsi" w:eastAsia="Times New Roman" w:hAnsiTheme="minorHAnsi" w:cstheme="minorHAnsi"/>
          <w:sz w:val="14"/>
          <w:lang w:eastAsia="zh-CN"/>
        </w:rPr>
        <w:t>in the months before and after the first round application deadline. Some of the most detailed legislative and regulatory changes were made in areas related to teacher and school leader evaluation and to the provisions for addressing the needs of states’ lowest performing schools. For example, in 2010</w:t>
      </w:r>
      <w:r w:rsidRPr="00C57D86">
        <w:rPr>
          <w:rStyle w:val="StyleUnderline"/>
          <w:rFonts w:asciiTheme="minorHAnsi" w:hAnsiTheme="minorHAnsi" w:cstheme="minorHAnsi"/>
          <w:lang w:eastAsia="zh-CN"/>
        </w:rPr>
        <w:t xml:space="preserve">, New York passed legislation that overhauled its teacher evaluation system, requiring the inclusion of </w:t>
      </w:r>
      <w:proofErr w:type="gramStart"/>
      <w:r w:rsidRPr="00C57D86">
        <w:rPr>
          <w:rStyle w:val="StyleUnderline"/>
          <w:rFonts w:asciiTheme="minorHAnsi" w:hAnsiTheme="minorHAnsi" w:cstheme="minorHAnsi"/>
          <w:lang w:eastAsia="zh-CN"/>
        </w:rPr>
        <w:t>val</w:t>
      </w:r>
      <w:proofErr w:type="gramEnd"/>
      <w:r w:rsidRPr="00C57D86">
        <w:rPr>
          <w:rStyle w:val="StyleUnderline"/>
          <w:rFonts w:asciiTheme="minorHAnsi" w:hAnsiTheme="minorHAnsi" w:cstheme="minorHAnsi"/>
        </w:rPr>
        <w:t xml:space="preserve"> </w:t>
      </w:r>
      <w:r w:rsidRPr="00C57D86">
        <w:rPr>
          <w:rStyle w:val="StyleUnderline"/>
          <w:rFonts w:asciiTheme="minorHAnsi" w:hAnsiTheme="minorHAnsi" w:cstheme="minorHAnsi"/>
          <w:lang w:eastAsia="zh-CN"/>
        </w:rPr>
        <w:t xml:space="preserve">added student achievement growth scores in districts’ evaluation and restricting the rights of teachers given low-performance ratings to appeal disciplinary action </w:t>
      </w:r>
      <w:r w:rsidRPr="00C57D86">
        <w:rPr>
          <w:rFonts w:asciiTheme="minorHAnsi" w:eastAsia="Times New Roman" w:hAnsiTheme="minorHAnsi" w:cstheme="minorHAnsi"/>
          <w:sz w:val="14"/>
          <w:lang w:eastAsia="zh-CN"/>
        </w:rPr>
        <w:t xml:space="preserve">(New York Con. Ed. L., 2010). </w:t>
      </w:r>
      <w:r w:rsidRPr="00C57D86">
        <w:rPr>
          <w:rStyle w:val="StyleUnderline"/>
          <w:rFonts w:asciiTheme="minorHAnsi" w:hAnsiTheme="minorHAnsi" w:cstheme="minorHAnsi"/>
          <w:lang w:eastAsia="zh-CN"/>
        </w:rPr>
        <w:t xml:space="preserve">Tennessee, in its First </w:t>
      </w:r>
      <w:proofErr w:type="gramStart"/>
      <w:r w:rsidRPr="00C57D86">
        <w:rPr>
          <w:rStyle w:val="StyleUnderline"/>
          <w:rFonts w:asciiTheme="minorHAnsi" w:hAnsiTheme="minorHAnsi" w:cstheme="minorHAnsi"/>
          <w:lang w:eastAsia="zh-CN"/>
        </w:rPr>
        <w:t>To The</w:t>
      </w:r>
      <w:proofErr w:type="gramEnd"/>
      <w:r w:rsidRPr="00C57D86">
        <w:rPr>
          <w:rStyle w:val="StyleUnderline"/>
          <w:rFonts w:asciiTheme="minorHAnsi" w:hAnsiTheme="minorHAnsi" w:cstheme="minorHAnsi"/>
          <w:lang w:eastAsia="zh-CN"/>
        </w:rPr>
        <w:t xml:space="preserve"> Top legislation, fundamentally changed the teacher preparation and tenure system and created a new state-run Achievement School District, which removes the state’s lowest performing schools from home districts and places them under the supervision of the state Department of Education (</w:t>
      </w:r>
      <w:r w:rsidRPr="00C57D86">
        <w:rPr>
          <w:rFonts w:asciiTheme="minorHAnsi" w:eastAsia="Times New Roman" w:hAnsiTheme="minorHAnsi" w:cstheme="minorHAnsi"/>
          <w:sz w:val="14"/>
          <w:lang w:eastAsia="zh-CN"/>
        </w:rPr>
        <w:t xml:space="preserve">Tennessee Code Annotated, 2010). And </w:t>
      </w:r>
      <w:r w:rsidRPr="00C57D86">
        <w:rPr>
          <w:rStyle w:val="StyleUnderline"/>
          <w:rFonts w:asciiTheme="minorHAnsi" w:hAnsiTheme="minorHAnsi" w:cstheme="minorHAnsi"/>
          <w:lang w:eastAsia="zh-CN"/>
        </w:rPr>
        <w:t xml:space="preserve">Maryland, which did not apply in Round 1 but applied for and won Round 2 funding, passed comprehensive legislation that included overhauling the state’s teacher evaluation system, requiring that 50 percent of teachers’ annual evaluations be based on their students’ achievement growth </w:t>
      </w:r>
      <w:r w:rsidRPr="00C57D86">
        <w:rPr>
          <w:rFonts w:asciiTheme="minorHAnsi" w:eastAsia="Times New Roman" w:hAnsiTheme="minorHAnsi" w:cstheme="minorHAnsi"/>
          <w:sz w:val="14"/>
          <w:lang w:eastAsia="zh-CN"/>
        </w:rPr>
        <w:t>(Bimbaum, 2010).</w:t>
      </w:r>
    </w:p>
    <w:p w14:paraId="7C2CDE5A" w14:textId="30EB1DBF" w:rsidR="001139A7" w:rsidRDefault="00920251" w:rsidP="001139A7">
      <w:pPr>
        <w:pStyle w:val="Heading3"/>
        <w:rPr>
          <w:rFonts w:asciiTheme="minorHAnsi" w:hAnsiTheme="minorHAnsi" w:cstheme="minorHAnsi"/>
          <w:lang w:eastAsia="zh-CN"/>
        </w:rPr>
      </w:pPr>
      <w:proofErr w:type="gramStart"/>
      <w:r>
        <w:rPr>
          <w:rFonts w:asciiTheme="minorHAnsi" w:hAnsiTheme="minorHAnsi" w:cstheme="minorHAnsi"/>
          <w:lang w:eastAsia="zh-CN"/>
        </w:rPr>
        <w:t>yes—</w:t>
      </w:r>
      <w:proofErr w:type="gramEnd"/>
      <w:r>
        <w:rPr>
          <w:rFonts w:asciiTheme="minorHAnsi" w:hAnsiTheme="minorHAnsi" w:cstheme="minorHAnsi"/>
          <w:lang w:eastAsia="zh-CN"/>
        </w:rPr>
        <w:t>states fail</w:t>
      </w:r>
    </w:p>
    <w:p w14:paraId="39FACF84" w14:textId="77777777" w:rsidR="00F25FE0" w:rsidRPr="00C57D86" w:rsidRDefault="00F25FE0" w:rsidP="00F25FE0">
      <w:pPr>
        <w:pStyle w:val="Heading4"/>
        <w:rPr>
          <w:rFonts w:asciiTheme="minorHAnsi" w:hAnsiTheme="minorHAnsi" w:cstheme="minorHAnsi"/>
        </w:rPr>
      </w:pPr>
      <w:r w:rsidRPr="00C57D86">
        <w:rPr>
          <w:rFonts w:asciiTheme="minorHAnsi" w:hAnsiTheme="minorHAnsi" w:cstheme="minorHAnsi"/>
        </w:rPr>
        <w:t>States face internal issues, prevent competitive grant solvency</w:t>
      </w:r>
    </w:p>
    <w:p w14:paraId="65F7D5C4" w14:textId="77777777" w:rsidR="00F25FE0" w:rsidRPr="00C57D86" w:rsidRDefault="00F25FE0" w:rsidP="00F25FE0">
      <w:pPr>
        <w:rPr>
          <w:rFonts w:asciiTheme="minorHAnsi" w:hAnsiTheme="minorHAnsi" w:cstheme="minorHAnsi"/>
        </w:rPr>
      </w:pPr>
      <w:r w:rsidRPr="00C57D86">
        <w:rPr>
          <w:rStyle w:val="Style13ptBold"/>
          <w:rFonts w:asciiTheme="minorHAnsi" w:hAnsiTheme="minorHAnsi" w:cstheme="minorHAnsi"/>
        </w:rPr>
        <w:t xml:space="preserve">Meredith 13 </w:t>
      </w:r>
      <w:r w:rsidRPr="00C57D86">
        <w:rPr>
          <w:rFonts w:asciiTheme="minorHAnsi" w:hAnsiTheme="minorHAnsi" w:cstheme="minorHAnsi"/>
        </w:rPr>
        <w:t xml:space="preserve">(Julie Kirsten, Ph.D. in Education Administration and Policy Studies from the University of Pittsburgh and B.F.A from New York University, “State Policy Diffusion </w:t>
      </w:r>
      <w:proofErr w:type="gramStart"/>
      <w:r w:rsidRPr="00C57D86">
        <w:rPr>
          <w:rFonts w:asciiTheme="minorHAnsi" w:hAnsiTheme="minorHAnsi" w:cstheme="minorHAnsi"/>
        </w:rPr>
        <w:t>And</w:t>
      </w:r>
      <w:proofErr w:type="gramEnd"/>
      <w:r w:rsidRPr="00C57D86">
        <w:rPr>
          <w:rFonts w:asciiTheme="minorHAnsi" w:hAnsiTheme="minorHAnsi" w:cstheme="minorHAnsi"/>
        </w:rPr>
        <w:t xml:space="preserve"> Race To The Top: The Impact Of Federal Competitive Grants On State Policymaking,” June 12 2013, University of Pittsburgh, Pg. 176-178) KVA</w:t>
      </w:r>
    </w:p>
    <w:p w14:paraId="6FD09FBC" w14:textId="77777777" w:rsidR="00F25FE0" w:rsidRPr="00F30428" w:rsidRDefault="00F25FE0" w:rsidP="00F25FE0">
      <w:pPr>
        <w:rPr>
          <w:rFonts w:asciiTheme="minorHAnsi" w:eastAsia="Times New Roman" w:hAnsiTheme="minorHAnsi" w:cstheme="minorHAnsi"/>
          <w:sz w:val="12"/>
          <w:lang w:eastAsia="zh-CN"/>
        </w:rPr>
      </w:pPr>
      <w:r w:rsidRPr="00F30428">
        <w:rPr>
          <w:rFonts w:asciiTheme="minorHAnsi" w:eastAsia="Times New Roman" w:hAnsiTheme="minorHAnsi" w:cstheme="minorHAnsi"/>
          <w:sz w:val="12"/>
          <w:lang w:eastAsia="zh-CN"/>
        </w:rPr>
        <w:t xml:space="preserve">While federal programs have historically relied on mandates and categorical funding streams to influence state policy, this analysis suggests that </w:t>
      </w:r>
      <w:r w:rsidRPr="00C57D86">
        <w:rPr>
          <w:rStyle w:val="StyleUnderline"/>
          <w:rFonts w:asciiTheme="minorHAnsi" w:hAnsiTheme="minorHAnsi" w:cstheme="minorHAnsi"/>
          <w:lang w:eastAsia="zh-CN"/>
        </w:rPr>
        <w:t>competitive grant programs like Race to the Top may be useful in moving state policies to be in line with federal preferences</w:t>
      </w:r>
      <w:r w:rsidRPr="00F30428">
        <w:rPr>
          <w:rFonts w:asciiTheme="minorHAnsi" w:eastAsia="Times New Roman" w:hAnsiTheme="minorHAnsi" w:cstheme="minorHAnsi"/>
          <w:sz w:val="12"/>
          <w:lang w:eastAsia="zh-CN"/>
        </w:rPr>
        <w:t xml:space="preserve">. The model building process, the results for the final model (in particular the significant effects and directions of the intercepts of the slopes of Time 1 and Time 2 and the indicator for Round 1 winner), and the media reports from states provide evidence that states responded to implicit and explicit information about federal preferences. </w:t>
      </w:r>
      <w:r w:rsidRPr="00C57D86">
        <w:rPr>
          <w:rStyle w:val="StyleUnderline"/>
          <w:rFonts w:asciiTheme="minorHAnsi" w:hAnsiTheme="minorHAnsi" w:cstheme="minorHAnsi"/>
          <w:lang w:eastAsia="zh-CN"/>
        </w:rPr>
        <w:t>In pursuit of the grant money, states were willing to make significant policy changes to even the most politically contentious of their education policies, specifically to teacher evaluation, compensation, and tenure systems, in order to make their RTTT applications more competitive</w:t>
      </w:r>
      <w:r w:rsidRPr="00F30428">
        <w:rPr>
          <w:rFonts w:asciiTheme="minorHAnsi" w:eastAsia="Times New Roman" w:hAnsiTheme="minorHAnsi" w:cstheme="minorHAnsi"/>
          <w:sz w:val="12"/>
          <w:lang w:eastAsia="zh-CN"/>
        </w:rPr>
        <w:t xml:space="preserve">. </w:t>
      </w:r>
      <w:r w:rsidRPr="00C57D86">
        <w:rPr>
          <w:rStyle w:val="Emphasis"/>
          <w:rFonts w:asciiTheme="minorHAnsi" w:hAnsiTheme="minorHAnsi" w:cstheme="minorHAnsi"/>
          <w:lang w:eastAsia="zh-CN"/>
        </w:rPr>
        <w:t>Though the amount of the awards to states was relatively small—the largest awards were $700 million over the course of four years to Florida and New York—and there was no guarantee that states would receive funding regardless of the policy changes they made, states made policy changes with tremendous speed</w:t>
      </w:r>
      <w:r w:rsidRPr="00F30428">
        <w:rPr>
          <w:rFonts w:asciiTheme="minorHAnsi" w:eastAsia="Times New Roman" w:hAnsiTheme="minorHAnsi" w:cstheme="minorHAnsi"/>
          <w:sz w:val="12"/>
          <w:lang w:eastAsia="zh-CN"/>
        </w:rPr>
        <w:t xml:space="preserve">. Competitive grants have advantages over mandates and categorical funding, both for states and for the federal government. </w:t>
      </w:r>
      <w:r w:rsidRPr="00C57D86">
        <w:rPr>
          <w:rStyle w:val="Emphasis"/>
          <w:rFonts w:asciiTheme="minorHAnsi" w:hAnsiTheme="minorHAnsi" w:cstheme="minorHAnsi"/>
          <w:lang w:eastAsia="zh-CN"/>
        </w:rPr>
        <w:t>Though states are not guaranteed funding, competitive programs designed in the manner of RTTT, with clear goals but no strict requirements for implementation of those goals, could allow states to design their proposals in keeping with their contexts and capacities</w:t>
      </w:r>
      <w:r w:rsidRPr="00F30428">
        <w:rPr>
          <w:rFonts w:asciiTheme="minorHAnsi" w:eastAsia="Times New Roman" w:hAnsiTheme="minorHAnsi" w:cstheme="minorHAnsi"/>
          <w:sz w:val="12"/>
          <w:lang w:eastAsia="zh-CN"/>
        </w:rPr>
        <w:t xml:space="preserve">. Whether or not states did this for their RTTT applications is somewhat debatable, but that core principal of goals without implementation mandates remains. This approach to federal policy may be more suitable then mandates for deterring states from establishing low standards in order to ensure that they do not suffer the consequences of failure, as was the case for many states’ responses to NCLB. It is reasonable to counter this argument by noting that states appear to have passed policies and written their proposals with the intent of appealing to RTTT reviewers, regardless of their capacity to implement the reforms. The findings of this study suggest that, for teacher policy, states reacted to the federal preferences without significant consideration of their implementation capacities. </w:t>
      </w:r>
      <w:r w:rsidRPr="00C57D86">
        <w:rPr>
          <w:rStyle w:val="StyleUnderline"/>
          <w:rFonts w:asciiTheme="minorHAnsi" w:hAnsiTheme="minorHAnsi" w:cstheme="minorHAnsi"/>
          <w:lang w:eastAsia="zh-CN"/>
        </w:rPr>
        <w:t>The effects of this apparent lack of consideration of their capacity and the context for implementation can be seen in the progress reports released by the USDOE</w:t>
      </w:r>
      <w:r w:rsidRPr="00F30428">
        <w:rPr>
          <w:rFonts w:asciiTheme="minorHAnsi" w:eastAsia="Times New Roman" w:hAnsiTheme="minorHAnsi" w:cstheme="minorHAnsi"/>
          <w:sz w:val="12"/>
          <w:lang w:eastAsia="zh-CN"/>
        </w:rPr>
        <w:t xml:space="preserve"> (“Race to the Top annual performance report,” n.d.; McNeil, 2013). </w:t>
      </w:r>
      <w:r w:rsidRPr="00C57D86">
        <w:rPr>
          <w:rStyle w:val="Emphasis"/>
          <w:rFonts w:asciiTheme="minorHAnsi" w:hAnsiTheme="minorHAnsi" w:cstheme="minorHAnsi"/>
          <w:lang w:eastAsia="zh-CN"/>
        </w:rPr>
        <w:t>However, it may be</w:t>
      </w:r>
      <w:r w:rsidRPr="00C57D86">
        <w:rPr>
          <w:rStyle w:val="Emphasis"/>
          <w:rFonts w:asciiTheme="minorHAnsi" w:hAnsiTheme="minorHAnsi" w:cstheme="minorHAnsi"/>
        </w:rPr>
        <w:t xml:space="preserve"> </w:t>
      </w:r>
      <w:r w:rsidRPr="00C57D86">
        <w:rPr>
          <w:rStyle w:val="Emphasis"/>
          <w:rFonts w:asciiTheme="minorHAnsi" w:hAnsiTheme="minorHAnsi" w:cstheme="minorHAnsi"/>
          <w:lang w:eastAsia="zh-CN"/>
        </w:rPr>
        <w:t>important to remember that state implementation of NCLB was also inconsistent, though implementation was much more clearly delineated in NCLB regulations. The difficulties that states have had in implementing their RTTT proposals are, perhaps, a reflection of their inability to articulate internal capacity.</w:t>
      </w:r>
      <w:r w:rsidRPr="00F30428">
        <w:rPr>
          <w:rFonts w:asciiTheme="minorHAnsi" w:eastAsia="Times New Roman" w:hAnsiTheme="minorHAnsi" w:cstheme="minorHAnsi"/>
          <w:sz w:val="12"/>
          <w:lang w:eastAsia="zh-CN"/>
        </w:rPr>
        <w:t xml:space="preserve"> As other researchers have noted (Brown, Hess, Lautzenheiser, and Owen, 2011), </w:t>
      </w:r>
      <w:r w:rsidRPr="00C57D86">
        <w:rPr>
          <w:rStyle w:val="StyleUnderline"/>
          <w:rFonts w:asciiTheme="minorHAnsi" w:hAnsiTheme="minorHAnsi" w:cstheme="minorHAnsi"/>
          <w:lang w:eastAsia="zh-CN"/>
        </w:rPr>
        <w:t>this may be an unintended consequence of the categorical funding streams, like ESEA/NCLB, through which money flows through state departments of education to local districts. While RTTT may not be the solution to state and district capacity issues, one can make a plausible argument that the competitive grant aspect of the program was not the cause of states’ difficulties.</w:t>
      </w:r>
      <w:r w:rsidRPr="00F30428">
        <w:rPr>
          <w:rFonts w:asciiTheme="minorHAnsi" w:eastAsia="Times New Roman" w:hAnsiTheme="minorHAnsi" w:cstheme="minorHAnsi"/>
          <w:sz w:val="12"/>
          <w:lang w:eastAsia="zh-CN"/>
        </w:rPr>
        <w:t xml:space="preserve"> </w:t>
      </w:r>
    </w:p>
    <w:p w14:paraId="4CDC4974" w14:textId="77777777" w:rsidR="00F25FE0" w:rsidRPr="00C57D86" w:rsidRDefault="00F25FE0" w:rsidP="00C57D86">
      <w:pPr>
        <w:spacing w:after="0" w:line="240" w:lineRule="auto"/>
        <w:rPr>
          <w:rFonts w:asciiTheme="minorHAnsi" w:eastAsia="Times New Roman" w:hAnsiTheme="minorHAnsi" w:cstheme="minorHAnsi"/>
          <w:sz w:val="14"/>
          <w:lang w:eastAsia="zh-CN"/>
        </w:rPr>
      </w:pPr>
    </w:p>
    <w:sectPr w:rsidR="00F25FE0" w:rsidRPr="00C57D86">
      <w:headerReference w:type="even" r:id="rId188"/>
      <w:headerReference w:type="default" r:id="rId1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1320CC" w14:textId="77777777" w:rsidR="008D4857" w:rsidRDefault="008D4857" w:rsidP="00B835AF">
      <w:pPr>
        <w:spacing w:after="0" w:line="240" w:lineRule="auto"/>
      </w:pPr>
      <w:r>
        <w:separator/>
      </w:r>
    </w:p>
  </w:endnote>
  <w:endnote w:type="continuationSeparator" w:id="0">
    <w:p w14:paraId="00F6A390" w14:textId="77777777" w:rsidR="008D4857" w:rsidRDefault="008D4857" w:rsidP="00B83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Helvetica Neue">
    <w:altName w:val="Corbel"/>
    <w:charset w:val="00"/>
    <w:family w:val="auto"/>
    <w:pitch w:val="variable"/>
    <w:sig w:usb0="00000003"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D25A7F" w14:textId="77777777" w:rsidR="008D4857" w:rsidRDefault="008D4857" w:rsidP="00B835AF">
      <w:pPr>
        <w:spacing w:after="0" w:line="240" w:lineRule="auto"/>
      </w:pPr>
      <w:r>
        <w:separator/>
      </w:r>
    </w:p>
  </w:footnote>
  <w:footnote w:type="continuationSeparator" w:id="0">
    <w:p w14:paraId="17149E1D" w14:textId="77777777" w:rsidR="008D4857" w:rsidRDefault="008D4857" w:rsidP="00B835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507F1" w14:textId="77777777" w:rsidR="0082082D" w:rsidRDefault="0082082D" w:rsidP="008208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EE6F35" w14:textId="77777777" w:rsidR="0082082D" w:rsidRDefault="0082082D" w:rsidP="00B835AF">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8EDD60" w14:textId="77777777" w:rsidR="0082082D" w:rsidRDefault="0082082D" w:rsidP="008208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CFB3A6" w14:textId="77777777" w:rsidR="0082082D" w:rsidRDefault="0082082D" w:rsidP="00B835AF">
    <w:pPr>
      <w:pStyle w:val="Header"/>
      <w:ind w:right="360"/>
    </w:pPr>
  </w:p>
  <w:p w14:paraId="2E2B9FE1" w14:textId="77777777" w:rsidR="0082082D" w:rsidRDefault="0082082D">
    <w:pPr>
      <w:pStyle w:val="Header"/>
    </w:pPr>
    <w:r>
      <w:t>File Title</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DB3754"/>
    <w:multiLevelType w:val="hybridMultilevel"/>
    <w:tmpl w:val="6DEEC366"/>
    <w:lvl w:ilvl="0" w:tplc="B130FA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2D5E8E"/>
    <w:multiLevelType w:val="hybridMultilevel"/>
    <w:tmpl w:val="2030323A"/>
    <w:lvl w:ilvl="0" w:tplc="9A74CF9C">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A10CD1"/>
    <w:multiLevelType w:val="hybridMultilevel"/>
    <w:tmpl w:val="0B0AD7B2"/>
    <w:lvl w:ilvl="0" w:tplc="1C0669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2201336"/>
  </w:docVars>
  <w:rsids>
    <w:rsidRoot w:val="00904658"/>
    <w:rsid w:val="00023CFD"/>
    <w:rsid w:val="00100534"/>
    <w:rsid w:val="0010143A"/>
    <w:rsid w:val="001139A7"/>
    <w:rsid w:val="00125A87"/>
    <w:rsid w:val="00190683"/>
    <w:rsid w:val="001D4CAC"/>
    <w:rsid w:val="001E324D"/>
    <w:rsid w:val="002151BE"/>
    <w:rsid w:val="0023699B"/>
    <w:rsid w:val="00374506"/>
    <w:rsid w:val="00393F6F"/>
    <w:rsid w:val="004578DF"/>
    <w:rsid w:val="00496686"/>
    <w:rsid w:val="005069C4"/>
    <w:rsid w:val="00544A77"/>
    <w:rsid w:val="0054731E"/>
    <w:rsid w:val="005D70E8"/>
    <w:rsid w:val="006244BA"/>
    <w:rsid w:val="006316CB"/>
    <w:rsid w:val="00686E5F"/>
    <w:rsid w:val="0068713E"/>
    <w:rsid w:val="006F3039"/>
    <w:rsid w:val="00727339"/>
    <w:rsid w:val="00770396"/>
    <w:rsid w:val="007A695D"/>
    <w:rsid w:val="007C0189"/>
    <w:rsid w:val="007C637D"/>
    <w:rsid w:val="007D1E47"/>
    <w:rsid w:val="007D7DC0"/>
    <w:rsid w:val="0082082D"/>
    <w:rsid w:val="00851B61"/>
    <w:rsid w:val="00892F24"/>
    <w:rsid w:val="008C168D"/>
    <w:rsid w:val="008D4857"/>
    <w:rsid w:val="008D7CA8"/>
    <w:rsid w:val="00904658"/>
    <w:rsid w:val="00920251"/>
    <w:rsid w:val="00956F36"/>
    <w:rsid w:val="0096041B"/>
    <w:rsid w:val="009C70A4"/>
    <w:rsid w:val="00A21F52"/>
    <w:rsid w:val="00AB3B71"/>
    <w:rsid w:val="00AD5FF8"/>
    <w:rsid w:val="00B008A5"/>
    <w:rsid w:val="00B5290F"/>
    <w:rsid w:val="00B81920"/>
    <w:rsid w:val="00B835AF"/>
    <w:rsid w:val="00BA36AB"/>
    <w:rsid w:val="00C179B0"/>
    <w:rsid w:val="00C302D5"/>
    <w:rsid w:val="00C30D32"/>
    <w:rsid w:val="00C57D86"/>
    <w:rsid w:val="00CA6BD5"/>
    <w:rsid w:val="00CC253C"/>
    <w:rsid w:val="00CE3F11"/>
    <w:rsid w:val="00CE7168"/>
    <w:rsid w:val="00D1057A"/>
    <w:rsid w:val="00D32C12"/>
    <w:rsid w:val="00D5540A"/>
    <w:rsid w:val="00D603F9"/>
    <w:rsid w:val="00D87DA1"/>
    <w:rsid w:val="00DA196E"/>
    <w:rsid w:val="00DB7DF4"/>
    <w:rsid w:val="00DD6A44"/>
    <w:rsid w:val="00DF5843"/>
    <w:rsid w:val="00F25FE0"/>
    <w:rsid w:val="00F26D78"/>
    <w:rsid w:val="00F30428"/>
    <w:rsid w:val="00F66DBB"/>
    <w:rsid w:val="00F843AF"/>
    <w:rsid w:val="00FA6E14"/>
    <w:rsid w:val="00FC7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5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20251"/>
    <w:pPr>
      <w:spacing w:after="160" w:line="259" w:lineRule="auto"/>
    </w:pPr>
    <w:rPr>
      <w:rFonts w:ascii="Calibri" w:hAnsi="Calibri"/>
    </w:rPr>
  </w:style>
  <w:style w:type="paragraph" w:styleId="Heading1">
    <w:name w:val="heading 1"/>
    <w:aliases w:val="Pocket"/>
    <w:basedOn w:val="Normal"/>
    <w:next w:val="Normal"/>
    <w:link w:val="Heading1Char"/>
    <w:qFormat/>
    <w:rsid w:val="009202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02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02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025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02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251"/>
  </w:style>
  <w:style w:type="character" w:customStyle="1" w:styleId="Heading1Char">
    <w:name w:val="Heading 1 Char"/>
    <w:aliases w:val="Pocket Char"/>
    <w:basedOn w:val="DefaultParagraphFont"/>
    <w:link w:val="Heading1"/>
    <w:rsid w:val="009202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02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025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20251"/>
    <w:rPr>
      <w:rFonts w:ascii="Calibri" w:eastAsiaTheme="majorEastAsia" w:hAnsi="Calibri" w:cstheme="majorBidi"/>
      <w:b/>
      <w:iCs/>
      <w:sz w:val="26"/>
    </w:rPr>
  </w:style>
  <w:style w:type="character" w:styleId="Emphasis">
    <w:name w:val="Emphasis"/>
    <w:basedOn w:val="DefaultParagraphFont"/>
    <w:uiPriority w:val="7"/>
    <w:qFormat/>
    <w:rsid w:val="0092025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20251"/>
    <w:rPr>
      <w:b/>
      <w:bCs/>
      <w:sz w:val="26"/>
      <w:u w:val="none"/>
    </w:rPr>
  </w:style>
  <w:style w:type="character" w:customStyle="1" w:styleId="StyleUnderline">
    <w:name w:val="Style Underline"/>
    <w:aliases w:val="Underline"/>
    <w:basedOn w:val="DefaultParagraphFont"/>
    <w:uiPriority w:val="6"/>
    <w:qFormat/>
    <w:rsid w:val="00920251"/>
    <w:rPr>
      <w:b w:val="0"/>
      <w:sz w:val="22"/>
      <w:u w:val="single"/>
    </w:rPr>
  </w:style>
  <w:style w:type="character" w:styleId="Hyperlink">
    <w:name w:val="Hyperlink"/>
    <w:basedOn w:val="DefaultParagraphFont"/>
    <w:uiPriority w:val="99"/>
    <w:unhideWhenUsed/>
    <w:rsid w:val="00920251"/>
    <w:rPr>
      <w:color w:val="auto"/>
      <w:u w:val="none"/>
    </w:rPr>
  </w:style>
  <w:style w:type="character" w:styleId="FollowedHyperlink">
    <w:name w:val="FollowedHyperlink"/>
    <w:basedOn w:val="DefaultParagraphFont"/>
    <w:uiPriority w:val="99"/>
    <w:semiHidden/>
    <w:unhideWhenUsed/>
    <w:rsid w:val="00920251"/>
    <w:rPr>
      <w:color w:val="auto"/>
      <w:u w:val="none"/>
    </w:rPr>
  </w:style>
  <w:style w:type="paragraph" w:styleId="ListParagraph">
    <w:name w:val="List Paragraph"/>
    <w:basedOn w:val="Normal"/>
    <w:uiPriority w:val="34"/>
    <w:qFormat/>
    <w:rsid w:val="00686E5F"/>
    <w:pPr>
      <w:ind w:left="720"/>
      <w:contextualSpacing/>
    </w:pPr>
  </w:style>
  <w:style w:type="paragraph" w:customStyle="1" w:styleId="paragraph">
    <w:name w:val="paragraph"/>
    <w:basedOn w:val="Normal"/>
    <w:rsid w:val="005D70E8"/>
    <w:pPr>
      <w:spacing w:before="100" w:beforeAutospacing="1" w:after="100" w:afterAutospacing="1" w:line="240" w:lineRule="auto"/>
    </w:pPr>
    <w:rPr>
      <w:rFonts w:ascii="Times New Roman" w:hAnsi="Times New Roman" w:cs="Times New Roman"/>
      <w:lang w:eastAsia="zh-CN"/>
    </w:rPr>
  </w:style>
  <w:style w:type="paragraph" w:styleId="NormalWeb">
    <w:name w:val="Normal (Web)"/>
    <w:basedOn w:val="Normal"/>
    <w:uiPriority w:val="99"/>
    <w:unhideWhenUsed/>
    <w:rsid w:val="005D70E8"/>
    <w:pPr>
      <w:spacing w:before="100" w:beforeAutospacing="1" w:after="100" w:afterAutospacing="1" w:line="240" w:lineRule="auto"/>
    </w:pPr>
    <w:rPr>
      <w:rFonts w:ascii="Times New Roman" w:hAnsi="Times New Roman" w:cs="Times New Roman"/>
      <w:lang w:eastAsia="zh-CN"/>
    </w:rPr>
  </w:style>
  <w:style w:type="paragraph" w:customStyle="1" w:styleId="selectionshareable">
    <w:name w:val="selectionshareable"/>
    <w:basedOn w:val="Normal"/>
    <w:rsid w:val="005D70E8"/>
    <w:pPr>
      <w:spacing w:before="100" w:beforeAutospacing="1" w:after="100" w:afterAutospacing="1" w:line="240" w:lineRule="auto"/>
    </w:pPr>
    <w:rPr>
      <w:rFonts w:ascii="Times New Roman" w:hAnsi="Times New Roman" w:cs="Times New Roman"/>
      <w:lang w:eastAsia="zh-CN"/>
    </w:rPr>
  </w:style>
  <w:style w:type="character" w:customStyle="1" w:styleId="at4-share-count-container">
    <w:name w:val="at4-share-count-container"/>
    <w:basedOn w:val="DefaultParagraphFont"/>
    <w:rsid w:val="00B835AF"/>
  </w:style>
  <w:style w:type="paragraph" w:styleId="Header">
    <w:name w:val="header"/>
    <w:basedOn w:val="Normal"/>
    <w:link w:val="HeaderChar"/>
    <w:uiPriority w:val="99"/>
    <w:unhideWhenUsed/>
    <w:rsid w:val="00B83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AF"/>
    <w:rPr>
      <w:rFonts w:ascii="Calibri" w:hAnsi="Calibri"/>
    </w:rPr>
  </w:style>
  <w:style w:type="paragraph" w:styleId="Footer">
    <w:name w:val="footer"/>
    <w:basedOn w:val="Normal"/>
    <w:link w:val="FooterChar"/>
    <w:uiPriority w:val="99"/>
    <w:unhideWhenUsed/>
    <w:rsid w:val="00B83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5AF"/>
    <w:rPr>
      <w:rFonts w:ascii="Calibri" w:hAnsi="Calibri"/>
    </w:rPr>
  </w:style>
  <w:style w:type="character" w:styleId="PageNumber">
    <w:name w:val="page number"/>
    <w:basedOn w:val="DefaultParagraphFont"/>
    <w:uiPriority w:val="99"/>
    <w:semiHidden/>
    <w:unhideWhenUsed/>
    <w:rsid w:val="00B835AF"/>
  </w:style>
  <w:style w:type="paragraph" w:styleId="BalloonText">
    <w:name w:val="Balloon Text"/>
    <w:basedOn w:val="Normal"/>
    <w:link w:val="BalloonTextChar"/>
    <w:uiPriority w:val="99"/>
    <w:semiHidden/>
    <w:unhideWhenUsed/>
    <w:rsid w:val="00AB3B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B71"/>
    <w:rPr>
      <w:rFonts w:ascii="Tahoma" w:hAnsi="Tahoma" w:cs="Tahoma"/>
      <w:sz w:val="16"/>
      <w:szCs w:val="16"/>
    </w:rPr>
  </w:style>
  <w:style w:type="paragraph" w:styleId="DocumentMap">
    <w:name w:val="Document Map"/>
    <w:basedOn w:val="Normal"/>
    <w:link w:val="DocumentMapChar"/>
    <w:uiPriority w:val="99"/>
    <w:semiHidden/>
    <w:unhideWhenUsed/>
    <w:rsid w:val="00125A8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25A87"/>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20251"/>
    <w:pPr>
      <w:spacing w:after="160" w:line="259" w:lineRule="auto"/>
    </w:pPr>
    <w:rPr>
      <w:rFonts w:ascii="Calibri" w:hAnsi="Calibri"/>
    </w:rPr>
  </w:style>
  <w:style w:type="paragraph" w:styleId="Heading1">
    <w:name w:val="heading 1"/>
    <w:aliases w:val="Pocket"/>
    <w:basedOn w:val="Normal"/>
    <w:next w:val="Normal"/>
    <w:link w:val="Heading1Char"/>
    <w:qFormat/>
    <w:rsid w:val="009202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02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02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025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02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251"/>
  </w:style>
  <w:style w:type="character" w:customStyle="1" w:styleId="Heading1Char">
    <w:name w:val="Heading 1 Char"/>
    <w:aliases w:val="Pocket Char"/>
    <w:basedOn w:val="DefaultParagraphFont"/>
    <w:link w:val="Heading1"/>
    <w:rsid w:val="009202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02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025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20251"/>
    <w:rPr>
      <w:rFonts w:ascii="Calibri" w:eastAsiaTheme="majorEastAsia" w:hAnsi="Calibri" w:cstheme="majorBidi"/>
      <w:b/>
      <w:iCs/>
      <w:sz w:val="26"/>
    </w:rPr>
  </w:style>
  <w:style w:type="character" w:styleId="Emphasis">
    <w:name w:val="Emphasis"/>
    <w:basedOn w:val="DefaultParagraphFont"/>
    <w:uiPriority w:val="7"/>
    <w:qFormat/>
    <w:rsid w:val="0092025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20251"/>
    <w:rPr>
      <w:b/>
      <w:bCs/>
      <w:sz w:val="26"/>
      <w:u w:val="none"/>
    </w:rPr>
  </w:style>
  <w:style w:type="character" w:customStyle="1" w:styleId="StyleUnderline">
    <w:name w:val="Style Underline"/>
    <w:aliases w:val="Underline"/>
    <w:basedOn w:val="DefaultParagraphFont"/>
    <w:uiPriority w:val="6"/>
    <w:qFormat/>
    <w:rsid w:val="00920251"/>
    <w:rPr>
      <w:b w:val="0"/>
      <w:sz w:val="22"/>
      <w:u w:val="single"/>
    </w:rPr>
  </w:style>
  <w:style w:type="character" w:styleId="Hyperlink">
    <w:name w:val="Hyperlink"/>
    <w:basedOn w:val="DefaultParagraphFont"/>
    <w:uiPriority w:val="99"/>
    <w:unhideWhenUsed/>
    <w:rsid w:val="00920251"/>
    <w:rPr>
      <w:color w:val="auto"/>
      <w:u w:val="none"/>
    </w:rPr>
  </w:style>
  <w:style w:type="character" w:styleId="FollowedHyperlink">
    <w:name w:val="FollowedHyperlink"/>
    <w:basedOn w:val="DefaultParagraphFont"/>
    <w:uiPriority w:val="99"/>
    <w:semiHidden/>
    <w:unhideWhenUsed/>
    <w:rsid w:val="00920251"/>
    <w:rPr>
      <w:color w:val="auto"/>
      <w:u w:val="none"/>
    </w:rPr>
  </w:style>
  <w:style w:type="paragraph" w:styleId="ListParagraph">
    <w:name w:val="List Paragraph"/>
    <w:basedOn w:val="Normal"/>
    <w:uiPriority w:val="34"/>
    <w:qFormat/>
    <w:rsid w:val="00686E5F"/>
    <w:pPr>
      <w:ind w:left="720"/>
      <w:contextualSpacing/>
    </w:pPr>
  </w:style>
  <w:style w:type="paragraph" w:customStyle="1" w:styleId="paragraph">
    <w:name w:val="paragraph"/>
    <w:basedOn w:val="Normal"/>
    <w:rsid w:val="005D70E8"/>
    <w:pPr>
      <w:spacing w:before="100" w:beforeAutospacing="1" w:after="100" w:afterAutospacing="1" w:line="240" w:lineRule="auto"/>
    </w:pPr>
    <w:rPr>
      <w:rFonts w:ascii="Times New Roman" w:hAnsi="Times New Roman" w:cs="Times New Roman"/>
      <w:lang w:eastAsia="zh-CN"/>
    </w:rPr>
  </w:style>
  <w:style w:type="paragraph" w:styleId="NormalWeb">
    <w:name w:val="Normal (Web)"/>
    <w:basedOn w:val="Normal"/>
    <w:uiPriority w:val="99"/>
    <w:unhideWhenUsed/>
    <w:rsid w:val="005D70E8"/>
    <w:pPr>
      <w:spacing w:before="100" w:beforeAutospacing="1" w:after="100" w:afterAutospacing="1" w:line="240" w:lineRule="auto"/>
    </w:pPr>
    <w:rPr>
      <w:rFonts w:ascii="Times New Roman" w:hAnsi="Times New Roman" w:cs="Times New Roman"/>
      <w:lang w:eastAsia="zh-CN"/>
    </w:rPr>
  </w:style>
  <w:style w:type="paragraph" w:customStyle="1" w:styleId="selectionshareable">
    <w:name w:val="selectionshareable"/>
    <w:basedOn w:val="Normal"/>
    <w:rsid w:val="005D70E8"/>
    <w:pPr>
      <w:spacing w:before="100" w:beforeAutospacing="1" w:after="100" w:afterAutospacing="1" w:line="240" w:lineRule="auto"/>
    </w:pPr>
    <w:rPr>
      <w:rFonts w:ascii="Times New Roman" w:hAnsi="Times New Roman" w:cs="Times New Roman"/>
      <w:lang w:eastAsia="zh-CN"/>
    </w:rPr>
  </w:style>
  <w:style w:type="character" w:customStyle="1" w:styleId="at4-share-count-container">
    <w:name w:val="at4-share-count-container"/>
    <w:basedOn w:val="DefaultParagraphFont"/>
    <w:rsid w:val="00B835AF"/>
  </w:style>
  <w:style w:type="paragraph" w:styleId="Header">
    <w:name w:val="header"/>
    <w:basedOn w:val="Normal"/>
    <w:link w:val="HeaderChar"/>
    <w:uiPriority w:val="99"/>
    <w:unhideWhenUsed/>
    <w:rsid w:val="00B83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AF"/>
    <w:rPr>
      <w:rFonts w:ascii="Calibri" w:hAnsi="Calibri"/>
    </w:rPr>
  </w:style>
  <w:style w:type="paragraph" w:styleId="Footer">
    <w:name w:val="footer"/>
    <w:basedOn w:val="Normal"/>
    <w:link w:val="FooterChar"/>
    <w:uiPriority w:val="99"/>
    <w:unhideWhenUsed/>
    <w:rsid w:val="00B83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5AF"/>
    <w:rPr>
      <w:rFonts w:ascii="Calibri" w:hAnsi="Calibri"/>
    </w:rPr>
  </w:style>
  <w:style w:type="character" w:styleId="PageNumber">
    <w:name w:val="page number"/>
    <w:basedOn w:val="DefaultParagraphFont"/>
    <w:uiPriority w:val="99"/>
    <w:semiHidden/>
    <w:unhideWhenUsed/>
    <w:rsid w:val="00B835AF"/>
  </w:style>
  <w:style w:type="paragraph" w:styleId="BalloonText">
    <w:name w:val="Balloon Text"/>
    <w:basedOn w:val="Normal"/>
    <w:link w:val="BalloonTextChar"/>
    <w:uiPriority w:val="99"/>
    <w:semiHidden/>
    <w:unhideWhenUsed/>
    <w:rsid w:val="00AB3B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B71"/>
    <w:rPr>
      <w:rFonts w:ascii="Tahoma" w:hAnsi="Tahoma" w:cs="Tahoma"/>
      <w:sz w:val="16"/>
      <w:szCs w:val="16"/>
    </w:rPr>
  </w:style>
  <w:style w:type="paragraph" w:styleId="DocumentMap">
    <w:name w:val="Document Map"/>
    <w:basedOn w:val="Normal"/>
    <w:link w:val="DocumentMapChar"/>
    <w:uiPriority w:val="99"/>
    <w:semiHidden/>
    <w:unhideWhenUsed/>
    <w:rsid w:val="00125A8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25A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pr.org/sections/ed/2017/01/31/512507538/under-devos-heres-how-school-choice-might-work" TargetMode="External"/><Relationship Id="rId21" Type="http://schemas.openxmlformats.org/officeDocument/2006/relationships/hyperlink" Target="http://www.independent.co.uk/news/world/americas/us-politics/donald-trump-climate-change-epa-website-buried-global-warming-kids-a7722826.html" TargetMode="External"/><Relationship Id="rId42" Type="http://schemas.openxmlformats.org/officeDocument/2006/relationships/hyperlink" Target="http://www.nber.org/papers/w20847" TargetMode="External"/><Relationship Id="rId63" Type="http://schemas.openxmlformats.org/officeDocument/2006/relationships/hyperlink" Target="https://www.washingtonpost.com/local/education/trump-seeks-to-slash-education-department-but-make-big-push-for-school-choice/2017/03/15/63b8b6f8-09a1-11e7-b77c-0047d15a24e0_story.html?tid=sm_tw&amp;utm_term=.968da057574f" TargetMode="External"/><Relationship Id="rId84" Type="http://schemas.openxmlformats.org/officeDocument/2006/relationships/hyperlink" Target="http://www.military.com/daily-news/2016/11/01/military-to-boost-recruiting-with-better-ads-school-access.html)" TargetMode="External"/><Relationship Id="rId138" Type="http://schemas.openxmlformats.org/officeDocument/2006/relationships/hyperlink" Target="http://www.pbs.org/wgbh/frontline/article/democrats-condemn-climate-change-skeptics-for-targeting-teachers/" TargetMode="External"/><Relationship Id="rId159" Type="http://schemas.openxmlformats.org/officeDocument/2006/relationships/hyperlink" Target="https://www.washingtonpost.com/news/answer-sheet/wp/2017/01/10/opposition-grows-to-senate-confirmation-of-betsy-devos-trumps-education-nominee/?utm_term=.79a402907ee5" TargetMode="External"/><Relationship Id="rId170" Type="http://schemas.openxmlformats.org/officeDocument/2006/relationships/hyperlink" Target="http://www.businessinsider.com/trump-science-funding-2016-11" TargetMode="External"/><Relationship Id="rId191" Type="http://schemas.openxmlformats.org/officeDocument/2006/relationships/theme" Target="theme/theme1.xml"/><Relationship Id="rId107" Type="http://schemas.openxmlformats.org/officeDocument/2006/relationships/hyperlink" Target="http://www.pbs.org/newshour/rundown/watch-live-betsy-devos-confirmation-hearing/" TargetMode="External"/><Relationship Id="rId11" Type="http://schemas.openxmlformats.org/officeDocument/2006/relationships/hyperlink" Target="https://www.washingtonpost.com/news/answer-sheet/wp/2017/06/01/the-long-game-of-education-secretary-betsy-devos/?utm_term=.55a060098051" TargetMode="External"/><Relationship Id="rId32" Type="http://schemas.openxmlformats.org/officeDocument/2006/relationships/hyperlink" Target="http://www.pewinternet.org/2016/10/04/the-politics-of-climate/ps_2016-10-04_politics-of-climate_1-15/" TargetMode="External"/><Relationship Id="rId53" Type="http://schemas.openxmlformats.org/officeDocument/2006/relationships/hyperlink" Target="https://www.washingtonpost.com/news/answer-sheet/wp/2016/10/05/education-department-slammed-for-charter-school-oversight-by-its-own-watchdog-office/?utm_term=.d068a2a65ea3)" TargetMode="External"/><Relationship Id="rId74" Type="http://schemas.openxmlformats.org/officeDocument/2006/relationships/hyperlink" Target="https://www.newamerica.org/education-policy/edcentral/skinny-budget-starves-some-higher-ed-programs/" TargetMode="External"/><Relationship Id="rId128" Type="http://schemas.openxmlformats.org/officeDocument/2006/relationships/hyperlink" Target="http://www.pbs.org/wgbh/frontline/person/katie-worth/" TargetMode="External"/><Relationship Id="rId149" Type="http://schemas.openxmlformats.org/officeDocument/2006/relationships/hyperlink" Target="http://thehill.com/homenews/administration/336139-devos-certainly-the-climate-changes" TargetMode="External"/><Relationship Id="rId5" Type="http://schemas.openxmlformats.org/officeDocument/2006/relationships/webSettings" Target="webSettings.xml"/><Relationship Id="rId95" Type="http://schemas.openxmlformats.org/officeDocument/2006/relationships/hyperlink" Target="http://www.pbs.org/newshour/rundown/watch-live-betsy-devos-confirmation-hearing/" TargetMode="External"/><Relationship Id="rId160" Type="http://schemas.openxmlformats.org/officeDocument/2006/relationships/hyperlink" Target="http://www.detroitnews.com/story/news/2017/01/09/union-head-trump-schools-pick/96357646/" TargetMode="External"/><Relationship Id="rId181" Type="http://schemas.openxmlformats.org/officeDocument/2006/relationships/hyperlink" Target="https://ncse.com/library-resource/supporting-climate-change-education" TargetMode="External"/><Relationship Id="rId22" Type="http://schemas.openxmlformats.org/officeDocument/2006/relationships/hyperlink" Target="https://news.vice.com/story/six-states-trying-to-pass-climate-denial-in-education-legislation)" TargetMode="External"/><Relationship Id="rId43" Type="http://schemas.openxmlformats.org/officeDocument/2006/relationships/hyperlink" Target="https://www2.ed.gov/policy/elsec/leg/esea02/pg20.html" TargetMode="External"/><Relationship Id="rId64" Type="http://schemas.openxmlformats.org/officeDocument/2006/relationships/hyperlink" Target="https://www.theatlantic.com/politics/archive/2017/03/president-trumps-hard-power-budget/519702/" TargetMode="External"/><Relationship Id="rId118" Type="http://schemas.openxmlformats.org/officeDocument/2006/relationships/hyperlink" Target="http://www.chicagotribune.com/news/opinion/commentary/ct-betsy-devos-education-secretary-trump-romney-20170109-story.html)" TargetMode="External"/><Relationship Id="rId139" Type="http://schemas.openxmlformats.org/officeDocument/2006/relationships/hyperlink" Target="mailto:?subject=TheHill.com%3A%20DeVos%3A%20%E2%80%98Certainly%2C%20the%20climate%20changes%E2%80%99&amp;body=From%20TheHill.com%3A%20%0A%0A%22I%27m%20here%20to%20talk%20about%20students%20and%20schools%20today%2C%22%20she%20said.%0A%0Ahttp%3A//thehill.com/homenews/administration/336139-devos-certainly-the-climate-changes" TargetMode="External"/><Relationship Id="rId85" Type="http://schemas.openxmlformats.org/officeDocument/2006/relationships/hyperlink" Target="https://www.haymarketbooks.org/books/617-worth-fighting-for" TargetMode="External"/><Relationship Id="rId150" Type="http://schemas.openxmlformats.org/officeDocument/2006/relationships/hyperlink" Target="http://thehill.com/homenews/administration/336139-devos-certainly-the-climate-changes" TargetMode="External"/><Relationship Id="rId171" Type="http://schemas.openxmlformats.org/officeDocument/2006/relationships/hyperlink" Target="https://www.scientificamerican.com/article/climate-and-energy-experts-speak-out-on-trump-s-views/" TargetMode="External"/><Relationship Id="rId12" Type="http://schemas.openxmlformats.org/officeDocument/2006/relationships/hyperlink" Target="https://thinkprogress.org/devos-hbcu-pioneers-of-school-choice-1470ad45a46f" TargetMode="External"/><Relationship Id="rId33" Type="http://schemas.openxmlformats.org/officeDocument/2006/relationships/hyperlink" Target="https://sierra.secure.force.com/actions/ClimateParents?actionId=AR0074893" TargetMode="External"/><Relationship Id="rId108" Type="http://schemas.openxmlformats.org/officeDocument/2006/relationships/hyperlink" Target="http://www.pbs.org/newshour/rundown/watch-live-betsy-devos-confirmation-hearing/" TargetMode="External"/><Relationship Id="rId129" Type="http://schemas.openxmlformats.org/officeDocument/2006/relationships/hyperlink" Target="http://www.pbs.org/wgbh/frontline/article/devos-is-questioned-about-campaign-to-influence-climate-change-education/" TargetMode="External"/><Relationship Id="rId54" Type="http://schemas.openxmlformats.org/officeDocument/2006/relationships/hyperlink" Target="http://www2.ed.gov/about/offices/list/oig/auditreports/fy2016/a02m0012.pdf" TargetMode="External"/><Relationship Id="rId75" Type="http://schemas.openxmlformats.org/officeDocument/2006/relationships/hyperlink" Target="http://www.npr.org/templates/archives/archive.php?thingId=14562108" TargetMode="External"/><Relationship Id="rId96" Type="http://schemas.openxmlformats.org/officeDocument/2006/relationships/hyperlink" Target="http://www.pbs.org/newshour/rundown/watch-live-betsy-devos-confirmation-hearing/" TargetMode="External"/><Relationship Id="rId140" Type="http://schemas.openxmlformats.org/officeDocument/2006/relationships/hyperlink" Target="http://thehill.com/homenews/administration/336139-devos-certainly-the-climate-changes" TargetMode="External"/><Relationship Id="rId161" Type="http://schemas.openxmlformats.org/officeDocument/2006/relationships/hyperlink" Target="https://urbancharters.stanford.edu/download/Urban%20Charter%20School%20Study%20Report%20on%2041%20Regions.pdf" TargetMode="External"/><Relationship Id="rId182" Type="http://schemas.openxmlformats.org/officeDocument/2006/relationships/hyperlink" Target="https://ncse.com/signup-ncseteach" TargetMode="External"/><Relationship Id="rId6" Type="http://schemas.openxmlformats.org/officeDocument/2006/relationships/footnotes" Target="footnotes.xml"/><Relationship Id="rId23" Type="http://schemas.openxmlformats.org/officeDocument/2006/relationships/hyperlink" Target="https://climate.nasa.gov/scientific-consensus/" TargetMode="External"/><Relationship Id="rId119" Type="http://schemas.openxmlformats.org/officeDocument/2006/relationships/hyperlink" Target="http://www.chicagotribune.com/topic/education/colleges-universities/stanford-university-OREDU0000292-topic.html" TargetMode="External"/><Relationship Id="rId44" Type="http://schemas.openxmlformats.org/officeDocument/2006/relationships/hyperlink" Target="http://kfor.com/2017/02/24/oklahoma-city-schools-reducing-budget-by-2-8-million-after-revenue-failure/" TargetMode="External"/><Relationship Id="rId65" Type="http://schemas.openxmlformats.org/officeDocument/2006/relationships/hyperlink" Target="https://www.newamerica.org/education-policy/edcentral/work-study-isnt-working/" TargetMode="External"/><Relationship Id="rId86" Type="http://schemas.openxmlformats.org/officeDocument/2006/relationships/hyperlink" Target="https://www.haymarketbooks.org/books/964-long-shot" TargetMode="External"/><Relationship Id="rId130" Type="http://schemas.openxmlformats.org/officeDocument/2006/relationships/hyperlink" Target="http://journals.sagepub.com/doi/10.1177/0270467616634958" TargetMode="External"/><Relationship Id="rId151" Type="http://schemas.openxmlformats.org/officeDocument/2006/relationships/hyperlink" Target="http://www.washingtontimes.com/news/2017/apr/24/betsy-devos-common-core-no-longer-issue-schools/)" TargetMode="External"/><Relationship Id="rId172" Type="http://schemas.openxmlformats.org/officeDocument/2006/relationships/hyperlink" Target="https://www.scientificamerican.com/article/grading-the-presidential-candidates-on-science/" TargetMode="External"/><Relationship Id="rId13" Type="http://schemas.openxmlformats.org/officeDocument/2006/relationships/hyperlink" Target="https://www.whitehouse.gov/omb/budget" TargetMode="External"/><Relationship Id="rId18" Type="http://schemas.openxmlformats.org/officeDocument/2006/relationships/hyperlink" Target="https://www.americanprogress.org/issues/education/reports/2016/03/02/132053/strategies-to-improve-low-performing-schools-under-the-every-student-succeeds-act/" TargetMode="External"/><Relationship Id="rId39" Type="http://schemas.openxmlformats.org/officeDocument/2006/relationships/hyperlink" Target="http://www.cnn.com/2017/06/01/politics/trump-paris-climate/index.html" TargetMode="External"/><Relationship Id="rId109" Type="http://schemas.openxmlformats.org/officeDocument/2006/relationships/hyperlink" Target="http://www.pbs.org/newshour/rundown/watch-live-betsy-devos-confirmation-hearing/" TargetMode="External"/><Relationship Id="rId34" Type="http://schemas.openxmlformats.org/officeDocument/2006/relationships/hyperlink" Target="http://www.latimes.com/opinion/op-ed/la-oe-hayes-trump-budget-science-20170421-story.html" TargetMode="External"/><Relationship Id="rId50" Type="http://schemas.openxmlformats.org/officeDocument/2006/relationships/hyperlink" Target="http://republicanherald.com/news/williams-valley-students-raise-funds-to-aid-cancer-research-with-mini-thon-1.2163542" TargetMode="External"/><Relationship Id="rId55" Type="http://schemas.openxmlformats.org/officeDocument/2006/relationships/hyperlink" Target="http://www.ed.gov/news/press-releases/us-department-education-awards-245-million-support-high-quality-public-charter-schools" TargetMode="External"/><Relationship Id="rId76" Type="http://schemas.openxmlformats.org/officeDocument/2006/relationships/hyperlink" Target="http://www.npr.org/sections/thetwo-way/2017/07/06/535776573/18-states-sue-betsy-devos-and-education-dept-over-delay-of-borrower-defense-rule" TargetMode="External"/><Relationship Id="rId97" Type="http://schemas.openxmlformats.org/officeDocument/2006/relationships/hyperlink" Target="http://www.pbs.org/newshour/rundown/watch-live-betsy-devos-confirmation-hearing/" TargetMode="External"/><Relationship Id="rId104" Type="http://schemas.openxmlformats.org/officeDocument/2006/relationships/hyperlink" Target="http://www.pbs.org/newshour/rundown/watch-live-betsy-devos-confirmation-hearing/" TargetMode="External"/><Relationship Id="rId120" Type="http://schemas.openxmlformats.org/officeDocument/2006/relationships/hyperlink" Target="http://modernsurvivalliving.com/betsy-devos-compares-school-choice-critics-to-flat-earthers/)" TargetMode="External"/><Relationship Id="rId125" Type="http://schemas.openxmlformats.org/officeDocument/2006/relationships/hyperlink" Target="http://www.huffingtonpost.com/entry/trump-budget-2018_us_592399fbe4b094cdba56e3b3" TargetMode="External"/><Relationship Id="rId141" Type="http://schemas.openxmlformats.org/officeDocument/2006/relationships/hyperlink" Target="http://thehill.com/homenews/administration/336139-devos-certainly-the-climate-changes" TargetMode="External"/><Relationship Id="rId146" Type="http://schemas.openxmlformats.org/officeDocument/2006/relationships/hyperlink" Target="http://thehill.com/homenews/administration/336139-devos-certainly-the-climate-changes" TargetMode="External"/><Relationship Id="rId167" Type="http://schemas.openxmlformats.org/officeDocument/2006/relationships/hyperlink" Target="http://www.politifact.com/truth-o-meter/statements/2016/jun/03/hillary-clinton/yes-donald-trump-did-call-climate-change-chinese-h/" TargetMode="External"/><Relationship Id="rId18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ww.latimes.com/politics/washington/la-na-essential-washington-updates-education-trump-wants-more-money-for-1489667030-htmlstory.html" TargetMode="External"/><Relationship Id="rId92" Type="http://schemas.openxmlformats.org/officeDocument/2006/relationships/hyperlink" Target="http://www.pbs.org/newshour/rundown/watch-live-betsy-devos-confirmation-hearing/" TargetMode="External"/><Relationship Id="rId162" Type="http://schemas.openxmlformats.org/officeDocument/2006/relationships/hyperlink" Target="http://www.foxbusiness.com/features/2017/05/23/trump-budget-proposal-cuts-work-study-bolsters-school-choice.html)" TargetMode="External"/><Relationship Id="rId183" Type="http://schemas.openxmlformats.org/officeDocument/2006/relationships/hyperlink" Target="https://www.zooniverse.org/projects?discipline=climate&amp;page=1&amp;status=live" TargetMode="External"/><Relationship Id="rId2" Type="http://schemas.openxmlformats.org/officeDocument/2006/relationships/styles" Target="styles.xml"/><Relationship Id="rId29" Type="http://schemas.openxmlformats.org/officeDocument/2006/relationships/hyperlink" Target="https://legiscan.com/AL/bill/HJR78/2017" TargetMode="External"/><Relationship Id="rId24" Type="http://schemas.openxmlformats.org/officeDocument/2006/relationships/hyperlink" Target="http://www.ibtimes.co.uk/climate-change-more-70000-us-science-teachers-tell-students-global-warming-natural-1543334" TargetMode="External"/><Relationship Id="rId40" Type="http://schemas.openxmlformats.org/officeDocument/2006/relationships/hyperlink" Target="http://www.weeklystandard.com/common-core-has-disappeared-from-trumps-remarks/article/2007024" TargetMode="External"/><Relationship Id="rId45" Type="http://schemas.openxmlformats.org/officeDocument/2006/relationships/hyperlink" Target="https://www.adn.com/opinions/2017/02/22/massive-budget-cuts-will-kill-alaska-jobs-3/" TargetMode="External"/><Relationship Id="rId66" Type="http://schemas.openxmlformats.org/officeDocument/2006/relationships/hyperlink" Target="https://www.insidehighered.com/news/2015/07/31/federal-work-study-pays-best-students-public-colleges-increases-debt-loads" TargetMode="External"/><Relationship Id="rId87" Type="http://schemas.openxmlformats.org/officeDocument/2006/relationships/hyperlink" Target="http://www.slate.com/articles/news_and_politics/jurisprudence/2017/02/ice_s_crackdown_is_beyond_aggressive_it_s_illegal.html)" TargetMode="External"/><Relationship Id="rId110" Type="http://schemas.openxmlformats.org/officeDocument/2006/relationships/hyperlink" Target="http://www.pbs.org/newshour/rundown/watch-live-betsy-devos-confirmation-hearing/" TargetMode="External"/><Relationship Id="rId115" Type="http://schemas.openxmlformats.org/officeDocument/2006/relationships/hyperlink" Target="http://www.politico.com/story/2016/12/betsy-devos-education-trump-religion-232150" TargetMode="External"/><Relationship Id="rId131" Type="http://schemas.openxmlformats.org/officeDocument/2006/relationships/hyperlink" Target="http://www.pbs.org/wgbh/frontline/article/climate-change-skeptic-group-seeks-to-influence-200000-teachers/" TargetMode="External"/><Relationship Id="rId136" Type="http://schemas.openxmlformats.org/officeDocument/2006/relationships/hyperlink" Target="https://www.whitehouse.gov/the-press-office/2017/06/01/statement-president-trump-paris-climate-accord" TargetMode="External"/><Relationship Id="rId157" Type="http://schemas.openxmlformats.org/officeDocument/2006/relationships/image" Target="media/image1.png"/><Relationship Id="rId178" Type="http://schemas.openxmlformats.org/officeDocument/2006/relationships/hyperlink" Target="https://ncse.com/teach" TargetMode="External"/><Relationship Id="rId61" Type="http://schemas.openxmlformats.org/officeDocument/2006/relationships/hyperlink" Target="https://www.washingtonpost.com/news/wonk/wp/2017/03/16/trumps-budget-shows-a-gop-trapped-between-its-past-and-its-future/?utm_term=.96036c9f9a28" TargetMode="External"/><Relationship Id="rId82" Type="http://schemas.openxmlformats.org/officeDocument/2006/relationships/hyperlink" Target="http://dailycaller.com/2015/02/06/paper-govt-energy-efficiency-mandates-dont-work/" TargetMode="External"/><Relationship Id="rId152" Type="http://schemas.openxmlformats.org/officeDocument/2006/relationships/hyperlink" Target="http://www.washingtontimes.com/topics/betsy-devos/" TargetMode="External"/><Relationship Id="rId173" Type="http://schemas.openxmlformats.org/officeDocument/2006/relationships/hyperlink" Target="http://www.npr.org/sections/13.7/2016/09/12/493389865/do-the-presidential-candidates-recognize-what-science-can-and-cannot-do" TargetMode="External"/><Relationship Id="rId19" Type="http://schemas.openxmlformats.org/officeDocument/2006/relationships/hyperlink" Target="https://www.americanprogress.org/issues/education/reports/2015/05/18/113397/a-fresh-look-at-school-funding/" TargetMode="External"/><Relationship Id="rId14" Type="http://schemas.openxmlformats.org/officeDocument/2006/relationships/hyperlink" Target="https://www.the74million.org/article/vouchers-could-be-the-big-winner-in-trumps-school-choice-plan-but-is-that-a-victory-for-students?utm_source=The+74+Million+Newsletter&amp;utm_campaign=53d4c0a73e-EMAIL_CAMPAIGN_2016_11_23&amp;utm_medium=email&amp;utm_term=0_077b986842-53d4c0a73e-49030661" TargetMode="External"/><Relationship Id="rId30" Type="http://schemas.openxmlformats.org/officeDocument/2006/relationships/hyperlink" Target="https://legislature.idaho.gov/wp-content/uploads/sessioninfo/2017/legislation/SCR121.pdf" TargetMode="External"/><Relationship Id="rId35" Type="http://schemas.openxmlformats.org/officeDocument/2006/relationships/hyperlink" Target="http://www.latimes.com/topic/politics-government/donald-trump-PEBSL000163-topic.html" TargetMode="External"/><Relationship Id="rId56" Type="http://schemas.openxmlformats.org/officeDocument/2006/relationships/hyperlink" Target="http://www.independent.org/newsroom/news_detail.asp?newsID=1220)" TargetMode="External"/><Relationship Id="rId77" Type="http://schemas.openxmlformats.org/officeDocument/2006/relationships/hyperlink" Target="http://www.npr.org/sections/ed/2017/06/17/531930366/devos-rolls-back-for-profit-college-regs-harvards-president-to-step-down" TargetMode="External"/><Relationship Id="rId100" Type="http://schemas.openxmlformats.org/officeDocument/2006/relationships/hyperlink" Target="http://www.pbs.org/newshour/rundown/watch-live-betsy-devos-confirmation-hearing/" TargetMode="External"/><Relationship Id="rId105" Type="http://schemas.openxmlformats.org/officeDocument/2006/relationships/hyperlink" Target="http://www.pbs.org/newshour/rundown/watch-live-betsy-devos-confirmation-hearing/" TargetMode="External"/><Relationship Id="rId126" Type="http://schemas.openxmlformats.org/officeDocument/2006/relationships/hyperlink" Target="https://www.ed.gov/news/speeches/prepared-remarks-us-secretary-education-betsy-devos-american-federation-childrens-national-policy-summit" TargetMode="External"/><Relationship Id="rId147" Type="http://schemas.openxmlformats.org/officeDocument/2006/relationships/hyperlink" Target="http://thehill.com/homenews/administration/336139-devos-certainly-the-climate-changes" TargetMode="External"/><Relationship Id="rId168" Type="http://schemas.openxmlformats.org/officeDocument/2006/relationships/hyperlink" Target="http://www.reuters.com/article/us-usa-election-climatechange-accord-idUSKBN1370JX" TargetMode="External"/><Relationship Id="rId8" Type="http://schemas.openxmlformats.org/officeDocument/2006/relationships/hyperlink" Target="http://time.com/4765410/donald-trump-betsy-devos-atf-public-education/" TargetMode="External"/><Relationship Id="rId51" Type="http://schemas.openxmlformats.org/officeDocument/2006/relationships/hyperlink" Target="https://www.americanprogress.org/issues/education/reports/2017/03/13/427801/proposed-cuts-americorps-devastating-education-reform/" TargetMode="External"/><Relationship Id="rId72" Type="http://schemas.openxmlformats.org/officeDocument/2006/relationships/hyperlink" Target="https://www2.ed.gov/programs/titleiparta/index.html?exp=0" TargetMode="External"/><Relationship Id="rId93" Type="http://schemas.openxmlformats.org/officeDocument/2006/relationships/hyperlink" Target="http://www.pbs.org/newshour/rundown/watch-live-betsy-devos-confirmation-hearing/" TargetMode="External"/><Relationship Id="rId98" Type="http://schemas.openxmlformats.org/officeDocument/2006/relationships/hyperlink" Target="http://www.pbs.org/newshour/rundown/watch-live-betsy-devos-confirmation-hearing/" TargetMode="External"/><Relationship Id="rId121" Type="http://schemas.openxmlformats.org/officeDocument/2006/relationships/hyperlink" Target="http://www.huffingtonpost.com/topic/education" TargetMode="External"/><Relationship Id="rId142" Type="http://schemas.openxmlformats.org/officeDocument/2006/relationships/hyperlink" Target="http://thehill.com/homenews/administration/336139-devos-certainly-the-climate-changes" TargetMode="External"/><Relationship Id="rId163" Type="http://schemas.openxmlformats.org/officeDocument/2006/relationships/hyperlink" Target="http://www.npr.org/sections/13.7/2016/11/21/502847128/what-does-a-trump-presidency-mean-for-climate-change-education" TargetMode="External"/><Relationship Id="rId184" Type="http://schemas.openxmlformats.org/officeDocument/2006/relationships/hyperlink" Target="https://www.zooniverse.org/projects?discipline=climate&amp;page=1&amp;status=live" TargetMode="External"/><Relationship Id="rId189" Type="http://schemas.openxmlformats.org/officeDocument/2006/relationships/header" Target="header2.xml"/><Relationship Id="rId3" Type="http://schemas.microsoft.com/office/2007/relationships/stylesWithEffects" Target="stylesWithEffects.xml"/><Relationship Id="rId25" Type="http://schemas.openxmlformats.org/officeDocument/2006/relationships/hyperlink" Target="https://legiscan.com/TX/text/HB1485/2017" TargetMode="External"/><Relationship Id="rId46" Type="http://schemas.openxmlformats.org/officeDocument/2006/relationships/hyperlink" Target="https://www2.ed.gov/about/offices/list/ope/pol/tsa.html" TargetMode="External"/><Relationship Id="rId67" Type="http://schemas.openxmlformats.org/officeDocument/2006/relationships/hyperlink" Target="https://www2.ed.gov/about/offices/list/ope/trio/index.html?exp=4" TargetMode="External"/><Relationship Id="rId116" Type="http://schemas.openxmlformats.org/officeDocument/2006/relationships/hyperlink" Target="https://edexcellence.net/articles/trumps-20-billion-school-choice-plan-likely-to-leave-details-to-the-states" TargetMode="External"/><Relationship Id="rId137" Type="http://schemas.openxmlformats.org/officeDocument/2006/relationships/hyperlink" Target="https://www.ed.gov/news/press-releases/secretary-devos-releases-statement-president-trumps-decision-withdraw-us-paris-climate-accord" TargetMode="External"/><Relationship Id="rId158" Type="http://schemas.openxmlformats.org/officeDocument/2006/relationships/hyperlink" Target="http://www.detroitnews.com/story/opinion/editorials/2017/01/12/editorial-devos-will-good-public-education/96514642/" TargetMode="External"/><Relationship Id="rId20" Type="http://schemas.openxmlformats.org/officeDocument/2006/relationships/hyperlink" Target="http://progressive.org/dispatches/trump-devos-budget-reflects-anti-education-agenda/)" TargetMode="External"/><Relationship Id="rId41" Type="http://schemas.openxmlformats.org/officeDocument/2006/relationships/hyperlink" Target="http://www.teenvogue.com/story/donald-trump-stem-young-women-girls-ivanka" TargetMode="External"/><Relationship Id="rId62" Type="http://schemas.openxmlformats.org/officeDocument/2006/relationships/hyperlink" Target="https://www.whitehouse.gov/sites/whitehouse.gov/files/omb/budget/fy2018/2018_blueprint.pdf" TargetMode="External"/><Relationship Id="rId83" Type="http://schemas.openxmlformats.org/officeDocument/2006/relationships/hyperlink" Target="http://www.mlive.com/opinion/kalamazoo/index.ssf/2014/01/new_school_cutbacks_fry.html" TargetMode="External"/><Relationship Id="rId88" Type="http://schemas.openxmlformats.org/officeDocument/2006/relationships/hyperlink" Target="https://www.washingtonpost.com/local/immigration-arrests-of-noncriminals-double-under-trump/2017/04/16/98a2f1e2-2096-11e7-be2a-3a1fb24d4671_story.html" TargetMode="External"/><Relationship Id="rId111" Type="http://schemas.openxmlformats.org/officeDocument/2006/relationships/hyperlink" Target="http://www.pbs.org/newshour/rundown/watch-live-betsy-devos-confirmation-hearing/" TargetMode="External"/><Relationship Id="rId132" Type="http://schemas.openxmlformats.org/officeDocument/2006/relationships/hyperlink" Target="https://www.whitehouse.senate.gov/imo/media/doc/2017-06-07%20Heartland%20Letter%20-%20DeVos.pdf" TargetMode="External"/><Relationship Id="rId153" Type="http://schemas.openxmlformats.org/officeDocument/2006/relationships/hyperlink" Target="http://www.washingtontimes.com/topics/betsy-devos/" TargetMode="External"/><Relationship Id="rId174" Type="http://schemas.openxmlformats.org/officeDocument/2006/relationships/hyperlink" Target="https://www.youtube.com/watch?v=yRxx8pen6JY" TargetMode="External"/><Relationship Id="rId179" Type="http://schemas.openxmlformats.org/officeDocument/2006/relationships/hyperlink" Target="https://ncse.com/scientistinclassroom" TargetMode="External"/><Relationship Id="rId190" Type="http://schemas.openxmlformats.org/officeDocument/2006/relationships/fontTable" Target="fontTable.xml"/><Relationship Id="rId15" Type="http://schemas.openxmlformats.org/officeDocument/2006/relationships/hyperlink" Target="https://www.nytimes.com/2017/02/23/upshot/dismal-results-from-vouchers-surprise-researchers-as-devos-era-begins.html?_r=0" TargetMode="External"/><Relationship Id="rId36" Type="http://schemas.openxmlformats.org/officeDocument/2006/relationships/hyperlink" Target="http://www.latimes.com/topic/environmental-issues/u.s.-environmental-protection-agency-ORGOV000048-topic.html" TargetMode="External"/><Relationship Id="rId57" Type="http://schemas.openxmlformats.org/officeDocument/2006/relationships/hyperlink" Target="http://www.independent.org/aboutus/person_detail.asp?id=1437" TargetMode="External"/><Relationship Id="rId106" Type="http://schemas.openxmlformats.org/officeDocument/2006/relationships/hyperlink" Target="http://www.pbs.org/newshour/rundown/watch-live-betsy-devos-confirmation-hearing/" TargetMode="External"/><Relationship Id="rId127" Type="http://schemas.openxmlformats.org/officeDocument/2006/relationships/hyperlink" Target="http://www.huffingtonpost.com/entry/betsy-devos-potters-house-chrstian-school_us_58d9612de4b018c46069f605" TargetMode="External"/><Relationship Id="rId10" Type="http://schemas.openxmlformats.org/officeDocument/2006/relationships/hyperlink" Target="https://www.engadget.com/2017/02/09/betsy-devos-future-of-stem-education/" TargetMode="External"/><Relationship Id="rId31" Type="http://schemas.openxmlformats.org/officeDocument/2006/relationships/hyperlink" Target="https://ncse.com/" TargetMode="External"/><Relationship Id="rId52" Type="http://schemas.openxmlformats.org/officeDocument/2006/relationships/hyperlink" Target="https://www.facingsouth.org/2017/05/trumps-embrace-voucher-programs-will-accelerate-school-resegregation)" TargetMode="External"/><Relationship Id="rId73" Type="http://schemas.openxmlformats.org/officeDocument/2006/relationships/hyperlink" Target="http://blogs.edweek.org/edweek/campaign-k-12/2017/03/trump_budget_massive_cuts_education_boosts_school_choice.html" TargetMode="External"/><Relationship Id="rId78" Type="http://schemas.openxmlformats.org/officeDocument/2006/relationships/hyperlink" Target="https://www.ed.gov/news/press-releases/secretary-devos-announces-regulatory-reset-protect-students-taxpayers-higher-ed-institutions" TargetMode="External"/><Relationship Id="rId94" Type="http://schemas.openxmlformats.org/officeDocument/2006/relationships/hyperlink" Target="http://www.pbs.org/newshour/rundown/watch-live-betsy-devos-confirmation-hearing/" TargetMode="External"/><Relationship Id="rId99" Type="http://schemas.openxmlformats.org/officeDocument/2006/relationships/hyperlink" Target="http://www.pbs.org/newshour/rundown/watch-live-betsy-devos-confirmation-hearing/" TargetMode="External"/><Relationship Id="rId101" Type="http://schemas.openxmlformats.org/officeDocument/2006/relationships/hyperlink" Target="http://www.pbs.org/newshour/rundown/watch-live-betsy-devos-confirmation-hearing/" TargetMode="External"/><Relationship Id="rId122" Type="http://schemas.openxmlformats.org/officeDocument/2006/relationships/hyperlink" Target="http://www.huffingtonpost.com/topic/betsy-devos" TargetMode="External"/><Relationship Id="rId143" Type="http://schemas.openxmlformats.org/officeDocument/2006/relationships/hyperlink" Target="http://thehill.com/homenews/administration/336139-devos-certainly-the-climate-changes" TargetMode="External"/><Relationship Id="rId148" Type="http://schemas.openxmlformats.org/officeDocument/2006/relationships/hyperlink" Target="http://thehill.com/homenews/administration/336139-devos-certainly-the-climate-changes" TargetMode="External"/><Relationship Id="rId164" Type="http://schemas.openxmlformats.org/officeDocument/2006/relationships/hyperlink" Target="http://www.npr.org/sections/13.7/2016/11/21/502847128/what-does-a-trump-presidency-mean-for-climate-change-education" TargetMode="External"/><Relationship Id="rId169" Type="http://schemas.openxmlformats.org/officeDocument/2006/relationships/hyperlink" Target="http://www.cbsnews.com/news/leading-climate-change-denier-among-those-on-trumps-environmental-team/" TargetMode="External"/><Relationship Id="rId185" Type="http://schemas.openxmlformats.org/officeDocument/2006/relationships/hyperlink" Target="http://www.seattletimes.com/opinion/we-can-move-past-trump-on-climate-change/" TargetMode="External"/><Relationship Id="rId4" Type="http://schemas.openxmlformats.org/officeDocument/2006/relationships/settings" Target="settings.xml"/><Relationship Id="rId9" Type="http://schemas.openxmlformats.org/officeDocument/2006/relationships/hyperlink" Target="https://www.nrdc.org/stories/how-betsy-devos-could-harm-climate-education" TargetMode="External"/><Relationship Id="rId180" Type="http://schemas.openxmlformats.org/officeDocument/2006/relationships/hyperlink" Target="https://ncse.com/scienceboosterclubs" TargetMode="External"/><Relationship Id="rId26" Type="http://schemas.openxmlformats.org/officeDocument/2006/relationships/hyperlink" Target="https://ncse.com/news/2017/04/further-progress-florida-antiscience-bills-0018507" TargetMode="External"/><Relationship Id="rId47" Type="http://schemas.openxmlformats.org/officeDocument/2006/relationships/hyperlink" Target="http://afterschoolalliance.org/documents/21stCCLC-Overview-2017.pdf" TargetMode="External"/><Relationship Id="rId68" Type="http://schemas.openxmlformats.org/officeDocument/2006/relationships/hyperlink" Target="http://www.castategearup.org/" TargetMode="External"/><Relationship Id="rId89" Type="http://schemas.openxmlformats.org/officeDocument/2006/relationships/hyperlink" Target="http://www.nbcnewyork.com/news/local/Ossining-High-School-Student-Arrested-by-ICE-Police-on-Day-of-Prom-Report-427540723.html)" TargetMode="External"/><Relationship Id="rId112" Type="http://schemas.openxmlformats.org/officeDocument/2006/relationships/hyperlink" Target="http://www.pbs.org/newshour/rundown/watch-live-betsy-devos-confirmation-hearing/" TargetMode="External"/><Relationship Id="rId133" Type="http://schemas.openxmlformats.org/officeDocument/2006/relationships/hyperlink" Target="https://www.scribd.com/document/220221575/Joe-Bast-s-bottom-line" TargetMode="External"/><Relationship Id="rId154" Type="http://schemas.openxmlformats.org/officeDocument/2006/relationships/hyperlink" Target="http://www.washingtontimes.com/topics/betsy-devos/" TargetMode="External"/><Relationship Id="rId175" Type="http://schemas.openxmlformats.org/officeDocument/2006/relationships/hyperlink" Target="https://ncse.com/" TargetMode="External"/><Relationship Id="rId16" Type="http://schemas.openxmlformats.org/officeDocument/2006/relationships/hyperlink" Target="https://www.americanprogress.org/issues/education/news/2017/03/03/414853/vouchers-are-not-a-viable-solution-for-vast-swaths-of-america/" TargetMode="External"/><Relationship Id="rId37" Type="http://schemas.openxmlformats.org/officeDocument/2006/relationships/hyperlink" Target="http://www.cnn.com/2017/06/02/politics/trump-paris-climate/index.html" TargetMode="External"/><Relationship Id="rId58" Type="http://schemas.openxmlformats.org/officeDocument/2006/relationships/hyperlink" Target="http://www.independent.org/store/book.asp?id=119" TargetMode="External"/><Relationship Id="rId79" Type="http://schemas.openxmlformats.org/officeDocument/2006/relationships/hyperlink" Target="http://www.npr.org/sections/ed/2015/04/27/402560783/the-largest-for-profit-college-shutdown-in-history" TargetMode="External"/><Relationship Id="rId102" Type="http://schemas.openxmlformats.org/officeDocument/2006/relationships/hyperlink" Target="http://www.pbs.org/newshour/rundown/watch-live-betsy-devos-confirmation-hearing/" TargetMode="External"/><Relationship Id="rId123" Type="http://schemas.openxmlformats.org/officeDocument/2006/relationships/hyperlink" Target="https://www.washingtonpost.com/local/education/betsy-devos-promises-the-most-ambitious-expansion-of-education-choice-in-our-nations-history--but-offers-no-details/2017/05/22/ae90f55e-3f03-11e7-8c25-44d09ff5a4a8_story.html?utm_term=.d4165e65d3bd" TargetMode="External"/><Relationship Id="rId144" Type="http://schemas.openxmlformats.org/officeDocument/2006/relationships/hyperlink" Target="https://twitter.com/Joy_Resmovits?ref_src=twsrc%5Etfw&amp;ref_url=http%3A%2F%2Fwww.mlive.com%2Fnews%2Fgrand-rapids%2Findex.ssf%2F2017%2F06%2Fbetsy_devos_says_the_climate_c.html" TargetMode="External"/><Relationship Id="rId90" Type="http://schemas.openxmlformats.org/officeDocument/2006/relationships/hyperlink" Target="http://www.pbs.org/newshour/rundown/watch-live-betsy-devos-confirmation-hearing/" TargetMode="External"/><Relationship Id="rId165" Type="http://schemas.openxmlformats.org/officeDocument/2006/relationships/hyperlink" Target="http://www.npr.org/sections/13.7/2016/11/21/502847128/what-does-a-trump-presidency-mean-for-climate-change-education" TargetMode="External"/><Relationship Id="rId186" Type="http://schemas.openxmlformats.org/officeDocument/2006/relationships/hyperlink" Target="http://www.seattletimes.com/opinion/we-can-move-past-trump-on-climate-change/" TargetMode="External"/><Relationship Id="rId27" Type="http://schemas.openxmlformats.org/officeDocument/2006/relationships/hyperlink" Target="https://iga.in.gov/legislative/2017/resolutions/senate/simple/17" TargetMode="External"/><Relationship Id="rId48" Type="http://schemas.openxmlformats.org/officeDocument/2006/relationships/hyperlink" Target="http://www.heraldandnews.com/news/local_news/march-is-oregon-open-enrollment-month/article_2f5b4e01-1f7f-5ecd-97ef-643375974b20.html" TargetMode="External"/><Relationship Id="rId69" Type="http://schemas.openxmlformats.org/officeDocument/2006/relationships/hyperlink" Target="https://www.washingtonpost.com/local/education/trump-seeks-to-slash-education-department-but-make-big-push-for-school-choice/2017/03/15/63b8b6f8-09a1-11e7-b77c-0047d15a24e0_story.html?tid=sm_tw&amp;utm_term=.968da057574f" TargetMode="External"/><Relationship Id="rId113" Type="http://schemas.openxmlformats.org/officeDocument/2006/relationships/hyperlink" Target="http://www.mlive.com/news/index.ssf/2016/11/betsy_devos_could_destroy_publ.html" TargetMode="External"/><Relationship Id="rId134" Type="http://schemas.openxmlformats.org/officeDocument/2006/relationships/hyperlink" Target="https://www.heartland.org/Center-Education/index.html" TargetMode="External"/><Relationship Id="rId80" Type="http://schemas.openxmlformats.org/officeDocument/2006/relationships/hyperlink" Target="http://www.npr.org/sections/ed/2016/12/07/502601724/what-former-employees-say-itt-tech-did-to-scam-its-students" TargetMode="External"/><Relationship Id="rId155" Type="http://schemas.openxmlformats.org/officeDocument/2006/relationships/hyperlink" Target="http://fox13now.com/2016/11/23/betsy-devos-clarifies-stance-on-common-core-after-being-picked-for-trumps-education-secretary/)" TargetMode="External"/><Relationship Id="rId176" Type="http://schemas.openxmlformats.org/officeDocument/2006/relationships/hyperlink" Target="https://ncse.com/about" TargetMode="External"/><Relationship Id="rId17" Type="http://schemas.openxmlformats.org/officeDocument/2006/relationships/hyperlink" Target="http://urbancharters.stanford.edu/news.php" TargetMode="External"/><Relationship Id="rId38" Type="http://schemas.openxmlformats.org/officeDocument/2006/relationships/hyperlink" Target="http://www.cnn.com/2017/06/02/politics/donald-trump-paris-accord-climate-politics/index.html" TargetMode="External"/><Relationship Id="rId59" Type="http://schemas.openxmlformats.org/officeDocument/2006/relationships/hyperlink" Target="https://thinkprogress.org/betsy-devos-education-policies-46608a6da03a)" TargetMode="External"/><Relationship Id="rId103" Type="http://schemas.openxmlformats.org/officeDocument/2006/relationships/hyperlink" Target="http://www.pbs.org/newshour/rundown/watch-live-betsy-devos-confirmation-hearing/" TargetMode="External"/><Relationship Id="rId124" Type="http://schemas.openxmlformats.org/officeDocument/2006/relationships/hyperlink" Target="http://modernsurvivalliving.com/betsy-devos-compares-school-choice-critics-to-flat-earthers/huffingtonpost.com/topic/donald-trump" TargetMode="External"/><Relationship Id="rId70" Type="http://schemas.openxmlformats.org/officeDocument/2006/relationships/hyperlink" Target="https://www.newamerica.org/education-policy/edcentral/skinny-budget-starves-some-higher-ed-programs/" TargetMode="External"/><Relationship Id="rId91" Type="http://schemas.openxmlformats.org/officeDocument/2006/relationships/hyperlink" Target="http://www.pbs.org/newshour/rundown/watch-live-betsy-devos-confirmation-hearing/" TargetMode="External"/><Relationship Id="rId145" Type="http://schemas.openxmlformats.org/officeDocument/2006/relationships/hyperlink" Target="http://thehill.com/homenews/administration/336139-devos-certainly-the-climate-changes" TargetMode="External"/><Relationship Id="rId166" Type="http://schemas.openxmlformats.org/officeDocument/2006/relationships/hyperlink" Target="http://public.wmo.int/en/media/press-release/global-climate-2011-2015-hot-and-wild" TargetMode="External"/><Relationship Id="rId187" Type="http://schemas.openxmlformats.org/officeDocument/2006/relationships/hyperlink" Target="http://helenair.com/opinion/columnists/devos-will-fight-for-education-equality-academic-progress/article_f0114509-3af3-5f8b-9721-ddba7b233b27.html)" TargetMode="External"/><Relationship Id="rId1" Type="http://schemas.openxmlformats.org/officeDocument/2006/relationships/numbering" Target="numbering.xml"/><Relationship Id="rId28" Type="http://schemas.openxmlformats.org/officeDocument/2006/relationships/hyperlink" Target="https://iga.in.gov/legislative/2017/resolutions/senate/simple/17" TargetMode="External"/><Relationship Id="rId49" Type="http://schemas.openxmlformats.org/officeDocument/2006/relationships/hyperlink" Target="http://triwou.org/projects/cclc/featuredprogram/21st-cclc-spotlight-klamath-falls" TargetMode="External"/><Relationship Id="rId114" Type="http://schemas.openxmlformats.org/officeDocument/2006/relationships/hyperlink" Target="http://www.chalkbeat.org/posts/us/2017/02/07/its-official-betsy-devos-wins-confirmation-after-vice-presidents-historic-tie-breaker/" TargetMode="External"/><Relationship Id="rId60" Type="http://schemas.openxmlformats.org/officeDocument/2006/relationships/hyperlink" Target="https://www.theatlantic.com/education/archive/2017/03/trumps-education-budget-revealed/519837/" TargetMode="External"/><Relationship Id="rId81" Type="http://schemas.openxmlformats.org/officeDocument/2006/relationships/hyperlink" Target="https://www.bloomberg.com/view/articles/2012-06-26/federal-mandates-are-almost-always-a-bad-idea" TargetMode="External"/><Relationship Id="rId135" Type="http://schemas.openxmlformats.org/officeDocument/2006/relationships/hyperlink" Target="https://www.nytimes.com/2016/11/23/us/politics/betsy-devos-trumps-education-pick-has-steered-money-from-public-schools.html?_r=0" TargetMode="External"/><Relationship Id="rId156" Type="http://schemas.openxmlformats.org/officeDocument/2006/relationships/hyperlink" Target="https://apnews.com/3adfbd0c03a940588c91d2287aa7c8f3)" TargetMode="External"/><Relationship Id="rId177" Type="http://schemas.openxmlformats.org/officeDocument/2006/relationships/hyperlink" Target="http://www.npr.org/sections/13.7/2016/11/21/502847128/what-does-a-trump-presidency-mean-for-climate-change-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128</TotalTime>
  <Pages>19</Pages>
  <Words>40904</Words>
  <Characters>233155</Characters>
  <Application>Microsoft Office Word</Application>
  <DocSecurity>0</DocSecurity>
  <Lines>1942</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2017-07-08T19:45:00Z</dcterms:created>
  <dcterms:modified xsi:type="dcterms:W3CDTF">2017-07-09T01:24:00Z</dcterms:modified>
</cp:coreProperties>
</file>