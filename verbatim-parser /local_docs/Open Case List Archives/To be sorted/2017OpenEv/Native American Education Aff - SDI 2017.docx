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F57E7D" w:rsidP="00F57E7D">
      <w:pPr>
        <w:pStyle w:val="Heading1"/>
      </w:pPr>
      <w:r>
        <w:t>Native American Education Affirmative</w:t>
      </w:r>
    </w:p>
    <w:p w:rsidR="00F57E7D" w:rsidRDefault="00F57E7D" w:rsidP="00F57E7D"/>
    <w:p w:rsidR="00F57E7D" w:rsidRDefault="00F57E7D" w:rsidP="00F57E7D">
      <w:pPr>
        <w:pStyle w:val="Heading2"/>
      </w:pPr>
      <w:r>
        <w:lastRenderedPageBreak/>
        <w:t>Inherency</w:t>
      </w:r>
    </w:p>
    <w:p w:rsidR="00F57E7D" w:rsidRDefault="00F57E7D" w:rsidP="00F57E7D"/>
    <w:p w:rsidR="00F57E7D" w:rsidRDefault="00F57E7D" w:rsidP="00F57E7D">
      <w:pPr>
        <w:pStyle w:val="Heading4"/>
      </w:pPr>
      <w:r>
        <w:t xml:space="preserve">After the Obama administration </w:t>
      </w:r>
      <w:r w:rsidRPr="00F57E7D">
        <w:t>significantly increased spending and support, Trump’s proposed cuts will</w:t>
      </w:r>
      <w:r w:rsidR="000962F7">
        <w:t xml:space="preserve"> reverse that trend and</w:t>
      </w:r>
      <w:r w:rsidRPr="00F57E7D">
        <w:t xml:space="preserve"> decimate Native American education.</w:t>
      </w:r>
    </w:p>
    <w:p w:rsidR="00F57E7D" w:rsidRDefault="000962F7" w:rsidP="00F57E7D">
      <w:r w:rsidRPr="000962F7">
        <w:rPr>
          <w:rFonts w:eastAsiaTheme="majorEastAsia" w:cstheme="majorBidi"/>
          <w:b/>
          <w:iCs/>
          <w:sz w:val="26"/>
        </w:rPr>
        <w:t>Klein, 6-15-17</w:t>
      </w:r>
      <w:r>
        <w:t xml:space="preserve"> [Rebecca, Education</w:t>
      </w:r>
      <w:r w:rsidR="00C05710">
        <w:t xml:space="preserve"> Editor and Reporter focusing on K-12 issues at</w:t>
      </w:r>
      <w:r>
        <w:t xml:space="preserve"> HuffPost; “America Spent Centuries Mistreating Native American Children. Trump Is Making It Worse;” Huffington Post, June 15, 2017; http://www.huffingtonpost.com/entry/trump-native-children_us_5942f2e1e4b01eab7a2c88f9]</w:t>
      </w:r>
    </w:p>
    <w:p w:rsidR="00F57E7D" w:rsidRDefault="00F57E7D" w:rsidP="00F57E7D">
      <w:pPr>
        <w:rPr>
          <w:rStyle w:val="StyleUnderline"/>
        </w:rPr>
      </w:pPr>
      <w:r w:rsidRPr="00F57E7D">
        <w:rPr>
          <w:rStyle w:val="StyleUnderline"/>
          <w:highlight w:val="yellow"/>
        </w:rPr>
        <w:t>A century ago</w:t>
      </w:r>
      <w:r w:rsidRPr="00F57E7D">
        <w:rPr>
          <w:rStyle w:val="StyleUnderline"/>
        </w:rPr>
        <w:t xml:space="preserve">, </w:t>
      </w:r>
      <w:r w:rsidRPr="00F57E7D">
        <w:rPr>
          <w:rStyle w:val="StyleUnderline"/>
          <w:highlight w:val="yellow"/>
        </w:rPr>
        <w:t>the U.S. government forced hundreds of thousands of Native American students to</w:t>
      </w:r>
      <w:r w:rsidRPr="00F57E7D">
        <w:rPr>
          <w:rStyle w:val="StyleUnderline"/>
        </w:rPr>
        <w:t xml:space="preserve"> </w:t>
      </w:r>
      <w:r w:rsidRPr="00F57E7D">
        <w:rPr>
          <w:rStyle w:val="StyleUnderline"/>
          <w:highlight w:val="yellow"/>
        </w:rPr>
        <w:t xml:space="preserve">attend boarding schools where authorities shaved their heads, banned their traditional languages and gave them Western names. Today, these students still attend schools in </w:t>
      </w:r>
      <w:r w:rsidRPr="00F57E7D">
        <w:rPr>
          <w:rStyle w:val="Emphasis"/>
          <w:highlight w:val="yellow"/>
        </w:rPr>
        <w:t>crumbling buildings</w:t>
      </w:r>
      <w:r w:rsidRPr="00F57E7D">
        <w:rPr>
          <w:rStyle w:val="StyleUnderline"/>
          <w:highlight w:val="yellow"/>
        </w:rPr>
        <w:t xml:space="preserve"> with</w:t>
      </w:r>
      <w:r w:rsidRPr="00F57E7D">
        <w:rPr>
          <w:rStyle w:val="StyleUnderline"/>
        </w:rPr>
        <w:t xml:space="preserve"> </w:t>
      </w:r>
      <w:r w:rsidRPr="00F57E7D">
        <w:rPr>
          <w:rStyle w:val="Emphasis"/>
          <w:highlight w:val="yellow"/>
        </w:rPr>
        <w:t>white-washed curriculum</w:t>
      </w:r>
      <w:r w:rsidRPr="00F57E7D">
        <w:rPr>
          <w:rStyle w:val="StyleUnderline"/>
          <w:highlight w:val="yellow"/>
        </w:rPr>
        <w:t xml:space="preserve"> and </w:t>
      </w:r>
      <w:r w:rsidRPr="00F57E7D">
        <w:rPr>
          <w:rStyle w:val="Emphasis"/>
          <w:highlight w:val="yellow"/>
        </w:rPr>
        <w:t>dismal resources</w:t>
      </w:r>
      <w:r w:rsidRPr="00F57E7D">
        <w:rPr>
          <w:rStyle w:val="StyleUnderline"/>
        </w:rPr>
        <w:t>.</w:t>
      </w:r>
      <w:r w:rsidRPr="000962F7">
        <w:rPr>
          <w:sz w:val="16"/>
        </w:rPr>
        <w:t xml:space="preserve"> So when recent college graduate Teddy McCullough went to the White House’s first ever Tribal Youth Gathering in 2015 and listened to Michelle Obama celebrate the beauty of his people, he finally felt recognized. “It was one of the most inspiring events I’ve been to,” said McCullough, a member of the Coyote Valley Band of Pomo Indians. “To have the First Lady of the United States talk about her own experiences growing up and relating it to some of the things a lot of Native youth face … it felt personal</w:t>
      </w:r>
      <w:r w:rsidRPr="00F57E7D">
        <w:rPr>
          <w:rStyle w:val="StyleUnderline"/>
        </w:rPr>
        <w:t xml:space="preserve">.” </w:t>
      </w:r>
      <w:r w:rsidRPr="00F57E7D">
        <w:rPr>
          <w:rStyle w:val="StyleUnderline"/>
          <w:highlight w:val="yellow"/>
        </w:rPr>
        <w:t>Former President</w:t>
      </w:r>
      <w:r w:rsidRPr="000962F7">
        <w:rPr>
          <w:sz w:val="16"/>
        </w:rPr>
        <w:t xml:space="preserve"> Barack </w:t>
      </w:r>
      <w:r w:rsidRPr="00F57E7D">
        <w:rPr>
          <w:rStyle w:val="StyleUnderline"/>
          <w:highlight w:val="yellow"/>
        </w:rPr>
        <w:t>Obama made</w:t>
      </w:r>
      <w:r w:rsidRPr="00F57E7D">
        <w:rPr>
          <w:rStyle w:val="StyleUnderline"/>
        </w:rPr>
        <w:t xml:space="preserve"> </w:t>
      </w:r>
      <w:r w:rsidRPr="00F57E7D">
        <w:rPr>
          <w:rStyle w:val="Emphasis"/>
          <w:highlight w:val="yellow"/>
        </w:rPr>
        <w:t>unprecedented investments</w:t>
      </w:r>
      <w:r w:rsidRPr="00F57E7D">
        <w:rPr>
          <w:rStyle w:val="StyleUnderline"/>
          <w:highlight w:val="yellow"/>
        </w:rPr>
        <w:t xml:space="preserve"> in Native American youth. He </w:t>
      </w:r>
      <w:r w:rsidRPr="00F57E7D">
        <w:rPr>
          <w:rStyle w:val="Emphasis"/>
          <w:highlight w:val="yellow"/>
        </w:rPr>
        <w:t>budgeted millions of dollars</w:t>
      </w:r>
      <w:r w:rsidRPr="00F57E7D">
        <w:rPr>
          <w:rStyle w:val="StyleUnderline"/>
          <w:highlight w:val="yellow"/>
        </w:rPr>
        <w:t xml:space="preserve"> to repair and</w:t>
      </w:r>
      <w:r w:rsidRPr="00F57E7D">
        <w:rPr>
          <w:rStyle w:val="StyleUnderline"/>
        </w:rPr>
        <w:t xml:space="preserve"> </w:t>
      </w:r>
      <w:r w:rsidRPr="00F57E7D">
        <w:rPr>
          <w:rStyle w:val="StyleUnderline"/>
          <w:highlight w:val="yellow"/>
        </w:rPr>
        <w:t xml:space="preserve">replace dilapidated Native American schools. He launched a </w:t>
      </w:r>
      <w:r w:rsidRPr="00F57E7D">
        <w:rPr>
          <w:rStyle w:val="Emphasis"/>
          <w:highlight w:val="yellow"/>
        </w:rPr>
        <w:t>cross-agency initiative</w:t>
      </w:r>
      <w:r w:rsidRPr="00F57E7D">
        <w:rPr>
          <w:rStyle w:val="StyleUnderline"/>
          <w:highlight w:val="yellow"/>
        </w:rPr>
        <w:t xml:space="preserve"> to help Native</w:t>
      </w:r>
      <w:r w:rsidRPr="00F57E7D">
        <w:rPr>
          <w:rStyle w:val="StyleUnderline"/>
        </w:rPr>
        <w:t xml:space="preserve"> </w:t>
      </w:r>
      <w:r w:rsidRPr="00F57E7D">
        <w:rPr>
          <w:rStyle w:val="StyleUnderline"/>
          <w:highlight w:val="yellow"/>
        </w:rPr>
        <w:t xml:space="preserve">American students become </w:t>
      </w:r>
      <w:r w:rsidRPr="00F57E7D">
        <w:rPr>
          <w:rStyle w:val="Emphasis"/>
          <w:highlight w:val="yellow"/>
        </w:rPr>
        <w:t>future leaders</w:t>
      </w:r>
      <w:r w:rsidRPr="00F57E7D">
        <w:rPr>
          <w:rStyle w:val="StyleUnderline"/>
        </w:rPr>
        <w:t>.</w:t>
      </w:r>
      <w:r w:rsidRPr="000962F7">
        <w:rPr>
          <w:sz w:val="16"/>
        </w:rPr>
        <w:t xml:space="preserve"> And </w:t>
      </w:r>
      <w:r w:rsidRPr="00F57E7D">
        <w:rPr>
          <w:rStyle w:val="StyleUnderline"/>
          <w:highlight w:val="yellow"/>
        </w:rPr>
        <w:t>he invited over 1,000 Native American students to D.C. for a gathering to celebrate their potential.</w:t>
      </w:r>
      <w:r w:rsidRPr="000962F7">
        <w:rPr>
          <w:sz w:val="16"/>
        </w:rPr>
        <w:t xml:space="preserve"> </w:t>
      </w:r>
      <w:r w:rsidRPr="00F57E7D">
        <w:rPr>
          <w:rStyle w:val="StyleUnderline"/>
          <w:highlight w:val="yellow"/>
        </w:rPr>
        <w:t>But</w:t>
      </w:r>
      <w:r w:rsidRPr="000962F7">
        <w:rPr>
          <w:sz w:val="16"/>
          <w:highlight w:val="yellow"/>
        </w:rPr>
        <w:t xml:space="preserve"> </w:t>
      </w:r>
      <w:r w:rsidRPr="00F57E7D">
        <w:rPr>
          <w:rStyle w:val="StyleUnderline"/>
          <w:highlight w:val="yellow"/>
        </w:rPr>
        <w:t>President</w:t>
      </w:r>
      <w:r w:rsidRPr="000962F7">
        <w:rPr>
          <w:sz w:val="16"/>
        </w:rPr>
        <w:t xml:space="preserve"> Donald </w:t>
      </w:r>
      <w:r w:rsidRPr="00F57E7D">
        <w:rPr>
          <w:rStyle w:val="StyleUnderline"/>
          <w:highlight w:val="yellow"/>
        </w:rPr>
        <w:t>Trump</w:t>
      </w:r>
      <w:r w:rsidRPr="000962F7">
        <w:rPr>
          <w:sz w:val="16"/>
          <w:highlight w:val="yellow"/>
        </w:rPr>
        <w:t>,</w:t>
      </w:r>
      <w:r w:rsidRPr="000962F7">
        <w:rPr>
          <w:sz w:val="16"/>
        </w:rPr>
        <w:t xml:space="preserve"> who released his full budget proposal in May</w:t>
      </w:r>
      <w:r w:rsidRPr="000962F7">
        <w:rPr>
          <w:sz w:val="16"/>
          <w:highlight w:val="yellow"/>
        </w:rPr>
        <w:t xml:space="preserve">, </w:t>
      </w:r>
      <w:r w:rsidRPr="00F57E7D">
        <w:rPr>
          <w:rStyle w:val="StyleUnderline"/>
          <w:highlight w:val="yellow"/>
        </w:rPr>
        <w:t xml:space="preserve">plans to </w:t>
      </w:r>
      <w:r w:rsidRPr="000962F7">
        <w:rPr>
          <w:rStyle w:val="Emphasis"/>
          <w:highlight w:val="yellow"/>
        </w:rPr>
        <w:t>dismantle all of that.</w:t>
      </w:r>
      <w:r w:rsidRPr="00F57E7D">
        <w:rPr>
          <w:rStyle w:val="StyleUnderline"/>
          <w:highlight w:val="yellow"/>
        </w:rPr>
        <w:t xml:space="preserve"> The cuts proposed in Trump’s budget to Native</w:t>
      </w:r>
      <w:r w:rsidRPr="00F57E7D">
        <w:rPr>
          <w:rStyle w:val="StyleUnderline"/>
        </w:rPr>
        <w:t xml:space="preserve"> </w:t>
      </w:r>
      <w:r w:rsidRPr="00F57E7D">
        <w:rPr>
          <w:rStyle w:val="StyleUnderline"/>
          <w:highlight w:val="yellow"/>
        </w:rPr>
        <w:t>American youth initiatives have received little attention</w:t>
      </w:r>
      <w:r w:rsidRPr="000962F7">
        <w:rPr>
          <w:sz w:val="16"/>
        </w:rPr>
        <w:t xml:space="preserve"> on a national scale. </w:t>
      </w:r>
      <w:r w:rsidRPr="00F57E7D">
        <w:rPr>
          <w:rStyle w:val="StyleUnderline"/>
          <w:highlight w:val="yellow"/>
        </w:rPr>
        <w:t>But community leaders say</w:t>
      </w:r>
      <w:r w:rsidRPr="00F57E7D">
        <w:rPr>
          <w:rStyle w:val="StyleUnderline"/>
        </w:rPr>
        <w:t xml:space="preserve"> that </w:t>
      </w:r>
      <w:r w:rsidRPr="00F57E7D">
        <w:rPr>
          <w:rStyle w:val="StyleUnderline"/>
          <w:highlight w:val="yellow"/>
        </w:rPr>
        <w:t>if the budget passes</w:t>
      </w:r>
      <w:r w:rsidRPr="00F57E7D">
        <w:rPr>
          <w:rStyle w:val="StyleUnderline"/>
        </w:rPr>
        <w:t xml:space="preserve"> in its current form, </w:t>
      </w:r>
      <w:r w:rsidRPr="00F57E7D">
        <w:rPr>
          <w:rStyle w:val="StyleUnderline"/>
          <w:highlight w:val="yellow"/>
        </w:rPr>
        <w:t xml:space="preserve">the results will be </w:t>
      </w:r>
      <w:r w:rsidRPr="000962F7">
        <w:rPr>
          <w:rStyle w:val="Emphasis"/>
          <w:highlight w:val="yellow"/>
        </w:rPr>
        <w:t>beyond devastating</w:t>
      </w:r>
      <w:r w:rsidRPr="00F57E7D">
        <w:rPr>
          <w:rStyle w:val="StyleUnderline"/>
          <w:highlight w:val="yellow"/>
        </w:rPr>
        <w:t xml:space="preserve"> for their children</w:t>
      </w:r>
      <w:r w:rsidRPr="00F57E7D">
        <w:rPr>
          <w:rStyle w:val="StyleUnderline"/>
        </w:rPr>
        <w:t>.</w:t>
      </w:r>
      <w:r w:rsidRPr="000962F7">
        <w:rPr>
          <w:sz w:val="16"/>
        </w:rPr>
        <w:t xml:space="preserve"> “</w:t>
      </w:r>
      <w:r w:rsidRPr="00F57E7D">
        <w:rPr>
          <w:rStyle w:val="StyleUnderline"/>
          <w:highlight w:val="yellow"/>
        </w:rPr>
        <w:t>This budget as</w:t>
      </w:r>
      <w:r w:rsidRPr="00F57E7D">
        <w:rPr>
          <w:rStyle w:val="StyleUnderline"/>
        </w:rPr>
        <w:t xml:space="preserve"> it’s been </w:t>
      </w:r>
      <w:r w:rsidRPr="00F57E7D">
        <w:rPr>
          <w:rStyle w:val="StyleUnderline"/>
          <w:highlight w:val="yellow"/>
        </w:rPr>
        <w:t xml:space="preserve">proposed would </w:t>
      </w:r>
      <w:r w:rsidRPr="000962F7">
        <w:rPr>
          <w:rStyle w:val="Emphasis"/>
          <w:highlight w:val="yellow"/>
        </w:rPr>
        <w:t>absolutely decimate Indian education</w:t>
      </w:r>
      <w:r w:rsidRPr="00F57E7D">
        <w:rPr>
          <w:rStyle w:val="StyleUnderline"/>
          <w:highlight w:val="yellow"/>
        </w:rPr>
        <w:t>,” said</w:t>
      </w:r>
      <w:r w:rsidRPr="000962F7">
        <w:rPr>
          <w:sz w:val="16"/>
        </w:rPr>
        <w:t xml:space="preserve"> Ahniwake </w:t>
      </w:r>
      <w:r w:rsidRPr="00F57E7D">
        <w:rPr>
          <w:rStyle w:val="StyleUnderline"/>
          <w:highlight w:val="yellow"/>
        </w:rPr>
        <w:t>Rose,</w:t>
      </w:r>
      <w:r w:rsidRPr="00F57E7D">
        <w:rPr>
          <w:rStyle w:val="StyleUnderline"/>
        </w:rPr>
        <w:t xml:space="preserve"> </w:t>
      </w:r>
      <w:r w:rsidRPr="00F57E7D">
        <w:rPr>
          <w:rStyle w:val="StyleUnderline"/>
          <w:highlight w:val="yellow"/>
        </w:rPr>
        <w:t>executive director of the National Indian Education Association</w:t>
      </w:r>
      <w:r w:rsidRPr="00F57E7D">
        <w:rPr>
          <w:rStyle w:val="StyleUnderline"/>
        </w:rPr>
        <w:t xml:space="preserve"> </w:t>
      </w:r>
      <w:r w:rsidRPr="000962F7">
        <w:rPr>
          <w:sz w:val="16"/>
        </w:rPr>
        <w:t>and member of the Cherokee and Muscogee Creek Nation. “</w:t>
      </w:r>
      <w:r w:rsidRPr="00F57E7D">
        <w:rPr>
          <w:rStyle w:val="StyleUnderline"/>
          <w:highlight w:val="yellow"/>
        </w:rPr>
        <w:t xml:space="preserve">They’re </w:t>
      </w:r>
      <w:r w:rsidRPr="000962F7">
        <w:rPr>
          <w:rStyle w:val="Emphasis"/>
          <w:highlight w:val="yellow"/>
        </w:rPr>
        <w:t>not just numbers</w:t>
      </w:r>
      <w:r w:rsidRPr="00F57E7D">
        <w:rPr>
          <w:rStyle w:val="StyleUnderline"/>
          <w:highlight w:val="yellow"/>
        </w:rPr>
        <w:t xml:space="preserve">. These are </w:t>
      </w:r>
      <w:r w:rsidRPr="000962F7">
        <w:rPr>
          <w:rStyle w:val="Emphasis"/>
          <w:highlight w:val="yellow"/>
        </w:rPr>
        <w:t>real kids</w:t>
      </w:r>
      <w:r w:rsidRPr="00F57E7D">
        <w:rPr>
          <w:rStyle w:val="StyleUnderline"/>
          <w:highlight w:val="yellow"/>
        </w:rPr>
        <w:t xml:space="preserve"> going to be affected </w:t>
      </w:r>
      <w:r w:rsidRPr="000962F7">
        <w:rPr>
          <w:rStyle w:val="Emphasis"/>
          <w:highlight w:val="yellow"/>
        </w:rPr>
        <w:t xml:space="preserve">everyday </w:t>
      </w:r>
      <w:r w:rsidRPr="00F57E7D">
        <w:rPr>
          <w:rStyle w:val="StyleUnderline"/>
          <w:highlight w:val="yellow"/>
        </w:rPr>
        <w:t xml:space="preserve">by these </w:t>
      </w:r>
      <w:r w:rsidRPr="000962F7">
        <w:rPr>
          <w:rStyle w:val="Emphasis"/>
          <w:highlight w:val="yellow"/>
        </w:rPr>
        <w:t>slashes.</w:t>
      </w:r>
      <w:r w:rsidRPr="00F57E7D">
        <w:rPr>
          <w:rStyle w:val="StyleUnderline"/>
          <w:highlight w:val="yellow"/>
        </w:rPr>
        <w:t>”</w:t>
      </w:r>
      <w:r w:rsidRPr="00F57E7D">
        <w:rPr>
          <w:rStyle w:val="StyleUnderline"/>
        </w:rPr>
        <w:t xml:space="preserve"> </w:t>
      </w:r>
    </w:p>
    <w:p w:rsidR="00E27E7D" w:rsidRPr="00E27E7D" w:rsidRDefault="00E27E7D" w:rsidP="00E27E7D">
      <w:pPr>
        <w:pStyle w:val="Heading4"/>
      </w:pPr>
      <w:r w:rsidRPr="00E27E7D">
        <w:t>Trump’ cuts to Native American education will devastate education for Native children across the U.S.</w:t>
      </w:r>
    </w:p>
    <w:p w:rsidR="00E27E7D" w:rsidRDefault="00E27E7D" w:rsidP="00F000BD">
      <w:r w:rsidRPr="00E27E7D">
        <w:rPr>
          <w:rFonts w:eastAsiaTheme="majorEastAsia" w:cstheme="majorBidi"/>
          <w:b/>
          <w:iCs/>
          <w:sz w:val="26"/>
        </w:rPr>
        <w:t>Flaccus, 5-25-17</w:t>
      </w:r>
      <w:r w:rsidRPr="00E27E7D">
        <w:t xml:space="preserve"> [Gillian, </w:t>
      </w:r>
      <w:r>
        <w:t xml:space="preserve">Associated Press, Urban Affairs Reporter/Video Journalist; BA in Asian Languages and Civilizations, Amherst College; “Tribes Bash Proposed Trump Budget Cuts to Native Americans;” US News and World Report, May 25, 2017; </w:t>
      </w:r>
      <w:hyperlink r:id="rId6" w:history="1">
        <w:r w:rsidRPr="007167FD">
          <w:rPr>
            <w:rStyle w:val="Hyperlink"/>
          </w:rPr>
          <w:t>https://www.usnews.com/news/politics/articles/2017-05-25/tribes-bash-proposed-trump-budget-cuts-to-native-americans</w:t>
        </w:r>
      </w:hyperlink>
      <w:r>
        <w:t>]</w:t>
      </w:r>
    </w:p>
    <w:p w:rsidR="000962F7" w:rsidRDefault="00F000BD" w:rsidP="00F000BD">
      <w:pPr>
        <w:rPr>
          <w:sz w:val="16"/>
        </w:rPr>
      </w:pPr>
      <w:r w:rsidRPr="00F000BD">
        <w:rPr>
          <w:sz w:val="16"/>
        </w:rPr>
        <w:t xml:space="preserve">PORTLAND, Ore. (AP) — </w:t>
      </w:r>
      <w:r w:rsidRPr="00F000BD">
        <w:rPr>
          <w:rStyle w:val="StyleUnderline"/>
          <w:highlight w:val="yellow"/>
        </w:rPr>
        <w:t xml:space="preserve">Dozens of Native American tribes in six Western states expressed </w:t>
      </w:r>
      <w:r w:rsidRPr="00F000BD">
        <w:rPr>
          <w:rStyle w:val="Emphasis"/>
          <w:highlight w:val="yellow"/>
        </w:rPr>
        <w:t>outrage</w:t>
      </w:r>
      <w:r w:rsidRPr="00F000BD">
        <w:rPr>
          <w:sz w:val="16"/>
        </w:rPr>
        <w:t xml:space="preserve"> Thursday </w:t>
      </w:r>
      <w:r w:rsidRPr="00F000BD">
        <w:rPr>
          <w:rStyle w:val="StyleUnderline"/>
          <w:highlight w:val="yellow"/>
        </w:rPr>
        <w:t>at</w:t>
      </w:r>
      <w:r w:rsidRPr="00F000BD">
        <w:rPr>
          <w:sz w:val="16"/>
        </w:rPr>
        <w:t xml:space="preserve"> President </w:t>
      </w:r>
      <w:r w:rsidRPr="00F000BD">
        <w:rPr>
          <w:rStyle w:val="StyleUnderline"/>
          <w:highlight w:val="yellow"/>
        </w:rPr>
        <w:t>Trump's proposed budget cuts to American Indian programs, saying they would</w:t>
      </w:r>
      <w:r w:rsidRPr="00F000BD">
        <w:rPr>
          <w:sz w:val="16"/>
          <w:highlight w:val="yellow"/>
        </w:rPr>
        <w:t xml:space="preserve"> </w:t>
      </w:r>
      <w:r w:rsidRPr="00F000BD">
        <w:rPr>
          <w:rStyle w:val="Emphasis"/>
          <w:highlight w:val="yellow"/>
        </w:rPr>
        <w:t>erase</w:t>
      </w:r>
      <w:r w:rsidRPr="00F000BD">
        <w:rPr>
          <w:rStyle w:val="Emphasis"/>
        </w:rPr>
        <w:t xml:space="preserve"> </w:t>
      </w:r>
      <w:r w:rsidRPr="00F000BD">
        <w:rPr>
          <w:rStyle w:val="Emphasis"/>
          <w:highlight w:val="yellow"/>
        </w:rPr>
        <w:t>significant progress</w:t>
      </w:r>
      <w:r w:rsidRPr="00F000BD">
        <w:rPr>
          <w:rStyle w:val="StyleUnderline"/>
          <w:highlight w:val="yellow"/>
        </w:rPr>
        <w:t xml:space="preserve"> on </w:t>
      </w:r>
      <w:r w:rsidRPr="00E27E7D">
        <w:rPr>
          <w:rStyle w:val="Emphasis"/>
          <w:highlight w:val="yellow"/>
        </w:rPr>
        <w:t>child welfare</w:t>
      </w:r>
      <w:r w:rsidRPr="00F000BD">
        <w:rPr>
          <w:sz w:val="16"/>
        </w:rPr>
        <w:t xml:space="preserve"> and climate change </w:t>
      </w:r>
      <w:r w:rsidRPr="00F000BD">
        <w:rPr>
          <w:rStyle w:val="StyleUnderline"/>
          <w:highlight w:val="yellow"/>
        </w:rPr>
        <w:t xml:space="preserve">and </w:t>
      </w:r>
      <w:r w:rsidRPr="00E27E7D">
        <w:rPr>
          <w:rStyle w:val="Emphasis"/>
          <w:highlight w:val="yellow"/>
        </w:rPr>
        <w:t>gut</w:t>
      </w:r>
      <w:r w:rsidRPr="00E27E7D">
        <w:rPr>
          <w:rStyle w:val="Emphasis"/>
        </w:rPr>
        <w:t xml:space="preserve"> </w:t>
      </w:r>
      <w:r w:rsidRPr="00F000BD">
        <w:rPr>
          <w:sz w:val="16"/>
        </w:rPr>
        <w:t xml:space="preserve">social services and </w:t>
      </w:r>
      <w:r w:rsidRPr="00E27E7D">
        <w:rPr>
          <w:rStyle w:val="Emphasis"/>
          <w:highlight w:val="yellow"/>
        </w:rPr>
        <w:t>education</w:t>
      </w:r>
      <w:r w:rsidRPr="00F000BD">
        <w:rPr>
          <w:rStyle w:val="StyleUnderline"/>
          <w:highlight w:val="yellow"/>
        </w:rPr>
        <w:t xml:space="preserve"> on reservations</w:t>
      </w:r>
      <w:r w:rsidRPr="00F000BD">
        <w:rPr>
          <w:rStyle w:val="StyleUnderline"/>
        </w:rPr>
        <w:t xml:space="preserve"> </w:t>
      </w:r>
      <w:r w:rsidRPr="00E27E7D">
        <w:rPr>
          <w:rStyle w:val="Emphasis"/>
          <w:highlight w:val="yellow"/>
        </w:rPr>
        <w:t>across the U.S</w:t>
      </w:r>
      <w:r w:rsidRPr="00F000BD">
        <w:rPr>
          <w:rStyle w:val="StyleUnderline"/>
          <w:highlight w:val="yellow"/>
        </w:rPr>
        <w:t>.</w:t>
      </w:r>
      <w:r w:rsidRPr="00F000BD">
        <w:rPr>
          <w:rStyle w:val="StyleUnderline"/>
        </w:rPr>
        <w:t xml:space="preserve"> </w:t>
      </w:r>
      <w:r w:rsidRPr="00F000BD">
        <w:rPr>
          <w:sz w:val="16"/>
        </w:rPr>
        <w:t xml:space="preserve">Members from </w:t>
      </w:r>
      <w:r w:rsidRPr="00F000BD">
        <w:rPr>
          <w:rStyle w:val="StyleUnderline"/>
          <w:highlight w:val="yellow"/>
        </w:rPr>
        <w:t>tribes</w:t>
      </w:r>
      <w:r w:rsidRPr="00F000BD">
        <w:rPr>
          <w:sz w:val="16"/>
        </w:rPr>
        <w:t xml:space="preserve"> in Oregon, Washington, California, Montana, Idaho and Alaska </w:t>
      </w:r>
      <w:r w:rsidRPr="00F000BD">
        <w:rPr>
          <w:rStyle w:val="StyleUnderline"/>
          <w:highlight w:val="yellow"/>
        </w:rPr>
        <w:t xml:space="preserve">called on Congress to </w:t>
      </w:r>
      <w:r w:rsidRPr="00E27E7D">
        <w:rPr>
          <w:rStyle w:val="Emphasis"/>
          <w:highlight w:val="yellow"/>
        </w:rPr>
        <w:t>restore funding to tribes during budget negotiations</w:t>
      </w:r>
      <w:r w:rsidRPr="00F000BD">
        <w:rPr>
          <w:sz w:val="16"/>
          <w:highlight w:val="yellow"/>
        </w:rPr>
        <w:t xml:space="preserve">. </w:t>
      </w:r>
      <w:r w:rsidRPr="00F000BD">
        <w:rPr>
          <w:rStyle w:val="StyleUnderline"/>
          <w:highlight w:val="yellow"/>
        </w:rPr>
        <w:t xml:space="preserve">The </w:t>
      </w:r>
      <w:r w:rsidRPr="00E27E7D">
        <w:rPr>
          <w:rStyle w:val="Emphasis"/>
          <w:highlight w:val="yellow"/>
        </w:rPr>
        <w:t>cuts ignore the treaty responsibilities</w:t>
      </w:r>
      <w:r w:rsidRPr="00F000BD">
        <w:rPr>
          <w:rStyle w:val="StyleUnderline"/>
          <w:highlight w:val="yellow"/>
        </w:rPr>
        <w:t xml:space="preserve"> to</w:t>
      </w:r>
      <w:r w:rsidRPr="00F000BD">
        <w:rPr>
          <w:rStyle w:val="StyleUnderline"/>
        </w:rPr>
        <w:t xml:space="preserve"> </w:t>
      </w:r>
      <w:r w:rsidRPr="00F000BD">
        <w:rPr>
          <w:rStyle w:val="StyleUnderline"/>
          <w:highlight w:val="yellow"/>
        </w:rPr>
        <w:t>federally recognized tribes</w:t>
      </w:r>
      <w:r w:rsidRPr="00F000BD">
        <w:rPr>
          <w:rStyle w:val="StyleUnderline"/>
        </w:rPr>
        <w:t xml:space="preserve">, </w:t>
      </w:r>
      <w:r w:rsidRPr="00F000BD">
        <w:rPr>
          <w:sz w:val="16"/>
        </w:rPr>
        <w:t xml:space="preserve">they said, </w:t>
      </w:r>
      <w:r w:rsidRPr="00F000BD">
        <w:rPr>
          <w:rStyle w:val="StyleUnderline"/>
          <w:highlight w:val="yellow"/>
        </w:rPr>
        <w:t>and</w:t>
      </w:r>
      <w:r w:rsidRPr="00F000BD">
        <w:rPr>
          <w:sz w:val="16"/>
          <w:highlight w:val="yellow"/>
        </w:rPr>
        <w:t xml:space="preserve"> </w:t>
      </w:r>
      <w:r w:rsidRPr="00F000BD">
        <w:rPr>
          <w:rStyle w:val="StyleUnderline"/>
          <w:highlight w:val="yellow"/>
        </w:rPr>
        <w:t xml:space="preserve">put a </w:t>
      </w:r>
      <w:r w:rsidRPr="00E27E7D">
        <w:rPr>
          <w:rStyle w:val="Emphasis"/>
          <w:highlight w:val="yellow"/>
        </w:rPr>
        <w:t>stranglehold</w:t>
      </w:r>
      <w:r w:rsidRPr="00F000BD">
        <w:rPr>
          <w:rStyle w:val="StyleUnderline"/>
          <w:highlight w:val="yellow"/>
        </w:rPr>
        <w:t xml:space="preserve"> on programs that have been </w:t>
      </w:r>
      <w:r w:rsidRPr="00E27E7D">
        <w:rPr>
          <w:rStyle w:val="Emphasis"/>
          <w:highlight w:val="yellow"/>
        </w:rPr>
        <w:t>chronically</w:t>
      </w:r>
      <w:r w:rsidRPr="00E27E7D">
        <w:rPr>
          <w:rStyle w:val="Emphasis"/>
        </w:rPr>
        <w:t xml:space="preserve"> </w:t>
      </w:r>
      <w:r w:rsidRPr="00E27E7D">
        <w:rPr>
          <w:rStyle w:val="Emphasis"/>
          <w:highlight w:val="yellow"/>
        </w:rPr>
        <w:t>underfunded</w:t>
      </w:r>
      <w:r w:rsidRPr="00E27E7D">
        <w:rPr>
          <w:rStyle w:val="Emphasis"/>
        </w:rPr>
        <w:t>.</w:t>
      </w:r>
      <w:r w:rsidRPr="00F000BD">
        <w:rPr>
          <w:rStyle w:val="StyleUnderline"/>
        </w:rPr>
        <w:t xml:space="preserve"> </w:t>
      </w:r>
      <w:r w:rsidRPr="00F000BD">
        <w:rPr>
          <w:sz w:val="16"/>
        </w:rPr>
        <w:t>Coalter Baker, a spokesman with the White House's Office of Management and Budget, did not reply to an e-mail seeking comment. "</w:t>
      </w:r>
      <w:r w:rsidRPr="00F000BD">
        <w:rPr>
          <w:rStyle w:val="StyleUnderline"/>
          <w:highlight w:val="yellow"/>
        </w:rPr>
        <w:t xml:space="preserve">This is the </w:t>
      </w:r>
      <w:r w:rsidRPr="00E27E7D">
        <w:rPr>
          <w:rStyle w:val="Emphasis"/>
          <w:highlight w:val="yellow"/>
        </w:rPr>
        <w:t>single largest attack</w:t>
      </w:r>
      <w:r w:rsidRPr="00F000BD">
        <w:rPr>
          <w:rStyle w:val="StyleUnderline"/>
          <w:highlight w:val="yellow"/>
        </w:rPr>
        <w:t xml:space="preserve"> on Indian Country that we've experienced in recent history</w:t>
      </w:r>
      <w:r w:rsidRPr="00F000BD">
        <w:rPr>
          <w:rStyle w:val="StyleUnderline"/>
        </w:rPr>
        <w:t xml:space="preserve">. There is no doubt that the </w:t>
      </w:r>
      <w:r w:rsidRPr="00F000BD">
        <w:rPr>
          <w:rStyle w:val="StyleUnderline"/>
        </w:rPr>
        <w:lastRenderedPageBreak/>
        <w:t xml:space="preserve">president has made a statement toward Indian County," </w:t>
      </w:r>
      <w:r w:rsidRPr="00F000BD">
        <w:rPr>
          <w:rStyle w:val="StyleUnderline"/>
          <w:highlight w:val="yellow"/>
        </w:rPr>
        <w:t>said</w:t>
      </w:r>
      <w:r w:rsidRPr="00F000BD">
        <w:rPr>
          <w:rStyle w:val="StyleUnderline"/>
        </w:rPr>
        <w:t xml:space="preserve"> </w:t>
      </w:r>
      <w:r w:rsidRPr="00F000BD">
        <w:rPr>
          <w:sz w:val="16"/>
        </w:rPr>
        <w:t xml:space="preserve">Mel </w:t>
      </w:r>
      <w:r w:rsidRPr="00F000BD">
        <w:rPr>
          <w:rStyle w:val="StyleUnderline"/>
          <w:highlight w:val="yellow"/>
        </w:rPr>
        <w:t>Sheldon, a</w:t>
      </w:r>
      <w:r w:rsidRPr="00F000BD">
        <w:rPr>
          <w:rStyle w:val="StyleUnderline"/>
        </w:rPr>
        <w:t xml:space="preserve"> </w:t>
      </w:r>
      <w:r w:rsidRPr="00F000BD">
        <w:rPr>
          <w:rStyle w:val="StyleUnderline"/>
          <w:highlight w:val="yellow"/>
        </w:rPr>
        <w:t>councilman with the Tulalip Tribes</w:t>
      </w:r>
      <w:r w:rsidRPr="00F000BD">
        <w:rPr>
          <w:sz w:val="16"/>
        </w:rPr>
        <w:t xml:space="preserve"> in Washington state. "It is not a good statement." </w:t>
      </w:r>
      <w:r w:rsidRPr="00F000BD">
        <w:rPr>
          <w:rStyle w:val="StyleUnderline"/>
          <w:highlight w:val="yellow"/>
        </w:rPr>
        <w:t xml:space="preserve">The proposed budget would </w:t>
      </w:r>
      <w:r w:rsidRPr="00E27E7D">
        <w:rPr>
          <w:rStyle w:val="Emphasis"/>
          <w:highlight w:val="yellow"/>
        </w:rPr>
        <w:t>slash $64 million</w:t>
      </w:r>
      <w:r w:rsidRPr="00F000BD">
        <w:rPr>
          <w:rStyle w:val="StyleUnderline"/>
          <w:highlight w:val="yellow"/>
        </w:rPr>
        <w:t xml:space="preserve"> in federal Native American funding for education,</w:t>
      </w:r>
      <w:r w:rsidRPr="00F000BD">
        <w:rPr>
          <w:rStyle w:val="StyleUnderline"/>
        </w:rPr>
        <w:t xml:space="preserve"> </w:t>
      </w:r>
      <w:r w:rsidRPr="00F000BD">
        <w:rPr>
          <w:sz w:val="16"/>
        </w:rPr>
        <w:t>$21 million for law enforcement and safety, $27 million for natural resources management programs run by tribes plus $23 million from human services, which includes the Indian Child Welfare Act, said Carina Miller, a councilwoman with the Confederated Tribes of Warm Springs, in Oregon.</w:t>
      </w:r>
    </w:p>
    <w:p w:rsidR="00F90C46" w:rsidRDefault="00F90C46" w:rsidP="00F90C46">
      <w:pPr>
        <w:pStyle w:val="Heading4"/>
      </w:pPr>
      <w:r>
        <w:t>Trump’s budget cuts will slash Native American education by more than $120 million, reversing commitments made in the Obama administration.</w:t>
      </w:r>
    </w:p>
    <w:p w:rsidR="00F90C46" w:rsidRPr="00F90C46" w:rsidRDefault="00F90C46" w:rsidP="00F90C46">
      <w:r w:rsidRPr="00F90C46">
        <w:rPr>
          <w:rFonts w:eastAsiaTheme="majorEastAsia" w:cstheme="majorBidi"/>
          <w:b/>
          <w:iCs/>
          <w:sz w:val="26"/>
        </w:rPr>
        <w:t>Washburn, 5-25-17</w:t>
      </w:r>
      <w:r>
        <w:t xml:space="preserve"> [Kevin, professor at the University of New Mexico School of Law and former Assistant Secretary of Indian Affairs at Interior from 2012 through 2015; “Trump Proposes Hundreds of Millions in Cuts to Federal Appropriations for Indian Country;” Indian Country Today, May 25, 2017; https://indiancountrymedianetwork.com/news/opinions/trump-proposes-hundreds-millions-cuts-federal-appropriations-indian-country/]</w:t>
      </w:r>
    </w:p>
    <w:p w:rsidR="00E27E7D" w:rsidRDefault="00E27E7D" w:rsidP="00E27E7D">
      <w:pPr>
        <w:rPr>
          <w:sz w:val="16"/>
        </w:rPr>
      </w:pPr>
      <w:r w:rsidRPr="00F90C46">
        <w:rPr>
          <w:sz w:val="16"/>
        </w:rPr>
        <w:t xml:space="preserve">First, </w:t>
      </w:r>
      <w:r w:rsidRPr="00F90C46">
        <w:rPr>
          <w:rStyle w:val="StyleUnderline"/>
        </w:rPr>
        <w:t xml:space="preserve">the </w:t>
      </w:r>
      <w:r w:rsidRPr="00F90C46">
        <w:rPr>
          <w:rStyle w:val="StyleUnderline"/>
          <w:highlight w:val="yellow"/>
        </w:rPr>
        <w:t>Trump</w:t>
      </w:r>
      <w:r w:rsidRPr="00F90C46">
        <w:rPr>
          <w:rStyle w:val="StyleUnderline"/>
        </w:rPr>
        <w:t xml:space="preserve"> Administration </w:t>
      </w:r>
      <w:r w:rsidRPr="00F90C46">
        <w:rPr>
          <w:rStyle w:val="StyleUnderline"/>
          <w:highlight w:val="yellow"/>
        </w:rPr>
        <w:t xml:space="preserve">is </w:t>
      </w:r>
      <w:r w:rsidRPr="00F90C46">
        <w:rPr>
          <w:rStyle w:val="Emphasis"/>
          <w:highlight w:val="yellow"/>
        </w:rPr>
        <w:t>running away from Indian education</w:t>
      </w:r>
      <w:r w:rsidRPr="00F90C46">
        <w:rPr>
          <w:rStyle w:val="StyleUnderline"/>
          <w:highlight w:val="yellow"/>
        </w:rPr>
        <w:t>. Obama Cabinet Secretaries</w:t>
      </w:r>
      <w:r w:rsidRPr="00F90C46">
        <w:rPr>
          <w:sz w:val="16"/>
        </w:rPr>
        <w:t xml:space="preserve"> Sally Jewell (Interior) and Arne Duncan (Education) </w:t>
      </w:r>
      <w:r w:rsidRPr="00F90C46">
        <w:rPr>
          <w:rStyle w:val="StyleUnderline"/>
          <w:highlight w:val="yellow"/>
        </w:rPr>
        <w:t xml:space="preserve">made Indian education programs a </w:t>
      </w:r>
      <w:r w:rsidRPr="00F90C46">
        <w:rPr>
          <w:rStyle w:val="Emphasis"/>
          <w:highlight w:val="yellow"/>
        </w:rPr>
        <w:t>central focus</w:t>
      </w:r>
      <w:r w:rsidRPr="00F90C46">
        <w:rPr>
          <w:sz w:val="16"/>
        </w:rPr>
        <w:t xml:space="preserve"> </w:t>
      </w:r>
      <w:r w:rsidRPr="00F90C46">
        <w:rPr>
          <w:sz w:val="16"/>
          <w:highlight w:val="yellow"/>
        </w:rPr>
        <w:t xml:space="preserve">and </w:t>
      </w:r>
      <w:r w:rsidRPr="00F90C46">
        <w:rPr>
          <w:rStyle w:val="StyleUnderline"/>
          <w:highlight w:val="yellow"/>
        </w:rPr>
        <w:t>sought to</w:t>
      </w:r>
      <w:r w:rsidRPr="00F90C46">
        <w:rPr>
          <w:rStyle w:val="StyleUnderline"/>
        </w:rPr>
        <w:t xml:space="preserve"> </w:t>
      </w:r>
      <w:r w:rsidRPr="00F90C46">
        <w:rPr>
          <w:rStyle w:val="StyleUnderline"/>
          <w:highlight w:val="yellow"/>
        </w:rPr>
        <w:t xml:space="preserve">address the </w:t>
      </w:r>
      <w:r w:rsidRPr="00F90C46">
        <w:rPr>
          <w:rStyle w:val="Emphasis"/>
          <w:highlight w:val="yellow"/>
        </w:rPr>
        <w:t>horrendous physical condition</w:t>
      </w:r>
      <w:r w:rsidRPr="00F90C46">
        <w:rPr>
          <w:rStyle w:val="StyleUnderline"/>
          <w:highlight w:val="yellow"/>
        </w:rPr>
        <w:t xml:space="preserve"> of</w:t>
      </w:r>
      <w:r w:rsidRPr="00F90C46">
        <w:rPr>
          <w:sz w:val="16"/>
        </w:rPr>
        <w:t xml:space="preserve"> some </w:t>
      </w:r>
      <w:r w:rsidRPr="00F90C46">
        <w:rPr>
          <w:rStyle w:val="StyleUnderline"/>
          <w:highlight w:val="yellow"/>
        </w:rPr>
        <w:t>Indian schools</w:t>
      </w:r>
      <w:r w:rsidRPr="00F90C46">
        <w:rPr>
          <w:sz w:val="16"/>
        </w:rPr>
        <w:t xml:space="preserve">. President </w:t>
      </w:r>
      <w:r w:rsidRPr="00F90C46">
        <w:rPr>
          <w:rStyle w:val="StyleUnderline"/>
          <w:highlight w:val="yellow"/>
        </w:rPr>
        <w:t>Trump’s proposal would cut</w:t>
      </w:r>
      <w:r w:rsidRPr="00F90C46">
        <w:rPr>
          <w:rStyle w:val="StyleUnderline"/>
        </w:rPr>
        <w:t xml:space="preserve"> </w:t>
      </w:r>
      <w:r w:rsidRPr="00F90C46">
        <w:rPr>
          <w:rStyle w:val="StyleUnderline"/>
          <w:highlight w:val="yellow"/>
        </w:rPr>
        <w:t xml:space="preserve">Indian education program funds by </w:t>
      </w:r>
      <w:r w:rsidRPr="00F90C46">
        <w:rPr>
          <w:rStyle w:val="Emphasis"/>
          <w:highlight w:val="yellow"/>
        </w:rPr>
        <w:t>$64 million</w:t>
      </w:r>
      <w:r w:rsidRPr="00F90C46">
        <w:rPr>
          <w:rStyle w:val="StyleUnderline"/>
        </w:rPr>
        <w:t>.</w:t>
      </w:r>
      <w:r w:rsidRPr="00F90C46">
        <w:rPr>
          <w:sz w:val="16"/>
        </w:rPr>
        <w:t xml:space="preserve"> And </w:t>
      </w:r>
      <w:r w:rsidRPr="00F90C46">
        <w:rPr>
          <w:rStyle w:val="StyleUnderline"/>
          <w:highlight w:val="yellow"/>
        </w:rPr>
        <w:t>though</w:t>
      </w:r>
      <w:r w:rsidRPr="00F90C46">
        <w:rPr>
          <w:sz w:val="16"/>
        </w:rPr>
        <w:t xml:space="preserve"> President </w:t>
      </w:r>
      <w:r w:rsidRPr="00F90C46">
        <w:rPr>
          <w:rStyle w:val="StyleUnderline"/>
          <w:highlight w:val="yellow"/>
        </w:rPr>
        <w:t>Trump has repeated a commitment</w:t>
      </w:r>
      <w:r w:rsidRPr="00F90C46">
        <w:rPr>
          <w:rStyle w:val="StyleUnderline"/>
        </w:rPr>
        <w:t xml:space="preserve"> </w:t>
      </w:r>
      <w:r w:rsidRPr="00F90C46">
        <w:rPr>
          <w:rStyle w:val="StyleUnderline"/>
          <w:highlight w:val="yellow"/>
        </w:rPr>
        <w:t>to</w:t>
      </w:r>
      <w:r w:rsidRPr="00F90C46">
        <w:rPr>
          <w:rStyle w:val="StyleUnderline"/>
        </w:rPr>
        <w:t xml:space="preserve"> </w:t>
      </w:r>
      <w:r w:rsidRPr="00F90C46">
        <w:rPr>
          <w:rStyle w:val="StyleUnderline"/>
          <w:highlight w:val="yellow"/>
        </w:rPr>
        <w:t xml:space="preserve">spending on infrastructure, his promises will </w:t>
      </w:r>
      <w:r w:rsidRPr="00F90C46">
        <w:rPr>
          <w:rStyle w:val="Emphasis"/>
          <w:highlight w:val="yellow"/>
        </w:rPr>
        <w:t>ring hollow</w:t>
      </w:r>
      <w:r w:rsidRPr="00F90C46">
        <w:rPr>
          <w:rStyle w:val="StyleUnderline"/>
          <w:highlight w:val="yellow"/>
        </w:rPr>
        <w:t xml:space="preserve"> in Indian country</w:t>
      </w:r>
      <w:r w:rsidRPr="00F90C46">
        <w:rPr>
          <w:sz w:val="16"/>
          <w:highlight w:val="yellow"/>
        </w:rPr>
        <w:t xml:space="preserve">, </w:t>
      </w:r>
      <w:r w:rsidRPr="00F90C46">
        <w:rPr>
          <w:rStyle w:val="StyleUnderline"/>
          <w:highlight w:val="yellow"/>
        </w:rPr>
        <w:t>especially regarding</w:t>
      </w:r>
      <w:r w:rsidRPr="00F90C46">
        <w:rPr>
          <w:rStyle w:val="StyleUnderline"/>
        </w:rPr>
        <w:t xml:space="preserve"> </w:t>
      </w:r>
      <w:r w:rsidRPr="00F90C46">
        <w:rPr>
          <w:rStyle w:val="StyleUnderline"/>
          <w:highlight w:val="yellow"/>
        </w:rPr>
        <w:t>Indian schools. While the Obama Administration spent hundreds of millions of</w:t>
      </w:r>
      <w:r w:rsidRPr="00F90C46">
        <w:rPr>
          <w:sz w:val="16"/>
          <w:highlight w:val="yellow"/>
        </w:rPr>
        <w:t xml:space="preserve"> </w:t>
      </w:r>
      <w:r w:rsidRPr="00F90C46">
        <w:rPr>
          <w:rStyle w:val="StyleUnderline"/>
          <w:highlight w:val="yellow"/>
        </w:rPr>
        <w:t>dollars</w:t>
      </w:r>
      <w:r w:rsidRPr="00F90C46">
        <w:rPr>
          <w:sz w:val="16"/>
        </w:rPr>
        <w:t xml:space="preserve"> in ARRA stimulus </w:t>
      </w:r>
      <w:r w:rsidRPr="00F90C46">
        <w:rPr>
          <w:rStyle w:val="StyleUnderline"/>
          <w:highlight w:val="yellow"/>
        </w:rPr>
        <w:t>in</w:t>
      </w:r>
      <w:r w:rsidRPr="00F90C46">
        <w:rPr>
          <w:rStyle w:val="StyleUnderline"/>
        </w:rPr>
        <w:t xml:space="preserve"> </w:t>
      </w:r>
      <w:r w:rsidRPr="00F90C46">
        <w:rPr>
          <w:rStyle w:val="StyleUnderline"/>
          <w:highlight w:val="yellow"/>
        </w:rPr>
        <w:t>Indian country and made an i</w:t>
      </w:r>
      <w:r w:rsidRPr="00F90C46">
        <w:rPr>
          <w:rStyle w:val="Emphasis"/>
          <w:highlight w:val="yellow"/>
        </w:rPr>
        <w:t>mportant</w:t>
      </w:r>
      <w:r w:rsidRPr="00F90C46">
        <w:rPr>
          <w:sz w:val="16"/>
        </w:rPr>
        <w:t xml:space="preserve">, though perhaps belated </w:t>
      </w:r>
      <w:r w:rsidRPr="00F90C46">
        <w:rPr>
          <w:rStyle w:val="Emphasis"/>
          <w:highlight w:val="yellow"/>
        </w:rPr>
        <w:t>commitment to increased regular annual</w:t>
      </w:r>
      <w:r w:rsidRPr="00F90C46">
        <w:rPr>
          <w:rStyle w:val="StyleUnderline"/>
        </w:rPr>
        <w:t xml:space="preserve"> </w:t>
      </w:r>
      <w:r w:rsidRPr="00F90C46">
        <w:rPr>
          <w:rStyle w:val="Emphasis"/>
          <w:highlight w:val="yellow"/>
        </w:rPr>
        <w:t>funding to school construction</w:t>
      </w:r>
      <w:r w:rsidRPr="00F90C46">
        <w:rPr>
          <w:rStyle w:val="StyleUnderline"/>
          <w:highlight w:val="yellow"/>
        </w:rPr>
        <w:t xml:space="preserve">, Trump’s </w:t>
      </w:r>
      <w:r w:rsidRPr="00F90C46">
        <w:rPr>
          <w:rStyle w:val="Emphasis"/>
          <w:highlight w:val="yellow"/>
        </w:rPr>
        <w:t>enthusiasm</w:t>
      </w:r>
      <w:r w:rsidRPr="00F90C46">
        <w:rPr>
          <w:rStyle w:val="StyleUnderline"/>
          <w:highlight w:val="yellow"/>
        </w:rPr>
        <w:t xml:space="preserve"> for infrastructure does </w:t>
      </w:r>
      <w:r w:rsidRPr="00F90C46">
        <w:rPr>
          <w:rStyle w:val="Emphasis"/>
          <w:highlight w:val="yellow"/>
        </w:rPr>
        <w:t>not extend to Indian</w:t>
      </w:r>
      <w:r w:rsidRPr="00F90C46">
        <w:rPr>
          <w:rStyle w:val="StyleUnderline"/>
        </w:rPr>
        <w:t xml:space="preserve"> </w:t>
      </w:r>
      <w:r w:rsidRPr="00F90C46">
        <w:rPr>
          <w:rStyle w:val="Emphasis"/>
          <w:highlight w:val="yellow"/>
        </w:rPr>
        <w:t>country</w:t>
      </w:r>
      <w:r w:rsidRPr="00F90C46">
        <w:rPr>
          <w:rStyle w:val="StyleUnderline"/>
          <w:highlight w:val="yellow"/>
        </w:rPr>
        <w:t xml:space="preserve">. Trump’s budget cuts school construction funds by </w:t>
      </w:r>
      <w:r w:rsidRPr="00F90C46">
        <w:rPr>
          <w:rStyle w:val="Emphasis"/>
          <w:highlight w:val="yellow"/>
        </w:rPr>
        <w:t>$58 million</w:t>
      </w:r>
      <w:r w:rsidRPr="00F90C46">
        <w:rPr>
          <w:rStyle w:val="StyleUnderline"/>
          <w:highlight w:val="yellow"/>
        </w:rPr>
        <w:t>, for an annual total cut to</w:t>
      </w:r>
      <w:r w:rsidRPr="00F90C46">
        <w:rPr>
          <w:rStyle w:val="StyleUnderline"/>
        </w:rPr>
        <w:t xml:space="preserve"> </w:t>
      </w:r>
      <w:r w:rsidRPr="00F90C46">
        <w:rPr>
          <w:rStyle w:val="StyleUnderline"/>
          <w:highlight w:val="yellow"/>
        </w:rPr>
        <w:t xml:space="preserve">Indian education of more than </w:t>
      </w:r>
      <w:r w:rsidRPr="00F90C46">
        <w:rPr>
          <w:rStyle w:val="Emphasis"/>
          <w:highlight w:val="yellow"/>
        </w:rPr>
        <w:t>$120 million</w:t>
      </w:r>
      <w:r w:rsidRPr="00F90C46">
        <w:rPr>
          <w:sz w:val="16"/>
        </w:rPr>
        <w:t>. The lesson here is that, if Trump ever delivers the proposed infrastructure stimulus bill that he repeatedly has promised, tribes will need to be diligent in lobbying the halls of Congress to be included.</w:t>
      </w:r>
    </w:p>
    <w:p w:rsidR="00C81E77" w:rsidRDefault="00C81E77" w:rsidP="00C81E77">
      <w:pPr>
        <w:pStyle w:val="Heading4"/>
      </w:pPr>
      <w:r>
        <w:t>Overall, Trump’s cuts will slash 12% from Native American education, as well as total elimination of programs for Alaskan and Hawaiian native children.</w:t>
      </w:r>
    </w:p>
    <w:p w:rsidR="00C81E77" w:rsidRPr="00C81E77" w:rsidRDefault="00C81E77" w:rsidP="00C81E77">
      <w:r w:rsidRPr="00C81E77">
        <w:rPr>
          <w:rFonts w:eastAsiaTheme="majorEastAsia" w:cstheme="majorBidi"/>
          <w:b/>
          <w:iCs/>
          <w:sz w:val="26"/>
        </w:rPr>
        <w:t>Partners for Each &amp; Every Child, 5-17</w:t>
      </w:r>
      <w:r>
        <w:t xml:space="preserve"> [Opportunity Institute, “Trump Administration Proposes Big Cuts to Education Programs Serving Native American Students;” May 2017; http://partnersforeachandeverychild.org/federal-update/budget-cuts-native-ed/]</w:t>
      </w:r>
    </w:p>
    <w:p w:rsidR="00C81E77" w:rsidRPr="00C81E77" w:rsidRDefault="00C81E77" w:rsidP="00C81E77">
      <w:pPr>
        <w:rPr>
          <w:sz w:val="16"/>
        </w:rPr>
      </w:pPr>
      <w:r w:rsidRPr="00C81E77">
        <w:rPr>
          <w:rStyle w:val="StyleUnderline"/>
        </w:rPr>
        <w:t xml:space="preserve">President </w:t>
      </w:r>
      <w:r w:rsidRPr="00C81E77">
        <w:rPr>
          <w:rStyle w:val="StyleUnderline"/>
          <w:highlight w:val="yellow"/>
        </w:rPr>
        <w:t xml:space="preserve">Trump has proposed a </w:t>
      </w:r>
      <w:r w:rsidRPr="00C81E77">
        <w:rPr>
          <w:rStyle w:val="Emphasis"/>
          <w:highlight w:val="yellow"/>
        </w:rPr>
        <w:t>12% cut</w:t>
      </w:r>
      <w:r w:rsidRPr="00C81E77">
        <w:rPr>
          <w:rStyle w:val="StyleUnderline"/>
          <w:highlight w:val="yellow"/>
        </w:rPr>
        <w:t xml:space="preserve"> to</w:t>
      </w:r>
      <w:r w:rsidRPr="00C81E77">
        <w:rPr>
          <w:rStyle w:val="StyleUnderline"/>
        </w:rPr>
        <w:t xml:space="preserve"> </w:t>
      </w:r>
      <w:r w:rsidRPr="00C81E77">
        <w:rPr>
          <w:rStyle w:val="StyleUnderline"/>
          <w:highlight w:val="yellow"/>
        </w:rPr>
        <w:t>the Bureau of Indian Education</w:t>
      </w:r>
      <w:r w:rsidRPr="00C81E77">
        <w:rPr>
          <w:sz w:val="16"/>
        </w:rPr>
        <w:t xml:space="preserve"> (BIE) within the Department of the Interior </w:t>
      </w:r>
      <w:r w:rsidRPr="00C81E77">
        <w:rPr>
          <w:rStyle w:val="StyleUnderline"/>
        </w:rPr>
        <w:t xml:space="preserve">as </w:t>
      </w:r>
      <w:r w:rsidRPr="00C81E77">
        <w:rPr>
          <w:rStyle w:val="StyleUnderline"/>
          <w:highlight w:val="yellow"/>
        </w:rPr>
        <w:t xml:space="preserve">well as the </w:t>
      </w:r>
      <w:r w:rsidRPr="00C81E77">
        <w:rPr>
          <w:rStyle w:val="Emphasis"/>
          <w:highlight w:val="yellow"/>
        </w:rPr>
        <w:t xml:space="preserve">elimination </w:t>
      </w:r>
      <w:r w:rsidRPr="00C81E77">
        <w:rPr>
          <w:rStyle w:val="StyleUnderline"/>
          <w:highlight w:val="yellow"/>
        </w:rPr>
        <w:t xml:space="preserve">of a combined </w:t>
      </w:r>
      <w:r w:rsidRPr="00C81E77">
        <w:rPr>
          <w:rStyle w:val="Emphasis"/>
          <w:highlight w:val="yellow"/>
        </w:rPr>
        <w:t>$65 million</w:t>
      </w:r>
      <w:r w:rsidRPr="00C81E77">
        <w:rPr>
          <w:rStyle w:val="StyleUnderline"/>
          <w:highlight w:val="yellow"/>
        </w:rPr>
        <w:t xml:space="preserve"> in funding for two Department of Education</w:t>
      </w:r>
      <w:r w:rsidRPr="00C81E77">
        <w:rPr>
          <w:rStyle w:val="StyleUnderline"/>
        </w:rPr>
        <w:t xml:space="preserve"> </w:t>
      </w:r>
      <w:r w:rsidRPr="00C81E77">
        <w:rPr>
          <w:rStyle w:val="StyleUnderline"/>
          <w:highlight w:val="yellow"/>
        </w:rPr>
        <w:t xml:space="preserve">programs serving </w:t>
      </w:r>
      <w:r w:rsidRPr="00C81E77">
        <w:rPr>
          <w:rStyle w:val="Emphasis"/>
          <w:highlight w:val="yellow"/>
        </w:rPr>
        <w:t>Alaska Native and Native Hawaiian</w:t>
      </w:r>
      <w:r w:rsidRPr="00C81E77">
        <w:rPr>
          <w:rStyle w:val="StyleUnderline"/>
          <w:highlight w:val="yellow"/>
        </w:rPr>
        <w:t xml:space="preserve"> students</w:t>
      </w:r>
      <w:r w:rsidRPr="00C81E77">
        <w:rPr>
          <w:sz w:val="16"/>
        </w:rPr>
        <w:t>. The proposed cuts come on the heels of a Government Accountability Office (GAO) report that raised questions about the BIE’s administration of education services.</w:t>
      </w:r>
    </w:p>
    <w:p w:rsidR="002713E1" w:rsidRDefault="002713E1" w:rsidP="002713E1">
      <w:pPr>
        <w:pStyle w:val="Heading4"/>
      </w:pPr>
      <w:r>
        <w:t>Trump’s budget reductions will devastate Native American education, representing a substantial reduction from 2017 funding. S</w:t>
      </w:r>
      <w:r w:rsidR="00160305">
        <w:t>tudents will be denied critical educational opportunities.</w:t>
      </w:r>
    </w:p>
    <w:p w:rsidR="00160305" w:rsidRPr="00160305" w:rsidRDefault="00160305" w:rsidP="00160305">
      <w:r w:rsidRPr="00903F49">
        <w:rPr>
          <w:rFonts w:eastAsiaTheme="majorEastAsia" w:cstheme="majorBidi"/>
          <w:b/>
          <w:iCs/>
          <w:sz w:val="26"/>
        </w:rPr>
        <w:t>National Indian Education Association, 5-17</w:t>
      </w:r>
      <w:r>
        <w:t xml:space="preserve"> [</w:t>
      </w:r>
      <w:r w:rsidR="00903F49">
        <w:t>NIEA, “President Trump's Budget Proposes Over $4 Billion in Cuts that Impact Native Education;” May 2017; http://myemail.constantcontact.com/NIEA-Summary-on-FY-2018-Trump-Adminstration-Proposed-Budget.html?soid=1103596296665&amp;aid=5r062w1ysJI]</w:t>
      </w:r>
    </w:p>
    <w:p w:rsidR="002713E1" w:rsidRDefault="002713E1" w:rsidP="002713E1">
      <w:pPr>
        <w:rPr>
          <w:rStyle w:val="StyleUnderline"/>
        </w:rPr>
      </w:pPr>
      <w:r w:rsidRPr="00160305">
        <w:rPr>
          <w:rStyle w:val="StyleUnderline"/>
          <w:highlight w:val="yellow"/>
        </w:rPr>
        <w:lastRenderedPageBreak/>
        <w:t>The</w:t>
      </w:r>
      <w:r w:rsidRPr="00160305">
        <w:rPr>
          <w:sz w:val="16"/>
        </w:rPr>
        <w:t xml:space="preserve"> FY </w:t>
      </w:r>
      <w:r w:rsidRPr="00160305">
        <w:rPr>
          <w:rStyle w:val="StyleUnderline"/>
          <w:highlight w:val="yellow"/>
        </w:rPr>
        <w:t>2018 budget released</w:t>
      </w:r>
      <w:r w:rsidRPr="00160305">
        <w:rPr>
          <w:sz w:val="16"/>
        </w:rPr>
        <w:t xml:space="preserve"> Tuesday, May 24th </w:t>
      </w:r>
      <w:r w:rsidRPr="00160305">
        <w:rPr>
          <w:rStyle w:val="StyleUnderline"/>
          <w:highlight w:val="yellow"/>
        </w:rPr>
        <w:t>by</w:t>
      </w:r>
      <w:r w:rsidRPr="00160305">
        <w:rPr>
          <w:rStyle w:val="StyleUnderline"/>
        </w:rPr>
        <w:t xml:space="preserve"> </w:t>
      </w:r>
      <w:r w:rsidRPr="00160305">
        <w:rPr>
          <w:sz w:val="16"/>
        </w:rPr>
        <w:t xml:space="preserve">the </w:t>
      </w:r>
      <w:r w:rsidRPr="00160305">
        <w:rPr>
          <w:rStyle w:val="StyleUnderline"/>
          <w:highlight w:val="yellow"/>
        </w:rPr>
        <w:t>Trump</w:t>
      </w:r>
      <w:r w:rsidRPr="00160305">
        <w:rPr>
          <w:sz w:val="16"/>
          <w:highlight w:val="yellow"/>
        </w:rPr>
        <w:t xml:space="preserve"> a</w:t>
      </w:r>
      <w:r w:rsidRPr="00160305">
        <w:rPr>
          <w:sz w:val="16"/>
        </w:rPr>
        <w:t xml:space="preserve">dministration </w:t>
      </w:r>
      <w:r w:rsidRPr="00160305">
        <w:rPr>
          <w:rStyle w:val="Emphasis"/>
          <w:highlight w:val="yellow"/>
        </w:rPr>
        <w:t>falls woefully short</w:t>
      </w:r>
      <w:r w:rsidRPr="00160305">
        <w:rPr>
          <w:rStyle w:val="StyleUnderline"/>
          <w:highlight w:val="yellow"/>
        </w:rPr>
        <w:t xml:space="preserve"> of the bipartisan standards the</w:t>
      </w:r>
      <w:r w:rsidRPr="00160305">
        <w:rPr>
          <w:sz w:val="16"/>
        </w:rPr>
        <w:t xml:space="preserve"> </w:t>
      </w:r>
      <w:r w:rsidRPr="00160305">
        <w:rPr>
          <w:rStyle w:val="StyleUnderline"/>
          <w:highlight w:val="yellow"/>
        </w:rPr>
        <w:t>National Indian Education Association</w:t>
      </w:r>
      <w:r w:rsidRPr="00160305">
        <w:rPr>
          <w:sz w:val="16"/>
        </w:rPr>
        <w:t xml:space="preserve"> (NIEA) </w:t>
      </w:r>
      <w:r w:rsidRPr="00160305">
        <w:rPr>
          <w:rStyle w:val="StyleUnderline"/>
          <w:highlight w:val="yellow"/>
        </w:rPr>
        <w:t>has set</w:t>
      </w:r>
      <w:r w:rsidRPr="00160305">
        <w:rPr>
          <w:rStyle w:val="StyleUnderline"/>
        </w:rPr>
        <w:t xml:space="preserve"> over the course of our nearly 50 year history. </w:t>
      </w:r>
      <w:r w:rsidRPr="00160305">
        <w:rPr>
          <w:sz w:val="16"/>
        </w:rPr>
        <w:t>We have worked with Members of Congress and Administrations from both parties since 1969 to hold the Federal government accountable for fulfilling the federal trust responsibility for Native students.</w:t>
      </w:r>
      <w:r w:rsidR="00160305" w:rsidRPr="00160305">
        <w:rPr>
          <w:sz w:val="16"/>
        </w:rPr>
        <w:t xml:space="preserve"> </w:t>
      </w:r>
      <w:r w:rsidRPr="00160305">
        <w:rPr>
          <w:sz w:val="16"/>
        </w:rPr>
        <w:t xml:space="preserve">Put simply, this budget does not meet the standards NIEA has set for Native education: </w:t>
      </w:r>
      <w:r w:rsidRPr="00160305">
        <w:rPr>
          <w:rStyle w:val="StyleUnderline"/>
          <w:highlight w:val="yellow"/>
        </w:rPr>
        <w:t xml:space="preserve">the cuts in funding are a </w:t>
      </w:r>
      <w:r w:rsidRPr="00160305">
        <w:rPr>
          <w:rStyle w:val="Emphasis"/>
          <w:highlight w:val="yellow"/>
        </w:rPr>
        <w:t>stark departure</w:t>
      </w:r>
      <w:r w:rsidRPr="00160305">
        <w:rPr>
          <w:rStyle w:val="StyleUnderline"/>
          <w:highlight w:val="yellow"/>
        </w:rPr>
        <w:t xml:space="preserve"> from the</w:t>
      </w:r>
      <w:r w:rsidRPr="00160305">
        <w:rPr>
          <w:sz w:val="16"/>
        </w:rPr>
        <w:t xml:space="preserve"> FY </w:t>
      </w:r>
      <w:r w:rsidRPr="00160305">
        <w:rPr>
          <w:rStyle w:val="StyleUnderline"/>
          <w:highlight w:val="yellow"/>
        </w:rPr>
        <w:t>2017 Appropriations bill that</w:t>
      </w:r>
      <w:r w:rsidRPr="00160305">
        <w:rPr>
          <w:sz w:val="16"/>
        </w:rPr>
        <w:t xml:space="preserve"> President </w:t>
      </w:r>
      <w:r w:rsidRPr="00160305">
        <w:rPr>
          <w:rStyle w:val="StyleUnderline"/>
          <w:highlight w:val="yellow"/>
        </w:rPr>
        <w:t>Trump signed</w:t>
      </w:r>
      <w:r w:rsidRPr="00160305">
        <w:rPr>
          <w:sz w:val="16"/>
        </w:rPr>
        <w:t xml:space="preserve"> just a few short weeks ago </w:t>
      </w:r>
      <w:r w:rsidRPr="00160305">
        <w:rPr>
          <w:rStyle w:val="StyleUnderline"/>
          <w:highlight w:val="yellow"/>
        </w:rPr>
        <w:t xml:space="preserve">and would cause </w:t>
      </w:r>
      <w:r w:rsidRPr="00160305">
        <w:rPr>
          <w:rStyle w:val="Emphasis"/>
          <w:highlight w:val="yellow"/>
        </w:rPr>
        <w:t>real harm to educational opportunities</w:t>
      </w:r>
      <w:r w:rsidRPr="00160305">
        <w:rPr>
          <w:rStyle w:val="StyleUnderline"/>
          <w:highlight w:val="yellow"/>
        </w:rPr>
        <w:t xml:space="preserve"> for Native</w:t>
      </w:r>
      <w:r w:rsidRPr="00160305">
        <w:rPr>
          <w:rStyle w:val="StyleUnderline"/>
        </w:rPr>
        <w:t xml:space="preserve"> </w:t>
      </w:r>
      <w:r w:rsidRPr="00160305">
        <w:rPr>
          <w:rStyle w:val="StyleUnderline"/>
          <w:highlight w:val="yellow"/>
        </w:rPr>
        <w:t xml:space="preserve">students </w:t>
      </w:r>
      <w:r w:rsidRPr="00160305">
        <w:rPr>
          <w:rStyle w:val="Emphasis"/>
          <w:highlight w:val="yellow"/>
        </w:rPr>
        <w:t>across the country</w:t>
      </w:r>
      <w:r w:rsidRPr="00160305">
        <w:rPr>
          <w:rStyle w:val="StyleUnderline"/>
          <w:highlight w:val="yellow"/>
        </w:rPr>
        <w:t>.</w:t>
      </w:r>
      <w:r w:rsidR="00160305" w:rsidRPr="00160305">
        <w:rPr>
          <w:sz w:val="16"/>
          <w:highlight w:val="yellow"/>
        </w:rPr>
        <w:t xml:space="preserve"> </w:t>
      </w:r>
      <w:r w:rsidRPr="00160305">
        <w:rPr>
          <w:rStyle w:val="StyleUnderline"/>
          <w:highlight w:val="yellow"/>
        </w:rPr>
        <w:t>Among the more than $</w:t>
      </w:r>
      <w:r w:rsidRPr="00160305">
        <w:rPr>
          <w:rStyle w:val="Emphasis"/>
          <w:highlight w:val="yellow"/>
        </w:rPr>
        <w:t>4 billion in cuts</w:t>
      </w:r>
      <w:r w:rsidRPr="00160305">
        <w:rPr>
          <w:rStyle w:val="StyleUnderline"/>
        </w:rPr>
        <w:t xml:space="preserve">, </w:t>
      </w:r>
      <w:r w:rsidRPr="00160305">
        <w:rPr>
          <w:rStyle w:val="StyleUnderline"/>
          <w:highlight w:val="yellow"/>
        </w:rPr>
        <w:t>the proposed budget:</w:t>
      </w:r>
      <w:r w:rsidR="00160305" w:rsidRPr="00160305">
        <w:rPr>
          <w:rStyle w:val="StyleUnderline"/>
          <w:highlight w:val="yellow"/>
        </w:rPr>
        <w:t xml:space="preserve"> </w:t>
      </w:r>
      <w:r w:rsidRPr="00160305">
        <w:rPr>
          <w:rStyle w:val="Emphasis"/>
          <w:highlight w:val="yellow"/>
        </w:rPr>
        <w:t>Eliminates</w:t>
      </w:r>
      <w:r w:rsidRPr="00160305">
        <w:rPr>
          <w:rStyle w:val="Emphasis"/>
        </w:rPr>
        <w:t xml:space="preserve"> </w:t>
      </w:r>
      <w:r w:rsidRPr="00160305">
        <w:rPr>
          <w:rStyle w:val="Emphasis"/>
          <w:highlight w:val="yellow"/>
        </w:rPr>
        <w:t xml:space="preserve">funding </w:t>
      </w:r>
      <w:r w:rsidRPr="00160305">
        <w:rPr>
          <w:rStyle w:val="StyleUnderline"/>
          <w:highlight w:val="yellow"/>
        </w:rPr>
        <w:t>for the Alaska Native Educational Equity, Support and Assistance Act and the Native Hawaiian</w:t>
      </w:r>
      <w:r w:rsidRPr="00160305">
        <w:rPr>
          <w:rStyle w:val="StyleUnderline"/>
        </w:rPr>
        <w:t xml:space="preserve"> </w:t>
      </w:r>
      <w:r w:rsidRPr="00160305">
        <w:rPr>
          <w:rStyle w:val="StyleUnderline"/>
          <w:highlight w:val="yellow"/>
        </w:rPr>
        <w:t xml:space="preserve">Education Act, which each received more than </w:t>
      </w:r>
      <w:r w:rsidRPr="00160305">
        <w:rPr>
          <w:rStyle w:val="Emphasis"/>
          <w:highlight w:val="yellow"/>
        </w:rPr>
        <w:t>$31 million</w:t>
      </w:r>
      <w:r w:rsidRPr="00160305">
        <w:rPr>
          <w:rStyle w:val="StyleUnderline"/>
          <w:highlight w:val="yellow"/>
        </w:rPr>
        <w:t xml:space="preserve"> in</w:t>
      </w:r>
      <w:r w:rsidRPr="00160305">
        <w:rPr>
          <w:sz w:val="16"/>
        </w:rPr>
        <w:t xml:space="preserve"> Fiscal Year </w:t>
      </w:r>
      <w:r w:rsidRPr="00160305">
        <w:rPr>
          <w:rStyle w:val="StyleUnderline"/>
          <w:highlight w:val="yellow"/>
        </w:rPr>
        <w:t xml:space="preserve">2017 funding </w:t>
      </w:r>
      <w:r w:rsidRPr="00160305">
        <w:rPr>
          <w:rStyle w:val="StyleUnderline"/>
        </w:rPr>
        <w:t>were eliminated, cutting $65 million in funding for Native Alaskan and Native Hawaiian</w:t>
      </w:r>
      <w:r w:rsidRPr="00160305">
        <w:rPr>
          <w:sz w:val="16"/>
        </w:rPr>
        <w:t xml:space="preserve"> </w:t>
      </w:r>
      <w:r w:rsidRPr="00160305">
        <w:rPr>
          <w:rStyle w:val="StyleUnderline"/>
        </w:rPr>
        <w:t>students.</w:t>
      </w:r>
      <w:r w:rsidR="00160305" w:rsidRPr="00160305">
        <w:rPr>
          <w:sz w:val="16"/>
        </w:rPr>
        <w:t xml:space="preserve"> </w:t>
      </w:r>
      <w:r w:rsidRPr="00160305">
        <w:rPr>
          <w:rStyle w:val="StyleUnderline"/>
          <w:highlight w:val="yellow"/>
        </w:rPr>
        <w:t>Temporar</w:t>
      </w:r>
      <w:r w:rsidR="00160305" w:rsidRPr="00160305">
        <w:rPr>
          <w:rStyle w:val="StyleUnderline"/>
          <w:highlight w:val="yellow"/>
        </w:rPr>
        <w:t>il</w:t>
      </w:r>
      <w:r w:rsidRPr="00160305">
        <w:rPr>
          <w:rStyle w:val="StyleUnderline"/>
          <w:highlight w:val="yellow"/>
        </w:rPr>
        <w:t xml:space="preserve">y </w:t>
      </w:r>
      <w:r w:rsidRPr="00160305">
        <w:rPr>
          <w:rStyle w:val="Emphasis"/>
          <w:highlight w:val="yellow"/>
        </w:rPr>
        <w:t>suspends funding for BIE school Construction</w:t>
      </w:r>
      <w:r w:rsidRPr="00160305">
        <w:rPr>
          <w:rStyle w:val="StyleUnderline"/>
          <w:highlight w:val="yellow"/>
        </w:rPr>
        <w:t xml:space="preserve"> and cuts construction funding from $57.8 million to $80.2 million</w:t>
      </w:r>
      <w:r w:rsidRPr="00160305">
        <w:rPr>
          <w:rStyle w:val="StyleUnderline"/>
        </w:rPr>
        <w:t xml:space="preserve">, </w:t>
      </w:r>
      <w:r w:rsidRPr="00160305">
        <w:rPr>
          <w:rStyle w:val="StyleUnderline"/>
          <w:highlight w:val="yellow"/>
        </w:rPr>
        <w:t xml:space="preserve">more than </w:t>
      </w:r>
      <w:r w:rsidRPr="00160305">
        <w:rPr>
          <w:rStyle w:val="Emphasis"/>
          <w:highlight w:val="yellow"/>
        </w:rPr>
        <w:t>40% below</w:t>
      </w:r>
      <w:r w:rsidRPr="00160305">
        <w:rPr>
          <w:sz w:val="16"/>
        </w:rPr>
        <w:t xml:space="preserve"> Fiscal Year </w:t>
      </w:r>
      <w:r w:rsidRPr="00160305">
        <w:rPr>
          <w:rStyle w:val="StyleUnderline"/>
          <w:highlight w:val="yellow"/>
        </w:rPr>
        <w:t>2017 funding levels</w:t>
      </w:r>
      <w:r w:rsidRPr="00160305">
        <w:rPr>
          <w:sz w:val="16"/>
          <w:highlight w:val="yellow"/>
        </w:rPr>
        <w:t>.</w:t>
      </w:r>
      <w:r w:rsidR="00160305" w:rsidRPr="00160305">
        <w:rPr>
          <w:sz w:val="16"/>
          <w:highlight w:val="yellow"/>
        </w:rPr>
        <w:t xml:space="preserve"> </w:t>
      </w:r>
      <w:r w:rsidRPr="00160305">
        <w:rPr>
          <w:rStyle w:val="StyleUnderline"/>
          <w:highlight w:val="yellow"/>
        </w:rPr>
        <w:t>Cuts the Indian School Equalization Program</w:t>
      </w:r>
      <w:r w:rsidRPr="00160305">
        <w:rPr>
          <w:sz w:val="16"/>
        </w:rPr>
        <w:t xml:space="preserve"> (ISEP), </w:t>
      </w:r>
      <w:r w:rsidRPr="00160305">
        <w:rPr>
          <w:rStyle w:val="StyleUnderline"/>
          <w:highlight w:val="yellow"/>
        </w:rPr>
        <w:t>the</w:t>
      </w:r>
      <w:r w:rsidRPr="00160305">
        <w:rPr>
          <w:rStyle w:val="StyleUnderline"/>
        </w:rPr>
        <w:t xml:space="preserve"> </w:t>
      </w:r>
      <w:r w:rsidRPr="00160305">
        <w:rPr>
          <w:rStyle w:val="Emphasis"/>
          <w:highlight w:val="yellow"/>
        </w:rPr>
        <w:t>core program</w:t>
      </w:r>
      <w:r w:rsidRPr="00160305">
        <w:rPr>
          <w:rStyle w:val="StyleUnderline"/>
        </w:rPr>
        <w:t xml:space="preserve"> for operation </w:t>
      </w:r>
      <w:r w:rsidRPr="00160305">
        <w:rPr>
          <w:rStyle w:val="StyleUnderline"/>
          <w:highlight w:val="yellow"/>
        </w:rPr>
        <w:t>of BIE, by $2.4 million to</w:t>
      </w:r>
      <w:r w:rsidRPr="00160305">
        <w:rPr>
          <w:sz w:val="16"/>
        </w:rPr>
        <w:t xml:space="preserve"> a proposed </w:t>
      </w:r>
      <w:r w:rsidRPr="00160305">
        <w:rPr>
          <w:rStyle w:val="StyleUnderline"/>
        </w:rPr>
        <w:t>$</w:t>
      </w:r>
      <w:r w:rsidRPr="00160305">
        <w:rPr>
          <w:rStyle w:val="StyleUnderline"/>
          <w:highlight w:val="yellow"/>
        </w:rPr>
        <w:t>398.8 million.</w:t>
      </w:r>
      <w:r w:rsidR="00160305" w:rsidRPr="00160305">
        <w:rPr>
          <w:rStyle w:val="StyleUnderline"/>
          <w:highlight w:val="yellow"/>
        </w:rPr>
        <w:t xml:space="preserve"> </w:t>
      </w:r>
      <w:r w:rsidRPr="00160305">
        <w:rPr>
          <w:rStyle w:val="Emphasis"/>
          <w:highlight w:val="yellow"/>
        </w:rPr>
        <w:t>Significantly reduces</w:t>
      </w:r>
      <w:r w:rsidRPr="00160305">
        <w:rPr>
          <w:rStyle w:val="StyleUnderline"/>
        </w:rPr>
        <w:t xml:space="preserve"> </w:t>
      </w:r>
      <w:r w:rsidRPr="00160305">
        <w:rPr>
          <w:rStyle w:val="StyleUnderline"/>
          <w:highlight w:val="yellow"/>
        </w:rPr>
        <w:t>funding for the Johnson O'Malley Program, which provides cultural instruction and materials to Native</w:t>
      </w:r>
      <w:r w:rsidRPr="00160305">
        <w:rPr>
          <w:rStyle w:val="StyleUnderline"/>
        </w:rPr>
        <w:t xml:space="preserve"> </w:t>
      </w:r>
      <w:r w:rsidRPr="00160305">
        <w:rPr>
          <w:rStyle w:val="StyleUnderline"/>
          <w:highlight w:val="yellow"/>
        </w:rPr>
        <w:t xml:space="preserve">students. The program was cut by $4.6 million, a </w:t>
      </w:r>
      <w:r w:rsidRPr="00160305">
        <w:rPr>
          <w:rStyle w:val="Emphasis"/>
          <w:highlight w:val="yellow"/>
        </w:rPr>
        <w:t>more than 30% cut</w:t>
      </w:r>
      <w:r w:rsidRPr="00160305">
        <w:rPr>
          <w:rStyle w:val="StyleUnderline"/>
          <w:highlight w:val="yellow"/>
        </w:rPr>
        <w:t xml:space="preserve"> to $10.2 million</w:t>
      </w:r>
      <w:r w:rsidRPr="00160305">
        <w:rPr>
          <w:rStyle w:val="StyleUnderline"/>
        </w:rPr>
        <w:t>.</w:t>
      </w:r>
      <w:r w:rsidR="00160305" w:rsidRPr="00160305">
        <w:rPr>
          <w:rStyle w:val="StyleUnderline"/>
        </w:rPr>
        <w:t xml:space="preserve"> </w:t>
      </w:r>
      <w:r w:rsidRPr="00160305">
        <w:rPr>
          <w:sz w:val="16"/>
        </w:rPr>
        <w:t xml:space="preserve">Taken </w:t>
      </w:r>
      <w:r w:rsidRPr="00160305">
        <w:rPr>
          <w:rStyle w:val="StyleUnderline"/>
          <w:highlight w:val="yellow"/>
        </w:rPr>
        <w:t xml:space="preserve">as a whole, the proposed cuts would </w:t>
      </w:r>
      <w:r w:rsidRPr="00160305">
        <w:rPr>
          <w:rStyle w:val="Emphasis"/>
          <w:highlight w:val="yellow"/>
        </w:rPr>
        <w:t>significantly undermine opportunities for Native students</w:t>
      </w:r>
      <w:r w:rsidRPr="00160305">
        <w:rPr>
          <w:rStyle w:val="StyleUnderline"/>
          <w:highlight w:val="yellow"/>
        </w:rPr>
        <w:t>.</w:t>
      </w:r>
    </w:p>
    <w:p w:rsidR="00194334" w:rsidRDefault="00194334" w:rsidP="00194334">
      <w:pPr>
        <w:pStyle w:val="Heading4"/>
      </w:pPr>
      <w:r w:rsidRPr="00194334">
        <w:t>Trump’s proposed budget has substantially slashed funding for Native education.</w:t>
      </w:r>
    </w:p>
    <w:p w:rsidR="00194334" w:rsidRDefault="00194334" w:rsidP="00194334">
      <w:r w:rsidRPr="00194334">
        <w:rPr>
          <w:rFonts w:eastAsiaTheme="majorEastAsia" w:cstheme="majorBidi"/>
          <w:b/>
          <w:iCs/>
          <w:sz w:val="26"/>
        </w:rPr>
        <w:t>Capriccioso, 6-6-17</w:t>
      </w:r>
      <w:r>
        <w:t xml:space="preserve"> [Rob, Washington, D.C. Bureau Chief for Indian Country Media Network (ICMN), a position he has held since 2011. During his time with ICMN, he has become a leading writer on tribal-federal relations. Former Federal relations associate for the American Indian Higher Education Association; “Trump Budget Serves Deep Cuts in Many Indian Areas;” Indian Country Today, June 6, 2017; </w:t>
      </w:r>
      <w:hyperlink r:id="rId7" w:history="1">
        <w:r w:rsidRPr="0047748F">
          <w:rPr>
            <w:rStyle w:val="Hyperlink"/>
          </w:rPr>
          <w:t>https://indiancountrymedianetwork.com/news/politics/tribal-budget-serves-deep-cuts-indian-areas/</w:t>
        </w:r>
      </w:hyperlink>
      <w:r>
        <w:t>]</w:t>
      </w:r>
    </w:p>
    <w:p w:rsidR="00194334" w:rsidRPr="00194334" w:rsidRDefault="00194334" w:rsidP="00194334">
      <w:pPr>
        <w:rPr>
          <w:sz w:val="16"/>
        </w:rPr>
      </w:pPr>
      <w:bookmarkStart w:id="0" w:name="_GoBack"/>
      <w:bookmarkEnd w:id="0"/>
      <w:r w:rsidRPr="00194334">
        <w:rPr>
          <w:sz w:val="16"/>
        </w:rPr>
        <w:t xml:space="preserve">The American Indian College Fund said in a statement that </w:t>
      </w:r>
      <w:r w:rsidRPr="00194334">
        <w:rPr>
          <w:rStyle w:val="StyleUnderline"/>
          <w:highlight w:val="yellow"/>
        </w:rPr>
        <w:t>the Trump budget proposes a temporary suspension of construction of new Bureau of Indian Education</w:t>
      </w:r>
      <w:r w:rsidRPr="00194334">
        <w:rPr>
          <w:sz w:val="16"/>
        </w:rPr>
        <w:t xml:space="preserve"> (BIE) </w:t>
      </w:r>
      <w:r w:rsidRPr="00194334">
        <w:rPr>
          <w:rStyle w:val="StyleUnderline"/>
          <w:highlight w:val="yellow"/>
        </w:rPr>
        <w:t>schools and suggests cuts to the overall BIE school</w:t>
      </w:r>
      <w:r w:rsidRPr="00194334">
        <w:rPr>
          <w:rStyle w:val="StyleUnderline"/>
        </w:rPr>
        <w:t xml:space="preserve"> </w:t>
      </w:r>
      <w:r w:rsidRPr="00194334">
        <w:rPr>
          <w:rStyle w:val="StyleUnderline"/>
          <w:highlight w:val="yellow"/>
        </w:rPr>
        <w:t xml:space="preserve">budget by </w:t>
      </w:r>
      <w:r w:rsidRPr="00194334">
        <w:rPr>
          <w:rStyle w:val="Emphasis"/>
          <w:highlight w:val="yellow"/>
        </w:rPr>
        <w:t>$64.4 million</w:t>
      </w:r>
      <w:r w:rsidRPr="00194334">
        <w:rPr>
          <w:sz w:val="16"/>
        </w:rPr>
        <w:t xml:space="preserve">, and </w:t>
      </w:r>
      <w:r w:rsidRPr="00194334">
        <w:rPr>
          <w:rStyle w:val="StyleUnderline"/>
          <w:highlight w:val="yellow"/>
        </w:rPr>
        <w:t>it eliminates $</w:t>
      </w:r>
      <w:r w:rsidRPr="00194334">
        <w:rPr>
          <w:rStyle w:val="Emphasis"/>
          <w:highlight w:val="yellow"/>
        </w:rPr>
        <w:t>65 million</w:t>
      </w:r>
      <w:r w:rsidRPr="00194334">
        <w:rPr>
          <w:rStyle w:val="StyleUnderline"/>
          <w:highlight w:val="yellow"/>
        </w:rPr>
        <w:t xml:space="preserve"> in funding for two programs that serve Alaska</w:t>
      </w:r>
      <w:r w:rsidRPr="00194334">
        <w:rPr>
          <w:rStyle w:val="StyleUnderline"/>
        </w:rPr>
        <w:t xml:space="preserve"> </w:t>
      </w:r>
      <w:r w:rsidRPr="00194334">
        <w:rPr>
          <w:rStyle w:val="StyleUnderline"/>
          <w:highlight w:val="yellow"/>
        </w:rPr>
        <w:t>Native and Native Hawaiian students</w:t>
      </w:r>
      <w:r w:rsidRPr="00194334">
        <w:rPr>
          <w:sz w:val="16"/>
        </w:rPr>
        <w:t xml:space="preserve">. Several </w:t>
      </w:r>
      <w:r w:rsidRPr="00194334">
        <w:rPr>
          <w:rStyle w:val="StyleUnderline"/>
          <w:highlight w:val="yellow"/>
        </w:rPr>
        <w:t>other broad education cuts</w:t>
      </w:r>
      <w:r w:rsidRPr="00194334">
        <w:rPr>
          <w:sz w:val="16"/>
        </w:rPr>
        <w:t xml:space="preserve"> also </w:t>
      </w:r>
      <w:r w:rsidRPr="00194334">
        <w:rPr>
          <w:rStyle w:val="Emphasis"/>
          <w:highlight w:val="yellow"/>
        </w:rPr>
        <w:t>disproportionately affect</w:t>
      </w:r>
      <w:r w:rsidRPr="00194334">
        <w:rPr>
          <w:rStyle w:val="StyleUnderline"/>
          <w:highlight w:val="yellow"/>
        </w:rPr>
        <w:t xml:space="preserve"> Indian students</w:t>
      </w:r>
      <w:r w:rsidRPr="00194334">
        <w:rPr>
          <w:rStyle w:val="StyleUnderline"/>
        </w:rPr>
        <w:t>,</w:t>
      </w:r>
      <w:r w:rsidRPr="00194334">
        <w:rPr>
          <w:sz w:val="16"/>
        </w:rPr>
        <w:t xml:space="preserve"> the organization warned.</w:t>
      </w:r>
    </w:p>
    <w:p w:rsidR="00903F49" w:rsidRDefault="00903F49" w:rsidP="00903F49">
      <w:pPr>
        <w:pStyle w:val="Heading4"/>
      </w:pPr>
      <w:r w:rsidRPr="00903F49">
        <w:t>Trump’s budget cuts would decimate Native American education spending by the Bureau of Indian Education.</w:t>
      </w:r>
    </w:p>
    <w:p w:rsidR="00903F49" w:rsidRPr="00903F49" w:rsidRDefault="00903F49" w:rsidP="00903F49">
      <w:r w:rsidRPr="00903F49">
        <w:rPr>
          <w:rFonts w:eastAsiaTheme="majorEastAsia" w:cstheme="majorBidi"/>
          <w:b/>
          <w:iCs/>
          <w:sz w:val="26"/>
        </w:rPr>
        <w:t>National Indian Education Association, 5-17</w:t>
      </w:r>
      <w:r>
        <w:t xml:space="preserve"> [NIEA, “Bureau of Indian Education Slated for Cuts under the Interior's Fiscal Year 2018 Budget;” May 2017; http://myemail.constantcontact.com/NIEA-Summary-on-FY-2018-Trump-Adminstration-Proposed-Budget.html?soid=1103596296665&amp;aid=5r062w1ysJI]</w:t>
      </w:r>
    </w:p>
    <w:p w:rsidR="00903F49" w:rsidRDefault="00903F49" w:rsidP="00903F49">
      <w:pPr>
        <w:rPr>
          <w:rStyle w:val="StyleUnderline"/>
        </w:rPr>
      </w:pPr>
      <w:r w:rsidRPr="00903F49">
        <w:rPr>
          <w:sz w:val="16"/>
        </w:rPr>
        <w:t xml:space="preserve">President </w:t>
      </w:r>
      <w:r w:rsidRPr="00903F49">
        <w:rPr>
          <w:rStyle w:val="StyleUnderline"/>
          <w:highlight w:val="yellow"/>
        </w:rPr>
        <w:t xml:space="preserve">Trump's budget proposes </w:t>
      </w:r>
      <w:r w:rsidRPr="00903F49">
        <w:rPr>
          <w:rStyle w:val="Emphasis"/>
          <w:highlight w:val="yellow"/>
        </w:rPr>
        <w:t>deep cuts</w:t>
      </w:r>
      <w:r w:rsidRPr="00903F49">
        <w:rPr>
          <w:rStyle w:val="StyleUnderline"/>
          <w:highlight w:val="yellow"/>
        </w:rPr>
        <w:t xml:space="preserve"> for Bureau of Indian Education</w:t>
      </w:r>
      <w:r w:rsidRPr="00903F49">
        <w:rPr>
          <w:sz w:val="16"/>
        </w:rPr>
        <w:t xml:space="preserve"> (BIE) </w:t>
      </w:r>
      <w:r w:rsidRPr="00903F49">
        <w:rPr>
          <w:rStyle w:val="StyleUnderline"/>
          <w:highlight w:val="yellow"/>
        </w:rPr>
        <w:t xml:space="preserve">schools, a school system that serves our Nation's students who are </w:t>
      </w:r>
      <w:r w:rsidRPr="00903F49">
        <w:rPr>
          <w:rStyle w:val="Emphasis"/>
          <w:highlight w:val="yellow"/>
        </w:rPr>
        <w:t>most in need</w:t>
      </w:r>
      <w:r w:rsidRPr="00903F49">
        <w:rPr>
          <w:rStyle w:val="StyleUnderline"/>
          <w:highlight w:val="yellow"/>
        </w:rPr>
        <w:t>. NIEA is extremely concerned by the reductions in funding for BIE schools at a time when new BIE leadership is seeking to be more accountable for</w:t>
      </w:r>
      <w:r w:rsidRPr="00903F49">
        <w:rPr>
          <w:rStyle w:val="StyleUnderline"/>
        </w:rPr>
        <w:t xml:space="preserve"> </w:t>
      </w:r>
      <w:r w:rsidRPr="00903F49">
        <w:rPr>
          <w:rStyle w:val="StyleUnderline"/>
          <w:highlight w:val="yellow"/>
        </w:rPr>
        <w:t>Native students</w:t>
      </w:r>
      <w:r w:rsidRPr="00903F49">
        <w:rPr>
          <w:rStyle w:val="StyleUnderline"/>
        </w:rPr>
        <w:t>.</w:t>
      </w:r>
      <w:r w:rsidRPr="00903F49">
        <w:rPr>
          <w:sz w:val="16"/>
        </w:rPr>
        <w:t xml:space="preserve"> NIEA will be advocating for additional resources with our champions in Congress. </w:t>
      </w:r>
      <w:r w:rsidRPr="00903F49">
        <w:rPr>
          <w:rStyle w:val="StyleUnderline"/>
          <w:highlight w:val="yellow"/>
        </w:rPr>
        <w:t xml:space="preserve">Cuts to BIE that we are particularly concerned about include BIE school construction, which </w:t>
      </w:r>
      <w:r w:rsidRPr="00903F49">
        <w:rPr>
          <w:rStyle w:val="Emphasis"/>
          <w:highlight w:val="yellow"/>
        </w:rPr>
        <w:t>freezes all new construction</w:t>
      </w:r>
      <w:r w:rsidRPr="00903F49">
        <w:rPr>
          <w:rStyle w:val="StyleUnderline"/>
          <w:highlight w:val="yellow"/>
        </w:rPr>
        <w:t xml:space="preserve"> and reduces the overall budget by more than </w:t>
      </w:r>
      <w:r w:rsidRPr="00903F49">
        <w:rPr>
          <w:rStyle w:val="Emphasis"/>
          <w:highlight w:val="yellow"/>
        </w:rPr>
        <w:t>40% - over $80 million</w:t>
      </w:r>
      <w:r w:rsidRPr="00903F49">
        <w:rPr>
          <w:sz w:val="16"/>
          <w:highlight w:val="yellow"/>
        </w:rPr>
        <w:t xml:space="preserve">. </w:t>
      </w:r>
      <w:r w:rsidRPr="00903F49">
        <w:rPr>
          <w:rStyle w:val="StyleUnderline"/>
          <w:highlight w:val="yellow"/>
        </w:rPr>
        <w:t xml:space="preserve">BIE School construction has been identified by leaders from both parties as a </w:t>
      </w:r>
      <w:r w:rsidRPr="00903F49">
        <w:rPr>
          <w:rStyle w:val="Emphasis"/>
          <w:highlight w:val="yellow"/>
        </w:rPr>
        <w:t>critical need</w:t>
      </w:r>
      <w:r w:rsidRPr="00903F49">
        <w:rPr>
          <w:rStyle w:val="StyleUnderline"/>
        </w:rPr>
        <w:t xml:space="preserve"> over </w:t>
      </w:r>
      <w:r w:rsidRPr="00903F49">
        <w:rPr>
          <w:rStyle w:val="StyleUnderline"/>
          <w:highlight w:val="yellow"/>
        </w:rPr>
        <w:t>the past year and for over a decade</w:t>
      </w:r>
      <w:r w:rsidRPr="00903F49">
        <w:rPr>
          <w:rStyle w:val="StyleUnderline"/>
        </w:rPr>
        <w:t>.</w:t>
      </w:r>
      <w:r w:rsidRPr="00903F49">
        <w:rPr>
          <w:sz w:val="16"/>
        </w:rPr>
        <w:t xml:space="preserve"> </w:t>
      </w:r>
      <w:r w:rsidRPr="00903F49">
        <w:rPr>
          <w:rStyle w:val="StyleUnderline"/>
          <w:highlight w:val="yellow"/>
        </w:rPr>
        <w:lastRenderedPageBreak/>
        <w:t>Dilapidated BIE schools were highlighted in GAO reports</w:t>
      </w:r>
      <w:r w:rsidRPr="00903F49">
        <w:rPr>
          <w:sz w:val="16"/>
        </w:rPr>
        <w:t xml:space="preserve"> last fall and this spring - noting that the </w:t>
      </w:r>
      <w:r w:rsidRPr="00903F49">
        <w:rPr>
          <w:rStyle w:val="StyleUnderline"/>
          <w:highlight w:val="yellow"/>
        </w:rPr>
        <w:t>conditions in Native schools are inadequate and often</w:t>
      </w:r>
      <w:r w:rsidRPr="00903F49">
        <w:rPr>
          <w:sz w:val="16"/>
        </w:rPr>
        <w:t xml:space="preserve"> times </w:t>
      </w:r>
      <w:r w:rsidRPr="00903F49">
        <w:rPr>
          <w:rStyle w:val="Emphasis"/>
          <w:highlight w:val="yellow"/>
        </w:rPr>
        <w:t>dangerous</w:t>
      </w:r>
      <w:r w:rsidRPr="00903F49">
        <w:rPr>
          <w:rStyle w:val="Emphasis"/>
        </w:rPr>
        <w:t>.</w:t>
      </w:r>
      <w:r w:rsidRPr="00903F49">
        <w:rPr>
          <w:sz w:val="16"/>
        </w:rPr>
        <w:t xml:space="preserve"> Other cuts to BIE are also deeply disturbing. </w:t>
      </w:r>
      <w:r w:rsidRPr="00903F49">
        <w:rPr>
          <w:rStyle w:val="StyleUnderline"/>
          <w:highlight w:val="yellow"/>
        </w:rPr>
        <w:t xml:space="preserve">BIE as a whole would be cut by </w:t>
      </w:r>
      <w:r w:rsidRPr="00903F49">
        <w:rPr>
          <w:rStyle w:val="Emphasis"/>
          <w:highlight w:val="yellow"/>
        </w:rPr>
        <w:t>$105.1 million</w:t>
      </w:r>
      <w:r w:rsidRPr="00903F49">
        <w:rPr>
          <w:rStyle w:val="StyleUnderline"/>
          <w:highlight w:val="yellow"/>
        </w:rPr>
        <w:t xml:space="preserve"> </w:t>
      </w:r>
      <w:r w:rsidRPr="00903F49">
        <w:rPr>
          <w:rStyle w:val="Emphasis"/>
          <w:highlight w:val="yellow"/>
        </w:rPr>
        <w:t>below</w:t>
      </w:r>
      <w:r w:rsidRPr="00903F49">
        <w:rPr>
          <w:rStyle w:val="StyleUnderline"/>
          <w:highlight w:val="yellow"/>
        </w:rPr>
        <w:t xml:space="preserve"> </w:t>
      </w:r>
      <w:r w:rsidRPr="00903F49">
        <w:rPr>
          <w:rStyle w:val="StyleUnderline"/>
        </w:rPr>
        <w:t xml:space="preserve">the Fiscal Year </w:t>
      </w:r>
      <w:r w:rsidRPr="00903F49">
        <w:rPr>
          <w:rStyle w:val="Emphasis"/>
          <w:highlight w:val="yellow"/>
        </w:rPr>
        <w:t xml:space="preserve">2017 </w:t>
      </w:r>
      <w:r w:rsidRPr="00903F49">
        <w:rPr>
          <w:rStyle w:val="StyleUnderline"/>
        </w:rPr>
        <w:t xml:space="preserve">Omnibus. </w:t>
      </w:r>
      <w:r w:rsidRPr="00903F49">
        <w:rPr>
          <w:rStyle w:val="StyleUnderline"/>
          <w:highlight w:val="yellow"/>
        </w:rPr>
        <w:t>Effected programs include reducing the amount of funding that BIE Schools receive for each student enrolled, eliminating juvenile detention education, and cutting broadband for BIE schools.</w:t>
      </w:r>
    </w:p>
    <w:p w:rsidR="00903F49" w:rsidRDefault="00884F0A" w:rsidP="00884F0A">
      <w:pPr>
        <w:pStyle w:val="Heading4"/>
      </w:pPr>
      <w:r w:rsidRPr="00884F0A">
        <w:t>Trump’s</w:t>
      </w:r>
      <w:r>
        <w:t xml:space="preserve"> funding cuts will slash spending for Native American education in the Department of Education.</w:t>
      </w:r>
    </w:p>
    <w:p w:rsidR="00884F0A" w:rsidRPr="00884F0A" w:rsidRDefault="00884F0A" w:rsidP="00884F0A">
      <w:r w:rsidRPr="00903F49">
        <w:rPr>
          <w:rFonts w:eastAsiaTheme="majorEastAsia" w:cstheme="majorBidi"/>
          <w:b/>
          <w:iCs/>
          <w:sz w:val="26"/>
        </w:rPr>
        <w:t>National Indian Education Association, 5-17</w:t>
      </w:r>
      <w:r>
        <w:t xml:space="preserve"> [NIEA, “Funding for School Choice, Significant Cuts Proposed for the Department of Education;” May 2017; http://myemail.constantcontact.com/NIEA-Summary-on-FY-2018-Trump-Adminstration-Proposed-Budget.html?soid=1103596296665&amp;aid=5r062w1ysJI]]</w:t>
      </w:r>
    </w:p>
    <w:p w:rsidR="00884F0A" w:rsidRDefault="00884F0A" w:rsidP="00884F0A">
      <w:pPr>
        <w:rPr>
          <w:sz w:val="16"/>
        </w:rPr>
      </w:pPr>
      <w:r w:rsidRPr="00884F0A">
        <w:rPr>
          <w:sz w:val="16"/>
        </w:rPr>
        <w:t xml:space="preserve">Education Secretary Betsy </w:t>
      </w:r>
      <w:r w:rsidRPr="00884F0A">
        <w:rPr>
          <w:rStyle w:val="StyleUnderline"/>
          <w:highlight w:val="yellow"/>
        </w:rPr>
        <w:t xml:space="preserve">DeVos proposed </w:t>
      </w:r>
      <w:r w:rsidRPr="00884F0A">
        <w:rPr>
          <w:rStyle w:val="Emphasis"/>
          <w:highlight w:val="yellow"/>
        </w:rPr>
        <w:t xml:space="preserve">significant cuts </w:t>
      </w:r>
      <w:r w:rsidRPr="00884F0A">
        <w:rPr>
          <w:rStyle w:val="StyleUnderline"/>
          <w:highlight w:val="yellow"/>
        </w:rPr>
        <w:t>for</w:t>
      </w:r>
      <w:r w:rsidRPr="00884F0A">
        <w:rPr>
          <w:sz w:val="16"/>
        </w:rPr>
        <w:t xml:space="preserve"> Fiscal Year </w:t>
      </w:r>
      <w:r w:rsidRPr="00884F0A">
        <w:rPr>
          <w:rStyle w:val="StyleUnderline"/>
          <w:highlight w:val="yellow"/>
        </w:rPr>
        <w:t xml:space="preserve">2018 that would </w:t>
      </w:r>
      <w:r w:rsidRPr="00884F0A">
        <w:rPr>
          <w:rStyle w:val="Emphasis"/>
          <w:highlight w:val="yellow"/>
        </w:rPr>
        <w:t>significantly impact</w:t>
      </w:r>
      <w:r w:rsidRPr="00884F0A">
        <w:rPr>
          <w:rStyle w:val="StyleUnderline"/>
        </w:rPr>
        <w:t xml:space="preserve"> </w:t>
      </w:r>
      <w:r w:rsidRPr="00884F0A">
        <w:rPr>
          <w:rStyle w:val="StyleUnderline"/>
          <w:highlight w:val="yellow"/>
        </w:rPr>
        <w:t>Native students and</w:t>
      </w:r>
      <w:r w:rsidRPr="00884F0A">
        <w:rPr>
          <w:rStyle w:val="StyleUnderline"/>
        </w:rPr>
        <w:t xml:space="preserve"> Native </w:t>
      </w:r>
      <w:r w:rsidRPr="00884F0A">
        <w:rPr>
          <w:rStyle w:val="StyleUnderline"/>
          <w:highlight w:val="yellow"/>
        </w:rPr>
        <w:t>education</w:t>
      </w:r>
      <w:r w:rsidRPr="00884F0A">
        <w:rPr>
          <w:rStyle w:val="StyleUnderline"/>
        </w:rPr>
        <w:t xml:space="preserve"> </w:t>
      </w:r>
      <w:r w:rsidRPr="00884F0A">
        <w:rPr>
          <w:sz w:val="16"/>
        </w:rPr>
        <w:t xml:space="preserve">if enacted. </w:t>
      </w:r>
      <w:r w:rsidRPr="00884F0A">
        <w:rPr>
          <w:rStyle w:val="StyleUnderline"/>
          <w:highlight w:val="yellow"/>
        </w:rPr>
        <w:t xml:space="preserve">The Administration's budget proposes a more than </w:t>
      </w:r>
      <w:r w:rsidRPr="00884F0A">
        <w:rPr>
          <w:rStyle w:val="Emphasis"/>
          <w:highlight w:val="yellow"/>
        </w:rPr>
        <w:t>12%</w:t>
      </w:r>
      <w:r w:rsidRPr="00884F0A">
        <w:rPr>
          <w:rStyle w:val="StyleUnderline"/>
        </w:rPr>
        <w:t xml:space="preserve"> </w:t>
      </w:r>
      <w:r w:rsidRPr="00884F0A">
        <w:rPr>
          <w:rStyle w:val="Emphasis"/>
          <w:highlight w:val="yellow"/>
        </w:rPr>
        <w:t>cut</w:t>
      </w:r>
      <w:r w:rsidRPr="00884F0A">
        <w:rPr>
          <w:rStyle w:val="StyleUnderline"/>
          <w:highlight w:val="yellow"/>
        </w:rPr>
        <w:t xml:space="preserve"> for the Department of Education, to $58 billion</w:t>
      </w:r>
      <w:r w:rsidRPr="00884F0A">
        <w:rPr>
          <w:rStyle w:val="StyleUnderline"/>
        </w:rPr>
        <w:t>, a $9 billion cut from last year's $66 billion</w:t>
      </w:r>
      <w:r w:rsidRPr="00884F0A">
        <w:rPr>
          <w:sz w:val="16"/>
        </w:rPr>
        <w:t xml:space="preserve">. </w:t>
      </w:r>
      <w:r w:rsidRPr="00884F0A">
        <w:rPr>
          <w:rStyle w:val="StyleUnderline"/>
        </w:rPr>
        <w:t xml:space="preserve">The </w:t>
      </w:r>
      <w:r w:rsidRPr="00884F0A">
        <w:rPr>
          <w:rStyle w:val="StyleUnderline"/>
          <w:highlight w:val="yellow"/>
        </w:rPr>
        <w:t>cuts</w:t>
      </w:r>
      <w:r w:rsidRPr="00884F0A">
        <w:rPr>
          <w:rStyle w:val="StyleUnderline"/>
        </w:rPr>
        <w:t xml:space="preserve"> </w:t>
      </w:r>
      <w:r w:rsidRPr="00884F0A">
        <w:rPr>
          <w:rStyle w:val="StyleUnderline"/>
          <w:highlight w:val="yellow"/>
        </w:rPr>
        <w:t xml:space="preserve">that will </w:t>
      </w:r>
      <w:r w:rsidRPr="00884F0A">
        <w:rPr>
          <w:rStyle w:val="Emphasis"/>
          <w:highlight w:val="yellow"/>
        </w:rPr>
        <w:t>most impact Native students</w:t>
      </w:r>
      <w:r w:rsidRPr="00884F0A">
        <w:rPr>
          <w:sz w:val="16"/>
        </w:rPr>
        <w:t xml:space="preserve"> that concern NIEA </w:t>
      </w:r>
      <w:r w:rsidRPr="00884F0A">
        <w:rPr>
          <w:rStyle w:val="StyleUnderline"/>
        </w:rPr>
        <w:t>are</w:t>
      </w:r>
      <w:r w:rsidRPr="00884F0A">
        <w:rPr>
          <w:rStyle w:val="StyleUnderline"/>
          <w:highlight w:val="yellow"/>
        </w:rPr>
        <w:t xml:space="preserve">: </w:t>
      </w:r>
      <w:r w:rsidRPr="00884F0A">
        <w:rPr>
          <w:rStyle w:val="Emphasis"/>
          <w:highlight w:val="yellow"/>
        </w:rPr>
        <w:t>After school programs</w:t>
      </w:r>
      <w:r w:rsidRPr="00884F0A">
        <w:rPr>
          <w:rStyle w:val="StyleUnderline"/>
          <w:highlight w:val="yellow"/>
        </w:rPr>
        <w:t>, which Native students</w:t>
      </w:r>
      <w:r w:rsidRPr="00884F0A">
        <w:rPr>
          <w:rStyle w:val="StyleUnderline"/>
        </w:rPr>
        <w:t xml:space="preserve"> </w:t>
      </w:r>
      <w:r w:rsidRPr="00884F0A">
        <w:rPr>
          <w:rStyle w:val="Emphasis"/>
          <w:highlight w:val="yellow"/>
        </w:rPr>
        <w:t>often benefit</w:t>
      </w:r>
      <w:r w:rsidRPr="00884F0A">
        <w:rPr>
          <w:rStyle w:val="StyleUnderline"/>
          <w:highlight w:val="yellow"/>
        </w:rPr>
        <w:t xml:space="preserve"> from, were </w:t>
      </w:r>
      <w:r w:rsidRPr="00884F0A">
        <w:rPr>
          <w:rStyle w:val="Emphasis"/>
          <w:highlight w:val="yellow"/>
        </w:rPr>
        <w:t>eliminated,</w:t>
      </w:r>
      <w:r w:rsidRPr="00884F0A">
        <w:rPr>
          <w:rStyle w:val="StyleUnderline"/>
          <w:highlight w:val="yellow"/>
        </w:rPr>
        <w:t xml:space="preserve"> a cut of $</w:t>
      </w:r>
      <w:r w:rsidRPr="00884F0A">
        <w:rPr>
          <w:rStyle w:val="Emphasis"/>
          <w:highlight w:val="yellow"/>
        </w:rPr>
        <w:t>1.2 billion</w:t>
      </w:r>
      <w:r w:rsidRPr="00884F0A">
        <w:rPr>
          <w:rStyle w:val="StyleUnderline"/>
          <w:highlight w:val="yellow"/>
        </w:rPr>
        <w:t xml:space="preserve">; </w:t>
      </w:r>
      <w:r w:rsidRPr="00884F0A">
        <w:rPr>
          <w:rStyle w:val="Emphasis"/>
          <w:highlight w:val="yellow"/>
        </w:rPr>
        <w:t>Teacher support and instruction funding</w:t>
      </w:r>
      <w:r w:rsidRPr="00884F0A">
        <w:rPr>
          <w:rStyle w:val="Emphasis"/>
        </w:rPr>
        <w:t xml:space="preserve"> </w:t>
      </w:r>
      <w:r w:rsidRPr="00884F0A">
        <w:rPr>
          <w:rStyle w:val="Emphasis"/>
          <w:highlight w:val="yellow"/>
        </w:rPr>
        <w:t>would be eliminated</w:t>
      </w:r>
      <w:r w:rsidRPr="00884F0A">
        <w:rPr>
          <w:rStyle w:val="StyleUnderline"/>
          <w:highlight w:val="yellow"/>
        </w:rPr>
        <w:t xml:space="preserve">, a cut of </w:t>
      </w:r>
      <w:r w:rsidRPr="00884F0A">
        <w:rPr>
          <w:rStyle w:val="Emphasis"/>
          <w:highlight w:val="yellow"/>
        </w:rPr>
        <w:t>$1.2 billion</w:t>
      </w:r>
      <w:r w:rsidRPr="00884F0A">
        <w:rPr>
          <w:rStyle w:val="StyleUnderline"/>
          <w:highlight w:val="yellow"/>
        </w:rPr>
        <w:t xml:space="preserve"> for resources that help teachers prepare to better serve</w:t>
      </w:r>
      <w:r w:rsidRPr="00884F0A">
        <w:rPr>
          <w:rStyle w:val="StyleUnderline"/>
        </w:rPr>
        <w:t xml:space="preserve"> </w:t>
      </w:r>
      <w:r w:rsidRPr="00884F0A">
        <w:rPr>
          <w:rStyle w:val="StyleUnderline"/>
          <w:highlight w:val="yellow"/>
        </w:rPr>
        <w:t xml:space="preserve">students, through </w:t>
      </w:r>
      <w:r w:rsidRPr="00884F0A">
        <w:rPr>
          <w:rStyle w:val="Emphasis"/>
          <w:highlight w:val="yellow"/>
        </w:rPr>
        <w:t>professional and cultural development</w:t>
      </w:r>
      <w:r w:rsidRPr="00884F0A">
        <w:rPr>
          <w:rStyle w:val="StyleUnderline"/>
          <w:highlight w:val="yellow"/>
        </w:rPr>
        <w:t xml:space="preserve"> that is </w:t>
      </w:r>
      <w:r w:rsidRPr="00884F0A">
        <w:rPr>
          <w:rStyle w:val="Emphasis"/>
          <w:highlight w:val="yellow"/>
        </w:rPr>
        <w:t>critical</w:t>
      </w:r>
      <w:r w:rsidRPr="00884F0A">
        <w:rPr>
          <w:rStyle w:val="StyleUnderline"/>
          <w:highlight w:val="yellow"/>
        </w:rPr>
        <w:t xml:space="preserve"> for Native students</w:t>
      </w:r>
      <w:r w:rsidRPr="00884F0A">
        <w:rPr>
          <w:sz w:val="16"/>
        </w:rPr>
        <w:t>.</w:t>
      </w:r>
    </w:p>
    <w:p w:rsidR="00462D39" w:rsidRDefault="00462D39" w:rsidP="00462D39">
      <w:pPr>
        <w:pStyle w:val="Heading4"/>
      </w:pPr>
      <w:r>
        <w:t>Inadequate funding for building construction and maintenance in Native schools directly impacts availability of quality teachers and effective instruction.</w:t>
      </w:r>
    </w:p>
    <w:p w:rsidR="00462D39" w:rsidRPr="00462D39" w:rsidRDefault="00164F39" w:rsidP="00462D39">
      <w:r w:rsidRPr="004443D5">
        <w:rPr>
          <w:rFonts w:eastAsiaTheme="majorEastAsia" w:cstheme="majorBidi"/>
          <w:b/>
          <w:iCs/>
          <w:sz w:val="26"/>
        </w:rPr>
        <w:t>Severns, ’15</w:t>
      </w:r>
      <w:r>
        <w:t xml:space="preserve"> [Maggie, reporter for Campaign Pro who holds a bachelor’s degree in government with honors from Dartmouth College. As a Program Associate for the Education Policy program at the New America Foundation, Severns' work spans pre-k, k12, and higher education. She researches and writes on issues including community schools, dual language learners, statewide longitudinal data systems, student health insurance plans, and college athletics. Prior to joining New America, she spent a year as a public high school teacher in the Marshall Islands. “How Washington created some of the worst schools in America;” Politico, November 25, 2015; http://www.politico.com/story/2015/11/how-washington-created-the-worst-schools-in-america-215774]</w:t>
      </w:r>
    </w:p>
    <w:p w:rsidR="00462D39" w:rsidRPr="00462D39" w:rsidRDefault="00462D39" w:rsidP="00462D39">
      <w:pPr>
        <w:rPr>
          <w:sz w:val="16"/>
        </w:rPr>
      </w:pPr>
      <w:r w:rsidRPr="00462D39">
        <w:rPr>
          <w:sz w:val="16"/>
        </w:rPr>
        <w:t xml:space="preserve">The </w:t>
      </w:r>
      <w:r w:rsidRPr="00462D39">
        <w:rPr>
          <w:rStyle w:val="Emphasis"/>
          <w:highlight w:val="yellow"/>
        </w:rPr>
        <w:t>inadequacy</w:t>
      </w:r>
      <w:r w:rsidRPr="00462D39">
        <w:rPr>
          <w:rStyle w:val="StyleUnderline"/>
          <w:highlight w:val="yellow"/>
        </w:rPr>
        <w:t xml:space="preserve"> of</w:t>
      </w:r>
      <w:r w:rsidRPr="00462D39">
        <w:rPr>
          <w:rStyle w:val="StyleUnderline"/>
        </w:rPr>
        <w:t xml:space="preserve"> the </w:t>
      </w:r>
      <w:r w:rsidRPr="00462D39">
        <w:rPr>
          <w:rStyle w:val="StyleUnderline"/>
          <w:highlight w:val="yellow"/>
        </w:rPr>
        <w:t xml:space="preserve">education is </w:t>
      </w:r>
      <w:r w:rsidRPr="00462D39">
        <w:rPr>
          <w:rStyle w:val="Emphasis"/>
          <w:highlight w:val="yellow"/>
        </w:rPr>
        <w:t>harder to see</w:t>
      </w:r>
      <w:r w:rsidRPr="00462D39">
        <w:rPr>
          <w:rStyle w:val="StyleUnderline"/>
          <w:highlight w:val="yellow"/>
        </w:rPr>
        <w:t xml:space="preserve"> than the </w:t>
      </w:r>
      <w:r w:rsidRPr="00462D39">
        <w:rPr>
          <w:rStyle w:val="Emphasis"/>
          <w:highlight w:val="yellow"/>
        </w:rPr>
        <w:t>dilapidated buildings</w:t>
      </w:r>
      <w:r w:rsidRPr="00462D39">
        <w:rPr>
          <w:sz w:val="16"/>
        </w:rPr>
        <w:t xml:space="preserve">. But </w:t>
      </w:r>
      <w:r w:rsidRPr="00462D39">
        <w:rPr>
          <w:rStyle w:val="StyleUnderline"/>
          <w:highlight w:val="yellow"/>
        </w:rPr>
        <w:t xml:space="preserve">the problems are </w:t>
      </w:r>
      <w:r w:rsidRPr="00462D39">
        <w:rPr>
          <w:rStyle w:val="Emphasis"/>
          <w:highlight w:val="yellow"/>
        </w:rPr>
        <w:t>not unconnected.</w:t>
      </w:r>
      <w:r w:rsidRPr="00462D39">
        <w:rPr>
          <w:rStyle w:val="StyleUnderline"/>
          <w:highlight w:val="yellow"/>
        </w:rPr>
        <w:t xml:space="preserve"> Good teachers don't want to come to schools that are </w:t>
      </w:r>
      <w:r w:rsidRPr="00462D39">
        <w:rPr>
          <w:rStyle w:val="Emphasis"/>
          <w:highlight w:val="yellow"/>
        </w:rPr>
        <w:t>remote and rundown</w:t>
      </w:r>
      <w:r w:rsidRPr="00462D39">
        <w:rPr>
          <w:rStyle w:val="StyleUnderline"/>
          <w:highlight w:val="yellow"/>
        </w:rPr>
        <w:t>.</w:t>
      </w:r>
      <w:r w:rsidRPr="00462D39">
        <w:rPr>
          <w:rStyle w:val="StyleUnderline"/>
        </w:rPr>
        <w:t xml:space="preserve"> And </w:t>
      </w:r>
      <w:r w:rsidRPr="00462D39">
        <w:rPr>
          <w:rStyle w:val="StyleUnderline"/>
          <w:highlight w:val="yellow"/>
        </w:rPr>
        <w:t>if they</w:t>
      </w:r>
      <w:r w:rsidRPr="00462D39">
        <w:rPr>
          <w:rStyle w:val="StyleUnderline"/>
        </w:rPr>
        <w:t xml:space="preserve"> </w:t>
      </w:r>
      <w:r w:rsidRPr="00462D39">
        <w:rPr>
          <w:rStyle w:val="StyleUnderline"/>
          <w:highlight w:val="yellow"/>
        </w:rPr>
        <w:t xml:space="preserve">do come, they </w:t>
      </w:r>
      <w:r w:rsidRPr="00462D39">
        <w:rPr>
          <w:rStyle w:val="Emphasis"/>
          <w:highlight w:val="yellow"/>
        </w:rPr>
        <w:t>don't stay for long</w:t>
      </w:r>
      <w:r w:rsidRPr="00462D39">
        <w:rPr>
          <w:rStyle w:val="StyleUnderline"/>
        </w:rPr>
        <w:t xml:space="preserve">. </w:t>
      </w:r>
      <w:r w:rsidRPr="00462D39">
        <w:rPr>
          <w:sz w:val="16"/>
        </w:rPr>
        <w:t xml:space="preserve">This fall, two of the three teachers at Cove Day are aides filling in while the school works to hire certified teachers. During a recent reading class this September, an autistic student sat in the back, rapidly clicking through a reading exercise on an aging desktop computer without reading any of the words on the screen. The teacher, who instructs 4th-, 5th- and 6th-graders simultaneously, was too busy at the front of the class to pay attention. Cove has no special education teacher, so the student gets help one day a week from the specialist at a school down the road. </w:t>
      </w:r>
      <w:r w:rsidRPr="00462D39">
        <w:rPr>
          <w:rStyle w:val="Emphasis"/>
          <w:highlight w:val="yellow"/>
        </w:rPr>
        <w:t>Chronic teacher vacancies</w:t>
      </w:r>
      <w:r w:rsidRPr="00462D39">
        <w:rPr>
          <w:rStyle w:val="StyleUnderline"/>
          <w:highlight w:val="yellow"/>
        </w:rPr>
        <w:t xml:space="preserve"> at BIE schools and an </w:t>
      </w:r>
      <w:r w:rsidRPr="00462D39">
        <w:rPr>
          <w:rStyle w:val="Emphasis"/>
          <w:highlight w:val="yellow"/>
        </w:rPr>
        <w:t>inability to attract and keep</w:t>
      </w:r>
      <w:r w:rsidRPr="00462D39">
        <w:rPr>
          <w:rStyle w:val="StyleUnderline"/>
          <w:highlight w:val="yellow"/>
        </w:rPr>
        <w:t xml:space="preserve"> </w:t>
      </w:r>
      <w:r w:rsidRPr="00462D39">
        <w:rPr>
          <w:rStyle w:val="Emphasis"/>
          <w:highlight w:val="yellow"/>
        </w:rPr>
        <w:t>qualified instructors</w:t>
      </w:r>
      <w:r w:rsidRPr="00462D39">
        <w:rPr>
          <w:rStyle w:val="StyleUnderline"/>
          <w:highlight w:val="yellow"/>
        </w:rPr>
        <w:t xml:space="preserve"> make it </w:t>
      </w:r>
      <w:r w:rsidRPr="00462D39">
        <w:rPr>
          <w:rStyle w:val="Emphasis"/>
          <w:highlight w:val="yellow"/>
        </w:rPr>
        <w:t>difficult for schools to improve</w:t>
      </w:r>
      <w:r w:rsidRPr="00462D39">
        <w:rPr>
          <w:sz w:val="16"/>
        </w:rPr>
        <w:t>. As of November, there are 140 academic vacancies across the BIE system.</w:t>
      </w:r>
    </w:p>
    <w:p w:rsidR="00A046D4" w:rsidRDefault="00A046D4" w:rsidP="00A046D4">
      <w:pPr>
        <w:pStyle w:val="Heading4"/>
      </w:pPr>
      <w:r>
        <w:t>Any reduction in federal support for Native schools will worsen educational outcomes.</w:t>
      </w:r>
    </w:p>
    <w:p w:rsidR="00164F39" w:rsidRPr="00164F39" w:rsidRDefault="00164F39" w:rsidP="00164F39">
      <w:r w:rsidRPr="004443D5">
        <w:rPr>
          <w:rFonts w:eastAsiaTheme="majorEastAsia" w:cstheme="majorBidi"/>
          <w:b/>
          <w:iCs/>
          <w:sz w:val="26"/>
        </w:rPr>
        <w:t>Severns, ’15</w:t>
      </w:r>
      <w:r>
        <w:t xml:space="preserve"> [Maggie, reporter for Campaign Pro who holds a bachelor’s degree in government with honors from Dartmouth College. As a Program Associate for the Education Policy program at the New America Foundation, Severns' work spans pre-k, k12, and higher education. She researches and writes </w:t>
      </w:r>
      <w:r>
        <w:lastRenderedPageBreak/>
        <w:t>on issues including community schools, dual language learners, statewide longitudinal data systems, student health insurance plans, and college athletics. Prior to joining New America, she spent a year as a public high school teacher in the Marshall Islands. “How Washington created some of the worst schools in America;” Politico, November 25, 2015; http://www.politico.com/story/2015/11/how-washington-created-the-worst-schools-in-america-215774]</w:t>
      </w:r>
    </w:p>
    <w:p w:rsidR="00A046D4" w:rsidRPr="00A046D4" w:rsidRDefault="00A046D4" w:rsidP="00A046D4">
      <w:pPr>
        <w:rPr>
          <w:sz w:val="16"/>
        </w:rPr>
      </w:pPr>
      <w:r w:rsidRPr="00A046D4">
        <w:rPr>
          <w:sz w:val="16"/>
        </w:rPr>
        <w:t xml:space="preserve">A year ago, Obama decided to finally tackle the problem, a decision he pushed his team to make after an emotional visit to a Sioux reservation in the Dakotas. He told his Cabinet to “establish a pathway that leads to change” and that he would hold them accountable. His Interior Department has proposed a sweeping plan to allow more tribal control over the schools and rework the Bureau of Indian Education into a streamlined, modern school system — preferably before the end of Obama's term. But resistance, both within the agency and on the reservations, is high. Critics say the changes are rushed and poorly communicated. They warn that </w:t>
      </w:r>
      <w:r w:rsidRPr="00A046D4">
        <w:rPr>
          <w:rStyle w:val="Emphasis"/>
          <w:highlight w:val="yellow"/>
        </w:rPr>
        <w:t>paring back</w:t>
      </w:r>
      <w:r w:rsidRPr="00A046D4">
        <w:rPr>
          <w:rStyle w:val="StyleUnderline"/>
          <w:highlight w:val="yellow"/>
        </w:rPr>
        <w:t xml:space="preserve"> the federal government’s role will only make it</w:t>
      </w:r>
      <w:r w:rsidRPr="00A046D4">
        <w:rPr>
          <w:rStyle w:val="StyleUnderline"/>
        </w:rPr>
        <w:t xml:space="preserve"> </w:t>
      </w:r>
      <w:r w:rsidRPr="00A046D4">
        <w:rPr>
          <w:rStyle w:val="StyleUnderline"/>
          <w:highlight w:val="yellow"/>
        </w:rPr>
        <w:t xml:space="preserve">easier to </w:t>
      </w:r>
      <w:r w:rsidRPr="00A046D4">
        <w:rPr>
          <w:rStyle w:val="Emphasis"/>
          <w:highlight w:val="yellow"/>
        </w:rPr>
        <w:t>under-invest</w:t>
      </w:r>
      <w:r w:rsidRPr="00A046D4">
        <w:rPr>
          <w:rStyle w:val="StyleUnderline"/>
          <w:highlight w:val="yellow"/>
        </w:rPr>
        <w:t xml:space="preserve"> in schools that, by almost any measure, </w:t>
      </w:r>
      <w:r w:rsidRPr="00A046D4">
        <w:rPr>
          <w:rStyle w:val="Emphasis"/>
          <w:highlight w:val="yellow"/>
        </w:rPr>
        <w:t>need money and resources the most</w:t>
      </w:r>
      <w:r w:rsidRPr="00A046D4">
        <w:rPr>
          <w:rStyle w:val="StyleUnderline"/>
        </w:rPr>
        <w:t>.</w:t>
      </w:r>
      <w:r w:rsidRPr="00A046D4">
        <w:rPr>
          <w:sz w:val="16"/>
        </w:rPr>
        <w:t xml:space="preserve"> </w:t>
      </w:r>
      <w:r w:rsidRPr="00A046D4">
        <w:rPr>
          <w:rStyle w:val="StyleUnderline"/>
          <w:highlight w:val="yellow"/>
        </w:rPr>
        <w:t>When all the Washington fighting is over</w:t>
      </w:r>
      <w:r w:rsidRPr="00A046D4">
        <w:rPr>
          <w:sz w:val="16"/>
        </w:rPr>
        <w:t xml:space="preserve">, it’s possible, those critics say, that </w:t>
      </w:r>
      <w:r w:rsidRPr="00A046D4">
        <w:rPr>
          <w:rStyle w:val="StyleUnderline"/>
          <w:highlight w:val="yellow"/>
        </w:rPr>
        <w:t>some of the worst schools</w:t>
      </w:r>
      <w:r w:rsidRPr="00A046D4">
        <w:rPr>
          <w:sz w:val="16"/>
        </w:rPr>
        <w:t xml:space="preserve"> in America </w:t>
      </w:r>
      <w:r w:rsidRPr="00A046D4">
        <w:rPr>
          <w:rStyle w:val="StyleUnderline"/>
          <w:highlight w:val="yellow"/>
        </w:rPr>
        <w:t xml:space="preserve">will </w:t>
      </w:r>
      <w:r w:rsidRPr="00A046D4">
        <w:rPr>
          <w:rStyle w:val="Emphasis"/>
          <w:highlight w:val="yellow"/>
        </w:rPr>
        <w:t>get even worse.</w:t>
      </w:r>
    </w:p>
    <w:p w:rsidR="001B73F4" w:rsidRDefault="001B73F4" w:rsidP="001B73F4">
      <w:pPr>
        <w:pStyle w:val="Heading4"/>
      </w:pPr>
      <w:r>
        <w:t>Prior efforts to increase federal funding for tribal control over Native American schools have been insufficient.</w:t>
      </w:r>
    </w:p>
    <w:p w:rsidR="001B73F4" w:rsidRDefault="001B73F4" w:rsidP="001B73F4">
      <w:r w:rsidRPr="00561F24">
        <w:rPr>
          <w:rFonts w:eastAsiaTheme="majorEastAsia" w:cstheme="majorBidi"/>
          <w:b/>
          <w:iCs/>
          <w:sz w:val="26"/>
        </w:rPr>
        <w:t>Mitchell, 1-12-17</w:t>
      </w:r>
      <w:r>
        <w:t xml:space="preserve"> [Corey, staff writer who covers English-language learners, bilingual education and civil rights issues for Education Week; “Tribal Students Sue Feds Over 'Shock the Conscience' Schooling Conditions</w:t>
      </w:r>
      <w:r w:rsidR="00561F24">
        <w:t>” Education Week, January 12, 2017; http://blogs.edweek.org/edweek/learning-the-language/2017/01/nine_native_american_children_.html]</w:t>
      </w:r>
    </w:p>
    <w:p w:rsidR="001B73F4" w:rsidRPr="001B73F4" w:rsidRDefault="001B73F4" w:rsidP="001B73F4">
      <w:pPr>
        <w:rPr>
          <w:rStyle w:val="Emphasis"/>
        </w:rPr>
      </w:pPr>
      <w:r w:rsidRPr="001B73F4">
        <w:rPr>
          <w:rStyle w:val="StyleUnderline"/>
          <w:highlight w:val="yellow"/>
        </w:rPr>
        <w:t>In 2014, the Obama administration published a "Blueprint for Reform," which urged more tribal control in managing BIE schools. It</w:t>
      </w:r>
      <w:r w:rsidRPr="001B73F4">
        <w:rPr>
          <w:sz w:val="14"/>
          <w:highlight w:val="yellow"/>
        </w:rPr>
        <w:t xml:space="preserve"> </w:t>
      </w:r>
      <w:r w:rsidRPr="00561F24">
        <w:rPr>
          <w:sz w:val="14"/>
        </w:rPr>
        <w:t>also</w:t>
      </w:r>
      <w:r w:rsidRPr="001B73F4">
        <w:rPr>
          <w:sz w:val="14"/>
        </w:rPr>
        <w:t xml:space="preserve"> </w:t>
      </w:r>
      <w:r w:rsidRPr="001B73F4">
        <w:rPr>
          <w:rStyle w:val="StyleUnderline"/>
          <w:highlight w:val="yellow"/>
        </w:rPr>
        <w:t>called for an agency shake-up, shifting its focus from management to a role where it provides support and resources to tribal schools. Since</w:t>
      </w:r>
      <w:r w:rsidRPr="001B73F4">
        <w:rPr>
          <w:rStyle w:val="StyleUnderline"/>
        </w:rPr>
        <w:t xml:space="preserve"> then, </w:t>
      </w:r>
      <w:r w:rsidRPr="001B73F4">
        <w:rPr>
          <w:rStyle w:val="StyleUnderline"/>
          <w:highlight w:val="yellow"/>
        </w:rPr>
        <w:t xml:space="preserve">several tribes have received federal funding to take control of their schools but </w:t>
      </w:r>
      <w:r w:rsidRPr="001B73F4">
        <w:rPr>
          <w:rStyle w:val="Emphasis"/>
          <w:highlight w:val="yellow"/>
        </w:rPr>
        <w:t>progress has been slow.</w:t>
      </w:r>
    </w:p>
    <w:p w:rsidR="00844199" w:rsidRDefault="00844199" w:rsidP="00844199">
      <w:pPr>
        <w:pStyle w:val="Heading4"/>
      </w:pPr>
      <w:r>
        <w:t>There is no current legal redress for the cultural genocide perpetuated by Native American boarding schools.</w:t>
      </w:r>
    </w:p>
    <w:p w:rsidR="005E5147" w:rsidRPr="005E5147" w:rsidRDefault="005E5147" w:rsidP="005E5147">
      <w:r w:rsidRPr="00844199">
        <w:rPr>
          <w:rFonts w:eastAsiaTheme="majorEastAsia" w:cstheme="majorBidi"/>
          <w:b/>
          <w:iCs/>
          <w:sz w:val="26"/>
        </w:rPr>
        <w:t>Native American Rights Fund, ’14</w:t>
      </w:r>
      <w:r>
        <w:t xml:space="preserve"> [“Cultural Genocide Veiled as Education—The Time for Healing Is Now;” Indian Country Today, June 22, 2014; https://indiancountrymedianetwork.com/history/events/cultural-genocide-veiled-as-educationthe-time-for-healing-is-now/</w:t>
      </w:r>
    </w:p>
    <w:p w:rsidR="00844199" w:rsidRDefault="00844199" w:rsidP="00844199">
      <w:pPr>
        <w:rPr>
          <w:sz w:val="16"/>
        </w:rPr>
      </w:pPr>
      <w:r w:rsidRPr="005E5147">
        <w:rPr>
          <w:rStyle w:val="StyleUnderline"/>
          <w:highlight w:val="yellow"/>
        </w:rPr>
        <w:t xml:space="preserve">There is </w:t>
      </w:r>
      <w:r w:rsidRPr="005E5147">
        <w:rPr>
          <w:rStyle w:val="Emphasis"/>
          <w:highlight w:val="yellow"/>
        </w:rPr>
        <w:t>no meaningful access to justice</w:t>
      </w:r>
      <w:r w:rsidRPr="005E5147">
        <w:rPr>
          <w:rStyle w:val="StyleUnderline"/>
          <w:highlight w:val="yellow"/>
        </w:rPr>
        <w:t xml:space="preserve"> in the courts for</w:t>
      </w:r>
      <w:r w:rsidRPr="005E5147">
        <w:rPr>
          <w:rStyle w:val="StyleUnderline"/>
        </w:rPr>
        <w:t xml:space="preserve"> the </w:t>
      </w:r>
      <w:r w:rsidRPr="005E5147">
        <w:rPr>
          <w:rStyle w:val="StyleUnderline"/>
          <w:highlight w:val="yellow"/>
        </w:rPr>
        <w:t>individuals and communities that suffer</w:t>
      </w:r>
      <w:r w:rsidRPr="005E5147">
        <w:rPr>
          <w:rStyle w:val="StyleUnderline"/>
        </w:rPr>
        <w:t xml:space="preserve"> </w:t>
      </w:r>
      <w:r w:rsidRPr="005E5147">
        <w:rPr>
          <w:rStyle w:val="StyleUnderline"/>
          <w:highlight w:val="yellow"/>
        </w:rPr>
        <w:t xml:space="preserve">from the impacts of the </w:t>
      </w:r>
      <w:r w:rsidRPr="005E5147">
        <w:rPr>
          <w:rStyle w:val="StyleUnderline"/>
        </w:rPr>
        <w:t xml:space="preserve">implementation of the </w:t>
      </w:r>
      <w:r w:rsidRPr="005E5147">
        <w:rPr>
          <w:rStyle w:val="StyleUnderline"/>
          <w:highlight w:val="yellow"/>
        </w:rPr>
        <w:t>boarding school policy</w:t>
      </w:r>
      <w:r w:rsidRPr="005E5147">
        <w:rPr>
          <w:rStyle w:val="StyleUnderline"/>
        </w:rPr>
        <w:t xml:space="preserve">. </w:t>
      </w:r>
      <w:r w:rsidRPr="005E5147">
        <w:rPr>
          <w:rStyle w:val="Emphasis"/>
          <w:highlight w:val="yellow"/>
        </w:rPr>
        <w:t>Legal barriers</w:t>
      </w:r>
      <w:r w:rsidRPr="005E5147">
        <w:rPr>
          <w:rStyle w:val="StyleUnderline"/>
          <w:highlight w:val="yellow"/>
        </w:rPr>
        <w:t xml:space="preserve"> to bringing suit</w:t>
      </w:r>
      <w:r w:rsidRPr="005E5147">
        <w:rPr>
          <w:rStyle w:val="StyleUnderline"/>
        </w:rPr>
        <w:t xml:space="preserve"> </w:t>
      </w:r>
      <w:r w:rsidRPr="005E5147">
        <w:rPr>
          <w:rStyle w:val="StyleUnderline"/>
          <w:highlight w:val="yellow"/>
        </w:rPr>
        <w:t>against the U</w:t>
      </w:r>
      <w:r w:rsidRPr="005E5147">
        <w:rPr>
          <w:rStyle w:val="StyleUnderline"/>
        </w:rPr>
        <w:t xml:space="preserve">nited </w:t>
      </w:r>
      <w:r w:rsidRPr="005E5147">
        <w:rPr>
          <w:rStyle w:val="StyleUnderline"/>
          <w:highlight w:val="yellow"/>
        </w:rPr>
        <w:t>St</w:t>
      </w:r>
      <w:r w:rsidRPr="005E5147">
        <w:rPr>
          <w:rStyle w:val="StyleUnderline"/>
        </w:rPr>
        <w:t xml:space="preserve">ates </w:t>
      </w:r>
      <w:r w:rsidRPr="005E5147">
        <w:rPr>
          <w:rStyle w:val="StyleUnderline"/>
          <w:highlight w:val="yellow"/>
        </w:rPr>
        <w:t xml:space="preserve">for compensation for injuries exist in the form of </w:t>
      </w:r>
      <w:r w:rsidRPr="005E5147">
        <w:rPr>
          <w:rStyle w:val="Emphasis"/>
          <w:highlight w:val="yellow"/>
        </w:rPr>
        <w:t>statutes of limitations</w:t>
      </w:r>
      <w:r w:rsidRPr="005E5147">
        <w:rPr>
          <w:rStyle w:val="StyleUnderline"/>
        </w:rPr>
        <w:t xml:space="preserve">. </w:t>
      </w:r>
      <w:r w:rsidRPr="005E5147">
        <w:rPr>
          <w:rStyle w:val="StyleUnderline"/>
          <w:highlight w:val="yellow"/>
        </w:rPr>
        <w:t>Lawsuits against individual teachers, priests, and church representatives face the same kind of barriers</w:t>
      </w:r>
      <w:r w:rsidRPr="005E5147">
        <w:rPr>
          <w:rStyle w:val="StyleUnderline"/>
        </w:rPr>
        <w:t xml:space="preserve"> </w:t>
      </w:r>
      <w:r w:rsidRPr="005E5147">
        <w:rPr>
          <w:rStyle w:val="StyleUnderline"/>
          <w:highlight w:val="yellow"/>
        </w:rPr>
        <w:t>in state courts</w:t>
      </w:r>
      <w:r w:rsidRPr="005E5147">
        <w:rPr>
          <w:rStyle w:val="StyleUnderline"/>
        </w:rPr>
        <w:t>.</w:t>
      </w:r>
      <w:r w:rsidRPr="005E5147">
        <w:rPr>
          <w:sz w:val="16"/>
        </w:rPr>
        <w:t xml:space="preserve"> One Catholic order went to the South Dakota state legislature in 2010 to get a law cutting off claims against the Church and them as individuals. One wonders if that is their teaching about what Christ would do.</w:t>
      </w:r>
    </w:p>
    <w:p w:rsidR="004806A7" w:rsidRDefault="004806A7" w:rsidP="004806A7">
      <w:pPr>
        <w:pStyle w:val="Heading4"/>
      </w:pPr>
      <w:r>
        <w:t>Legal redress for cultural genocide in Native American education is restricted by federal and state statutes of limitation.</w:t>
      </w:r>
    </w:p>
    <w:p w:rsidR="004806A7" w:rsidRPr="004806A7" w:rsidRDefault="004806A7" w:rsidP="004806A7">
      <w:r w:rsidRPr="004806A7">
        <w:rPr>
          <w:rFonts w:eastAsiaTheme="majorEastAsia" w:cstheme="majorBidi"/>
          <w:b/>
          <w:iCs/>
          <w:sz w:val="26"/>
        </w:rPr>
        <w:t>N</w:t>
      </w:r>
      <w:r>
        <w:rPr>
          <w:rFonts w:eastAsiaTheme="majorEastAsia" w:cstheme="majorBidi"/>
          <w:b/>
          <w:iCs/>
          <w:sz w:val="26"/>
        </w:rPr>
        <w:t>ol</w:t>
      </w:r>
      <w:r w:rsidRPr="004806A7">
        <w:rPr>
          <w:rFonts w:eastAsiaTheme="majorEastAsia" w:cstheme="majorBidi"/>
          <w:b/>
          <w:iCs/>
          <w:sz w:val="26"/>
        </w:rPr>
        <w:t>secat, ’15</w:t>
      </w:r>
      <w:r>
        <w:t xml:space="preserve"> [Julian Brave, Native Issues Fellow at The Huffington Post. He is an enrolled member of the Canim Lake Band Tsq’escen in British Columbia, where he was nominated to run for Chief in 2014. Julian is a graduate of Columbia University, and received a Clarendon Scholarship to study global and imperial history at the University of Oxford; “Canada Just Confronted Its ‘Cultural Genocide’ Of Native </w:t>
      </w:r>
      <w:r>
        <w:lastRenderedPageBreak/>
        <w:t>People. Why Can’t The U.S. Do The Same?” Huffington Post, June 5, 2015; http://www.huffingtonpost.com/2015/06/05/native-american-boarding-schools_n_7513310.html]</w:t>
      </w:r>
    </w:p>
    <w:p w:rsidR="004806A7" w:rsidRDefault="004806A7" w:rsidP="004806A7">
      <w:pPr>
        <w:rPr>
          <w:rStyle w:val="StyleUnderline"/>
        </w:rPr>
      </w:pPr>
      <w:r w:rsidRPr="004806A7">
        <w:rPr>
          <w:sz w:val="16"/>
        </w:rPr>
        <w:t xml:space="preserve">However, </w:t>
      </w:r>
      <w:r w:rsidRPr="004806A7">
        <w:rPr>
          <w:rStyle w:val="StyleUnderline"/>
          <w:highlight w:val="yellow"/>
        </w:rPr>
        <w:t xml:space="preserve">the push to </w:t>
      </w:r>
      <w:r w:rsidRPr="004806A7">
        <w:rPr>
          <w:rStyle w:val="Emphasis"/>
          <w:highlight w:val="yellow"/>
        </w:rPr>
        <w:t>redress past grievances</w:t>
      </w:r>
      <w:r w:rsidRPr="004806A7">
        <w:rPr>
          <w:rStyle w:val="StyleUnderline"/>
          <w:highlight w:val="yellow"/>
        </w:rPr>
        <w:t xml:space="preserve"> against Native Americans faces challenges </w:t>
      </w:r>
      <w:r w:rsidRPr="004806A7">
        <w:rPr>
          <w:rStyle w:val="Emphasis"/>
          <w:highlight w:val="yellow"/>
        </w:rPr>
        <w:t>unique</w:t>
      </w:r>
      <w:r w:rsidRPr="004806A7">
        <w:rPr>
          <w:rStyle w:val="StyleUnderline"/>
          <w:highlight w:val="yellow"/>
        </w:rPr>
        <w:t xml:space="preserve"> to the U.S.</w:t>
      </w:r>
      <w:r w:rsidRPr="004806A7">
        <w:rPr>
          <w:rStyle w:val="StyleUnderline"/>
        </w:rPr>
        <w:t xml:space="preserve"> </w:t>
      </w:r>
      <w:r w:rsidRPr="004806A7">
        <w:rPr>
          <w:rStyle w:val="StyleUnderline"/>
          <w:highlight w:val="yellow"/>
        </w:rPr>
        <w:t>judicial system</w:t>
      </w:r>
      <w:r w:rsidRPr="004806A7">
        <w:rPr>
          <w:rStyle w:val="StyleUnderline"/>
        </w:rPr>
        <w:t>.</w:t>
      </w:r>
      <w:r w:rsidRPr="004806A7">
        <w:rPr>
          <w:sz w:val="16"/>
        </w:rPr>
        <w:t xml:space="preserve"> Unlike in Canada, </w:t>
      </w:r>
      <w:r w:rsidRPr="004806A7">
        <w:rPr>
          <w:rStyle w:val="StyleUnderline"/>
          <w:highlight w:val="yellow"/>
        </w:rPr>
        <w:t xml:space="preserve">suing the federal government is </w:t>
      </w:r>
      <w:r w:rsidRPr="004806A7">
        <w:rPr>
          <w:rStyle w:val="Emphasis"/>
          <w:highlight w:val="yellow"/>
        </w:rPr>
        <w:t>difficult</w:t>
      </w:r>
      <w:r w:rsidRPr="004806A7">
        <w:rPr>
          <w:rStyle w:val="StyleUnderline"/>
          <w:highlight w:val="yellow"/>
        </w:rPr>
        <w:t xml:space="preserve"> because of </w:t>
      </w:r>
      <w:r w:rsidRPr="004806A7">
        <w:rPr>
          <w:rStyle w:val="Emphasis"/>
          <w:highlight w:val="yellow"/>
        </w:rPr>
        <w:t>statutes of limitations</w:t>
      </w:r>
      <w:r w:rsidRPr="004806A7">
        <w:rPr>
          <w:rStyle w:val="StyleUnderline"/>
        </w:rPr>
        <w:t>,</w:t>
      </w:r>
      <w:r w:rsidRPr="004806A7">
        <w:rPr>
          <w:sz w:val="16"/>
        </w:rPr>
        <w:t xml:space="preserve"> Wharton explained, </w:t>
      </w:r>
      <w:r w:rsidRPr="004806A7">
        <w:rPr>
          <w:rStyle w:val="StyleUnderline"/>
          <w:highlight w:val="yellow"/>
        </w:rPr>
        <w:t xml:space="preserve">which </w:t>
      </w:r>
      <w:r w:rsidRPr="004806A7">
        <w:rPr>
          <w:rStyle w:val="Emphasis"/>
          <w:highlight w:val="yellow"/>
        </w:rPr>
        <w:t>severely limit</w:t>
      </w:r>
      <w:r w:rsidRPr="004806A7">
        <w:rPr>
          <w:rStyle w:val="StyleUnderline"/>
          <w:highlight w:val="yellow"/>
        </w:rPr>
        <w:t xml:space="preserve"> </w:t>
      </w:r>
      <w:r w:rsidRPr="004806A7">
        <w:rPr>
          <w:rStyle w:val="StyleUnderline"/>
        </w:rPr>
        <w:t xml:space="preserve">the </w:t>
      </w:r>
      <w:r w:rsidRPr="004806A7">
        <w:rPr>
          <w:rStyle w:val="StyleUnderline"/>
          <w:highlight w:val="yellow"/>
        </w:rPr>
        <w:t>ability of former boarding-school students to sue</w:t>
      </w:r>
      <w:r w:rsidRPr="004806A7">
        <w:rPr>
          <w:rStyle w:val="StyleUnderline"/>
        </w:rPr>
        <w:t xml:space="preserve">. </w:t>
      </w:r>
      <w:r w:rsidRPr="004806A7">
        <w:rPr>
          <w:sz w:val="16"/>
        </w:rPr>
        <w:t xml:space="preserve">For example, </w:t>
      </w:r>
      <w:r w:rsidRPr="004806A7">
        <w:rPr>
          <w:rStyle w:val="StyleUnderline"/>
          <w:highlight w:val="yellow"/>
        </w:rPr>
        <w:t>South Dakota legislators passed a statute in 2010 blocking anyone over 40 from suing an institution,</w:t>
      </w:r>
      <w:r w:rsidRPr="004806A7">
        <w:rPr>
          <w:rStyle w:val="StyleUnderline"/>
        </w:rPr>
        <w:t xml:space="preserve"> such as the church, </w:t>
      </w:r>
      <w:r w:rsidRPr="004806A7">
        <w:rPr>
          <w:rStyle w:val="StyleUnderline"/>
          <w:highlight w:val="yellow"/>
        </w:rPr>
        <w:t xml:space="preserve">for childhood sexual abuse. This </w:t>
      </w:r>
      <w:r w:rsidRPr="004806A7">
        <w:rPr>
          <w:rStyle w:val="Emphasis"/>
          <w:highlight w:val="yellow"/>
        </w:rPr>
        <w:t>severely curtails</w:t>
      </w:r>
      <w:r w:rsidRPr="004806A7">
        <w:rPr>
          <w:rStyle w:val="StyleUnderline"/>
          <w:highlight w:val="yellow"/>
        </w:rPr>
        <w:t xml:space="preserve"> the </w:t>
      </w:r>
      <w:r w:rsidRPr="004806A7">
        <w:rPr>
          <w:rStyle w:val="Emphasis"/>
          <w:highlight w:val="yellow"/>
        </w:rPr>
        <w:t>legal pressure</w:t>
      </w:r>
      <w:r w:rsidRPr="004806A7">
        <w:rPr>
          <w:rStyle w:val="StyleUnderline"/>
          <w:highlight w:val="yellow"/>
        </w:rPr>
        <w:t xml:space="preserve"> former students of boarding schools can apply on the government</w:t>
      </w:r>
      <w:r w:rsidRPr="004806A7">
        <w:rPr>
          <w:rStyle w:val="StyleUnderline"/>
        </w:rPr>
        <w:t>.</w:t>
      </w:r>
    </w:p>
    <w:p w:rsidR="007B5DEF" w:rsidRDefault="007B5DEF" w:rsidP="007B5DEF">
      <w:pPr>
        <w:pStyle w:val="Heading4"/>
      </w:pPr>
      <w:r w:rsidRPr="007B5DEF">
        <w:t>Restricted legal remedies demand that a broader policy for healing and reconciliation be implemented.</w:t>
      </w:r>
    </w:p>
    <w:p w:rsidR="007B5DEF" w:rsidRPr="007B5DEF" w:rsidRDefault="007B5DEF" w:rsidP="007B5DEF">
      <w:r w:rsidRPr="006C5200">
        <w:rPr>
          <w:rFonts w:eastAsiaTheme="majorEastAsia" w:cstheme="majorBidi"/>
          <w:b/>
          <w:iCs/>
          <w:sz w:val="26"/>
        </w:rPr>
        <w:t>Pember, ’15</w:t>
      </w:r>
      <w:r>
        <w:t xml:space="preserve"> [Mary Annette, former President and executive board member, Native American Journalism Association. During her career she has won numerous mainstream and Native American Journalism Association awards; “When Will U.S. Apologize for Boarding School Genocide?” Indian Country Today, June 20, 2015; </w:t>
      </w:r>
      <w:hyperlink r:id="rId8" w:history="1">
        <w:r w:rsidRPr="005D0338">
          <w:rPr>
            <w:rStyle w:val="Hyperlink"/>
          </w:rPr>
          <w:t>https://indiancountrymedianetwork.com/news/first-nations/when-will-us-apologize-for-boarding-school-genocide/</w:t>
        </w:r>
      </w:hyperlink>
      <w:r>
        <w:t>]</w:t>
      </w:r>
    </w:p>
    <w:p w:rsidR="007B5DEF" w:rsidRPr="007B5DEF" w:rsidRDefault="007B5DEF" w:rsidP="007B5DEF">
      <w:pPr>
        <w:rPr>
          <w:rStyle w:val="StyleUnderline"/>
        </w:rPr>
      </w:pPr>
      <w:r w:rsidRPr="007B5DEF">
        <w:rPr>
          <w:rStyle w:val="Emphasis"/>
          <w:highlight w:val="yellow"/>
        </w:rPr>
        <w:t>Statutes of limitations</w:t>
      </w:r>
      <w:r w:rsidRPr="007B5DEF">
        <w:rPr>
          <w:rStyle w:val="StyleUnderline"/>
          <w:highlight w:val="yellow"/>
        </w:rPr>
        <w:t xml:space="preserve"> in the U.S. courts regarding lawsuits against individuals or institutions </w:t>
      </w:r>
      <w:r w:rsidRPr="007B5DEF">
        <w:rPr>
          <w:rStyle w:val="Emphasis"/>
          <w:highlight w:val="yellow"/>
        </w:rPr>
        <w:t>prohibit</w:t>
      </w:r>
      <w:r w:rsidRPr="007B5DEF">
        <w:rPr>
          <w:rStyle w:val="Emphasis"/>
        </w:rPr>
        <w:t xml:space="preserve"> </w:t>
      </w:r>
      <w:r w:rsidRPr="007B5DEF">
        <w:rPr>
          <w:rStyle w:val="StyleUnderline"/>
          <w:highlight w:val="yellow"/>
        </w:rPr>
        <w:t>legal actions like the residential school class action lawsuit in Canada</w:t>
      </w:r>
      <w:r w:rsidRPr="007B5DEF">
        <w:rPr>
          <w:sz w:val="16"/>
          <w:highlight w:val="yellow"/>
        </w:rPr>
        <w:t>. “</w:t>
      </w:r>
      <w:r w:rsidRPr="007B5DEF">
        <w:rPr>
          <w:rStyle w:val="StyleUnderline"/>
          <w:highlight w:val="yellow"/>
        </w:rPr>
        <w:t xml:space="preserve">There is </w:t>
      </w:r>
      <w:r w:rsidRPr="007B5DEF">
        <w:rPr>
          <w:rStyle w:val="Emphasis"/>
          <w:highlight w:val="yellow"/>
        </w:rPr>
        <w:t>no meaningful access</w:t>
      </w:r>
      <w:r w:rsidRPr="007B5DEF">
        <w:rPr>
          <w:rStyle w:val="StyleUnderline"/>
          <w:highlight w:val="yellow"/>
        </w:rPr>
        <w:t xml:space="preserve"> to</w:t>
      </w:r>
      <w:r w:rsidRPr="007B5DEF">
        <w:rPr>
          <w:sz w:val="16"/>
        </w:rPr>
        <w:t xml:space="preserve"> </w:t>
      </w:r>
      <w:r w:rsidRPr="007B5DEF">
        <w:rPr>
          <w:rStyle w:val="StyleUnderline"/>
          <w:highlight w:val="yellow"/>
        </w:rPr>
        <w:t>justice in the courts for survivors or communities</w:t>
      </w:r>
      <w:r w:rsidRPr="007B5DEF">
        <w:rPr>
          <w:rStyle w:val="StyleUnderline"/>
        </w:rPr>
        <w:t xml:space="preserve">, </w:t>
      </w:r>
      <w:r w:rsidRPr="007B5DEF">
        <w:rPr>
          <w:rStyle w:val="StyleUnderline"/>
          <w:highlight w:val="yellow"/>
        </w:rPr>
        <w:t>therefore the Coalition’s main work is focused on</w:t>
      </w:r>
      <w:r w:rsidRPr="007B5DEF">
        <w:rPr>
          <w:rStyle w:val="StyleUnderline"/>
        </w:rPr>
        <w:t xml:space="preserve"> </w:t>
      </w:r>
      <w:r w:rsidRPr="007B5DEF">
        <w:rPr>
          <w:rStyle w:val="Emphasis"/>
          <w:highlight w:val="yellow"/>
        </w:rPr>
        <w:t>healing,”</w:t>
      </w:r>
      <w:r w:rsidRPr="007B5DEF">
        <w:rPr>
          <w:rStyle w:val="StyleUnderline"/>
          <w:highlight w:val="yellow"/>
        </w:rPr>
        <w:t xml:space="preserve"> according to</w:t>
      </w:r>
      <w:r w:rsidRPr="007B5DEF">
        <w:rPr>
          <w:sz w:val="16"/>
        </w:rPr>
        <w:t xml:space="preserve"> Donald </w:t>
      </w:r>
      <w:r w:rsidRPr="007B5DEF">
        <w:rPr>
          <w:rStyle w:val="StyleUnderline"/>
          <w:highlight w:val="yellow"/>
        </w:rPr>
        <w:t>Wharton, an attorney</w:t>
      </w:r>
      <w:r w:rsidRPr="007B5DEF">
        <w:rPr>
          <w:sz w:val="16"/>
        </w:rPr>
        <w:t xml:space="preserve"> with NARF </w:t>
      </w:r>
      <w:r w:rsidRPr="007B5DEF">
        <w:rPr>
          <w:rStyle w:val="StyleUnderline"/>
          <w:highlight w:val="yellow"/>
        </w:rPr>
        <w:t>who works with the Coalition</w:t>
      </w:r>
      <w:r w:rsidRPr="007B5DEF">
        <w:rPr>
          <w:sz w:val="16"/>
        </w:rPr>
        <w:t xml:space="preserve">. “We are not saying that individuals are not entitled to financial reparations, but </w:t>
      </w:r>
      <w:r w:rsidRPr="007B5DEF">
        <w:rPr>
          <w:rStyle w:val="StyleUnderline"/>
          <w:highlight w:val="yellow"/>
        </w:rPr>
        <w:t xml:space="preserve">we are choosing to put our </w:t>
      </w:r>
      <w:r w:rsidRPr="007B5DEF">
        <w:rPr>
          <w:rStyle w:val="Emphasis"/>
          <w:highlight w:val="yellow"/>
        </w:rPr>
        <w:t>energies toward healing</w:t>
      </w:r>
      <w:r w:rsidRPr="007B5DEF">
        <w:rPr>
          <w:rStyle w:val="StyleUnderline"/>
        </w:rPr>
        <w:t>.”</w:t>
      </w:r>
    </w:p>
    <w:p w:rsidR="00A5365F" w:rsidRDefault="00A5365F" w:rsidP="00A5365F">
      <w:pPr>
        <w:pStyle w:val="Heading4"/>
      </w:pPr>
      <w:r>
        <w:t>President Obama’s apology for Native American boarding school abuse was inadequate. The U.S. has never formally acted in public to address the cultural genocide.</w:t>
      </w:r>
    </w:p>
    <w:p w:rsidR="00A5365F" w:rsidRDefault="00A5365F" w:rsidP="00A5365F">
      <w:r w:rsidRPr="006C5200">
        <w:rPr>
          <w:rFonts w:eastAsiaTheme="majorEastAsia" w:cstheme="majorBidi"/>
          <w:b/>
          <w:iCs/>
          <w:sz w:val="26"/>
        </w:rPr>
        <w:t>Pember, ’15</w:t>
      </w:r>
      <w:r>
        <w:t xml:space="preserve"> [Mary Annette, former President and executive board member, Native American Journalism Association. During her career she has won numerous mainstream and Native American Journalism Association awards; “When Will U.S. Apologize for Boarding School Genocide?” Indian Country Today, June 20, 2015; </w:t>
      </w:r>
      <w:hyperlink r:id="rId9" w:history="1">
        <w:r w:rsidRPr="005D0338">
          <w:rPr>
            <w:rStyle w:val="Hyperlink"/>
          </w:rPr>
          <w:t>https://indiancountrymedianetwork.com/news/first-nations/when-will-us-apologize-for-boarding-school-genocide/</w:t>
        </w:r>
      </w:hyperlink>
      <w:r>
        <w:t>]</w:t>
      </w:r>
    </w:p>
    <w:p w:rsidR="00A5365F" w:rsidRDefault="00A5365F" w:rsidP="00A5365F">
      <w:pPr>
        <w:rPr>
          <w:rStyle w:val="StyleUnderline"/>
        </w:rPr>
      </w:pPr>
      <w:r w:rsidRPr="00A5365F">
        <w:rPr>
          <w:sz w:val="14"/>
        </w:rPr>
        <w:t xml:space="preserve">Despite similar disparities in health for Native peoples in the U.S., </w:t>
      </w:r>
      <w:r w:rsidRPr="00A5365F">
        <w:rPr>
          <w:rStyle w:val="StyleUnderline"/>
          <w:highlight w:val="yellow"/>
        </w:rPr>
        <w:t xml:space="preserve">the government has </w:t>
      </w:r>
      <w:r w:rsidRPr="00A5365F">
        <w:rPr>
          <w:rStyle w:val="Emphasis"/>
          <w:highlight w:val="yellow"/>
        </w:rPr>
        <w:t>never formally addressed</w:t>
      </w:r>
      <w:r w:rsidRPr="00A5365F">
        <w:rPr>
          <w:rStyle w:val="StyleUnderline"/>
          <w:highlight w:val="yellow"/>
        </w:rPr>
        <w:t xml:space="preserve"> its role in the </w:t>
      </w:r>
      <w:r w:rsidRPr="00A5365F">
        <w:rPr>
          <w:rStyle w:val="Emphasis"/>
          <w:highlight w:val="yellow"/>
        </w:rPr>
        <w:t>forced assimilation</w:t>
      </w:r>
      <w:r w:rsidRPr="00A5365F">
        <w:rPr>
          <w:rStyle w:val="StyleUnderline"/>
          <w:highlight w:val="yellow"/>
        </w:rPr>
        <w:t xml:space="preserve"> of generations of Native children at government and church run boarding schools</w:t>
      </w:r>
      <w:r w:rsidRPr="00A5365F">
        <w:rPr>
          <w:rStyle w:val="StyleUnderline"/>
        </w:rPr>
        <w:t xml:space="preserve">. </w:t>
      </w:r>
      <w:r w:rsidRPr="00A5365F">
        <w:rPr>
          <w:rStyle w:val="StyleUnderline"/>
          <w:highlight w:val="yellow"/>
        </w:rPr>
        <w:t>Although President Obama signed an Apology to Native Peoples</w:t>
      </w:r>
      <w:r w:rsidRPr="00A5365F">
        <w:rPr>
          <w:rStyle w:val="StyleUnderline"/>
        </w:rPr>
        <w:t xml:space="preserve"> of the United States </w:t>
      </w:r>
      <w:r w:rsidRPr="00A5365F">
        <w:rPr>
          <w:rStyle w:val="StyleUnderline"/>
          <w:highlight w:val="yellow"/>
        </w:rPr>
        <w:t>on December 19,</w:t>
      </w:r>
      <w:r w:rsidRPr="00A5365F">
        <w:rPr>
          <w:rStyle w:val="StyleUnderline"/>
        </w:rPr>
        <w:t xml:space="preserve"> </w:t>
      </w:r>
      <w:r w:rsidRPr="00A5365F">
        <w:rPr>
          <w:rStyle w:val="StyleUnderline"/>
          <w:highlight w:val="yellow"/>
        </w:rPr>
        <w:t>2009 into law as part of the Department of Defense Appropriations Act</w:t>
      </w:r>
      <w:r w:rsidRPr="00A5365F">
        <w:rPr>
          <w:rStyle w:val="StyleUnderline"/>
        </w:rPr>
        <w:t xml:space="preserve"> of 2010,</w:t>
      </w:r>
      <w:r w:rsidRPr="00A5365F">
        <w:rPr>
          <w:sz w:val="14"/>
        </w:rPr>
        <w:t xml:space="preserve"> </w:t>
      </w:r>
      <w:r w:rsidRPr="00A5365F">
        <w:rPr>
          <w:rStyle w:val="StyleUnderline"/>
          <w:highlight w:val="yellow"/>
        </w:rPr>
        <w:t>the law has received</w:t>
      </w:r>
      <w:r w:rsidRPr="00A5365F">
        <w:rPr>
          <w:rStyle w:val="StyleUnderline"/>
        </w:rPr>
        <w:t xml:space="preserve"> </w:t>
      </w:r>
      <w:r w:rsidRPr="00A5365F">
        <w:rPr>
          <w:rStyle w:val="Emphasis"/>
          <w:highlight w:val="yellow"/>
        </w:rPr>
        <w:t>scant media coverage</w:t>
      </w:r>
      <w:r w:rsidRPr="00A5365F">
        <w:rPr>
          <w:rStyle w:val="StyleUnderline"/>
          <w:highlight w:val="yellow"/>
        </w:rPr>
        <w:t xml:space="preserve">, and Obama signed the bill </w:t>
      </w:r>
      <w:r w:rsidRPr="00A5365F">
        <w:rPr>
          <w:rStyle w:val="Emphasis"/>
          <w:highlight w:val="yellow"/>
        </w:rPr>
        <w:t>in private without ceremony or announcement</w:t>
      </w:r>
      <w:r w:rsidRPr="00A5365F">
        <w:rPr>
          <w:rStyle w:val="StyleUnderline"/>
        </w:rPr>
        <w:t>.</w:t>
      </w:r>
    </w:p>
    <w:p w:rsidR="007B5DEF" w:rsidRDefault="007B5DEF" w:rsidP="007B5DEF">
      <w:pPr>
        <w:pStyle w:val="Heading4"/>
      </w:pPr>
      <w:r>
        <w:t>A one- time apology will not suffice. An ongoing process of healing is needed to redress the cultural genocide against Native children.</w:t>
      </w:r>
    </w:p>
    <w:p w:rsidR="00D55471" w:rsidRPr="00D55471" w:rsidRDefault="00D55471" w:rsidP="00D55471">
      <w:r w:rsidRPr="006C5200">
        <w:rPr>
          <w:rFonts w:eastAsiaTheme="majorEastAsia" w:cstheme="majorBidi"/>
          <w:b/>
          <w:iCs/>
          <w:sz w:val="26"/>
        </w:rPr>
        <w:t>Pember, ’15</w:t>
      </w:r>
      <w:r>
        <w:t xml:space="preserve"> [Mary Annette, former President and executive board member, Native American Journalism Association. During her career she has won numerous mainstream and Native American Journalism Association awards; “When Will U.S. Apologize for Boarding School Genocide?” Indian </w:t>
      </w:r>
      <w:r>
        <w:lastRenderedPageBreak/>
        <w:t xml:space="preserve">Country Today, June 20, 2015; </w:t>
      </w:r>
      <w:hyperlink r:id="rId10" w:history="1">
        <w:r w:rsidRPr="005D0338">
          <w:rPr>
            <w:rStyle w:val="Hyperlink"/>
          </w:rPr>
          <w:t>https://indiancountrymedianetwork.com/news/first-nations/when-will-us-apologize-for-boarding-school-genocide/</w:t>
        </w:r>
      </w:hyperlink>
      <w:r>
        <w:t>]</w:t>
      </w:r>
    </w:p>
    <w:p w:rsidR="007B5DEF" w:rsidRPr="007B5DEF" w:rsidRDefault="007B5DEF" w:rsidP="007B5DEF">
      <w:pPr>
        <w:rPr>
          <w:rStyle w:val="StyleUnderline"/>
        </w:rPr>
      </w:pPr>
      <w:r w:rsidRPr="007B5DEF">
        <w:rPr>
          <w:sz w:val="16"/>
        </w:rPr>
        <w:t xml:space="preserve">Lajimodiere found in her research that </w:t>
      </w:r>
      <w:r w:rsidRPr="007B5DEF">
        <w:rPr>
          <w:rStyle w:val="StyleUnderline"/>
          <w:highlight w:val="yellow"/>
        </w:rPr>
        <w:t>survivors and</w:t>
      </w:r>
      <w:r w:rsidRPr="007B5DEF">
        <w:rPr>
          <w:rStyle w:val="StyleUnderline"/>
        </w:rPr>
        <w:t xml:space="preserve"> their </w:t>
      </w:r>
      <w:r w:rsidRPr="007B5DEF">
        <w:rPr>
          <w:rStyle w:val="StyleUnderline"/>
          <w:highlight w:val="yellow"/>
        </w:rPr>
        <w:t>families want, in addition to a formal acknowledgement</w:t>
      </w:r>
      <w:r w:rsidRPr="007B5DEF">
        <w:rPr>
          <w:rStyle w:val="StyleUnderline"/>
        </w:rPr>
        <w:t xml:space="preserve"> </w:t>
      </w:r>
      <w:r w:rsidRPr="007B5DEF">
        <w:rPr>
          <w:rStyle w:val="StyleUnderline"/>
          <w:highlight w:val="yellow"/>
        </w:rPr>
        <w:t>of the apology already signed by</w:t>
      </w:r>
      <w:r w:rsidRPr="007B5DEF">
        <w:rPr>
          <w:rStyle w:val="StyleUnderline"/>
        </w:rPr>
        <w:t xml:space="preserve"> President </w:t>
      </w:r>
      <w:r w:rsidRPr="007B5DEF">
        <w:rPr>
          <w:rStyle w:val="StyleUnderline"/>
          <w:highlight w:val="yellow"/>
        </w:rPr>
        <w:t xml:space="preserve">Obama, </w:t>
      </w:r>
      <w:r w:rsidRPr="007B5DEF">
        <w:rPr>
          <w:rStyle w:val="Emphasis"/>
          <w:highlight w:val="yellow"/>
        </w:rPr>
        <w:t>help and support</w:t>
      </w:r>
      <w:r w:rsidRPr="007B5DEF">
        <w:rPr>
          <w:rStyle w:val="StyleUnderline"/>
          <w:highlight w:val="yellow"/>
        </w:rPr>
        <w:t xml:space="preserve"> in the form of mainstream therapy</w:t>
      </w:r>
      <w:r w:rsidRPr="007B5DEF">
        <w:rPr>
          <w:rStyle w:val="StyleUnderline"/>
        </w:rPr>
        <w:t xml:space="preserve"> </w:t>
      </w:r>
      <w:r w:rsidRPr="007B5DEF">
        <w:rPr>
          <w:rStyle w:val="StyleUnderline"/>
          <w:highlight w:val="yellow"/>
        </w:rPr>
        <w:t>and traditional Native medicine</w:t>
      </w:r>
      <w:r w:rsidRPr="007B5DEF">
        <w:rPr>
          <w:rStyle w:val="StyleUnderline"/>
        </w:rPr>
        <w:t>. “</w:t>
      </w:r>
      <w:r w:rsidRPr="007B5DEF">
        <w:rPr>
          <w:rStyle w:val="StyleUnderline"/>
          <w:highlight w:val="yellow"/>
        </w:rPr>
        <w:t>We need to get Congress to understand that this is a wrong that</w:t>
      </w:r>
      <w:r w:rsidRPr="007B5DEF">
        <w:rPr>
          <w:rStyle w:val="StyleUnderline"/>
        </w:rPr>
        <w:t xml:space="preserve"> </w:t>
      </w:r>
      <w:r w:rsidRPr="007B5DEF">
        <w:rPr>
          <w:rStyle w:val="StyleUnderline"/>
          <w:highlight w:val="yellow"/>
        </w:rPr>
        <w:t>needs to be righted. The trauma</w:t>
      </w:r>
      <w:r w:rsidRPr="007B5DEF">
        <w:rPr>
          <w:rStyle w:val="StyleUnderline"/>
        </w:rPr>
        <w:t>,</w:t>
      </w:r>
      <w:r w:rsidRPr="007B5DEF">
        <w:rPr>
          <w:sz w:val="16"/>
        </w:rPr>
        <w:t xml:space="preserve"> not only from boarding schools but also from disease, loss of land, </w:t>
      </w:r>
      <w:r w:rsidRPr="007B5DEF">
        <w:rPr>
          <w:rStyle w:val="Emphasis"/>
          <w:highlight w:val="yellow"/>
        </w:rPr>
        <w:t>just goes on</w:t>
      </w:r>
      <w:r w:rsidRPr="007B5DEF">
        <w:rPr>
          <w:sz w:val="16"/>
        </w:rPr>
        <w:t xml:space="preserve"> and on </w:t>
      </w:r>
      <w:r w:rsidRPr="007B5DEF">
        <w:rPr>
          <w:rStyle w:val="StyleUnderline"/>
        </w:rPr>
        <w:t>i</w:t>
      </w:r>
      <w:r w:rsidRPr="007B5DEF">
        <w:rPr>
          <w:rStyle w:val="StyleUnderline"/>
          <w:highlight w:val="yellow"/>
        </w:rPr>
        <w:t>n</w:t>
      </w:r>
      <w:r w:rsidRPr="007B5DEF">
        <w:rPr>
          <w:rStyle w:val="StyleUnderline"/>
        </w:rPr>
        <w:t xml:space="preserve"> </w:t>
      </w:r>
      <w:r w:rsidRPr="007B5DEF">
        <w:rPr>
          <w:rStyle w:val="StyleUnderline"/>
          <w:highlight w:val="yellow"/>
        </w:rPr>
        <w:t>Indian country</w:t>
      </w:r>
      <w:r w:rsidRPr="007B5DEF">
        <w:rPr>
          <w:sz w:val="16"/>
          <w:highlight w:val="yellow"/>
        </w:rPr>
        <w:t>,”</w:t>
      </w:r>
      <w:r w:rsidRPr="007B5DEF">
        <w:rPr>
          <w:sz w:val="16"/>
        </w:rPr>
        <w:t xml:space="preserve"> Wharton says. “</w:t>
      </w:r>
      <w:r w:rsidRPr="007B5DEF">
        <w:rPr>
          <w:rStyle w:val="StyleUnderline"/>
          <w:highlight w:val="yellow"/>
        </w:rPr>
        <w:t xml:space="preserve">Any infrastructure for healing </w:t>
      </w:r>
      <w:r w:rsidRPr="007B5DEF">
        <w:rPr>
          <w:rStyle w:val="StyleUnderline"/>
        </w:rPr>
        <w:t xml:space="preserve">also </w:t>
      </w:r>
      <w:r w:rsidRPr="007B5DEF">
        <w:rPr>
          <w:rStyle w:val="StyleUnderline"/>
          <w:highlight w:val="yellow"/>
        </w:rPr>
        <w:t xml:space="preserve">needs to be </w:t>
      </w:r>
      <w:r w:rsidRPr="007B5DEF">
        <w:rPr>
          <w:rStyle w:val="Emphasis"/>
          <w:highlight w:val="yellow"/>
        </w:rPr>
        <w:t>ongoing and sustainable</w:t>
      </w:r>
      <w:r w:rsidRPr="007B5DEF">
        <w:rPr>
          <w:rStyle w:val="StyleUnderline"/>
          <w:highlight w:val="yellow"/>
        </w:rPr>
        <w:t xml:space="preserve">. It’s not like we’ll just have </w:t>
      </w:r>
      <w:r w:rsidRPr="007B5DEF">
        <w:rPr>
          <w:rStyle w:val="Emphasis"/>
          <w:highlight w:val="yellow"/>
        </w:rPr>
        <w:t>one event</w:t>
      </w:r>
      <w:r w:rsidRPr="007B5DEF">
        <w:rPr>
          <w:rStyle w:val="StyleUnderline"/>
          <w:highlight w:val="yellow"/>
        </w:rPr>
        <w:t xml:space="preserve"> and everyone will be healed </w:t>
      </w:r>
      <w:r w:rsidRPr="007B5DEF">
        <w:rPr>
          <w:rStyle w:val="Emphasis"/>
          <w:highlight w:val="yellow"/>
        </w:rPr>
        <w:t>overnight.</w:t>
      </w:r>
      <w:r w:rsidRPr="007B5DEF">
        <w:rPr>
          <w:rStyle w:val="StyleUnderline"/>
          <w:highlight w:val="yellow"/>
        </w:rPr>
        <w:t>”</w:t>
      </w:r>
    </w:p>
    <w:p w:rsidR="000962F7" w:rsidRDefault="000962F7" w:rsidP="000962F7">
      <w:pPr>
        <w:pStyle w:val="Heading2"/>
      </w:pPr>
      <w:r w:rsidRPr="000962F7">
        <w:lastRenderedPageBreak/>
        <w:t>Harm</w:t>
      </w:r>
    </w:p>
    <w:p w:rsidR="006F0841" w:rsidRPr="006F0841" w:rsidRDefault="006F0841" w:rsidP="006F0841">
      <w:pPr>
        <w:pStyle w:val="Heading3"/>
      </w:pPr>
      <w:r>
        <w:lastRenderedPageBreak/>
        <w:t>Educational Harms</w:t>
      </w:r>
    </w:p>
    <w:p w:rsidR="000962F7" w:rsidRDefault="000962F7" w:rsidP="000962F7"/>
    <w:p w:rsidR="000962F7" w:rsidRDefault="000962F7" w:rsidP="000962F7">
      <w:pPr>
        <w:pStyle w:val="Heading4"/>
      </w:pPr>
      <w:r>
        <w:t>Trump’s cuts to Native American education will exacerbate underachievement and increase suicide among Native American youth.</w:t>
      </w:r>
    </w:p>
    <w:p w:rsidR="000962F7" w:rsidRDefault="000962F7" w:rsidP="000962F7">
      <w:r w:rsidRPr="000962F7">
        <w:rPr>
          <w:rFonts w:eastAsiaTheme="majorEastAsia" w:cstheme="majorBidi"/>
          <w:b/>
          <w:iCs/>
          <w:sz w:val="26"/>
        </w:rPr>
        <w:t>Klein, 6-15-17</w:t>
      </w:r>
      <w:r>
        <w:t xml:space="preserve"> [Rebecca, Education</w:t>
      </w:r>
      <w:r w:rsidR="00C05710">
        <w:t xml:space="preserve"> Editor and</w:t>
      </w:r>
      <w:r>
        <w:t xml:space="preserve"> Reporter</w:t>
      </w:r>
      <w:r w:rsidR="00C05710">
        <w:t xml:space="preserve"> focusing on K-12 issues at the</w:t>
      </w:r>
      <w:r>
        <w:t xml:space="preserve"> HuffPost; “America Spent Centuries Mistreating Native American Children. Trump Is Making It Worse;” Huffington Post, June 15, 2017; </w:t>
      </w:r>
      <w:hyperlink r:id="rId11" w:history="1">
        <w:r w:rsidRPr="007167FD">
          <w:rPr>
            <w:rStyle w:val="Hyperlink"/>
          </w:rPr>
          <w:t>http://www.huffingtonpost.com/entry/trump-native-children_us_5942f2e1e4b01eab7a2c88f9</w:t>
        </w:r>
      </w:hyperlink>
      <w:r>
        <w:t>]</w:t>
      </w:r>
    </w:p>
    <w:p w:rsidR="00EF6D99" w:rsidRDefault="000962F7" w:rsidP="00BD1FB9">
      <w:pPr>
        <w:pStyle w:val="Heading4"/>
        <w:rPr>
          <w:rStyle w:val="Emphasis"/>
        </w:rPr>
      </w:pPr>
      <w:r w:rsidRPr="000962F7">
        <w:rPr>
          <w:rStyle w:val="StyleUnderline"/>
          <w:highlight w:val="yellow"/>
        </w:rPr>
        <w:t xml:space="preserve">The </w:t>
      </w:r>
      <w:r w:rsidRPr="00EF6D99">
        <w:rPr>
          <w:rStyle w:val="Emphasis"/>
          <w:highlight w:val="yellow"/>
        </w:rPr>
        <w:t>stakes are high</w:t>
      </w:r>
      <w:r w:rsidRPr="000962F7">
        <w:rPr>
          <w:rStyle w:val="StyleUnderline"/>
          <w:highlight w:val="yellow"/>
        </w:rPr>
        <w:t xml:space="preserve"> for Native American students, who post some of the </w:t>
      </w:r>
      <w:r w:rsidRPr="00EF6D99">
        <w:rPr>
          <w:rStyle w:val="Emphasis"/>
          <w:highlight w:val="yellow"/>
        </w:rPr>
        <w:t>lowest achievement rates</w:t>
      </w:r>
      <w:r w:rsidRPr="000962F7">
        <w:rPr>
          <w:rStyle w:val="StyleUnderline"/>
          <w:highlight w:val="yellow"/>
        </w:rPr>
        <w:t xml:space="preserve"> of any student group</w:t>
      </w:r>
      <w:r w:rsidRPr="000962F7">
        <w:rPr>
          <w:rStyle w:val="StyleUnderline"/>
        </w:rPr>
        <w:t xml:space="preserve"> in the country.</w:t>
      </w:r>
      <w:r w:rsidRPr="00EF6D99">
        <w:rPr>
          <w:sz w:val="14"/>
        </w:rPr>
        <w:t xml:space="preserve"> </w:t>
      </w:r>
      <w:r w:rsidRPr="000962F7">
        <w:rPr>
          <w:rStyle w:val="StyleUnderline"/>
          <w:highlight w:val="yellow"/>
        </w:rPr>
        <w:t>Of</w:t>
      </w:r>
      <w:r w:rsidRPr="000962F7">
        <w:rPr>
          <w:rStyle w:val="StyleUnderline"/>
        </w:rPr>
        <w:t xml:space="preserve"> the </w:t>
      </w:r>
      <w:r w:rsidRPr="000962F7">
        <w:rPr>
          <w:rStyle w:val="StyleUnderline"/>
          <w:highlight w:val="yellow"/>
        </w:rPr>
        <w:t>major racial and ethnic groups, Native American/Alaskan</w:t>
      </w:r>
      <w:r w:rsidRPr="000962F7">
        <w:rPr>
          <w:rStyle w:val="StyleUnderline"/>
        </w:rPr>
        <w:t xml:space="preserve"> </w:t>
      </w:r>
      <w:r w:rsidRPr="000962F7">
        <w:rPr>
          <w:rStyle w:val="StyleUnderline"/>
          <w:highlight w:val="yellow"/>
        </w:rPr>
        <w:t xml:space="preserve">Indian students have the </w:t>
      </w:r>
      <w:r w:rsidRPr="00EF6D99">
        <w:rPr>
          <w:rStyle w:val="Emphasis"/>
          <w:highlight w:val="yellow"/>
        </w:rPr>
        <w:t>lowest average high school graduation rates</w:t>
      </w:r>
      <w:r w:rsidRPr="000962F7">
        <w:rPr>
          <w:rStyle w:val="StyleUnderline"/>
          <w:highlight w:val="yellow"/>
        </w:rPr>
        <w:t xml:space="preserve"> and the </w:t>
      </w:r>
      <w:r w:rsidRPr="00EF6D99">
        <w:rPr>
          <w:rStyle w:val="Emphasis"/>
          <w:highlight w:val="yellow"/>
        </w:rPr>
        <w:t>highest high school</w:t>
      </w:r>
      <w:r w:rsidRPr="00EF6D99">
        <w:rPr>
          <w:rStyle w:val="Emphasis"/>
        </w:rPr>
        <w:t xml:space="preserve"> </w:t>
      </w:r>
      <w:r w:rsidRPr="00EF6D99">
        <w:rPr>
          <w:rStyle w:val="Emphasis"/>
          <w:highlight w:val="yellow"/>
        </w:rPr>
        <w:t xml:space="preserve">dropout rates. </w:t>
      </w:r>
      <w:r w:rsidRPr="000962F7">
        <w:rPr>
          <w:rStyle w:val="StyleUnderline"/>
          <w:highlight w:val="yellow"/>
        </w:rPr>
        <w:t xml:space="preserve">They lead the nation in numbers of 20 to 24 year olds who are </w:t>
      </w:r>
      <w:r w:rsidRPr="00EF6D99">
        <w:rPr>
          <w:rStyle w:val="Emphasis"/>
          <w:highlight w:val="yellow"/>
        </w:rPr>
        <w:t>neither working nor in</w:t>
      </w:r>
      <w:r w:rsidRPr="000962F7">
        <w:rPr>
          <w:rStyle w:val="StyleUnderline"/>
        </w:rPr>
        <w:t xml:space="preserve"> </w:t>
      </w:r>
      <w:r w:rsidRPr="00EF6D99">
        <w:rPr>
          <w:rStyle w:val="Emphasis"/>
          <w:highlight w:val="yellow"/>
        </w:rPr>
        <w:t>school.</w:t>
      </w:r>
      <w:r w:rsidRPr="000962F7">
        <w:rPr>
          <w:rStyle w:val="StyleUnderline"/>
          <w:highlight w:val="yellow"/>
        </w:rPr>
        <w:t xml:space="preserve"> A </w:t>
      </w:r>
      <w:r w:rsidRPr="00EF6D99">
        <w:rPr>
          <w:rStyle w:val="Emphasis"/>
          <w:highlight w:val="yellow"/>
        </w:rPr>
        <w:t>staggering number</w:t>
      </w:r>
      <w:r w:rsidRPr="000962F7">
        <w:rPr>
          <w:rStyle w:val="StyleUnderline"/>
          <w:highlight w:val="yellow"/>
        </w:rPr>
        <w:t xml:space="preserve"> of Native American young people have </w:t>
      </w:r>
      <w:r w:rsidRPr="00EF6D99">
        <w:rPr>
          <w:rStyle w:val="Emphasis"/>
          <w:highlight w:val="yellow"/>
        </w:rPr>
        <w:t>committed suicide</w:t>
      </w:r>
      <w:r w:rsidRPr="00EF6D99">
        <w:rPr>
          <w:rStyle w:val="StyleUnderline"/>
          <w:highlight w:val="yellow"/>
        </w:rPr>
        <w:t xml:space="preserve"> in </w:t>
      </w:r>
      <w:r w:rsidRPr="00EF6D99">
        <w:rPr>
          <w:rStyle w:val="Emphasis"/>
          <w:highlight w:val="yellow"/>
        </w:rPr>
        <w:t xml:space="preserve">recent </w:t>
      </w:r>
      <w:r w:rsidRPr="00EF6D99">
        <w:rPr>
          <w:rStyle w:val="StyleUnderline"/>
          <w:highlight w:val="yellow"/>
        </w:rPr>
        <w:t>years</w:t>
      </w:r>
      <w:r w:rsidRPr="00EF6D99">
        <w:rPr>
          <w:sz w:val="14"/>
          <w:highlight w:val="yellow"/>
        </w:rPr>
        <w:t>.</w:t>
      </w:r>
      <w:r w:rsidRPr="00EF6D99">
        <w:rPr>
          <w:sz w:val="14"/>
        </w:rPr>
        <w:t xml:space="preserve"> In other words, </w:t>
      </w:r>
      <w:r w:rsidRPr="00EF6D99">
        <w:rPr>
          <w:rStyle w:val="StyleUnderline"/>
          <w:highlight w:val="yellow"/>
        </w:rPr>
        <w:t xml:space="preserve">students are some of the nation’s </w:t>
      </w:r>
      <w:r w:rsidRPr="00EF6D99">
        <w:rPr>
          <w:rStyle w:val="Emphasis"/>
          <w:highlight w:val="yellow"/>
        </w:rPr>
        <w:t>most vulnerable</w:t>
      </w:r>
      <w:r w:rsidRPr="00EF6D99">
        <w:rPr>
          <w:sz w:val="14"/>
        </w:rPr>
        <w:t xml:space="preserve">. But </w:t>
      </w:r>
      <w:r w:rsidRPr="00EF6D99">
        <w:rPr>
          <w:rStyle w:val="StyleUnderline"/>
          <w:highlight w:val="yellow"/>
        </w:rPr>
        <w:t>instead of investing in this group, the</w:t>
      </w:r>
      <w:r w:rsidRPr="000962F7">
        <w:rPr>
          <w:rStyle w:val="StyleUnderline"/>
        </w:rPr>
        <w:t xml:space="preserve"> </w:t>
      </w:r>
      <w:r w:rsidRPr="00EF6D99">
        <w:rPr>
          <w:rStyle w:val="StyleUnderline"/>
          <w:highlight w:val="yellow"/>
        </w:rPr>
        <w:t xml:space="preserve">Trump budget proposes </w:t>
      </w:r>
      <w:r w:rsidRPr="00EF6D99">
        <w:rPr>
          <w:rStyle w:val="Emphasis"/>
          <w:highlight w:val="yellow"/>
        </w:rPr>
        <w:t>over $303.3 million in cuts</w:t>
      </w:r>
      <w:r w:rsidRPr="00EF6D99">
        <w:rPr>
          <w:rStyle w:val="StyleUnderline"/>
          <w:highlight w:val="yellow"/>
        </w:rPr>
        <w:t xml:space="preserve"> to the Department of the Interior’s</w:t>
      </w:r>
      <w:r w:rsidRPr="00EF6D99">
        <w:rPr>
          <w:sz w:val="14"/>
          <w:highlight w:val="yellow"/>
        </w:rPr>
        <w:t xml:space="preserve"> </w:t>
      </w:r>
      <w:r w:rsidRPr="00EF6D99">
        <w:rPr>
          <w:rStyle w:val="StyleUnderline"/>
          <w:highlight w:val="yellow"/>
        </w:rPr>
        <w:t>Bureau of</w:t>
      </w:r>
      <w:r w:rsidRPr="000962F7">
        <w:rPr>
          <w:rStyle w:val="StyleUnderline"/>
        </w:rPr>
        <w:t xml:space="preserve"> </w:t>
      </w:r>
      <w:r w:rsidRPr="00EF6D99">
        <w:rPr>
          <w:rStyle w:val="StyleUnderline"/>
          <w:highlight w:val="yellow"/>
        </w:rPr>
        <w:t xml:space="preserve">Indian Affairs, including a </w:t>
      </w:r>
      <w:r w:rsidRPr="00EF6D99">
        <w:rPr>
          <w:rStyle w:val="Emphasis"/>
          <w:highlight w:val="yellow"/>
        </w:rPr>
        <w:t>$64.4 million cut</w:t>
      </w:r>
      <w:r w:rsidRPr="00EF6D99">
        <w:rPr>
          <w:rStyle w:val="StyleUnderline"/>
          <w:highlight w:val="yellow"/>
        </w:rPr>
        <w:t xml:space="preserve"> to Indian education programs</w:t>
      </w:r>
      <w:r w:rsidRPr="00EF6D99">
        <w:rPr>
          <w:sz w:val="14"/>
          <w:highlight w:val="yellow"/>
        </w:rPr>
        <w:t xml:space="preserve">. </w:t>
      </w:r>
      <w:r w:rsidRPr="00EF6D99">
        <w:rPr>
          <w:rStyle w:val="StyleUnderline"/>
          <w:highlight w:val="yellow"/>
        </w:rPr>
        <w:t>The</w:t>
      </w:r>
      <w:r w:rsidRPr="00EF6D99">
        <w:rPr>
          <w:sz w:val="14"/>
        </w:rPr>
        <w:t xml:space="preserve"> Department of Interior </w:t>
      </w:r>
      <w:r w:rsidRPr="00EF6D99">
        <w:rPr>
          <w:rStyle w:val="StyleUnderline"/>
          <w:highlight w:val="yellow"/>
        </w:rPr>
        <w:t>budget</w:t>
      </w:r>
      <w:r w:rsidRPr="000962F7">
        <w:rPr>
          <w:rStyle w:val="StyleUnderline"/>
        </w:rPr>
        <w:t xml:space="preserve"> </w:t>
      </w:r>
      <w:r w:rsidRPr="00EF6D99">
        <w:rPr>
          <w:sz w:val="14"/>
        </w:rPr>
        <w:t xml:space="preserve">also </w:t>
      </w:r>
      <w:r w:rsidRPr="00EF6D99">
        <w:rPr>
          <w:rStyle w:val="StyleUnderline"/>
          <w:highlight w:val="yellow"/>
        </w:rPr>
        <w:t xml:space="preserve">proposes </w:t>
      </w:r>
      <w:r w:rsidRPr="00EF6D99">
        <w:rPr>
          <w:rStyle w:val="Emphasis"/>
          <w:highlight w:val="yellow"/>
        </w:rPr>
        <w:t>nearly $60 million in cuts to education construction</w:t>
      </w:r>
      <w:r w:rsidRPr="00EF6D99">
        <w:rPr>
          <w:rStyle w:val="StyleUnderline"/>
          <w:highlight w:val="yellow"/>
        </w:rPr>
        <w:t xml:space="preserve"> projects that help replace and repair</w:t>
      </w:r>
      <w:r w:rsidRPr="000962F7">
        <w:rPr>
          <w:rStyle w:val="StyleUnderline"/>
        </w:rPr>
        <w:t xml:space="preserve"> </w:t>
      </w:r>
      <w:r w:rsidRPr="00EF6D99">
        <w:rPr>
          <w:rStyle w:val="Emphasis"/>
          <w:highlight w:val="yellow"/>
        </w:rPr>
        <w:t>dilapidated</w:t>
      </w:r>
      <w:r w:rsidRPr="00EF6D99">
        <w:rPr>
          <w:sz w:val="14"/>
        </w:rPr>
        <w:t xml:space="preserve"> Bureau of Indian Education </w:t>
      </w:r>
      <w:r w:rsidRPr="00EF6D99">
        <w:rPr>
          <w:rStyle w:val="StyleUnderline"/>
          <w:highlight w:val="yellow"/>
        </w:rPr>
        <w:t>schools</w:t>
      </w:r>
      <w:r w:rsidRPr="00EF6D99">
        <w:rPr>
          <w:sz w:val="14"/>
        </w:rPr>
        <w:t>. (</w:t>
      </w:r>
      <w:r w:rsidRPr="00EF6D99">
        <w:rPr>
          <w:rStyle w:val="StyleUnderline"/>
          <w:highlight w:val="yellow"/>
        </w:rPr>
        <w:t xml:space="preserve">Many are in a </w:t>
      </w:r>
      <w:r w:rsidRPr="00EF6D99">
        <w:rPr>
          <w:rStyle w:val="Emphasis"/>
          <w:highlight w:val="yellow"/>
        </w:rPr>
        <w:t>notorious state of structural disrepair</w:t>
      </w:r>
      <w:r w:rsidRPr="000962F7">
        <w:rPr>
          <w:rStyle w:val="StyleUnderline"/>
        </w:rPr>
        <w:t xml:space="preserve">.) </w:t>
      </w:r>
      <w:r w:rsidRPr="00EF6D99">
        <w:rPr>
          <w:sz w:val="14"/>
        </w:rPr>
        <w:t>Additionally,</w:t>
      </w:r>
      <w:r w:rsidRPr="000962F7">
        <w:rPr>
          <w:rStyle w:val="StyleUnderline"/>
        </w:rPr>
        <w:t xml:space="preserve"> </w:t>
      </w:r>
      <w:r w:rsidRPr="00EF6D99">
        <w:rPr>
          <w:rStyle w:val="StyleUnderline"/>
          <w:highlight w:val="yellow"/>
        </w:rPr>
        <w:t xml:space="preserve">the Department of Education proposed budget eliminates a </w:t>
      </w:r>
      <w:r w:rsidRPr="00EF6D99">
        <w:rPr>
          <w:rStyle w:val="Emphasis"/>
          <w:highlight w:val="yellow"/>
        </w:rPr>
        <w:t>$32.4 million</w:t>
      </w:r>
      <w:r w:rsidRPr="00EF6D99">
        <w:rPr>
          <w:rStyle w:val="StyleUnderline"/>
          <w:highlight w:val="yellow"/>
        </w:rPr>
        <w:t xml:space="preserve"> program for Alaska Native education.</w:t>
      </w:r>
      <w:r w:rsidR="00EF6D99">
        <w:rPr>
          <w:rStyle w:val="StyleUnderline"/>
        </w:rPr>
        <w:t xml:space="preserve"> </w:t>
      </w:r>
      <w:r w:rsidR="00EF6D99" w:rsidRPr="00EF6D99">
        <w:rPr>
          <w:sz w:val="14"/>
        </w:rPr>
        <w:t>Across agencies</w:t>
      </w:r>
      <w:r w:rsidR="00EF6D99">
        <w:rPr>
          <w:rStyle w:val="StyleUnderline"/>
        </w:rPr>
        <w:t xml:space="preserve">, </w:t>
      </w:r>
      <w:r w:rsidR="00EF6D99" w:rsidRPr="00EF6D99">
        <w:rPr>
          <w:rStyle w:val="StyleUnderline"/>
          <w:highlight w:val="yellow"/>
        </w:rPr>
        <w:t>there are</w:t>
      </w:r>
      <w:r w:rsidR="00EF6D99">
        <w:rPr>
          <w:rStyle w:val="StyleUnderline"/>
        </w:rPr>
        <w:t xml:space="preserve"> also </w:t>
      </w:r>
      <w:r w:rsidR="00EF6D99" w:rsidRPr="00EF6D99">
        <w:rPr>
          <w:rStyle w:val="Emphasis"/>
          <w:highlight w:val="yellow"/>
        </w:rPr>
        <w:t>broad cuts</w:t>
      </w:r>
      <w:r w:rsidR="00EF6D99" w:rsidRPr="00EF6D99">
        <w:rPr>
          <w:rStyle w:val="StyleUnderline"/>
          <w:highlight w:val="yellow"/>
        </w:rPr>
        <w:t xml:space="preserve"> to </w:t>
      </w:r>
      <w:r w:rsidR="00EF6D99" w:rsidRPr="00EF6D99">
        <w:rPr>
          <w:rStyle w:val="Emphasis"/>
          <w:highlight w:val="yellow"/>
        </w:rPr>
        <w:t>civil rights initiatives</w:t>
      </w:r>
      <w:r w:rsidR="00EF6D99" w:rsidRPr="00EF6D99">
        <w:rPr>
          <w:rStyle w:val="StyleUnderline"/>
          <w:highlight w:val="yellow"/>
        </w:rPr>
        <w:t xml:space="preserve"> that could </w:t>
      </w:r>
      <w:r w:rsidR="00EF6D99" w:rsidRPr="00EF6D99">
        <w:rPr>
          <w:rStyle w:val="Emphasis"/>
          <w:highlight w:val="yellow"/>
        </w:rPr>
        <w:t>harm Native American children.</w:t>
      </w:r>
    </w:p>
    <w:p w:rsidR="00BD1FB9" w:rsidRDefault="00BD1FB9" w:rsidP="00BD1FB9">
      <w:pPr>
        <w:pStyle w:val="Heading4"/>
      </w:pPr>
      <w:r>
        <w:t>Trump’s budget cuts will jeopardize the lives of Native children. Kids will actually die.</w:t>
      </w:r>
    </w:p>
    <w:p w:rsidR="005107CC" w:rsidRDefault="005107CC" w:rsidP="00BD1FB9">
      <w:r w:rsidRPr="005107CC">
        <w:rPr>
          <w:rFonts w:eastAsiaTheme="majorEastAsia" w:cstheme="majorBidi"/>
          <w:b/>
          <w:iCs/>
          <w:sz w:val="26"/>
        </w:rPr>
        <w:t>Indianz.Com, 6-5-17</w:t>
      </w:r>
      <w:r>
        <w:t xml:space="preserve"> [“Budget document details cuts slated for Bureau of Indian Affairs;” Indianz.Com; June 5, 2017; </w:t>
      </w:r>
      <w:hyperlink r:id="rId12" w:history="1">
        <w:r w:rsidRPr="0047748F">
          <w:rPr>
            <w:rStyle w:val="Hyperlink"/>
          </w:rPr>
          <w:t>https://www.indianz.com/News/2017/06/05/budget-document-details-cuts-slated-for.asp</w:t>
        </w:r>
      </w:hyperlink>
      <w:r>
        <w:t>]</w:t>
      </w:r>
    </w:p>
    <w:p w:rsidR="00BD1FB9" w:rsidRPr="005107CC" w:rsidRDefault="00BD1FB9" w:rsidP="00BD1FB9">
      <w:pPr>
        <w:rPr>
          <w:sz w:val="16"/>
        </w:rPr>
      </w:pPr>
      <w:r w:rsidRPr="005107CC">
        <w:rPr>
          <w:sz w:val="16"/>
        </w:rPr>
        <w:t xml:space="preserve">During the presidential campaign, </w:t>
      </w:r>
      <w:r w:rsidRPr="005107CC">
        <w:rPr>
          <w:rStyle w:val="StyleUnderline"/>
          <w:highlight w:val="yellow"/>
        </w:rPr>
        <w:t>Trump vowed to fix America's "broken education system</w:t>
      </w:r>
      <w:r w:rsidRPr="005107CC">
        <w:rPr>
          <w:sz w:val="16"/>
        </w:rPr>
        <w:t xml:space="preserve">." </w:t>
      </w:r>
      <w:r w:rsidRPr="005107CC">
        <w:rPr>
          <w:rStyle w:val="StyleUnderline"/>
          <w:highlight w:val="yellow"/>
        </w:rPr>
        <w:t>In his mind, that requires</w:t>
      </w:r>
      <w:r w:rsidRPr="005107CC">
        <w:rPr>
          <w:sz w:val="16"/>
          <w:highlight w:val="yellow"/>
        </w:rPr>
        <w:t xml:space="preserve"> </w:t>
      </w:r>
      <w:r w:rsidRPr="005107CC">
        <w:rPr>
          <w:rStyle w:val="StyleUnderline"/>
          <w:highlight w:val="yellow"/>
        </w:rPr>
        <w:t xml:space="preserve">taking more than </w:t>
      </w:r>
      <w:r w:rsidRPr="005107CC">
        <w:rPr>
          <w:rStyle w:val="Emphasis"/>
          <w:highlight w:val="yellow"/>
        </w:rPr>
        <w:t>$64 million</w:t>
      </w:r>
      <w:r w:rsidRPr="005107CC">
        <w:rPr>
          <w:rStyle w:val="StyleUnderline"/>
          <w:highlight w:val="yellow"/>
        </w:rPr>
        <w:t xml:space="preserve"> from the Bureau of Indian Education, including funds used to operate schools at reservations across the country</w:t>
      </w:r>
      <w:r w:rsidRPr="005107CC">
        <w:rPr>
          <w:rStyle w:val="StyleUnderline"/>
        </w:rPr>
        <w:t>.</w:t>
      </w:r>
      <w:r w:rsidRPr="005107CC">
        <w:rPr>
          <w:sz w:val="16"/>
        </w:rPr>
        <w:t xml:space="preserve"> But </w:t>
      </w:r>
      <w:r w:rsidRPr="005107CC">
        <w:rPr>
          <w:rStyle w:val="StyleUnderline"/>
          <w:highlight w:val="yellow"/>
        </w:rPr>
        <w:t>it's not just operations that Trump wants to trim</w:t>
      </w:r>
      <w:r w:rsidRPr="005107CC">
        <w:rPr>
          <w:rStyle w:val="StyleUnderline"/>
        </w:rPr>
        <w:t xml:space="preserve"> down. </w:t>
      </w:r>
      <w:r w:rsidRPr="005107CC">
        <w:rPr>
          <w:rStyle w:val="StyleUnderline"/>
          <w:highlight w:val="yellow"/>
        </w:rPr>
        <w:t xml:space="preserve">His budget seeks a nearly </w:t>
      </w:r>
      <w:r w:rsidRPr="005107CC">
        <w:rPr>
          <w:rStyle w:val="Emphasis"/>
          <w:highlight w:val="yellow"/>
        </w:rPr>
        <w:t>$58 million reduction</w:t>
      </w:r>
      <w:r w:rsidRPr="005107CC">
        <w:rPr>
          <w:rStyle w:val="StyleUnderline"/>
          <w:highlight w:val="yellow"/>
        </w:rPr>
        <w:t xml:space="preserve"> in construction funds even though Indian schools suffer from </w:t>
      </w:r>
      <w:r w:rsidRPr="005107CC">
        <w:rPr>
          <w:rStyle w:val="Emphasis"/>
          <w:highlight w:val="yellow"/>
        </w:rPr>
        <w:t>dangerous conditions</w:t>
      </w:r>
      <w:r w:rsidRPr="005107CC">
        <w:rPr>
          <w:rStyle w:val="StyleUnderline"/>
          <w:highlight w:val="yellow"/>
        </w:rPr>
        <w:t>, including leaking roofs, poorly placed electrical equipment and</w:t>
      </w:r>
      <w:r w:rsidRPr="005107CC">
        <w:rPr>
          <w:rStyle w:val="StyleUnderline"/>
        </w:rPr>
        <w:t xml:space="preserve">, in one egregious situation, </w:t>
      </w:r>
      <w:r w:rsidRPr="005107CC">
        <w:rPr>
          <w:rStyle w:val="StyleUnderline"/>
          <w:highlight w:val="yellow"/>
        </w:rPr>
        <w:t>a boiler</w:t>
      </w:r>
      <w:r w:rsidRPr="005107CC">
        <w:rPr>
          <w:rStyle w:val="StyleUnderline"/>
        </w:rPr>
        <w:t xml:space="preserve"> that was </w:t>
      </w:r>
      <w:r w:rsidRPr="005107CC">
        <w:rPr>
          <w:rStyle w:val="StyleUnderline"/>
          <w:highlight w:val="yellow"/>
        </w:rPr>
        <w:t>exposing students and teachers to extremely high levels of</w:t>
      </w:r>
      <w:r w:rsidRPr="005107CC">
        <w:rPr>
          <w:rStyle w:val="StyleUnderline"/>
        </w:rPr>
        <w:t xml:space="preserve"> </w:t>
      </w:r>
      <w:r w:rsidRPr="005107CC">
        <w:rPr>
          <w:rStyle w:val="Emphasis"/>
          <w:highlight w:val="yellow"/>
        </w:rPr>
        <w:t>carbon monoxide</w:t>
      </w:r>
      <w:r w:rsidRPr="005107CC">
        <w:rPr>
          <w:rStyle w:val="StyleUnderline"/>
        </w:rPr>
        <w:t>.</w:t>
      </w:r>
      <w:r w:rsidRPr="005107CC">
        <w:rPr>
          <w:sz w:val="16"/>
        </w:rPr>
        <w:t xml:space="preserve"> "I'm sorry, I don't find it humorous," </w:t>
      </w:r>
      <w:r w:rsidRPr="005107CC">
        <w:rPr>
          <w:rStyle w:val="StyleUnderline"/>
          <w:highlight w:val="yellow"/>
        </w:rPr>
        <w:t>Rep.</w:t>
      </w:r>
      <w:r w:rsidRPr="005107CC">
        <w:rPr>
          <w:sz w:val="16"/>
        </w:rPr>
        <w:t xml:space="preserve"> David </w:t>
      </w:r>
      <w:r w:rsidRPr="005107CC">
        <w:rPr>
          <w:rStyle w:val="StyleUnderline"/>
          <w:highlight w:val="yellow"/>
        </w:rPr>
        <w:t>Joyce</w:t>
      </w:r>
      <w:r w:rsidRPr="005107CC">
        <w:rPr>
          <w:sz w:val="16"/>
          <w:highlight w:val="yellow"/>
        </w:rPr>
        <w:t xml:space="preserve"> (</w:t>
      </w:r>
      <w:r w:rsidRPr="005107CC">
        <w:rPr>
          <w:sz w:val="16"/>
        </w:rPr>
        <w:t>R-Ohio</w:t>
      </w:r>
      <w:r w:rsidRPr="005107CC">
        <w:rPr>
          <w:rStyle w:val="StyleUnderline"/>
        </w:rPr>
        <w:t xml:space="preserve">) </w:t>
      </w:r>
      <w:r w:rsidRPr="005107CC">
        <w:rPr>
          <w:rStyle w:val="StyleUnderline"/>
          <w:highlight w:val="yellow"/>
        </w:rPr>
        <w:t>said</w:t>
      </w:r>
      <w:r w:rsidRPr="005107CC">
        <w:rPr>
          <w:sz w:val="16"/>
        </w:rPr>
        <w:t xml:space="preserve"> at a May 24 hearing where the "high risk" schools were discussed. "</w:t>
      </w:r>
      <w:r w:rsidRPr="005107CC">
        <w:rPr>
          <w:rStyle w:val="StyleUnderline"/>
          <w:highlight w:val="yellow"/>
        </w:rPr>
        <w:t xml:space="preserve">On top of the </w:t>
      </w:r>
      <w:r w:rsidRPr="005107CC">
        <w:rPr>
          <w:rStyle w:val="Emphasis"/>
          <w:highlight w:val="yellow"/>
        </w:rPr>
        <w:t>explosion factor</w:t>
      </w:r>
      <w:r w:rsidRPr="005107CC">
        <w:rPr>
          <w:rStyle w:val="StyleUnderline"/>
        </w:rPr>
        <w:t xml:space="preserve">, on top of </w:t>
      </w:r>
      <w:r w:rsidRPr="005107CC">
        <w:rPr>
          <w:rStyle w:val="StyleUnderline"/>
          <w:highlight w:val="yellow"/>
        </w:rPr>
        <w:t xml:space="preserve">the </w:t>
      </w:r>
      <w:r w:rsidRPr="005107CC">
        <w:rPr>
          <w:rStyle w:val="Emphasis"/>
          <w:highlight w:val="yellow"/>
        </w:rPr>
        <w:t>carbon monoxide</w:t>
      </w:r>
      <w:r w:rsidRPr="005107CC">
        <w:rPr>
          <w:rStyle w:val="StyleUnderline"/>
          <w:highlight w:val="yellow"/>
        </w:rPr>
        <w:t xml:space="preserve"> factor, people are</w:t>
      </w:r>
      <w:r w:rsidRPr="005107CC">
        <w:rPr>
          <w:rStyle w:val="StyleUnderline"/>
        </w:rPr>
        <w:t xml:space="preserve"> </w:t>
      </w:r>
      <w:r w:rsidRPr="005107CC">
        <w:rPr>
          <w:rStyle w:val="StyleUnderline"/>
          <w:highlight w:val="yellow"/>
        </w:rPr>
        <w:t xml:space="preserve">going to </w:t>
      </w:r>
      <w:r w:rsidRPr="005107CC">
        <w:rPr>
          <w:rStyle w:val="Emphasis"/>
          <w:highlight w:val="yellow"/>
        </w:rPr>
        <w:t>die.</w:t>
      </w:r>
      <w:r w:rsidRPr="005107CC">
        <w:rPr>
          <w:rStyle w:val="StyleUnderline"/>
          <w:highlight w:val="yellow"/>
        </w:rPr>
        <w:t xml:space="preserve">" "You're putting </w:t>
      </w:r>
      <w:r w:rsidRPr="005107CC">
        <w:rPr>
          <w:rStyle w:val="Emphasis"/>
          <w:highlight w:val="yellow"/>
        </w:rPr>
        <w:t>kids' lives at risk</w:t>
      </w:r>
      <w:r w:rsidRPr="005107CC">
        <w:rPr>
          <w:rStyle w:val="StyleUnderline"/>
        </w:rPr>
        <w:t>,"</w:t>
      </w:r>
      <w:r w:rsidRPr="005107CC">
        <w:rPr>
          <w:sz w:val="16"/>
        </w:rPr>
        <w:t xml:space="preserve"> he added</w:t>
      </w:r>
      <w:r w:rsidRPr="005107CC">
        <w:rPr>
          <w:rStyle w:val="StyleUnderline"/>
        </w:rPr>
        <w:t xml:space="preserve">. </w:t>
      </w:r>
      <w:r w:rsidRPr="005107CC">
        <w:rPr>
          <w:rStyle w:val="StyleUnderline"/>
          <w:highlight w:val="yellow"/>
        </w:rPr>
        <w:t>Despite the dangers, the Trump administration</w:t>
      </w:r>
      <w:r w:rsidRPr="005107CC">
        <w:rPr>
          <w:rStyle w:val="StyleUnderline"/>
        </w:rPr>
        <w:t xml:space="preserve"> </w:t>
      </w:r>
      <w:r w:rsidRPr="005107CC">
        <w:rPr>
          <w:rStyle w:val="StyleUnderline"/>
          <w:highlight w:val="yellow"/>
        </w:rPr>
        <w:t xml:space="preserve">wants to cut facilities management by nearly </w:t>
      </w:r>
      <w:r w:rsidRPr="005107CC">
        <w:rPr>
          <w:rStyle w:val="Emphasis"/>
          <w:highlight w:val="yellow"/>
        </w:rPr>
        <w:t>$2.8 million</w:t>
      </w:r>
      <w:r w:rsidRPr="005107CC">
        <w:rPr>
          <w:rStyle w:val="StyleUnderline"/>
        </w:rPr>
        <w:t>,</w:t>
      </w:r>
      <w:r w:rsidRPr="005107CC">
        <w:rPr>
          <w:sz w:val="16"/>
        </w:rPr>
        <w:t xml:space="preserve"> according to the greenbook. And while the budget seeks $350,000 for boiler inspectors and repairs, the amount for one particular Indian school is left blank -- all it reads is "TBD" or to be determined.</w:t>
      </w:r>
    </w:p>
    <w:p w:rsidR="00EF6D99" w:rsidRDefault="00EF6D99" w:rsidP="00EF6D99">
      <w:pPr>
        <w:pStyle w:val="Heading4"/>
      </w:pPr>
      <w:r w:rsidRPr="00EF6D99">
        <w:t>Trump’s budget cuts</w:t>
      </w:r>
      <w:r>
        <w:t xml:space="preserve"> will cause physical deterioration of Native American schools and ensure that students are taught by teachers unqual</w:t>
      </w:r>
      <w:r w:rsidR="00F000BD">
        <w:t>ified in Native American education</w:t>
      </w:r>
      <w:r>
        <w:t>.</w:t>
      </w:r>
    </w:p>
    <w:p w:rsidR="00EF6D99" w:rsidRDefault="00F000BD" w:rsidP="00EF6D99">
      <w:r w:rsidRPr="000962F7">
        <w:rPr>
          <w:rFonts w:eastAsiaTheme="majorEastAsia" w:cstheme="majorBidi"/>
          <w:b/>
          <w:iCs/>
          <w:sz w:val="26"/>
        </w:rPr>
        <w:t>Klein, 6-15-17</w:t>
      </w:r>
      <w:r>
        <w:t xml:space="preserve"> [Rebecca, Education</w:t>
      </w:r>
      <w:r w:rsidR="00C05710">
        <w:t xml:space="preserve"> Editor and</w:t>
      </w:r>
      <w:r>
        <w:t xml:space="preserve"> Reporter</w:t>
      </w:r>
      <w:r w:rsidR="00C05710">
        <w:t xml:space="preserve"> focusing on K-12 issues at</w:t>
      </w:r>
      <w:r>
        <w:t xml:space="preserve"> HuffPost; “America Spent Centuries Mistreating Native American Children. Trump Is Making It Worse;” Huffington Post, </w:t>
      </w:r>
      <w:r>
        <w:lastRenderedPageBreak/>
        <w:t xml:space="preserve">June 15, 2017; </w:t>
      </w:r>
      <w:hyperlink r:id="rId13" w:history="1">
        <w:r w:rsidRPr="007167FD">
          <w:rPr>
            <w:rStyle w:val="Hyperlink"/>
          </w:rPr>
          <w:t>http://www.huffingtonpost.com/entry/trump-native-children_us_5942f2e1e4b01eab7a2c88f9</w:t>
        </w:r>
      </w:hyperlink>
      <w:r>
        <w:t>]</w:t>
      </w:r>
    </w:p>
    <w:p w:rsidR="00EF6D99" w:rsidRDefault="00EF6D99" w:rsidP="00EF6D99">
      <w:pPr>
        <w:rPr>
          <w:rStyle w:val="Emphasis"/>
        </w:rPr>
      </w:pPr>
      <w:r w:rsidRPr="00F000BD">
        <w:rPr>
          <w:sz w:val="16"/>
        </w:rPr>
        <w:t xml:space="preserve">If passed, </w:t>
      </w:r>
      <w:r w:rsidRPr="00F000BD">
        <w:rPr>
          <w:rStyle w:val="StyleUnderline"/>
          <w:highlight w:val="yellow"/>
        </w:rPr>
        <w:t>the cuts mean “students are going to continue to go to schools with exposed wiring and air</w:t>
      </w:r>
      <w:r w:rsidRPr="00F000BD">
        <w:rPr>
          <w:rStyle w:val="StyleUnderline"/>
        </w:rPr>
        <w:t xml:space="preserve"> </w:t>
      </w:r>
      <w:r w:rsidRPr="00F000BD">
        <w:rPr>
          <w:rStyle w:val="StyleUnderline"/>
          <w:highlight w:val="yellow"/>
        </w:rPr>
        <w:t>conditioning not working, heat not working</w:t>
      </w:r>
      <w:r w:rsidRPr="00F000BD">
        <w:rPr>
          <w:rStyle w:val="StyleUnderline"/>
        </w:rPr>
        <w:t xml:space="preserve">, </w:t>
      </w:r>
      <w:r w:rsidRPr="00F000BD">
        <w:rPr>
          <w:rStyle w:val="StyleUnderline"/>
          <w:highlight w:val="yellow"/>
        </w:rPr>
        <w:t xml:space="preserve">and get taught by teachers who are </w:t>
      </w:r>
      <w:r w:rsidRPr="00F000BD">
        <w:rPr>
          <w:rStyle w:val="Emphasis"/>
          <w:highlight w:val="yellow"/>
        </w:rPr>
        <w:t>not trained</w:t>
      </w:r>
      <w:r w:rsidRPr="00F000BD">
        <w:rPr>
          <w:rStyle w:val="StyleUnderline"/>
          <w:highlight w:val="yellow"/>
        </w:rPr>
        <w:t xml:space="preserve"> in </w:t>
      </w:r>
      <w:r w:rsidRPr="00F000BD">
        <w:rPr>
          <w:rStyle w:val="Emphasis"/>
          <w:highlight w:val="yellow"/>
        </w:rPr>
        <w:t>best</w:t>
      </w:r>
      <w:r w:rsidRPr="00F000BD">
        <w:rPr>
          <w:rStyle w:val="Emphasis"/>
        </w:rPr>
        <w:t xml:space="preserve"> </w:t>
      </w:r>
      <w:r w:rsidRPr="00F000BD">
        <w:rPr>
          <w:rStyle w:val="Emphasis"/>
          <w:highlight w:val="yellow"/>
        </w:rPr>
        <w:t>way to teach Native students</w:t>
      </w:r>
      <w:r w:rsidRPr="00F000BD">
        <w:rPr>
          <w:rStyle w:val="StyleUnderline"/>
        </w:rPr>
        <w:t>,” said Rose</w:t>
      </w:r>
      <w:r w:rsidRPr="00F000BD">
        <w:rPr>
          <w:sz w:val="16"/>
        </w:rPr>
        <w:t>, who is confident that Congress will work to revise the budget from its current form.</w:t>
      </w:r>
      <w:r w:rsidR="00F000BD" w:rsidRPr="00F000BD">
        <w:rPr>
          <w:sz w:val="16"/>
        </w:rPr>
        <w:t xml:space="preserve"> </w:t>
      </w:r>
      <w:r w:rsidRPr="00F000BD">
        <w:rPr>
          <w:sz w:val="16"/>
        </w:rPr>
        <w:t xml:space="preserve">McCullough, who is now 23 and who just recently left his job at the Center for Native American Youth at the Aspen Institute, said he has spoken to </w:t>
      </w:r>
      <w:r w:rsidRPr="00F000BD">
        <w:rPr>
          <w:rStyle w:val="StyleUnderline"/>
          <w:highlight w:val="yellow"/>
        </w:rPr>
        <w:t>young people who are “</w:t>
      </w:r>
      <w:r w:rsidRPr="00F000BD">
        <w:rPr>
          <w:rStyle w:val="Emphasis"/>
          <w:highlight w:val="yellow"/>
        </w:rPr>
        <w:t>devastated</w:t>
      </w:r>
      <w:r w:rsidRPr="00F000BD">
        <w:rPr>
          <w:rStyle w:val="StyleUnderline"/>
          <w:highlight w:val="yellow"/>
        </w:rPr>
        <w:t xml:space="preserve">” by the Trump administration’s </w:t>
      </w:r>
      <w:r w:rsidRPr="00F000BD">
        <w:rPr>
          <w:rStyle w:val="Emphasis"/>
          <w:highlight w:val="yellow"/>
        </w:rPr>
        <w:t>setbacks</w:t>
      </w:r>
      <w:r w:rsidRPr="00F000BD">
        <w:rPr>
          <w:rStyle w:val="StyleUnderline"/>
          <w:highlight w:val="yellow"/>
        </w:rPr>
        <w:t xml:space="preserve"> after seeing so much</w:t>
      </w:r>
      <w:r w:rsidRPr="00F000BD">
        <w:rPr>
          <w:rStyle w:val="StyleUnderline"/>
        </w:rPr>
        <w:t xml:space="preserve"> </w:t>
      </w:r>
      <w:r w:rsidRPr="00F000BD">
        <w:rPr>
          <w:rStyle w:val="Emphasis"/>
          <w:highlight w:val="yellow"/>
        </w:rPr>
        <w:t>progress under Obama</w:t>
      </w:r>
      <w:r w:rsidRPr="00F000BD">
        <w:rPr>
          <w:sz w:val="16"/>
        </w:rPr>
        <w:t>.</w:t>
      </w:r>
      <w:r w:rsidR="00F000BD" w:rsidRPr="00F000BD">
        <w:rPr>
          <w:sz w:val="16"/>
        </w:rPr>
        <w:t xml:space="preserve"> </w:t>
      </w:r>
      <w:r w:rsidRPr="00F000BD">
        <w:rPr>
          <w:rStyle w:val="StyleUnderline"/>
        </w:rPr>
        <w:t>“</w:t>
      </w:r>
      <w:r w:rsidRPr="00F000BD">
        <w:rPr>
          <w:rStyle w:val="StyleUnderline"/>
          <w:highlight w:val="yellow"/>
        </w:rPr>
        <w:t>Its</w:t>
      </w:r>
      <w:r w:rsidRPr="00F000BD">
        <w:rPr>
          <w:sz w:val="16"/>
        </w:rPr>
        <w:t xml:space="preserve"> pretty </w:t>
      </w:r>
      <w:r w:rsidRPr="00F000BD">
        <w:rPr>
          <w:rStyle w:val="StyleUnderline"/>
          <w:highlight w:val="yellow"/>
        </w:rPr>
        <w:t>unique to have that amount of energy coming out of the White House</w:t>
      </w:r>
      <w:r w:rsidRPr="00F000BD">
        <w:rPr>
          <w:rStyle w:val="StyleUnderline"/>
        </w:rPr>
        <w:t xml:space="preserve"> </w:t>
      </w:r>
      <w:r w:rsidRPr="00F000BD">
        <w:rPr>
          <w:rStyle w:val="StyleUnderline"/>
          <w:highlight w:val="yellow"/>
        </w:rPr>
        <w:t>towards Native issues</w:t>
      </w:r>
      <w:r w:rsidRPr="00F000BD">
        <w:rPr>
          <w:sz w:val="16"/>
        </w:rPr>
        <w:t>,” McCullough said. “</w:t>
      </w:r>
      <w:r w:rsidRPr="00F000BD">
        <w:rPr>
          <w:rStyle w:val="StyleUnderline"/>
          <w:highlight w:val="yellow"/>
        </w:rPr>
        <w:t xml:space="preserve">Kids are struggling with the idea that </w:t>
      </w:r>
      <w:r w:rsidRPr="00F000BD">
        <w:rPr>
          <w:rStyle w:val="Emphasis"/>
          <w:highlight w:val="yellow"/>
        </w:rPr>
        <w:t>there had been progress</w:t>
      </w:r>
      <w:r w:rsidRPr="00F000BD">
        <w:rPr>
          <w:rStyle w:val="StyleUnderline"/>
          <w:highlight w:val="yellow"/>
        </w:rPr>
        <w:t xml:space="preserve">, and now it seems like there’s </w:t>
      </w:r>
      <w:r w:rsidRPr="00F000BD">
        <w:rPr>
          <w:rStyle w:val="Emphasis"/>
          <w:highlight w:val="yellow"/>
        </w:rPr>
        <w:t>not going to be anything.”</w:t>
      </w:r>
    </w:p>
    <w:p w:rsidR="00B573DA" w:rsidRDefault="00B573DA" w:rsidP="00B573DA">
      <w:pPr>
        <w:pStyle w:val="Heading4"/>
      </w:pPr>
      <w:r w:rsidRPr="00B573DA">
        <w:t>Native American students suffer from a plethora of indicators of low economic achievement: high drop- out rates, lower college admission test scores and admission rates.</w:t>
      </w:r>
    </w:p>
    <w:p w:rsidR="00B573DA" w:rsidRPr="00B573DA" w:rsidRDefault="00B573DA" w:rsidP="00B573DA">
      <w:r w:rsidRPr="00BD3CC0">
        <w:rPr>
          <w:rFonts w:eastAsiaTheme="majorEastAsia" w:cstheme="majorBidi"/>
          <w:b/>
          <w:iCs/>
          <w:sz w:val="26"/>
        </w:rPr>
        <w:t>Mueller, 5-11-17</w:t>
      </w:r>
      <w:r>
        <w:t xml:space="preserve"> [Eleanor, Digital Politics Intern for CNNPolitics.com working out of the Washington, D.C., bureau; former political reporter, Capital News Service; BA Multiplatform Journalism, Government and Politics, University of Maryland College Park; “Native American advocates size up Trump administration;” CNN Politics, May 11, 2017; http://www.cnn.com/2017/05/06/politics/native-american-advocates-trump/index.html]</w:t>
      </w:r>
    </w:p>
    <w:p w:rsidR="00B573DA" w:rsidRDefault="00B573DA" w:rsidP="00B573DA">
      <w:pPr>
        <w:rPr>
          <w:sz w:val="16"/>
        </w:rPr>
      </w:pPr>
      <w:r w:rsidRPr="00B573DA">
        <w:rPr>
          <w:sz w:val="16"/>
        </w:rPr>
        <w:t xml:space="preserve">Despite this, </w:t>
      </w:r>
      <w:r w:rsidRPr="00B573DA">
        <w:rPr>
          <w:rStyle w:val="StyleUnderline"/>
          <w:highlight w:val="yellow"/>
        </w:rPr>
        <w:t xml:space="preserve">Government Accountability Office reports have found that BIE students have </w:t>
      </w:r>
      <w:r w:rsidRPr="00B573DA">
        <w:rPr>
          <w:rStyle w:val="Emphasis"/>
          <w:highlight w:val="yellow"/>
        </w:rPr>
        <w:t>higher dropout rates, lower scores on college admission tests and lower college entrance rates</w:t>
      </w:r>
      <w:r w:rsidRPr="00B573DA">
        <w:rPr>
          <w:rStyle w:val="StyleUnderline"/>
          <w:highlight w:val="yellow"/>
        </w:rPr>
        <w:t xml:space="preserve"> than their public school counterparts. "We have a </w:t>
      </w:r>
      <w:r w:rsidRPr="00B573DA">
        <w:rPr>
          <w:rStyle w:val="Emphasis"/>
          <w:highlight w:val="yellow"/>
        </w:rPr>
        <w:t>long way to go</w:t>
      </w:r>
      <w:r w:rsidRPr="00B573DA">
        <w:rPr>
          <w:rStyle w:val="StyleUnderline"/>
          <w:highlight w:val="yellow"/>
        </w:rPr>
        <w:t xml:space="preserve"> when it comes to Indian education,"(Senator</w:t>
      </w:r>
      <w:r>
        <w:rPr>
          <w:rStyle w:val="StyleUnderline"/>
        </w:rPr>
        <w:t xml:space="preserve"> Mark)</w:t>
      </w:r>
      <w:r w:rsidRPr="00B573DA">
        <w:rPr>
          <w:rStyle w:val="StyleUnderline"/>
        </w:rPr>
        <w:t xml:space="preserve"> </w:t>
      </w:r>
      <w:r w:rsidRPr="00B573DA">
        <w:rPr>
          <w:rStyle w:val="StyleUnderline"/>
          <w:highlight w:val="yellow"/>
        </w:rPr>
        <w:t>Udall said</w:t>
      </w:r>
      <w:r w:rsidRPr="00B573DA">
        <w:rPr>
          <w:sz w:val="16"/>
        </w:rPr>
        <w:t>.</w:t>
      </w:r>
    </w:p>
    <w:p w:rsidR="00B1111A" w:rsidRDefault="00B1111A" w:rsidP="00B1111A">
      <w:pPr>
        <w:pStyle w:val="Heading4"/>
      </w:pPr>
      <w:r>
        <w:t>Education is the most important factor in increasing economic growth, reducing poverty and enhancing living standards and health.</w:t>
      </w:r>
    </w:p>
    <w:p w:rsidR="00B1111A" w:rsidRPr="00B1111A" w:rsidRDefault="00B1111A" w:rsidP="00B1111A">
      <w:r w:rsidRPr="00A015AB">
        <w:rPr>
          <w:rFonts w:eastAsiaTheme="majorEastAsia" w:cstheme="majorBidi"/>
          <w:b/>
          <w:iCs/>
          <w:sz w:val="26"/>
        </w:rPr>
        <w:t>Leonhardt, 5-2-17</w:t>
      </w:r>
      <w:r>
        <w:t xml:space="preserve"> [David, American journalist and columnist. His column appears in The New York Times, and he also writes a daily e-mail newsletter, Opinion Today. Prior to that, he was the managing editor of The Upshot, a then-new Times venture that focusing on politics, policy, and economics, with an emphasis on data and graphics. Before The Upshot, he was the paper's Washington bureau chief and an economics columnist; “School Vouchers Aren’t Working, but Choice Is;” New York Times, May 2, 2017; https://www.nytimes.com/2017/05/02/opinion/school-vouchers-charters-betsy-devos.html]</w:t>
      </w:r>
    </w:p>
    <w:p w:rsidR="00B1111A" w:rsidRPr="00B1111A" w:rsidRDefault="00B1111A" w:rsidP="00B1111A">
      <w:pPr>
        <w:rPr>
          <w:rStyle w:val="Emphasis"/>
        </w:rPr>
      </w:pPr>
      <w:r w:rsidRPr="00B1111A">
        <w:rPr>
          <w:sz w:val="16"/>
        </w:rPr>
        <w:t xml:space="preserve">Before diving into those results, I want to make two broader points. First, </w:t>
      </w:r>
      <w:r w:rsidRPr="00B1111A">
        <w:rPr>
          <w:rStyle w:val="StyleUnderline"/>
          <w:highlight w:val="yellow"/>
        </w:rPr>
        <w:t>education isn’t just another</w:t>
      </w:r>
      <w:r w:rsidRPr="00B1111A">
        <w:rPr>
          <w:rStyle w:val="Emphasis"/>
          <w:highlight w:val="yellow"/>
        </w:rPr>
        <w:t xml:space="preserve"> issue. It is the most powerful force for accelerating economic growth, reducing poverty</w:t>
      </w:r>
      <w:r w:rsidRPr="00B1111A">
        <w:rPr>
          <w:rStyle w:val="StyleUnderline"/>
          <w:highlight w:val="yellow"/>
        </w:rPr>
        <w:t xml:space="preserve"> and </w:t>
      </w:r>
      <w:r w:rsidRPr="00B1111A">
        <w:rPr>
          <w:rStyle w:val="Emphasis"/>
          <w:highlight w:val="yellow"/>
        </w:rPr>
        <w:t>lifting</w:t>
      </w:r>
      <w:r w:rsidRPr="00B1111A">
        <w:rPr>
          <w:rStyle w:val="StyleUnderline"/>
          <w:highlight w:val="yellow"/>
        </w:rPr>
        <w:t xml:space="preserve"> middle-class </w:t>
      </w:r>
      <w:r w:rsidRPr="00B1111A">
        <w:rPr>
          <w:rStyle w:val="Emphasis"/>
          <w:highlight w:val="yellow"/>
        </w:rPr>
        <w:t>living standards.</w:t>
      </w:r>
      <w:r w:rsidRPr="00B1111A">
        <w:rPr>
          <w:rStyle w:val="StyleUnderline"/>
          <w:highlight w:val="yellow"/>
        </w:rPr>
        <w:t xml:space="preserve"> </w:t>
      </w:r>
      <w:r w:rsidRPr="00B1111A">
        <w:rPr>
          <w:rStyle w:val="Emphasis"/>
          <w:highlight w:val="yellow"/>
        </w:rPr>
        <w:t>Well-educated</w:t>
      </w:r>
      <w:r w:rsidRPr="00B1111A">
        <w:rPr>
          <w:rStyle w:val="StyleUnderline"/>
          <w:highlight w:val="yellow"/>
        </w:rPr>
        <w:t xml:space="preserve"> adults </w:t>
      </w:r>
      <w:r w:rsidRPr="00B1111A">
        <w:rPr>
          <w:rStyle w:val="Emphasis"/>
          <w:highlight w:val="yellow"/>
        </w:rPr>
        <w:t>earn</w:t>
      </w:r>
      <w:r w:rsidRPr="00B1111A">
        <w:rPr>
          <w:rStyle w:val="StyleUnderline"/>
          <w:highlight w:val="yellow"/>
        </w:rPr>
        <w:t xml:space="preserve"> much </w:t>
      </w:r>
      <w:r w:rsidRPr="00B1111A">
        <w:rPr>
          <w:rStyle w:val="Emphasis"/>
          <w:highlight w:val="yellow"/>
        </w:rPr>
        <w:t>more, live longer</w:t>
      </w:r>
      <w:r w:rsidRPr="00B1111A">
        <w:rPr>
          <w:rStyle w:val="StyleUnderline"/>
          <w:highlight w:val="yellow"/>
        </w:rPr>
        <w:t xml:space="preserve"> and are </w:t>
      </w:r>
      <w:r w:rsidRPr="00B1111A">
        <w:rPr>
          <w:rStyle w:val="Emphasis"/>
          <w:highlight w:val="yellow"/>
        </w:rPr>
        <w:t>happier</w:t>
      </w:r>
      <w:r w:rsidRPr="00B1111A">
        <w:rPr>
          <w:rStyle w:val="StyleUnderline"/>
          <w:highlight w:val="yellow"/>
        </w:rPr>
        <w:t xml:space="preserve"> than poorly educated adults. When researchers try to tease out whether education does much to cause these benefits, the answer appears to be </w:t>
      </w:r>
      <w:r w:rsidRPr="00B1111A">
        <w:rPr>
          <w:rStyle w:val="Emphasis"/>
          <w:highlight w:val="yellow"/>
        </w:rPr>
        <w:t>yes.</w:t>
      </w:r>
    </w:p>
    <w:p w:rsidR="006F0841" w:rsidRDefault="006F0841" w:rsidP="006F0841">
      <w:pPr>
        <w:pStyle w:val="Heading3"/>
      </w:pPr>
      <w:r w:rsidRPr="006F0841">
        <w:lastRenderedPageBreak/>
        <w:t>Cultural Genocide</w:t>
      </w:r>
    </w:p>
    <w:p w:rsidR="00C81E77" w:rsidRDefault="00911C0F" w:rsidP="00911C0F">
      <w:pPr>
        <w:pStyle w:val="Heading4"/>
      </w:pPr>
      <w:r>
        <w:t>Trump’s budget cuts will destroy Native American education programs designed to promote Native culture.</w:t>
      </w:r>
    </w:p>
    <w:p w:rsidR="00911C0F" w:rsidRPr="00911C0F" w:rsidRDefault="00911C0F" w:rsidP="00911C0F">
      <w:r w:rsidRPr="00911C0F">
        <w:rPr>
          <w:rFonts w:eastAsiaTheme="majorEastAsia" w:cstheme="majorBidi"/>
          <w:b/>
          <w:iCs/>
          <w:sz w:val="26"/>
        </w:rPr>
        <w:t>Bull, 5-30-17</w:t>
      </w:r>
      <w:r>
        <w:t xml:space="preserve"> [Brian, with 21 years in public broadcasting, he's worked at NPR, Twin Cities Public Television, South Dakota Public Broadcasting, Wisconsin Public Radio, and ideastream in Cleveland. His reporting has netted dozens of accolades, including three national Edward R. Murrow Awards and the Ohio Associated Press' Best Reporter Award in 2012. An enrolled member of the Nez Perce Tribe, he has worked with NPR's NextGeneration project geared towards diversifying the ranks of tomorrow's journalists, and has been a guest faculty at the Poynter Institute on covering underrepresented communities; “Native American Programs For School Kids Face Possible Cuts Under Trump Budget;” KLCC, NPR for Oregonians; May 30, 2017; http://klcc.org/post/native-american-programs-school-kids-face-possible-cuts-under-trump-budget]</w:t>
      </w:r>
    </w:p>
    <w:p w:rsidR="00911C0F" w:rsidRPr="00911C0F" w:rsidRDefault="00911C0F" w:rsidP="00911C0F">
      <w:pPr>
        <w:rPr>
          <w:rStyle w:val="StyleUnderline"/>
        </w:rPr>
      </w:pPr>
      <w:r w:rsidRPr="00911C0F">
        <w:rPr>
          <w:sz w:val="16"/>
        </w:rPr>
        <w:t xml:space="preserve">A New York Times analysis says </w:t>
      </w:r>
      <w:r w:rsidRPr="00911C0F">
        <w:rPr>
          <w:rStyle w:val="StyleUnderline"/>
          <w:highlight w:val="yellow"/>
        </w:rPr>
        <w:t xml:space="preserve">Indian Education would lose nearly </w:t>
      </w:r>
      <w:r w:rsidRPr="00911C0F">
        <w:rPr>
          <w:rStyle w:val="Emphasis"/>
          <w:highlight w:val="yellow"/>
        </w:rPr>
        <w:t>$2 billion</w:t>
      </w:r>
      <w:r w:rsidRPr="00911C0F">
        <w:rPr>
          <w:rStyle w:val="StyleUnderline"/>
          <w:highlight w:val="yellow"/>
        </w:rPr>
        <w:t xml:space="preserve"> over a ten-year period, if the</w:t>
      </w:r>
      <w:r w:rsidRPr="00911C0F">
        <w:rPr>
          <w:rStyle w:val="StyleUnderline"/>
        </w:rPr>
        <w:t xml:space="preserve"> </w:t>
      </w:r>
      <w:r w:rsidRPr="00911C0F">
        <w:rPr>
          <w:rStyle w:val="StyleUnderline"/>
          <w:highlight w:val="yellow"/>
        </w:rPr>
        <w:t>president’s budget is approved</w:t>
      </w:r>
      <w:r w:rsidRPr="00911C0F">
        <w:rPr>
          <w:rStyle w:val="StyleUnderline"/>
        </w:rPr>
        <w:t xml:space="preserve"> </w:t>
      </w:r>
      <w:r w:rsidRPr="00911C0F">
        <w:rPr>
          <w:sz w:val="16"/>
        </w:rPr>
        <w:t>in its current form</w:t>
      </w:r>
      <w:r w:rsidRPr="00911C0F">
        <w:rPr>
          <w:rStyle w:val="StyleUnderline"/>
        </w:rPr>
        <w:t xml:space="preserve">. </w:t>
      </w:r>
      <w:r w:rsidRPr="00911C0F">
        <w:rPr>
          <w:rStyle w:val="StyleUnderline"/>
          <w:highlight w:val="yellow"/>
        </w:rPr>
        <w:t>This would affect reservation schools, and education</w:t>
      </w:r>
      <w:r w:rsidRPr="00911C0F">
        <w:rPr>
          <w:rStyle w:val="StyleUnderline"/>
        </w:rPr>
        <w:t xml:space="preserve"> </w:t>
      </w:r>
      <w:r w:rsidRPr="00911C0F">
        <w:rPr>
          <w:rStyle w:val="StyleUnderline"/>
          <w:highlight w:val="yellow"/>
        </w:rPr>
        <w:t xml:space="preserve">programs that teach about </w:t>
      </w:r>
      <w:r w:rsidRPr="00911C0F">
        <w:rPr>
          <w:rStyle w:val="Emphasis"/>
          <w:highlight w:val="yellow"/>
        </w:rPr>
        <w:t>Native American culture</w:t>
      </w:r>
      <w:r w:rsidRPr="00911C0F">
        <w:rPr>
          <w:rStyle w:val="StyleUnderline"/>
          <w:highlight w:val="yellow"/>
        </w:rPr>
        <w:t xml:space="preserve"> such as the Eugene</w:t>
      </w:r>
      <w:r w:rsidRPr="00911C0F">
        <w:rPr>
          <w:rStyle w:val="StyleUnderline"/>
        </w:rPr>
        <w:t xml:space="preserve"> 4-J </w:t>
      </w:r>
      <w:r w:rsidRPr="00911C0F">
        <w:rPr>
          <w:rStyle w:val="StyleUnderline"/>
          <w:highlight w:val="yellow"/>
        </w:rPr>
        <w:t>District’s natives</w:t>
      </w:r>
      <w:r w:rsidRPr="00911C0F">
        <w:rPr>
          <w:sz w:val="16"/>
          <w:highlight w:val="yellow"/>
        </w:rPr>
        <w:t xml:space="preserve"> </w:t>
      </w:r>
      <w:r w:rsidRPr="00911C0F">
        <w:rPr>
          <w:rStyle w:val="StyleUnderline"/>
          <w:highlight w:val="yellow"/>
        </w:rPr>
        <w:t>program</w:t>
      </w:r>
      <w:r w:rsidRPr="00911C0F">
        <w:rPr>
          <w:rStyle w:val="StyleUnderline"/>
        </w:rPr>
        <w:t>.</w:t>
      </w:r>
      <w:r w:rsidRPr="00911C0F">
        <w:rPr>
          <w:sz w:val="16"/>
        </w:rPr>
        <w:t xml:space="preserve"> Brenda </w:t>
      </w:r>
      <w:r w:rsidRPr="00911C0F">
        <w:rPr>
          <w:rStyle w:val="StyleUnderline"/>
          <w:highlight w:val="yellow"/>
        </w:rPr>
        <w:t>Brainard</w:t>
      </w:r>
      <w:r w:rsidRPr="00911C0F">
        <w:rPr>
          <w:sz w:val="16"/>
        </w:rPr>
        <w:t xml:space="preserve"> is </w:t>
      </w:r>
      <w:r w:rsidRPr="00911C0F">
        <w:rPr>
          <w:rStyle w:val="StyleUnderline"/>
          <w:highlight w:val="yellow"/>
        </w:rPr>
        <w:t>its director</w:t>
      </w:r>
      <w:r w:rsidRPr="00911C0F">
        <w:rPr>
          <w:rStyle w:val="StyleUnderline"/>
        </w:rPr>
        <w:t xml:space="preserve">. She </w:t>
      </w:r>
      <w:r w:rsidRPr="00911C0F">
        <w:rPr>
          <w:rStyle w:val="StyleUnderline"/>
          <w:highlight w:val="yellow"/>
        </w:rPr>
        <w:t>says about 1200 students participate every year</w:t>
      </w:r>
      <w:r w:rsidRPr="00911C0F">
        <w:rPr>
          <w:sz w:val="16"/>
        </w:rPr>
        <w:t xml:space="preserve">. “The Indian Ed program has been here since 1972," says Brainard. "Our </w:t>
      </w:r>
      <w:r w:rsidRPr="00911C0F">
        <w:rPr>
          <w:rStyle w:val="StyleUnderline"/>
          <w:highlight w:val="yellow"/>
        </w:rPr>
        <w:t>data</w:t>
      </w:r>
      <w:r w:rsidRPr="00911C0F">
        <w:rPr>
          <w:sz w:val="16"/>
        </w:rPr>
        <w:t xml:space="preserve"> (in the 4J school district) </w:t>
      </w:r>
      <w:r w:rsidRPr="00911C0F">
        <w:rPr>
          <w:rStyle w:val="StyleUnderline"/>
          <w:highlight w:val="yellow"/>
        </w:rPr>
        <w:t xml:space="preserve">shows that as a result of our ability to keep students </w:t>
      </w:r>
      <w:r w:rsidRPr="00911C0F">
        <w:rPr>
          <w:rStyle w:val="Emphasis"/>
          <w:highlight w:val="yellow"/>
        </w:rPr>
        <w:t>engaged in their culture</w:t>
      </w:r>
      <w:r w:rsidRPr="00911C0F">
        <w:rPr>
          <w:rStyle w:val="StyleUnderline"/>
          <w:highlight w:val="yellow"/>
        </w:rPr>
        <w:t xml:space="preserve">, </w:t>
      </w:r>
      <w:r w:rsidRPr="00911C0F">
        <w:rPr>
          <w:rStyle w:val="StyleUnderline"/>
        </w:rPr>
        <w:t>that</w:t>
      </w:r>
      <w:r w:rsidRPr="00911C0F">
        <w:rPr>
          <w:rStyle w:val="StyleUnderline"/>
          <w:highlight w:val="yellow"/>
        </w:rPr>
        <w:t xml:space="preserve"> students are staying </w:t>
      </w:r>
      <w:r w:rsidRPr="00911C0F">
        <w:rPr>
          <w:rStyle w:val="Emphasis"/>
          <w:highlight w:val="yellow"/>
        </w:rPr>
        <w:t>more engaged in school</w:t>
      </w:r>
      <w:r w:rsidRPr="00911C0F">
        <w:rPr>
          <w:rStyle w:val="Emphasis"/>
        </w:rPr>
        <w:t>.</w:t>
      </w:r>
      <w:r w:rsidRPr="00911C0F">
        <w:rPr>
          <w:rStyle w:val="StyleUnderline"/>
        </w:rPr>
        <w:t xml:space="preserve"> </w:t>
      </w:r>
    </w:p>
    <w:p w:rsidR="006F0841" w:rsidRDefault="006F0841" w:rsidP="006F0841">
      <w:pPr>
        <w:pStyle w:val="Heading4"/>
      </w:pPr>
      <w:r>
        <w:t>Native Americans have been subjected to massive cultural genocide and physical abuse by the American educational system.</w:t>
      </w:r>
    </w:p>
    <w:p w:rsidR="006F0841" w:rsidRDefault="006F0841" w:rsidP="006F0841">
      <w:r w:rsidRPr="00923088">
        <w:rPr>
          <w:rFonts w:eastAsiaTheme="majorEastAsia" w:cstheme="majorBidi"/>
          <w:b/>
          <w:iCs/>
          <w:sz w:val="26"/>
        </w:rPr>
        <w:t>Mendoza, 2013</w:t>
      </w:r>
      <w:r>
        <w:t xml:space="preserve"> [S. Lilly, Ph.D., Arizona State University, is an Associate Professor of Culture and Communication, Oakland University; Dr. Mendoza has received numerous top paper and distinguished scholarship awards for her work in critical intercultural communication studies. She has served as the Chair of the International and Intercultural Communication Division, one of the largest divisions of the National Communication Association, and sits on the editorial board of the Journal of International and Intercultural Communication.  Her research and teaching interests include critical intercultural communication, indigenous studies, culture and ecology, questions of identity and subjectivity, cultural politics in national, post- and trans- national contexts, discourses of indigenization, race, and ethnicity, and bridge-building across traditions of scholarship; “Savage representations in the discourse of modernity: Liberal ideology and the impossibility of nativist longing;” Decolonization: Indigeneity, Education Society, Vol. 2, No. 1, 2013; https://www.academia.edu/32540656/Savage_representations_in_the_discourse_of_modernity_Liberal_ideology_and_the_impossibility_of_nativist_longing_1?auto=download&amp;campaign=weekly_digest]</w:t>
      </w:r>
    </w:p>
    <w:p w:rsidR="006F0841" w:rsidRDefault="006F0841" w:rsidP="006F0841">
      <w:pPr>
        <w:rPr>
          <w:sz w:val="16"/>
        </w:rPr>
      </w:pPr>
      <w:r w:rsidRPr="007172E9">
        <w:rPr>
          <w:sz w:val="16"/>
        </w:rPr>
        <w:t xml:space="preserve">But </w:t>
      </w:r>
      <w:r w:rsidRPr="007172E9">
        <w:rPr>
          <w:rStyle w:val="StyleUnderline"/>
          <w:highlight w:val="yellow"/>
        </w:rPr>
        <w:t>Native American experience was</w:t>
      </w:r>
      <w:r w:rsidRPr="007172E9">
        <w:rPr>
          <w:sz w:val="16"/>
        </w:rPr>
        <w:t xml:space="preserve"> by far more </w:t>
      </w:r>
      <w:r w:rsidRPr="007172E9">
        <w:rPr>
          <w:rStyle w:val="Emphasis"/>
          <w:highlight w:val="yellow"/>
        </w:rPr>
        <w:t>horrendous,</w:t>
      </w:r>
      <w:r w:rsidRPr="007172E9">
        <w:rPr>
          <w:sz w:val="16"/>
        </w:rPr>
        <w:t xml:space="preserve"> as I was to learn reading for the first time about Native history. Stripped of their land, with 95% of their total population in North America killed in the encounter with European settlers and the remaining 5% deprived of almost all of their anchoring symbols including their historic landscape, communities, and cultural traditions, one can only begin to imagine what the psychic trauma must have been like and its consequences for today’s survivors of that holocaust. Unlike my people who were at least fortunate enough not to have been completely overrun and permanently supplanted by their European and North American colonizers (as was the case with the Maori of New Zealand or the Australian aborigines), surviving Native Americans have had little choice but to be imprisoned in circumscribed territories called “reservations” right in the heart of Empire. But quite </w:t>
      </w:r>
      <w:r w:rsidRPr="007172E9">
        <w:rPr>
          <w:rStyle w:val="StyleUnderline"/>
          <w:highlight w:val="yellow"/>
        </w:rPr>
        <w:t>apart from</w:t>
      </w:r>
      <w:r w:rsidRPr="007172E9">
        <w:rPr>
          <w:rStyle w:val="StyleUnderline"/>
        </w:rPr>
        <w:t xml:space="preserve"> the historic terror of </w:t>
      </w:r>
      <w:r w:rsidRPr="007172E9">
        <w:rPr>
          <w:rStyle w:val="Emphasis"/>
          <w:highlight w:val="yellow"/>
        </w:rPr>
        <w:t>physical and biological genocide</w:t>
      </w:r>
      <w:r w:rsidRPr="007172E9">
        <w:rPr>
          <w:rStyle w:val="StyleUnderline"/>
          <w:highlight w:val="yellow"/>
        </w:rPr>
        <w:t xml:space="preserve">, what has served as a continuing instrument of </w:t>
      </w:r>
      <w:r w:rsidRPr="007172E9">
        <w:rPr>
          <w:rStyle w:val="Emphasis"/>
          <w:highlight w:val="yellow"/>
        </w:rPr>
        <w:t>psychic torture</w:t>
      </w:r>
      <w:r w:rsidRPr="007172E9">
        <w:rPr>
          <w:rStyle w:val="StyleUnderline"/>
          <w:highlight w:val="yellow"/>
        </w:rPr>
        <w:t xml:space="preserve"> for American Indian populations in North America was</w:t>
      </w:r>
      <w:r w:rsidRPr="007172E9">
        <w:rPr>
          <w:rStyle w:val="StyleUnderline"/>
        </w:rPr>
        <w:t xml:space="preserve"> a </w:t>
      </w:r>
      <w:r w:rsidRPr="007172E9">
        <w:rPr>
          <w:rStyle w:val="Emphasis"/>
          <w:highlight w:val="yellow"/>
        </w:rPr>
        <w:t>state-sponsored educational</w:t>
      </w:r>
      <w:r w:rsidRPr="007172E9">
        <w:rPr>
          <w:rStyle w:val="StyleUnderline"/>
          <w:highlight w:val="yellow"/>
        </w:rPr>
        <w:t xml:space="preserve"> </w:t>
      </w:r>
      <w:r w:rsidRPr="007172E9">
        <w:rPr>
          <w:rStyle w:val="Emphasis"/>
          <w:highlight w:val="yellow"/>
        </w:rPr>
        <w:t>apparatus</w:t>
      </w:r>
      <w:r w:rsidRPr="007172E9">
        <w:rPr>
          <w:rStyle w:val="Emphasis"/>
        </w:rPr>
        <w:t xml:space="preserve"> </w:t>
      </w:r>
      <w:r w:rsidRPr="007172E9">
        <w:rPr>
          <w:rStyle w:val="StyleUnderline"/>
        </w:rPr>
        <w:t xml:space="preserve">in </w:t>
      </w:r>
      <w:r w:rsidRPr="007172E9">
        <w:rPr>
          <w:rStyle w:val="StyleUnderline"/>
          <w:highlight w:val="yellow"/>
        </w:rPr>
        <w:t xml:space="preserve">the </w:t>
      </w:r>
      <w:r w:rsidRPr="007172E9">
        <w:rPr>
          <w:rStyle w:val="StyleUnderline"/>
          <w:highlight w:val="yellow"/>
        </w:rPr>
        <w:lastRenderedPageBreak/>
        <w:t>form of residential schooling. Instituted in 1879 and maintained</w:t>
      </w:r>
      <w:r w:rsidRPr="007172E9">
        <w:rPr>
          <w:rStyle w:val="StyleUnderline"/>
        </w:rPr>
        <w:t xml:space="preserve"> in some places </w:t>
      </w:r>
      <w:r w:rsidRPr="007172E9">
        <w:rPr>
          <w:rStyle w:val="StyleUnderline"/>
          <w:highlight w:val="yellow"/>
        </w:rPr>
        <w:t>all the way up to</w:t>
      </w:r>
      <w:r w:rsidRPr="007172E9">
        <w:rPr>
          <w:rStyle w:val="StyleUnderline"/>
        </w:rPr>
        <w:t xml:space="preserve"> </w:t>
      </w:r>
      <w:r w:rsidRPr="007172E9">
        <w:rPr>
          <w:rStyle w:val="Emphasis"/>
          <w:highlight w:val="yellow"/>
        </w:rPr>
        <w:t>1980</w:t>
      </w:r>
      <w:r w:rsidRPr="007172E9">
        <w:rPr>
          <w:rStyle w:val="StyleUnderline"/>
          <w:highlight w:val="yellow"/>
        </w:rPr>
        <w:t xml:space="preserve">, its </w:t>
      </w:r>
      <w:r w:rsidRPr="007172E9">
        <w:rPr>
          <w:rStyle w:val="Emphasis"/>
          <w:highlight w:val="yellow"/>
        </w:rPr>
        <w:t>original purpose and explicit policy</w:t>
      </w:r>
      <w:r w:rsidRPr="007172E9">
        <w:rPr>
          <w:rStyle w:val="StyleUnderline"/>
          <w:highlight w:val="yellow"/>
        </w:rPr>
        <w:t xml:space="preserve"> was the </w:t>
      </w:r>
      <w:r w:rsidRPr="007172E9">
        <w:rPr>
          <w:rStyle w:val="Emphasis"/>
          <w:highlight w:val="yellow"/>
        </w:rPr>
        <w:t>destruction</w:t>
      </w:r>
      <w:r w:rsidRPr="007172E9">
        <w:rPr>
          <w:rStyle w:val="StyleUnderline"/>
          <w:highlight w:val="yellow"/>
        </w:rPr>
        <w:t xml:space="preserve"> of the natives’ “</w:t>
      </w:r>
      <w:r w:rsidRPr="007172E9">
        <w:rPr>
          <w:rStyle w:val="Emphasis"/>
          <w:highlight w:val="yellow"/>
        </w:rPr>
        <w:t>savage”</w:t>
      </w:r>
      <w:r w:rsidRPr="007172E9">
        <w:rPr>
          <w:rStyle w:val="StyleUnderline"/>
          <w:highlight w:val="yellow"/>
        </w:rPr>
        <w:t xml:space="preserve"> </w:t>
      </w:r>
      <w:r w:rsidRPr="007172E9">
        <w:rPr>
          <w:rStyle w:val="Emphasis"/>
          <w:highlight w:val="yellow"/>
        </w:rPr>
        <w:t>character</w:t>
      </w:r>
      <w:r w:rsidRPr="007172E9">
        <w:rPr>
          <w:rStyle w:val="StyleUnderline"/>
          <w:highlight w:val="yellow"/>
        </w:rPr>
        <w:t>, and</w:t>
      </w:r>
      <w:r w:rsidRPr="007172E9">
        <w:rPr>
          <w:rStyle w:val="StyleUnderline"/>
        </w:rPr>
        <w:t xml:space="preserve">, conversely, </w:t>
      </w:r>
      <w:r w:rsidRPr="007172E9">
        <w:rPr>
          <w:rStyle w:val="StyleUnderline"/>
          <w:highlight w:val="yellow"/>
        </w:rPr>
        <w:t xml:space="preserve">their </w:t>
      </w:r>
      <w:r w:rsidRPr="007172E9">
        <w:rPr>
          <w:rStyle w:val="Emphasis"/>
          <w:highlight w:val="yellow"/>
        </w:rPr>
        <w:t>tutelage</w:t>
      </w:r>
      <w:r w:rsidRPr="007172E9">
        <w:rPr>
          <w:rStyle w:val="StyleUnderline"/>
          <w:highlight w:val="yellow"/>
        </w:rPr>
        <w:t xml:space="preserve"> and </w:t>
      </w:r>
      <w:r w:rsidRPr="007172E9">
        <w:rPr>
          <w:rStyle w:val="Emphasis"/>
          <w:highlight w:val="yellow"/>
        </w:rPr>
        <w:t>incorporation</w:t>
      </w:r>
      <w:r w:rsidRPr="007172E9">
        <w:rPr>
          <w:rStyle w:val="StyleUnderline"/>
          <w:highlight w:val="yellow"/>
        </w:rPr>
        <w:t xml:space="preserve"> into the </w:t>
      </w:r>
      <w:r w:rsidRPr="007172E9">
        <w:rPr>
          <w:rStyle w:val="Emphasis"/>
          <w:highlight w:val="yellow"/>
        </w:rPr>
        <w:t>U.S. mainstream</w:t>
      </w:r>
      <w:r w:rsidRPr="007172E9">
        <w:rPr>
          <w:rStyle w:val="StyleUnderline"/>
        </w:rPr>
        <w:t xml:space="preserve"> (i.e., </w:t>
      </w:r>
      <w:r w:rsidRPr="007172E9">
        <w:rPr>
          <w:rStyle w:val="Emphasis"/>
          <w:highlight w:val="yellow"/>
        </w:rPr>
        <w:t>white,</w:t>
      </w:r>
      <w:r w:rsidRPr="007172E9">
        <w:rPr>
          <w:rStyle w:val="StyleUnderline"/>
          <w:highlight w:val="yellow"/>
        </w:rPr>
        <w:t xml:space="preserve"> </w:t>
      </w:r>
      <w:r w:rsidRPr="007172E9">
        <w:rPr>
          <w:rStyle w:val="Emphasis"/>
          <w:highlight w:val="yellow"/>
        </w:rPr>
        <w:t>European) society</w:t>
      </w:r>
      <w:r w:rsidRPr="007172E9">
        <w:rPr>
          <w:rStyle w:val="StyleUnderline"/>
        </w:rPr>
        <w:t xml:space="preserve">. In this system, </w:t>
      </w:r>
      <w:r w:rsidRPr="007172E9">
        <w:rPr>
          <w:rStyle w:val="StyleUnderline"/>
          <w:highlight w:val="yellow"/>
        </w:rPr>
        <w:t xml:space="preserve">American Indian children were </w:t>
      </w:r>
      <w:r w:rsidRPr="007172E9">
        <w:rPr>
          <w:rStyle w:val="Emphasis"/>
          <w:highlight w:val="yellow"/>
        </w:rPr>
        <w:t>forcibly torn away</w:t>
      </w:r>
      <w:r w:rsidRPr="007172E9">
        <w:rPr>
          <w:rStyle w:val="StyleUnderline"/>
          <w:highlight w:val="yellow"/>
        </w:rPr>
        <w:t xml:space="preserve"> from their families and communities, and</w:t>
      </w:r>
      <w:r w:rsidRPr="007172E9">
        <w:rPr>
          <w:rStyle w:val="StyleUnderline"/>
        </w:rPr>
        <w:t xml:space="preserve"> </w:t>
      </w:r>
      <w:r w:rsidRPr="007172E9">
        <w:rPr>
          <w:rStyle w:val="StyleUnderline"/>
          <w:highlight w:val="yellow"/>
        </w:rPr>
        <w:t>schooled in a regime</w:t>
      </w:r>
      <w:r w:rsidRPr="007172E9">
        <w:rPr>
          <w:sz w:val="16"/>
        </w:rPr>
        <w:t xml:space="preserve">, as Osage scholar George Tinker (in Churchill, 2004) notes, </w:t>
      </w:r>
      <w:r w:rsidRPr="007172E9">
        <w:rPr>
          <w:rStyle w:val="StyleUnderline"/>
          <w:highlight w:val="yellow"/>
        </w:rPr>
        <w:t>where they were “methodically</w:t>
      </w:r>
      <w:r w:rsidRPr="007172E9">
        <w:rPr>
          <w:rStyle w:val="StyleUnderline"/>
        </w:rPr>
        <w:t xml:space="preserve"> </w:t>
      </w:r>
      <w:r w:rsidRPr="007172E9">
        <w:rPr>
          <w:rStyle w:val="Emphasis"/>
          <w:highlight w:val="yellow"/>
        </w:rPr>
        <w:t>stripped</w:t>
      </w:r>
      <w:r w:rsidRPr="007172E9">
        <w:rPr>
          <w:rStyle w:val="StyleUnderline"/>
          <w:highlight w:val="yellow"/>
        </w:rPr>
        <w:t xml:space="preserve"> of their </w:t>
      </w:r>
      <w:r w:rsidRPr="007172E9">
        <w:rPr>
          <w:rStyle w:val="Emphasis"/>
          <w:highlight w:val="yellow"/>
        </w:rPr>
        <w:t>cultural identities</w:t>
      </w:r>
      <w:r w:rsidRPr="007172E9">
        <w:rPr>
          <w:rStyle w:val="StyleUnderline"/>
          <w:highlight w:val="yellow"/>
        </w:rPr>
        <w:t xml:space="preserve"> and</w:t>
      </w:r>
      <w:r w:rsidRPr="007172E9">
        <w:rPr>
          <w:rStyle w:val="StyleUnderline"/>
        </w:rPr>
        <w:t xml:space="preserve"> just as </w:t>
      </w:r>
      <w:r w:rsidRPr="007172E9">
        <w:rPr>
          <w:rStyle w:val="StyleUnderline"/>
          <w:highlight w:val="yellow"/>
        </w:rPr>
        <w:t>methodically i</w:t>
      </w:r>
      <w:r w:rsidRPr="007172E9">
        <w:rPr>
          <w:rStyle w:val="Emphasis"/>
          <w:highlight w:val="yellow"/>
        </w:rPr>
        <w:t>ndoctrinated</w:t>
      </w:r>
      <w:r w:rsidRPr="007172E9">
        <w:rPr>
          <w:rStyle w:val="StyleUnderline"/>
          <w:highlight w:val="yellow"/>
        </w:rPr>
        <w:t xml:space="preserve"> to see their traditions - and</w:t>
      </w:r>
      <w:r w:rsidRPr="007172E9">
        <w:rPr>
          <w:rStyle w:val="StyleUnderline"/>
        </w:rPr>
        <w:t xml:space="preserve"> thus </w:t>
      </w:r>
      <w:r w:rsidRPr="007172E9">
        <w:rPr>
          <w:rStyle w:val="StyleUnderline"/>
          <w:highlight w:val="yellow"/>
        </w:rPr>
        <w:t xml:space="preserve">themselves - through the eyes of their </w:t>
      </w:r>
      <w:r w:rsidRPr="007172E9">
        <w:rPr>
          <w:rStyle w:val="Emphasis"/>
          <w:highlight w:val="yellow"/>
        </w:rPr>
        <w:t>colonizers</w:t>
      </w:r>
      <w:r w:rsidRPr="007172E9">
        <w:rPr>
          <w:rStyle w:val="StyleUnderline"/>
          <w:highlight w:val="yellow"/>
        </w:rPr>
        <w:t xml:space="preserve">, chronically </w:t>
      </w:r>
      <w:r w:rsidRPr="007172E9">
        <w:rPr>
          <w:rStyle w:val="Emphasis"/>
          <w:highlight w:val="yellow"/>
        </w:rPr>
        <w:t xml:space="preserve">malnourished </w:t>
      </w:r>
      <w:r w:rsidRPr="007172E9">
        <w:rPr>
          <w:rStyle w:val="StyleUnderline"/>
          <w:highlight w:val="yellow"/>
        </w:rPr>
        <w:t>and overworked, drilled</w:t>
      </w:r>
      <w:r w:rsidRPr="007172E9">
        <w:rPr>
          <w:rStyle w:val="StyleUnderline"/>
        </w:rPr>
        <w:t xml:space="preserve"> to regimental order </w:t>
      </w:r>
      <w:r w:rsidRPr="007172E9">
        <w:rPr>
          <w:rStyle w:val="StyleUnderline"/>
          <w:highlight w:val="yellow"/>
        </w:rPr>
        <w:t xml:space="preserve">and subjected to the </w:t>
      </w:r>
      <w:r w:rsidRPr="007172E9">
        <w:rPr>
          <w:rStyle w:val="Emphasis"/>
          <w:highlight w:val="yellow"/>
        </w:rPr>
        <w:t xml:space="preserve">harshest </w:t>
      </w:r>
      <w:r w:rsidRPr="007172E9">
        <w:rPr>
          <w:rStyle w:val="StyleUnderline"/>
        </w:rPr>
        <w:t>forms</w:t>
      </w:r>
      <w:r w:rsidRPr="007172E9">
        <w:rPr>
          <w:rStyle w:val="StyleUnderline"/>
          <w:highlight w:val="yellow"/>
        </w:rPr>
        <w:t xml:space="preserve"> of </w:t>
      </w:r>
      <w:r w:rsidRPr="007172E9">
        <w:rPr>
          <w:rStyle w:val="Emphasis"/>
          <w:highlight w:val="yellow"/>
        </w:rPr>
        <w:t>corporal punishment</w:t>
      </w:r>
      <w:r w:rsidRPr="007172E9">
        <w:rPr>
          <w:rStyle w:val="StyleUnderline"/>
        </w:rPr>
        <w:t xml:space="preserve">” </w:t>
      </w:r>
      <w:r w:rsidRPr="007172E9">
        <w:rPr>
          <w:sz w:val="16"/>
        </w:rPr>
        <w:t xml:space="preserve">(p. xviii). </w:t>
      </w:r>
    </w:p>
    <w:p w:rsidR="006F0841" w:rsidRDefault="006F0841" w:rsidP="006F0841">
      <w:pPr>
        <w:pStyle w:val="Heading4"/>
      </w:pPr>
      <w:r>
        <w:t>Cultural genocide through education is the functional equivalent of physical and biological genocide directed against Native Americans.</w:t>
      </w:r>
    </w:p>
    <w:p w:rsidR="006F0841" w:rsidRPr="00923088" w:rsidRDefault="006F0841" w:rsidP="006F0841">
      <w:r w:rsidRPr="00923088">
        <w:rPr>
          <w:rFonts w:eastAsiaTheme="majorEastAsia" w:cstheme="majorBidi"/>
          <w:b/>
          <w:iCs/>
          <w:sz w:val="26"/>
        </w:rPr>
        <w:t>Mendoza, 2013</w:t>
      </w:r>
      <w:r>
        <w:t xml:space="preserve"> [S. Lilly, Ph.D., Arizona State University, is an Associate Professor of Culture and Communication, Oakland University; Dr. Mendoza has received numerous top paper and distinguished scholarship awards for her work in critical intercultural communication studies. She has served as the Chair of the International and Intercultural Communication Division, one of the largest divisions of the National Communication Association, and sits on the editorial board of the Journal of International and Intercultural Communication.  Her research and teaching interests include critical intercultural communication, indigenous studies, culture and ecology, questions of identity and subjectivity, cultural politics in national, post- and trans- national contexts, discourses of indigenization, race, and ethnicity, and bridge-building across traditions of scholarship; “Savage representations in the discourse of modernity: Liberal ideology and the impossibility of nativist longing;” Decolonization: Indigeneity, Education Society, Vol. 2, No. 1, 2013; https://www.academia.edu/32540656/Savage_representations_in_the_discourse_of_modernity_Liberal_ideology_and_the_impossibility_of_nativist_longing_1?auto=download&amp;campaign=weekly_digest]</w:t>
      </w:r>
    </w:p>
    <w:p w:rsidR="006F0841" w:rsidRDefault="006F0841" w:rsidP="006F0841">
      <w:pPr>
        <w:rPr>
          <w:sz w:val="16"/>
        </w:rPr>
      </w:pPr>
      <w:r w:rsidRPr="00923088">
        <w:rPr>
          <w:sz w:val="16"/>
        </w:rPr>
        <w:t>“</w:t>
      </w:r>
      <w:r w:rsidRPr="00923088">
        <w:rPr>
          <w:rStyle w:val="StyleUnderline"/>
          <w:highlight w:val="yellow"/>
        </w:rPr>
        <w:t xml:space="preserve">The nature of the </w:t>
      </w:r>
      <w:r w:rsidRPr="00923088">
        <w:rPr>
          <w:rStyle w:val="Emphasis"/>
          <w:highlight w:val="yellow"/>
        </w:rPr>
        <w:t>‘national crime</w:t>
      </w:r>
      <w:r w:rsidRPr="00923088">
        <w:rPr>
          <w:rStyle w:val="Emphasis"/>
        </w:rPr>
        <w:t>,</w:t>
      </w:r>
      <w:r w:rsidRPr="00923088">
        <w:rPr>
          <w:sz w:val="16"/>
        </w:rPr>
        <w:t xml:space="preserve">’ bound up in this </w:t>
      </w:r>
      <w:r w:rsidRPr="00923088">
        <w:rPr>
          <w:rStyle w:val="StyleUnderline"/>
          <w:highlight w:val="yellow"/>
        </w:rPr>
        <w:t>coldly calculated ‘</w:t>
      </w:r>
      <w:r w:rsidRPr="00923088">
        <w:rPr>
          <w:rStyle w:val="Emphasis"/>
          <w:highlight w:val="yellow"/>
        </w:rPr>
        <w:t>education for extinction</w:t>
      </w:r>
      <w:r w:rsidRPr="00923088">
        <w:rPr>
          <w:sz w:val="16"/>
        </w:rPr>
        <w:t xml:space="preserve">,’” according to American Indian scholar Ward Churchill, “was put quite bluntly by Captain Richard Henry Pratt, the army officer selected by the U.S. to create and supervise its system in 1879. The objective, Pratt publicly declaimed in 1895, </w:t>
      </w:r>
      <w:r w:rsidRPr="00923088">
        <w:rPr>
          <w:rStyle w:val="StyleUnderline"/>
          <w:highlight w:val="yellow"/>
        </w:rPr>
        <w:t>was to ‘</w:t>
      </w:r>
      <w:r w:rsidRPr="00923088">
        <w:rPr>
          <w:rStyle w:val="Emphasis"/>
          <w:highlight w:val="yellow"/>
        </w:rPr>
        <w:t>kill the Indian, [to] save the man’</w:t>
      </w:r>
      <w:r w:rsidRPr="00923088">
        <w:rPr>
          <w:rStyle w:val="StyleUnderline"/>
          <w:highlight w:val="yellow"/>
        </w:rPr>
        <w:t xml:space="preserve"> in</w:t>
      </w:r>
      <w:r w:rsidRPr="00923088">
        <w:rPr>
          <w:rStyle w:val="StyleUnderline"/>
        </w:rPr>
        <w:t xml:space="preserve"> </w:t>
      </w:r>
      <w:r w:rsidRPr="00923088">
        <w:rPr>
          <w:rStyle w:val="Emphasis"/>
          <w:highlight w:val="yellow"/>
        </w:rPr>
        <w:t>every pupil</w:t>
      </w:r>
      <w:r w:rsidRPr="00923088">
        <w:rPr>
          <w:rStyle w:val="StyleUnderline"/>
          <w:highlight w:val="yellow"/>
        </w:rPr>
        <w:t>”</w:t>
      </w:r>
      <w:r w:rsidRPr="00923088">
        <w:rPr>
          <w:sz w:val="16"/>
        </w:rPr>
        <w:t xml:space="preserve"> (Churchill, 2004, p. 14). In a book titled after the said notorious policy, </w:t>
      </w:r>
      <w:r w:rsidRPr="00923088">
        <w:rPr>
          <w:rStyle w:val="StyleUnderline"/>
          <w:highlight w:val="yellow"/>
        </w:rPr>
        <w:t xml:space="preserve">Churchill documents, tactic by gruesome tactic, the </w:t>
      </w:r>
      <w:r w:rsidRPr="00923088">
        <w:rPr>
          <w:rStyle w:val="Emphasis"/>
          <w:highlight w:val="yellow"/>
        </w:rPr>
        <w:t>genocidal impact</w:t>
      </w:r>
      <w:r w:rsidRPr="00923088">
        <w:rPr>
          <w:rStyle w:val="StyleUnderline"/>
          <w:highlight w:val="yellow"/>
        </w:rPr>
        <w:t xml:space="preserve"> of American Indian Residential schools in North America</w:t>
      </w:r>
      <w:r w:rsidRPr="00923088">
        <w:rPr>
          <w:sz w:val="16"/>
          <w:highlight w:val="yellow"/>
        </w:rPr>
        <w:t>.</w:t>
      </w:r>
      <w:r w:rsidRPr="00923088">
        <w:rPr>
          <w:sz w:val="16"/>
        </w:rPr>
        <w:t xml:space="preserve"> Taking to task some scholars’ equivocation over the use of the term “genocide” in the case of Native Americans, </w:t>
      </w:r>
      <w:r w:rsidRPr="00923088">
        <w:rPr>
          <w:rStyle w:val="StyleUnderline"/>
        </w:rPr>
        <w:t>he</w:t>
      </w:r>
      <w:r w:rsidRPr="00923088">
        <w:rPr>
          <w:sz w:val="16"/>
        </w:rPr>
        <w:t xml:space="preserve"> rejects the hairsplitting and </w:t>
      </w:r>
      <w:r w:rsidRPr="00923088">
        <w:rPr>
          <w:rStyle w:val="StyleUnderline"/>
        </w:rPr>
        <w:t xml:space="preserve">asserts that </w:t>
      </w:r>
      <w:r w:rsidRPr="00923088">
        <w:rPr>
          <w:rStyle w:val="StyleUnderline"/>
          <w:highlight w:val="yellow"/>
        </w:rPr>
        <w:t>ultimately there is “</w:t>
      </w:r>
      <w:r w:rsidRPr="00923088">
        <w:rPr>
          <w:rStyle w:val="Emphasis"/>
          <w:highlight w:val="yellow"/>
        </w:rPr>
        <w:t>no way</w:t>
      </w:r>
      <w:r w:rsidRPr="00923088">
        <w:rPr>
          <w:rStyle w:val="StyleUnderline"/>
          <w:highlight w:val="yellow"/>
        </w:rPr>
        <w:t xml:space="preserve"> of </w:t>
      </w:r>
      <w:r w:rsidRPr="00923088">
        <w:rPr>
          <w:rStyle w:val="Emphasis"/>
          <w:highlight w:val="yellow"/>
        </w:rPr>
        <w:t xml:space="preserve">segregating </w:t>
      </w:r>
      <w:r w:rsidRPr="00923088">
        <w:rPr>
          <w:rStyle w:val="StyleUnderline"/>
          <w:highlight w:val="yellow"/>
        </w:rPr>
        <w:t xml:space="preserve">the effects of </w:t>
      </w:r>
      <w:r w:rsidRPr="00923088">
        <w:rPr>
          <w:rStyle w:val="Emphasis"/>
          <w:highlight w:val="yellow"/>
        </w:rPr>
        <w:t>cultural genocide</w:t>
      </w:r>
      <w:r w:rsidRPr="00923088">
        <w:rPr>
          <w:rStyle w:val="StyleUnderline"/>
          <w:highlight w:val="yellow"/>
        </w:rPr>
        <w:t xml:space="preserve"> from </w:t>
      </w:r>
      <w:r w:rsidRPr="00923088">
        <w:rPr>
          <w:rStyle w:val="Emphasis"/>
          <w:highlight w:val="yellow"/>
        </w:rPr>
        <w:t>its physical and biological counterparts”</w:t>
      </w:r>
      <w:r w:rsidRPr="00923088">
        <w:rPr>
          <w:rStyle w:val="Emphasis"/>
        </w:rPr>
        <w:t xml:space="preserve"> </w:t>
      </w:r>
      <w:r w:rsidRPr="00923088">
        <w:rPr>
          <w:sz w:val="16"/>
        </w:rPr>
        <w:t xml:space="preserve">(p. 6). Noting the devastating legacy of colonial conquest, anthropologist Mary Louis Pratt (1994) likewise remarks, “Under conquest social and cultural formations enter long-term, often permanent states of crisis that cannot be resolved by either conqueror or conquered” (p. 26). </w:t>
      </w:r>
    </w:p>
    <w:p w:rsidR="00DA5A69" w:rsidRDefault="00DA5A69" w:rsidP="00DA5A69">
      <w:pPr>
        <w:pStyle w:val="Heading4"/>
      </w:pPr>
      <w:r>
        <w:t>Cultural genocide of Native peoples in boarding schools constitutes social death and renders life meaningless.</w:t>
      </w:r>
    </w:p>
    <w:p w:rsidR="00DA5A69" w:rsidRPr="00DA5A69" w:rsidRDefault="00DA5A69" w:rsidP="00DA5A69">
      <w:r w:rsidRPr="00DA5A69">
        <w:rPr>
          <w:rFonts w:eastAsiaTheme="majorEastAsia" w:cstheme="majorBidi"/>
          <w:b/>
          <w:iCs/>
          <w:sz w:val="26"/>
        </w:rPr>
        <w:t>Brean, ’15</w:t>
      </w:r>
      <w:r>
        <w:t xml:space="preserve"> [Joseph, national reporter for the National Post, “‘Cultural genocide’ controversy around long before it was applied to Canada's residential schools;” National Post, June 3, 2015; http://nationalpost.com/news/canada/cultural-genocide-controversy-has-been-around-long-before-it-was-applied-to-canadas-residential-schools/wcm/ad883d8e-4bf0-4bbb-b2d5-e0d98d2d4825]</w:t>
      </w:r>
    </w:p>
    <w:p w:rsidR="00DA5A69" w:rsidRDefault="00DA5A69" w:rsidP="00DA5A69">
      <w:pPr>
        <w:rPr>
          <w:rStyle w:val="Emphasis"/>
        </w:rPr>
      </w:pPr>
      <w:r w:rsidRPr="00DA5A69">
        <w:rPr>
          <w:sz w:val="16"/>
        </w:rPr>
        <w:t>“</w:t>
      </w:r>
      <w:r w:rsidRPr="00DA5A69">
        <w:rPr>
          <w:rStyle w:val="StyleUnderline"/>
          <w:highlight w:val="yellow"/>
        </w:rPr>
        <w:t>Genocide has two phases</w:t>
      </w:r>
      <w:r w:rsidRPr="00DA5A69">
        <w:rPr>
          <w:rStyle w:val="StyleUnderline"/>
        </w:rPr>
        <w:t>,” Lemkin wrote. “</w:t>
      </w:r>
      <w:r w:rsidRPr="00DA5A69">
        <w:rPr>
          <w:rStyle w:val="StyleUnderline"/>
          <w:highlight w:val="yellow"/>
        </w:rPr>
        <w:t>One, destruction of the national pattern of the oppressed</w:t>
      </w:r>
      <w:r w:rsidRPr="00DA5A69">
        <w:rPr>
          <w:rStyle w:val="StyleUnderline"/>
        </w:rPr>
        <w:t xml:space="preserve"> group; </w:t>
      </w:r>
      <w:r w:rsidRPr="00DA5A69">
        <w:rPr>
          <w:rStyle w:val="StyleUnderline"/>
          <w:highlight w:val="yellow"/>
        </w:rPr>
        <w:t>the other</w:t>
      </w:r>
      <w:r w:rsidRPr="00DA5A69">
        <w:rPr>
          <w:rStyle w:val="StyleUnderline"/>
        </w:rPr>
        <w:t xml:space="preserve">, the </w:t>
      </w:r>
      <w:r w:rsidRPr="00DA5A69">
        <w:rPr>
          <w:rStyle w:val="Emphasis"/>
          <w:highlight w:val="yellow"/>
        </w:rPr>
        <w:t>imposition of the national pattern of the oppressor</w:t>
      </w:r>
      <w:r w:rsidRPr="00DA5A69">
        <w:rPr>
          <w:sz w:val="16"/>
        </w:rPr>
        <w:t xml:space="preserve">.” The idea of </w:t>
      </w:r>
      <w:r w:rsidRPr="00DA5A69">
        <w:rPr>
          <w:rStyle w:val="StyleUnderline"/>
          <w:highlight w:val="yellow"/>
        </w:rPr>
        <w:t>cultural genocide</w:t>
      </w:r>
      <w:r w:rsidRPr="00DA5A69">
        <w:rPr>
          <w:rStyle w:val="StyleUnderline"/>
        </w:rPr>
        <w:t>,</w:t>
      </w:r>
      <w:r w:rsidRPr="00DA5A69">
        <w:rPr>
          <w:sz w:val="16"/>
        </w:rPr>
        <w:t xml:space="preserve"> or ethnocide, </w:t>
      </w:r>
      <w:r w:rsidRPr="00DA5A69">
        <w:rPr>
          <w:rStyle w:val="StyleUnderline"/>
          <w:highlight w:val="yellow"/>
        </w:rPr>
        <w:t xml:space="preserve">reflected Lemkin’s view that genocide is </w:t>
      </w:r>
      <w:r w:rsidRPr="00DA5A69">
        <w:rPr>
          <w:rStyle w:val="Emphasis"/>
          <w:highlight w:val="yellow"/>
        </w:rPr>
        <w:t>not simply mass murder</w:t>
      </w:r>
      <w:r w:rsidRPr="00DA5A69">
        <w:rPr>
          <w:rStyle w:val="StyleUnderline"/>
          <w:highlight w:val="yellow"/>
        </w:rPr>
        <w:t>. Claudia Card</w:t>
      </w:r>
      <w:r w:rsidRPr="00DA5A69">
        <w:rPr>
          <w:sz w:val="16"/>
        </w:rPr>
        <w:t xml:space="preserve">, an </w:t>
      </w:r>
      <w:r w:rsidRPr="00DA5A69">
        <w:rPr>
          <w:rStyle w:val="StyleUnderline"/>
          <w:highlight w:val="yellow"/>
        </w:rPr>
        <w:t>American</w:t>
      </w:r>
      <w:r w:rsidRPr="00DA5A69">
        <w:rPr>
          <w:rStyle w:val="StyleUnderline"/>
        </w:rPr>
        <w:t xml:space="preserve"> </w:t>
      </w:r>
      <w:r w:rsidRPr="00DA5A69">
        <w:rPr>
          <w:rStyle w:val="StyleUnderline"/>
          <w:highlight w:val="yellow"/>
        </w:rPr>
        <w:lastRenderedPageBreak/>
        <w:t xml:space="preserve">philosopher, used the term </w:t>
      </w:r>
      <w:r w:rsidRPr="00DA5A69">
        <w:rPr>
          <w:rStyle w:val="Emphasis"/>
          <w:highlight w:val="yellow"/>
        </w:rPr>
        <w:t>“social death</w:t>
      </w:r>
      <w:r w:rsidRPr="00DA5A69">
        <w:rPr>
          <w:rStyle w:val="StyleUnderline"/>
          <w:highlight w:val="yellow"/>
        </w:rPr>
        <w:t>” for the effect of cultural genocide</w:t>
      </w:r>
      <w:r w:rsidRPr="00DA5A69">
        <w:rPr>
          <w:sz w:val="16"/>
        </w:rPr>
        <w:t>: “</w:t>
      </w:r>
      <w:r w:rsidRPr="00DA5A69">
        <w:rPr>
          <w:rStyle w:val="StyleUnderline"/>
          <w:highlight w:val="yellow"/>
        </w:rPr>
        <w:t xml:space="preserve">The </w:t>
      </w:r>
      <w:r w:rsidRPr="00DA5A69">
        <w:rPr>
          <w:rStyle w:val="Emphasis"/>
          <w:highlight w:val="yellow"/>
        </w:rPr>
        <w:t>special evil</w:t>
      </w:r>
      <w:r w:rsidRPr="00DA5A69">
        <w:rPr>
          <w:rStyle w:val="StyleUnderline"/>
          <w:highlight w:val="yellow"/>
        </w:rPr>
        <w:t xml:space="preserve"> of</w:t>
      </w:r>
      <w:r w:rsidRPr="00DA5A69">
        <w:rPr>
          <w:rStyle w:val="StyleUnderline"/>
        </w:rPr>
        <w:t xml:space="preserve"> </w:t>
      </w:r>
      <w:r w:rsidRPr="00DA5A69">
        <w:rPr>
          <w:rStyle w:val="StyleUnderline"/>
          <w:highlight w:val="yellow"/>
        </w:rPr>
        <w:t xml:space="preserve">genocide lies in its infliction of </w:t>
      </w:r>
      <w:r w:rsidRPr="00DA5A69">
        <w:rPr>
          <w:rStyle w:val="Emphasis"/>
          <w:highlight w:val="yellow"/>
        </w:rPr>
        <w:t>not just physical death</w:t>
      </w:r>
      <w:r w:rsidRPr="00DA5A69">
        <w:rPr>
          <w:sz w:val="16"/>
        </w:rPr>
        <w:t xml:space="preserve"> (when it does that) </w:t>
      </w:r>
      <w:r w:rsidRPr="00DA5A69">
        <w:rPr>
          <w:rStyle w:val="StyleUnderline"/>
          <w:highlight w:val="yellow"/>
        </w:rPr>
        <w:t xml:space="preserve">but </w:t>
      </w:r>
      <w:r w:rsidRPr="00DA5A69">
        <w:rPr>
          <w:rStyle w:val="Emphasis"/>
          <w:highlight w:val="yellow"/>
        </w:rPr>
        <w:t>social death, producing a consequent meaninglessness of one’s life and even of its termination.”</w:t>
      </w:r>
    </w:p>
    <w:p w:rsidR="00731601" w:rsidRDefault="00731601" w:rsidP="00731601">
      <w:pPr>
        <w:pStyle w:val="Heading4"/>
      </w:pPr>
      <w:r w:rsidRPr="00731601">
        <w:t>Cultural genocide through</w:t>
      </w:r>
      <w:r>
        <w:t xml:space="preserve"> well intended</w:t>
      </w:r>
      <w:r w:rsidRPr="00731601">
        <w:t xml:space="preserve"> education creates the conditions for social death. </w:t>
      </w:r>
      <w:r>
        <w:t>Loss of social identity eliminates the reason for existence.</w:t>
      </w:r>
    </w:p>
    <w:p w:rsidR="00731601" w:rsidRPr="00DD2D46" w:rsidRDefault="00731601" w:rsidP="00DD2D46">
      <w:pPr>
        <w:rPr>
          <w:rStyle w:val="StyleUnderline"/>
        </w:rPr>
      </w:pPr>
      <w:r w:rsidRPr="00DD2D46">
        <w:rPr>
          <w:rFonts w:eastAsiaTheme="majorEastAsia" w:cstheme="majorBidi"/>
          <w:b/>
          <w:iCs/>
          <w:sz w:val="26"/>
        </w:rPr>
        <w:t>Short, ’10</w:t>
      </w:r>
      <w:r>
        <w:t xml:space="preserve"> [Damien, Director of the Human Rights Consortium (HRC) and a Reader in Human Rights at the School of Advanced Study. He has spent his entire professional career working in the field of human rights, both as a scholar and human rights advocate</w:t>
      </w:r>
      <w:r w:rsidR="00DD2D46">
        <w:t xml:space="preserve">; </w:t>
      </w:r>
      <w:r w:rsidR="00DD2D46" w:rsidRPr="00DD2D46">
        <w:rPr>
          <w:rStyle w:val="StyleUnderline"/>
        </w:rPr>
        <w:t>Cultural genocide and indigenous peoples: A sociological approach</w:t>
      </w:r>
      <w:r w:rsidR="00DD2D46">
        <w:rPr>
          <w:rStyle w:val="StyleUnderline"/>
        </w:rPr>
        <w:t xml:space="preserve">;  </w:t>
      </w:r>
      <w:r w:rsidR="00DD2D46" w:rsidRPr="00DD2D46">
        <w:t>November  2010</w:t>
      </w:r>
      <w:r w:rsidR="00DD2D46">
        <w:t>; https://www.researchgate.net/publication/232897265_Cultural_genocide_and_indigenous_peoples_A_sociological_approach]</w:t>
      </w:r>
    </w:p>
    <w:p w:rsidR="00731601" w:rsidRDefault="00731601" w:rsidP="00731601">
      <w:pPr>
        <w:rPr>
          <w:rStyle w:val="Emphasis"/>
        </w:rPr>
      </w:pPr>
      <w:r>
        <w:t xml:space="preserve">Considering the concept of genocide </w:t>
      </w:r>
      <w:r w:rsidRPr="00731601">
        <w:rPr>
          <w:rStyle w:val="StyleUnderline"/>
          <w:highlight w:val="yellow"/>
        </w:rPr>
        <w:t>philosopher, Claudia</w:t>
      </w:r>
      <w:r w:rsidRPr="00731601">
        <w:rPr>
          <w:highlight w:val="yellow"/>
        </w:rPr>
        <w:t xml:space="preserve"> </w:t>
      </w:r>
      <w:r w:rsidRPr="00731601">
        <w:rPr>
          <w:rStyle w:val="StyleUnderline"/>
          <w:highlight w:val="yellow"/>
        </w:rPr>
        <w:t>Card</w:t>
      </w:r>
      <w:r>
        <w:t xml:space="preserve"> invokes a similar idea when she </w:t>
      </w:r>
      <w:r w:rsidRPr="00731601">
        <w:rPr>
          <w:rStyle w:val="StyleUnderline"/>
          <w:highlight w:val="yellow"/>
        </w:rPr>
        <w:t>argues</w:t>
      </w:r>
      <w:r w:rsidRPr="00731601">
        <w:rPr>
          <w:rStyle w:val="StyleUnderline"/>
        </w:rPr>
        <w:t xml:space="preserve"> ‘</w:t>
      </w:r>
      <w:r w:rsidRPr="00731601">
        <w:rPr>
          <w:rStyle w:val="Emphasis"/>
          <w:highlight w:val="yellow"/>
        </w:rPr>
        <w:t>social death is utterly central</w:t>
      </w:r>
      <w:r w:rsidRPr="00731601">
        <w:rPr>
          <w:rStyle w:val="StyleUnderline"/>
          <w:highlight w:val="yellow"/>
        </w:rPr>
        <w:t xml:space="preserve"> to the </w:t>
      </w:r>
      <w:r w:rsidRPr="00731601">
        <w:rPr>
          <w:rStyle w:val="Emphasis"/>
          <w:highlight w:val="yellow"/>
        </w:rPr>
        <w:t>evil of genocide</w:t>
      </w:r>
      <w:r w:rsidRPr="00731601">
        <w:rPr>
          <w:rStyle w:val="StyleUnderline"/>
          <w:highlight w:val="yellow"/>
        </w:rPr>
        <w:t xml:space="preserve"> not just when a genocide is </w:t>
      </w:r>
      <w:r w:rsidRPr="00731601">
        <w:rPr>
          <w:rStyle w:val="Emphasis"/>
          <w:highlight w:val="yellow"/>
        </w:rPr>
        <w:t>primarily cultural</w:t>
      </w:r>
      <w:r w:rsidRPr="00731601">
        <w:rPr>
          <w:rStyle w:val="StyleUnderline"/>
          <w:highlight w:val="yellow"/>
        </w:rPr>
        <w:t xml:space="preserve"> but</w:t>
      </w:r>
      <w:r w:rsidRPr="00731601">
        <w:rPr>
          <w:rStyle w:val="StyleUnderline"/>
        </w:rPr>
        <w:t xml:space="preserve"> </w:t>
      </w:r>
      <w:r w:rsidRPr="00731601">
        <w:rPr>
          <w:rStyle w:val="StyleUnderline"/>
          <w:highlight w:val="yellow"/>
        </w:rPr>
        <w:t>even when it is homicidal on a massive scale’</w:t>
      </w:r>
      <w:r>
        <w:t xml:space="preserve">. Card argues that </w:t>
      </w:r>
      <w:r w:rsidRPr="00731601">
        <w:rPr>
          <w:rStyle w:val="StyleUnderline"/>
          <w:highlight w:val="yellow"/>
        </w:rPr>
        <w:t>social vitality is constituted via</w:t>
      </w:r>
      <w:r w:rsidRPr="00731601">
        <w:rPr>
          <w:rStyle w:val="StyleUnderline"/>
        </w:rPr>
        <w:t xml:space="preserve"> </w:t>
      </w:r>
      <w:r w:rsidRPr="00731601">
        <w:rPr>
          <w:rStyle w:val="StyleUnderline"/>
          <w:highlight w:val="yellow"/>
        </w:rPr>
        <w:t>contemporary and intergenerational relationships that form</w:t>
      </w:r>
      <w:r w:rsidRPr="00731601">
        <w:rPr>
          <w:rStyle w:val="StyleUnderline"/>
        </w:rPr>
        <w:t xml:space="preserve"> an </w:t>
      </w:r>
      <w:r w:rsidRPr="00731601">
        <w:rPr>
          <w:rStyle w:val="StyleUnderline"/>
          <w:highlight w:val="yellow"/>
        </w:rPr>
        <w:t>identity which gives meaning to</w:t>
      </w:r>
      <w:r w:rsidRPr="00731601">
        <w:rPr>
          <w:rStyle w:val="StyleUnderline"/>
        </w:rPr>
        <w:t xml:space="preserve"> a </w:t>
      </w:r>
      <w:r w:rsidRPr="00731601">
        <w:rPr>
          <w:rStyle w:val="StyleUnderline"/>
          <w:highlight w:val="yellow"/>
        </w:rPr>
        <w:t>life. It</w:t>
      </w:r>
      <w:r w:rsidRPr="00731601">
        <w:rPr>
          <w:rStyle w:val="StyleUnderline"/>
        </w:rPr>
        <w:t xml:space="preserve"> </w:t>
      </w:r>
      <w:r w:rsidRPr="00731601">
        <w:rPr>
          <w:rStyle w:val="StyleUnderline"/>
          <w:highlight w:val="yellow"/>
        </w:rPr>
        <w:t>follows</w:t>
      </w:r>
      <w:r w:rsidRPr="00731601">
        <w:rPr>
          <w:rStyle w:val="StyleUnderline"/>
        </w:rPr>
        <w:t xml:space="preserve"> then </w:t>
      </w:r>
      <w:r w:rsidRPr="00731601">
        <w:rPr>
          <w:rStyle w:val="StyleUnderline"/>
          <w:highlight w:val="yellow"/>
        </w:rPr>
        <w:t xml:space="preserve">that a major </w:t>
      </w:r>
      <w:r w:rsidRPr="00731601">
        <w:rPr>
          <w:rStyle w:val="Emphasis"/>
          <w:highlight w:val="yellow"/>
        </w:rPr>
        <w:t>loss of social vitality</w:t>
      </w:r>
      <w:r w:rsidRPr="00731601">
        <w:rPr>
          <w:rStyle w:val="StyleUnderline"/>
          <w:highlight w:val="yellow"/>
        </w:rPr>
        <w:t xml:space="preserve"> is a </w:t>
      </w:r>
      <w:r w:rsidRPr="00731601">
        <w:rPr>
          <w:rStyle w:val="Emphasis"/>
          <w:highlight w:val="yellow"/>
        </w:rPr>
        <w:t>loss of identity</w:t>
      </w:r>
      <w:r w:rsidRPr="00731601">
        <w:rPr>
          <w:rStyle w:val="StyleUnderline"/>
          <w:highlight w:val="yellow"/>
        </w:rPr>
        <w:t xml:space="preserve"> and consequently a serious loss of</w:t>
      </w:r>
      <w:r w:rsidRPr="00731601">
        <w:rPr>
          <w:rStyle w:val="StyleUnderline"/>
        </w:rPr>
        <w:t xml:space="preserve"> </w:t>
      </w:r>
      <w:r w:rsidRPr="00731601">
        <w:rPr>
          <w:rStyle w:val="Emphasis"/>
          <w:highlight w:val="yellow"/>
        </w:rPr>
        <w:t>meaning for one’s existence</w:t>
      </w:r>
      <w:r w:rsidRPr="00731601">
        <w:rPr>
          <w:rStyle w:val="StyleUnderline"/>
        </w:rPr>
        <w:t xml:space="preserve">. A </w:t>
      </w:r>
      <w:r w:rsidRPr="00731601">
        <w:rPr>
          <w:rStyle w:val="StyleUnderline"/>
          <w:highlight w:val="yellow"/>
        </w:rPr>
        <w:t>focus on social death and not mass killing allows us to distinguish</w:t>
      </w:r>
      <w:r w:rsidRPr="00731601">
        <w:rPr>
          <w:rStyle w:val="StyleUnderline"/>
        </w:rPr>
        <w:t xml:space="preserve"> the peculiar evil of </w:t>
      </w:r>
      <w:r w:rsidRPr="00731601">
        <w:rPr>
          <w:rStyle w:val="StyleUnderline"/>
          <w:highlight w:val="yellow"/>
        </w:rPr>
        <w:t>genocide from crimes against humanity and mass murder</w:t>
      </w:r>
      <w:r w:rsidRPr="00731601">
        <w:rPr>
          <w:rStyle w:val="StyleUnderline"/>
        </w:rPr>
        <w:t xml:space="preserve">. </w:t>
      </w:r>
      <w:r w:rsidRPr="00731601">
        <w:rPr>
          <w:rStyle w:val="StyleUnderline"/>
          <w:highlight w:val="yellow"/>
        </w:rPr>
        <w:t>Genocidal murders are but one means to achieve social death</w:t>
      </w:r>
      <w:r w:rsidRPr="00731601">
        <w:rPr>
          <w:rStyle w:val="StyleUnderline"/>
        </w:rPr>
        <w:t xml:space="preserve">. </w:t>
      </w:r>
      <w:r>
        <w:t xml:space="preserve">It should be noted that </w:t>
      </w:r>
      <w:r w:rsidRPr="00731601">
        <w:rPr>
          <w:rStyle w:val="StyleUnderline"/>
          <w:highlight w:val="yellow"/>
        </w:rPr>
        <w:t>social death can occur without speciﬁc</w:t>
      </w:r>
      <w:r w:rsidRPr="00731601">
        <w:rPr>
          <w:rStyle w:val="StyleUnderline"/>
        </w:rPr>
        <w:t xml:space="preserve"> ‘</w:t>
      </w:r>
      <w:r w:rsidRPr="00731601">
        <w:rPr>
          <w:rStyle w:val="Emphasis"/>
          <w:highlight w:val="yellow"/>
        </w:rPr>
        <w:t>intent to destroy’</w:t>
      </w:r>
      <w:r>
        <w:t xml:space="preserve"> as such through sporadic and uncoordinated action or as a by-product of an incompatible expansionist economic system. </w:t>
      </w:r>
      <w:r w:rsidRPr="00731601">
        <w:rPr>
          <w:rStyle w:val="StyleUnderline"/>
          <w:highlight w:val="yellow"/>
        </w:rPr>
        <w:t xml:space="preserve">They might even result from attempts to </w:t>
      </w:r>
      <w:r w:rsidRPr="00731601">
        <w:rPr>
          <w:rStyle w:val="Emphasis"/>
          <w:highlight w:val="yellow"/>
        </w:rPr>
        <w:t>do good</w:t>
      </w:r>
      <w:r w:rsidRPr="00731601">
        <w:rPr>
          <w:highlight w:val="yellow"/>
        </w:rPr>
        <w:t xml:space="preserve">: </w:t>
      </w:r>
      <w:r w:rsidRPr="00731601">
        <w:rPr>
          <w:rStyle w:val="Emphasis"/>
          <w:highlight w:val="yellow"/>
        </w:rPr>
        <w:t>to enlighten</w:t>
      </w:r>
      <w:r w:rsidRPr="00731601">
        <w:rPr>
          <w:rStyle w:val="StyleUnderline"/>
          <w:highlight w:val="yellow"/>
        </w:rPr>
        <w:t xml:space="preserve">, </w:t>
      </w:r>
      <w:r w:rsidRPr="00731601">
        <w:rPr>
          <w:rStyle w:val="StyleUnderline"/>
        </w:rPr>
        <w:t>to</w:t>
      </w:r>
      <w:r w:rsidRPr="00731601">
        <w:rPr>
          <w:rStyle w:val="StyleUnderline"/>
          <w:highlight w:val="yellow"/>
        </w:rPr>
        <w:t xml:space="preserve"> </w:t>
      </w:r>
      <w:r w:rsidRPr="00731601">
        <w:rPr>
          <w:rStyle w:val="Emphasis"/>
          <w:highlight w:val="yellow"/>
        </w:rPr>
        <w:t>modernise</w:t>
      </w:r>
      <w:r w:rsidRPr="00731601">
        <w:rPr>
          <w:rStyle w:val="StyleUnderline"/>
          <w:highlight w:val="yellow"/>
        </w:rPr>
        <w:t>,</w:t>
      </w:r>
      <w:r w:rsidRPr="00731601">
        <w:rPr>
          <w:rStyle w:val="StyleUnderline"/>
        </w:rPr>
        <w:t xml:space="preserve"> to </w:t>
      </w:r>
      <w:r w:rsidRPr="00731601">
        <w:rPr>
          <w:rStyle w:val="Emphasis"/>
          <w:highlight w:val="yellow"/>
        </w:rPr>
        <w:t>evangelise.</w:t>
      </w:r>
    </w:p>
    <w:p w:rsidR="00DD2D46" w:rsidRDefault="00DD2D46" w:rsidP="00DD2D46">
      <w:pPr>
        <w:pStyle w:val="Heading4"/>
      </w:pPr>
      <w:r w:rsidRPr="00DD2D46">
        <w:t>Cultural genocide of Native American peoples has led to mass d</w:t>
      </w:r>
      <w:r>
        <w:t xml:space="preserve">eath through murder or </w:t>
      </w:r>
      <w:r w:rsidR="00967EA0">
        <w:t xml:space="preserve">the </w:t>
      </w:r>
      <w:r>
        <w:t>unintended consequences of deliberate cultural destruction.</w:t>
      </w:r>
    </w:p>
    <w:p w:rsidR="00DD2D46" w:rsidRPr="00DD2D46" w:rsidRDefault="00DD2D46" w:rsidP="00DD2D46">
      <w:r w:rsidRPr="00967EA0">
        <w:rPr>
          <w:rFonts w:eastAsiaTheme="majorEastAsia" w:cstheme="majorBidi"/>
          <w:b/>
          <w:iCs/>
          <w:sz w:val="26"/>
        </w:rPr>
        <w:t>Native American Netroots, ’15</w:t>
      </w:r>
      <w:r>
        <w:t xml:space="preserve"> </w:t>
      </w:r>
      <w:r w:rsidR="00967EA0">
        <w:t>[a forum for the discussion of political, social and economic issues affecting the indigenous peoples of the United States, including their lack of political representation, economic deprivation, health care issues, and the on-going struggle for preservation of identity and cultural history: “Honoring and Celebrating Genocide;” February 23, 2015; http://nativeamericannetroots.net/diary/1855]</w:t>
      </w:r>
    </w:p>
    <w:p w:rsidR="00DD2D46" w:rsidRPr="00DD2D46" w:rsidRDefault="00DD2D46" w:rsidP="00DD2D46">
      <w:pPr>
        <w:rPr>
          <w:sz w:val="16"/>
        </w:rPr>
      </w:pPr>
      <w:r w:rsidRPr="00967EA0">
        <w:rPr>
          <w:rStyle w:val="Emphasis"/>
          <w:highlight w:val="yellow"/>
        </w:rPr>
        <w:t>Cultural genocide</w:t>
      </w:r>
      <w:r w:rsidRPr="00DD2D46">
        <w:rPr>
          <w:rStyle w:val="StyleUnderline"/>
          <w:highlight w:val="yellow"/>
        </w:rPr>
        <w:t xml:space="preserve"> is a concept expressed by many Native Americans to describe</w:t>
      </w:r>
      <w:r w:rsidRPr="00DD2D46">
        <w:rPr>
          <w:rStyle w:val="StyleUnderline"/>
        </w:rPr>
        <w:t xml:space="preserve"> the </w:t>
      </w:r>
      <w:r w:rsidRPr="00DD2D46">
        <w:rPr>
          <w:rStyle w:val="Emphasis"/>
          <w:highlight w:val="yellow"/>
        </w:rPr>
        <w:t>deliberate</w:t>
      </w:r>
      <w:r w:rsidRPr="00DD2D46">
        <w:rPr>
          <w:rStyle w:val="StyleUnderline"/>
        </w:rPr>
        <w:t xml:space="preserve"> </w:t>
      </w:r>
      <w:r w:rsidRPr="00DD2D46">
        <w:rPr>
          <w:rStyle w:val="Emphasis"/>
          <w:highlight w:val="yellow"/>
        </w:rPr>
        <w:t xml:space="preserve">destruction </w:t>
      </w:r>
      <w:r w:rsidRPr="00DD2D46">
        <w:rPr>
          <w:rStyle w:val="StyleUnderline"/>
          <w:highlight w:val="yellow"/>
        </w:rPr>
        <w:t>of American Indian languages, religions, ways of dress and housing, and interpersonal</w:t>
      </w:r>
      <w:r w:rsidRPr="00DD2D46">
        <w:rPr>
          <w:rStyle w:val="StyleUnderline"/>
        </w:rPr>
        <w:t xml:space="preserve"> </w:t>
      </w:r>
      <w:r w:rsidRPr="00DD2D46">
        <w:rPr>
          <w:rStyle w:val="StyleUnderline"/>
          <w:highlight w:val="yellow"/>
        </w:rPr>
        <w:t>relations by the</w:t>
      </w:r>
      <w:r w:rsidRPr="00DD2D46">
        <w:rPr>
          <w:rStyle w:val="StyleUnderline"/>
        </w:rPr>
        <w:t xml:space="preserve"> i</w:t>
      </w:r>
      <w:r w:rsidRPr="00DD2D46">
        <w:rPr>
          <w:sz w:val="16"/>
        </w:rPr>
        <w:t xml:space="preserve">nvading European powers and by the </w:t>
      </w:r>
      <w:r w:rsidRPr="00DD2D46">
        <w:rPr>
          <w:rStyle w:val="StyleUnderline"/>
          <w:highlight w:val="yellow"/>
        </w:rPr>
        <w:t>U</w:t>
      </w:r>
      <w:r w:rsidRPr="00DD2D46">
        <w:rPr>
          <w:sz w:val="16"/>
        </w:rPr>
        <w:t xml:space="preserve">nited </w:t>
      </w:r>
      <w:r w:rsidRPr="00DD2D46">
        <w:rPr>
          <w:rStyle w:val="StyleUnderline"/>
          <w:highlight w:val="yellow"/>
        </w:rPr>
        <w:t>S</w:t>
      </w:r>
      <w:r w:rsidRPr="00DD2D46">
        <w:rPr>
          <w:sz w:val="16"/>
          <w:highlight w:val="yellow"/>
        </w:rPr>
        <w:t>t</w:t>
      </w:r>
      <w:r w:rsidRPr="00DD2D46">
        <w:rPr>
          <w:sz w:val="16"/>
        </w:rPr>
        <w:t xml:space="preserve">ates. </w:t>
      </w:r>
      <w:r w:rsidRPr="00DD2D46">
        <w:rPr>
          <w:rStyle w:val="StyleUnderline"/>
          <w:highlight w:val="yellow"/>
        </w:rPr>
        <w:t>Cultural genocide has led to</w:t>
      </w:r>
      <w:r w:rsidRPr="00DD2D46">
        <w:rPr>
          <w:rStyle w:val="StyleUnderline"/>
        </w:rPr>
        <w:t xml:space="preserve"> the </w:t>
      </w:r>
      <w:r w:rsidRPr="00DD2D46">
        <w:rPr>
          <w:rStyle w:val="Emphasis"/>
          <w:highlight w:val="yellow"/>
        </w:rPr>
        <w:t>deaths of many</w:t>
      </w:r>
      <w:r w:rsidRPr="00DD2D46">
        <w:rPr>
          <w:rStyle w:val="StyleUnderline"/>
          <w:highlight w:val="yellow"/>
        </w:rPr>
        <w:t xml:space="preserve"> </w:t>
      </w:r>
      <w:r w:rsidRPr="00DD2D46">
        <w:rPr>
          <w:rStyle w:val="Emphasis"/>
          <w:highlight w:val="yellow"/>
        </w:rPr>
        <w:t>American Indians</w:t>
      </w:r>
      <w:r w:rsidRPr="00DD2D46">
        <w:rPr>
          <w:rStyle w:val="StyleUnderline"/>
          <w:highlight w:val="yellow"/>
        </w:rPr>
        <w:t xml:space="preserve"> either through </w:t>
      </w:r>
      <w:r w:rsidRPr="00DD2D46">
        <w:rPr>
          <w:rStyle w:val="Emphasis"/>
          <w:highlight w:val="yellow"/>
        </w:rPr>
        <w:t>deliberate murder</w:t>
      </w:r>
      <w:r w:rsidRPr="00DD2D46">
        <w:rPr>
          <w:rStyle w:val="StyleUnderline"/>
          <w:highlight w:val="yellow"/>
        </w:rPr>
        <w:t xml:space="preserve"> or as the intended or </w:t>
      </w:r>
      <w:r w:rsidRPr="00DD2D46">
        <w:rPr>
          <w:rStyle w:val="Emphasis"/>
          <w:highlight w:val="yellow"/>
        </w:rPr>
        <w:t>unintended consequences</w:t>
      </w:r>
      <w:r w:rsidRPr="00DD2D46">
        <w:rPr>
          <w:rStyle w:val="StyleUnderline"/>
          <w:highlight w:val="yellow"/>
        </w:rPr>
        <w:t xml:space="preserve"> of the </w:t>
      </w:r>
      <w:r w:rsidRPr="00DD2D46">
        <w:rPr>
          <w:rStyle w:val="Emphasis"/>
          <w:highlight w:val="yellow"/>
        </w:rPr>
        <w:t>deliberate destruction of Indian cultures</w:t>
      </w:r>
      <w:r w:rsidRPr="00DD2D46">
        <w:rPr>
          <w:rStyle w:val="StyleUnderline"/>
          <w:highlight w:val="yellow"/>
        </w:rPr>
        <w:t>.</w:t>
      </w:r>
      <w:r w:rsidRPr="00DD2D46">
        <w:rPr>
          <w:sz w:val="16"/>
        </w:rPr>
        <w:t xml:space="preserve"> One of the classic cases of cultural genocide can be seen in California.</w:t>
      </w:r>
    </w:p>
    <w:p w:rsidR="00731601" w:rsidRDefault="00731601" w:rsidP="00731601"/>
    <w:p w:rsidR="00A5365F" w:rsidRDefault="00A5365F" w:rsidP="00A5365F">
      <w:pPr>
        <w:pStyle w:val="Heading4"/>
      </w:pPr>
      <w:r>
        <w:t>More than 150,000 children were abused in Native American schools, 60,000 as late as 1973.</w:t>
      </w:r>
    </w:p>
    <w:p w:rsidR="00A5365F" w:rsidRPr="00A5365F" w:rsidRDefault="00A5365F" w:rsidP="00A5365F">
      <w:r w:rsidRPr="006C5200">
        <w:rPr>
          <w:rFonts w:eastAsiaTheme="majorEastAsia" w:cstheme="majorBidi"/>
          <w:b/>
          <w:iCs/>
          <w:sz w:val="26"/>
        </w:rPr>
        <w:t>Pember, ’15</w:t>
      </w:r>
      <w:r>
        <w:t xml:space="preserve"> [Mary Annette, former President and executive board member, Native American Journalism Association. During her career she has won numerous mainstream and Native American </w:t>
      </w:r>
      <w:r>
        <w:lastRenderedPageBreak/>
        <w:t>Journalism Association awards; “When Will U.S. Apologize for Boarding School Genocide?” Indian Country Today, June 20, 2015; https://indiancountrymedianetwork.com/news/first-nations/when-will-us-apologize-for-boarding-school-genocide/]</w:t>
      </w:r>
    </w:p>
    <w:p w:rsidR="00A5365F" w:rsidRPr="00A5365F" w:rsidRDefault="00A5365F" w:rsidP="00A5365F">
      <w:r w:rsidRPr="00A5365F">
        <w:rPr>
          <w:rStyle w:val="Emphasis"/>
          <w:highlight w:val="yellow"/>
        </w:rPr>
        <w:t>Many more Native children were harmed</w:t>
      </w:r>
      <w:r w:rsidRPr="00A5365F">
        <w:rPr>
          <w:rStyle w:val="StyleUnderline"/>
          <w:highlight w:val="yellow"/>
        </w:rPr>
        <w:t xml:space="preserve"> in the U.S. than</w:t>
      </w:r>
      <w:r w:rsidRPr="00A5365F">
        <w:rPr>
          <w:rStyle w:val="StyleUnderline"/>
        </w:rPr>
        <w:t xml:space="preserve"> in </w:t>
      </w:r>
      <w:r w:rsidRPr="00A5365F">
        <w:rPr>
          <w:rStyle w:val="StyleUnderline"/>
          <w:highlight w:val="yellow"/>
        </w:rPr>
        <w:t>Canada by boarding schools</w:t>
      </w:r>
      <w:r w:rsidRPr="00A5365F">
        <w:rPr>
          <w:sz w:val="16"/>
        </w:rPr>
        <w:t xml:space="preserve">. According to the TRC, </w:t>
      </w:r>
      <w:r w:rsidRPr="00A5365F">
        <w:rPr>
          <w:rStyle w:val="StyleUnderline"/>
          <w:highlight w:val="yellow"/>
        </w:rPr>
        <w:t xml:space="preserve">there were more than 130 Indian residential schools in Canada, and upwards of </w:t>
      </w:r>
      <w:r w:rsidRPr="00A5365F">
        <w:rPr>
          <w:rStyle w:val="Emphasis"/>
          <w:highlight w:val="yellow"/>
        </w:rPr>
        <w:t>150,000</w:t>
      </w:r>
      <w:r w:rsidRPr="00A5365F">
        <w:rPr>
          <w:rStyle w:val="StyleUnderline"/>
          <w:highlight w:val="yellow"/>
        </w:rPr>
        <w:t xml:space="preserve"> aboriginal</w:t>
      </w:r>
      <w:r w:rsidRPr="00A5365F">
        <w:rPr>
          <w:rStyle w:val="StyleUnderline"/>
        </w:rPr>
        <w:t xml:space="preserve"> </w:t>
      </w:r>
      <w:r w:rsidRPr="00A5365F">
        <w:rPr>
          <w:rStyle w:val="StyleUnderline"/>
          <w:highlight w:val="yellow"/>
        </w:rPr>
        <w:t>children passed through this system</w:t>
      </w:r>
      <w:r w:rsidRPr="00A5365F">
        <w:rPr>
          <w:sz w:val="16"/>
          <w:highlight w:val="yellow"/>
        </w:rPr>
        <w:t xml:space="preserve">. </w:t>
      </w:r>
      <w:r w:rsidRPr="00A5365F">
        <w:rPr>
          <w:rStyle w:val="StyleUnderline"/>
          <w:highlight w:val="yellow"/>
        </w:rPr>
        <w:t>In the U.S.,</w:t>
      </w:r>
      <w:r w:rsidRPr="00A5365F">
        <w:rPr>
          <w:sz w:val="16"/>
        </w:rPr>
        <w:t xml:space="preserve"> the Boarding School Healing Coalition estimates that </w:t>
      </w:r>
      <w:r w:rsidRPr="00A5365F">
        <w:rPr>
          <w:rStyle w:val="StyleUnderline"/>
          <w:highlight w:val="yellow"/>
        </w:rPr>
        <w:t>there were over</w:t>
      </w:r>
      <w:r w:rsidRPr="00A5365F">
        <w:rPr>
          <w:rStyle w:val="StyleUnderline"/>
        </w:rPr>
        <w:t xml:space="preserve"> </w:t>
      </w:r>
      <w:r w:rsidRPr="00A5365F">
        <w:rPr>
          <w:rStyle w:val="Emphasis"/>
          <w:highlight w:val="yellow"/>
        </w:rPr>
        <w:t>500</w:t>
      </w:r>
      <w:r w:rsidRPr="00A5365F">
        <w:rPr>
          <w:rStyle w:val="StyleUnderline"/>
          <w:highlight w:val="yellow"/>
        </w:rPr>
        <w:t xml:space="preserve"> such schools</w:t>
      </w:r>
      <w:r w:rsidRPr="00A5365F">
        <w:rPr>
          <w:sz w:val="16"/>
        </w:rPr>
        <w:t xml:space="preserve">. According to Denise Lajimodiere, Ph.D at North Dakota State University School of Education and president of the Boarding School Healing Coalition, </w:t>
      </w:r>
      <w:r w:rsidRPr="00A5365F">
        <w:rPr>
          <w:rStyle w:val="Emphasis"/>
          <w:highlight w:val="yellow"/>
        </w:rPr>
        <w:t>there were 153 federal Indian boarding schools and many more religious schools</w:t>
      </w:r>
      <w:r w:rsidRPr="00A5365F">
        <w:rPr>
          <w:rStyle w:val="StyleUnderline"/>
          <w:highlight w:val="yellow"/>
        </w:rPr>
        <w:t xml:space="preserve"> run by Christian denominations </w:t>
      </w:r>
      <w:r w:rsidRPr="00A5365F">
        <w:rPr>
          <w:rStyle w:val="Emphasis"/>
          <w:highlight w:val="yellow"/>
        </w:rPr>
        <w:t>through contracts with the U.S.</w:t>
      </w:r>
      <w:r>
        <w:rPr>
          <w:rStyle w:val="StyleUnderline"/>
        </w:rPr>
        <w:t xml:space="preserve"> </w:t>
      </w:r>
      <w:r>
        <w:t xml:space="preserve">According to the Native American Rights Fund (NARF) 2013 Legal Review, </w:t>
      </w:r>
      <w:r w:rsidRPr="00A5365F">
        <w:rPr>
          <w:rStyle w:val="StyleUnderline"/>
          <w:highlight w:val="yellow"/>
        </w:rPr>
        <w:t xml:space="preserve">there were still </w:t>
      </w:r>
      <w:r w:rsidRPr="00A5365F">
        <w:rPr>
          <w:rStyle w:val="Emphasis"/>
          <w:highlight w:val="yellow"/>
        </w:rPr>
        <w:t>60,000</w:t>
      </w:r>
      <w:r w:rsidRPr="00A5365F">
        <w:rPr>
          <w:rStyle w:val="StyleUnderline"/>
          <w:highlight w:val="yellow"/>
        </w:rPr>
        <w:t xml:space="preserve"> Native children enrolled in boarding schools in 1973, when the boarding school era was </w:t>
      </w:r>
      <w:r w:rsidRPr="00A5365F">
        <w:rPr>
          <w:rStyle w:val="Emphasis"/>
          <w:highlight w:val="yellow"/>
        </w:rPr>
        <w:t>coming to a close.</w:t>
      </w:r>
    </w:p>
    <w:p w:rsidR="00844199" w:rsidRDefault="00844199" w:rsidP="00844199">
      <w:pPr>
        <w:pStyle w:val="Heading4"/>
      </w:pPr>
      <w:r>
        <w:t>The impact of cultural genocide perpetuated by Native American boarding schools is still being felt. Any benefits to a few individuals are outweighed by the horrific effects of genocide. We must embrace the truth to begin genuine healing and reconciliation.</w:t>
      </w:r>
    </w:p>
    <w:p w:rsidR="00844199" w:rsidRPr="00844199" w:rsidRDefault="00844199" w:rsidP="00844199">
      <w:r w:rsidRPr="00844199">
        <w:rPr>
          <w:rFonts w:eastAsiaTheme="majorEastAsia" w:cstheme="majorBidi"/>
          <w:b/>
          <w:iCs/>
          <w:sz w:val="26"/>
        </w:rPr>
        <w:t>Native American Rights Fund, ’14</w:t>
      </w:r>
      <w:r>
        <w:t xml:space="preserve"> [“Cultural Genocide Veiled as Education—The Time for Healing Is Now;” Indian Country Today, June 22, 2014; https://indiancountrymedianetwork.com/history/events/cultural-genocide-veiled-as-educationthe-time-for-healing-is-now/</w:t>
      </w:r>
    </w:p>
    <w:p w:rsidR="00844199" w:rsidRDefault="00844199" w:rsidP="00844199">
      <w:pPr>
        <w:rPr>
          <w:rStyle w:val="StyleUnderline"/>
        </w:rPr>
      </w:pPr>
      <w:r w:rsidRPr="00844199">
        <w:rPr>
          <w:rStyle w:val="StyleUnderline"/>
          <w:highlight w:val="yellow"/>
        </w:rPr>
        <w:t>Native communities have advocated over the decades for an end to the federal boarding school policy</w:t>
      </w:r>
      <w:r w:rsidRPr="00844199">
        <w:rPr>
          <w:sz w:val="16"/>
        </w:rPr>
        <w:t xml:space="preserve">. </w:t>
      </w:r>
      <w:r w:rsidRPr="00844199">
        <w:rPr>
          <w:rStyle w:val="StyleUnderline"/>
          <w:highlight w:val="yellow"/>
        </w:rPr>
        <w:t>Despite the fact that some students at</w:t>
      </w:r>
      <w:r w:rsidRPr="00844199">
        <w:rPr>
          <w:sz w:val="16"/>
        </w:rPr>
        <w:t xml:space="preserve"> the </w:t>
      </w:r>
      <w:r w:rsidRPr="00844199">
        <w:rPr>
          <w:rStyle w:val="StyleUnderline"/>
          <w:highlight w:val="yellow"/>
        </w:rPr>
        <w:t>boarding schools did thrive, still others suffered, and the</w:t>
      </w:r>
      <w:r w:rsidRPr="00844199">
        <w:rPr>
          <w:rStyle w:val="StyleUnderline"/>
        </w:rPr>
        <w:t xml:space="preserve"> </w:t>
      </w:r>
      <w:r w:rsidRPr="00844199">
        <w:rPr>
          <w:rStyle w:val="StyleUnderline"/>
          <w:highlight w:val="yellow"/>
        </w:rPr>
        <w:t xml:space="preserve">success of individuals </w:t>
      </w:r>
      <w:r w:rsidRPr="00844199">
        <w:rPr>
          <w:rStyle w:val="Emphasis"/>
          <w:highlight w:val="yellow"/>
        </w:rPr>
        <w:t>did not justify the policy of cultural genocide</w:t>
      </w:r>
      <w:r w:rsidRPr="00844199">
        <w:rPr>
          <w:rStyle w:val="StyleUnderline"/>
        </w:rPr>
        <w:t xml:space="preserve"> </w:t>
      </w:r>
      <w:r w:rsidRPr="00844199">
        <w:rPr>
          <w:sz w:val="16"/>
        </w:rPr>
        <w:t xml:space="preserve">and could have been achieved without it. Eventually, in large part due to the impact of the Kennedy Report and tribal advocates, the policy started to turn back via passage in 1972 of the Indian Education Act and in 1975 of the Indian Self Determination and Education Assistance Act. This legislation made it possible for tribes to begin to control their own schools, and to turn back the policy of educating the Indian out of the Indian students. </w:t>
      </w:r>
      <w:r w:rsidRPr="00844199">
        <w:rPr>
          <w:rStyle w:val="StyleUnderline"/>
          <w:highlight w:val="yellow"/>
        </w:rPr>
        <w:t>Change was not immediate</w:t>
      </w:r>
      <w:r w:rsidRPr="00844199">
        <w:rPr>
          <w:sz w:val="16"/>
          <w:highlight w:val="yellow"/>
        </w:rPr>
        <w:t xml:space="preserve">. </w:t>
      </w:r>
      <w:r w:rsidRPr="00844199">
        <w:rPr>
          <w:rStyle w:val="StyleUnderline"/>
          <w:highlight w:val="yellow"/>
        </w:rPr>
        <w:t xml:space="preserve">The </w:t>
      </w:r>
      <w:r w:rsidRPr="00844199">
        <w:rPr>
          <w:rStyle w:val="Emphasis"/>
          <w:highlight w:val="yellow"/>
        </w:rPr>
        <w:t>damage that has already been done</w:t>
      </w:r>
      <w:r w:rsidRPr="00844199">
        <w:rPr>
          <w:rStyle w:val="StyleUnderline"/>
          <w:highlight w:val="yellow"/>
        </w:rPr>
        <w:t xml:space="preserve"> over the previous century is a </w:t>
      </w:r>
      <w:r w:rsidRPr="00844199">
        <w:rPr>
          <w:rStyle w:val="Emphasis"/>
          <w:highlight w:val="yellow"/>
        </w:rPr>
        <w:t>long way from being resolved</w:t>
      </w:r>
      <w:r w:rsidRPr="00844199">
        <w:rPr>
          <w:rStyle w:val="StyleUnderline"/>
        </w:rPr>
        <w:t xml:space="preserve">. </w:t>
      </w:r>
      <w:r w:rsidRPr="00844199">
        <w:rPr>
          <w:rStyle w:val="StyleUnderline"/>
          <w:highlight w:val="yellow"/>
        </w:rPr>
        <w:t xml:space="preserve">The nation seemed to turn its face in </w:t>
      </w:r>
      <w:r w:rsidRPr="00844199">
        <w:rPr>
          <w:rStyle w:val="Emphasis"/>
          <w:highlight w:val="yellow"/>
        </w:rPr>
        <w:t>denial</w:t>
      </w:r>
      <w:r w:rsidRPr="00844199">
        <w:rPr>
          <w:rStyle w:val="StyleUnderline"/>
          <w:highlight w:val="yellow"/>
        </w:rPr>
        <w:t xml:space="preserve"> over what had happened. This </w:t>
      </w:r>
      <w:r w:rsidRPr="00844199">
        <w:rPr>
          <w:rStyle w:val="Emphasis"/>
          <w:highlight w:val="yellow"/>
        </w:rPr>
        <w:t>prolongs the suffering</w:t>
      </w:r>
      <w:r w:rsidRPr="00844199">
        <w:rPr>
          <w:rStyle w:val="StyleUnderline"/>
          <w:highlight w:val="yellow"/>
        </w:rPr>
        <w:t xml:space="preserve">, as the </w:t>
      </w:r>
      <w:r w:rsidRPr="00844199">
        <w:rPr>
          <w:rStyle w:val="Emphasis"/>
          <w:highlight w:val="yellow"/>
        </w:rPr>
        <w:t>injuries</w:t>
      </w:r>
      <w:r w:rsidRPr="00844199">
        <w:rPr>
          <w:rStyle w:val="StyleUnderline"/>
          <w:highlight w:val="yellow"/>
        </w:rPr>
        <w:t xml:space="preserve"> to Native communities, families, and individuals </w:t>
      </w:r>
      <w:r w:rsidRPr="00844199">
        <w:rPr>
          <w:rStyle w:val="Emphasis"/>
          <w:highlight w:val="yellow"/>
        </w:rPr>
        <w:t>carries on</w:t>
      </w:r>
      <w:r w:rsidRPr="00844199">
        <w:rPr>
          <w:rStyle w:val="StyleUnderline"/>
          <w:highlight w:val="yellow"/>
        </w:rPr>
        <w:t xml:space="preserve"> </w:t>
      </w:r>
      <w:r w:rsidRPr="00844199">
        <w:rPr>
          <w:rStyle w:val="Emphasis"/>
          <w:highlight w:val="yellow"/>
        </w:rPr>
        <w:t>until they are healed</w:t>
      </w:r>
      <w:r w:rsidRPr="00844199">
        <w:rPr>
          <w:rStyle w:val="StyleUnderline"/>
          <w:highlight w:val="yellow"/>
        </w:rPr>
        <w:t>.</w:t>
      </w:r>
      <w:r w:rsidRPr="00844199">
        <w:rPr>
          <w:rStyle w:val="StyleUnderline"/>
        </w:rPr>
        <w:t xml:space="preserve"> </w:t>
      </w:r>
      <w:r w:rsidRPr="00844199">
        <w:rPr>
          <w:rStyle w:val="StyleUnderline"/>
          <w:highlight w:val="yellow"/>
        </w:rPr>
        <w:t xml:space="preserve">The first step in creating that opportunity for </w:t>
      </w:r>
      <w:r w:rsidRPr="00844199">
        <w:rPr>
          <w:rStyle w:val="Emphasis"/>
          <w:highlight w:val="yellow"/>
        </w:rPr>
        <w:t>healing</w:t>
      </w:r>
      <w:r w:rsidRPr="00844199">
        <w:rPr>
          <w:rStyle w:val="StyleUnderline"/>
          <w:highlight w:val="yellow"/>
        </w:rPr>
        <w:t xml:space="preserve"> involves </w:t>
      </w:r>
      <w:r w:rsidRPr="00844199">
        <w:rPr>
          <w:rStyle w:val="Emphasis"/>
          <w:highlight w:val="yellow"/>
        </w:rPr>
        <w:t>telling the truth</w:t>
      </w:r>
      <w:r w:rsidRPr="00844199">
        <w:rPr>
          <w:rStyle w:val="StyleUnderline"/>
          <w:highlight w:val="yellow"/>
        </w:rPr>
        <w:t xml:space="preserve"> about what happened; instead of turning away from the past, we must </w:t>
      </w:r>
      <w:r w:rsidRPr="00844199">
        <w:rPr>
          <w:rStyle w:val="Emphasis"/>
          <w:highlight w:val="yellow"/>
        </w:rPr>
        <w:t>embrace it and honestly admit all that happened</w:t>
      </w:r>
      <w:r w:rsidRPr="00844199">
        <w:rPr>
          <w:rStyle w:val="StyleUnderline"/>
          <w:highlight w:val="yellow"/>
        </w:rPr>
        <w:t>.</w:t>
      </w:r>
    </w:p>
    <w:p w:rsidR="003D1FE3" w:rsidRDefault="003D1FE3" w:rsidP="003D1FE3">
      <w:pPr>
        <w:pStyle w:val="Heading4"/>
      </w:pPr>
      <w:r>
        <w:t>Survivors of the Native American boarding schools and their children and families still suffer from the eff</w:t>
      </w:r>
      <w:r w:rsidR="00590C5A">
        <w:t>ects of cultural genocide today: alcoholism, drug abuse, domestic violence and suicide.</w:t>
      </w:r>
    </w:p>
    <w:p w:rsidR="003D1FE3" w:rsidRPr="003D1FE3" w:rsidRDefault="00590C5A" w:rsidP="003D1FE3">
      <w:r w:rsidRPr="00844199">
        <w:rPr>
          <w:rFonts w:eastAsiaTheme="majorEastAsia" w:cstheme="majorBidi"/>
          <w:b/>
          <w:iCs/>
          <w:sz w:val="26"/>
        </w:rPr>
        <w:t>Native American Rights Fund, ’14</w:t>
      </w:r>
      <w:r>
        <w:t xml:space="preserve"> [“Cultural Genocide Veiled as Education—The Time for Healing Is Now;” Indian Country Today, June 22, 2014; https://indiancountrymedianetwork.com/history/events/cultural-genocide-veiled-as-educationthe-time-for-healing-is-now/</w:t>
      </w:r>
    </w:p>
    <w:p w:rsidR="003D1FE3" w:rsidRDefault="003D1FE3" w:rsidP="003D1FE3">
      <w:pPr>
        <w:rPr>
          <w:rStyle w:val="Emphasis"/>
        </w:rPr>
      </w:pPr>
      <w:r w:rsidRPr="003D1FE3">
        <w:rPr>
          <w:rStyle w:val="StyleUnderline"/>
          <w:highlight w:val="yellow"/>
        </w:rPr>
        <w:t xml:space="preserve">Those </w:t>
      </w:r>
      <w:r w:rsidRPr="003D1FE3">
        <w:rPr>
          <w:rStyle w:val="Emphasis"/>
          <w:highlight w:val="yellow"/>
        </w:rPr>
        <w:t>victimized</w:t>
      </w:r>
      <w:r w:rsidRPr="003D1FE3">
        <w:rPr>
          <w:rStyle w:val="StyleUnderline"/>
          <w:highlight w:val="yellow"/>
        </w:rPr>
        <w:t xml:space="preserve"> in the schools, their children, grandchildren and great-grandchildren, have become</w:t>
      </w:r>
      <w:r w:rsidRPr="003D1FE3">
        <w:rPr>
          <w:rStyle w:val="StyleUnderline"/>
        </w:rPr>
        <w:t xml:space="preserve"> </w:t>
      </w:r>
      <w:r w:rsidRPr="003D1FE3">
        <w:rPr>
          <w:rStyle w:val="StyleUnderline"/>
          <w:highlight w:val="yellow"/>
        </w:rPr>
        <w:t>the legacy of the boarding schools and</w:t>
      </w:r>
      <w:r w:rsidRPr="003D1FE3">
        <w:rPr>
          <w:rStyle w:val="StyleUnderline"/>
        </w:rPr>
        <w:t xml:space="preserve"> the </w:t>
      </w:r>
      <w:r w:rsidRPr="003D1FE3">
        <w:rPr>
          <w:rStyle w:val="StyleUnderline"/>
          <w:highlight w:val="yellow"/>
        </w:rPr>
        <w:t>federal policy that established and sustained them</w:t>
      </w:r>
      <w:r w:rsidRPr="003D1FE3">
        <w:rPr>
          <w:sz w:val="16"/>
          <w:highlight w:val="yellow"/>
        </w:rPr>
        <w:t xml:space="preserve">. </w:t>
      </w:r>
      <w:r w:rsidRPr="003D1FE3">
        <w:rPr>
          <w:rStyle w:val="StyleUnderline"/>
          <w:highlight w:val="yellow"/>
        </w:rPr>
        <w:t>Many of</w:t>
      </w:r>
      <w:r w:rsidRPr="003D1FE3">
        <w:rPr>
          <w:rStyle w:val="StyleUnderline"/>
        </w:rPr>
        <w:t xml:space="preserve"> </w:t>
      </w:r>
      <w:r w:rsidRPr="003D1FE3">
        <w:rPr>
          <w:rStyle w:val="StyleUnderline"/>
          <w:highlight w:val="yellow"/>
        </w:rPr>
        <w:t>those that returned</w:t>
      </w:r>
      <w:r w:rsidRPr="003D1FE3">
        <w:rPr>
          <w:sz w:val="16"/>
        </w:rPr>
        <w:t xml:space="preserve"> to their communities </w:t>
      </w:r>
      <w:r w:rsidRPr="003D1FE3">
        <w:rPr>
          <w:rStyle w:val="StyleUnderline"/>
          <w:highlight w:val="yellow"/>
        </w:rPr>
        <w:t xml:space="preserve">came as </w:t>
      </w:r>
      <w:r w:rsidRPr="003D1FE3">
        <w:rPr>
          <w:rStyle w:val="Emphasis"/>
          <w:highlight w:val="yellow"/>
        </w:rPr>
        <w:t>wounded human beings</w:t>
      </w:r>
      <w:r w:rsidRPr="003D1FE3">
        <w:rPr>
          <w:sz w:val="16"/>
          <w:highlight w:val="yellow"/>
        </w:rPr>
        <w:t xml:space="preserve">. </w:t>
      </w:r>
      <w:r w:rsidRPr="003D1FE3">
        <w:rPr>
          <w:rStyle w:val="StyleUnderline"/>
          <w:highlight w:val="yellow"/>
        </w:rPr>
        <w:t>Denied</w:t>
      </w:r>
      <w:r w:rsidRPr="003D1FE3">
        <w:rPr>
          <w:rStyle w:val="StyleUnderline"/>
        </w:rPr>
        <w:t xml:space="preserve"> the </w:t>
      </w:r>
      <w:r w:rsidRPr="003D1FE3">
        <w:rPr>
          <w:rStyle w:val="StyleUnderline"/>
          <w:highlight w:val="yellow"/>
        </w:rPr>
        <w:t>security and safety</w:t>
      </w:r>
      <w:r w:rsidRPr="003D1FE3">
        <w:rPr>
          <w:rStyle w:val="StyleUnderline"/>
        </w:rPr>
        <w:t xml:space="preserve"> </w:t>
      </w:r>
      <w:r w:rsidRPr="003D1FE3">
        <w:rPr>
          <w:rStyle w:val="StyleUnderline"/>
          <w:highlight w:val="yellow"/>
        </w:rPr>
        <w:t xml:space="preserve">necessary for healthy growth and development, they retained only </w:t>
      </w:r>
      <w:r w:rsidRPr="003D1FE3">
        <w:rPr>
          <w:rStyle w:val="Emphasis"/>
          <w:highlight w:val="yellow"/>
        </w:rPr>
        <w:t>fractured cultural skills</w:t>
      </w:r>
      <w:r w:rsidRPr="003D1FE3">
        <w:rPr>
          <w:rStyle w:val="StyleUnderline"/>
          <w:highlight w:val="yellow"/>
        </w:rPr>
        <w:t xml:space="preserve"> to connect</w:t>
      </w:r>
      <w:r w:rsidRPr="003D1FE3">
        <w:rPr>
          <w:rStyle w:val="StyleUnderline"/>
        </w:rPr>
        <w:t xml:space="preserve"> </w:t>
      </w:r>
      <w:r w:rsidRPr="003D1FE3">
        <w:rPr>
          <w:rStyle w:val="StyleUnderline"/>
        </w:rPr>
        <w:lastRenderedPageBreak/>
        <w:t xml:space="preserve">them </w:t>
      </w:r>
      <w:r w:rsidRPr="003D1FE3">
        <w:rPr>
          <w:rStyle w:val="StyleUnderline"/>
          <w:highlight w:val="yellow"/>
        </w:rPr>
        <w:t>with their families and communities</w:t>
      </w:r>
      <w:r w:rsidRPr="003D1FE3">
        <w:rPr>
          <w:rStyle w:val="StyleUnderline"/>
        </w:rPr>
        <w:t>.</w:t>
      </w:r>
      <w:r w:rsidRPr="003D1FE3">
        <w:rPr>
          <w:sz w:val="16"/>
        </w:rPr>
        <w:t xml:space="preserve"> These </w:t>
      </w:r>
      <w:r w:rsidRPr="003D1FE3">
        <w:rPr>
          <w:rStyle w:val="StyleUnderline"/>
          <w:highlight w:val="yellow"/>
        </w:rPr>
        <w:t xml:space="preserve">survivors were left with varying degrees of </w:t>
      </w:r>
      <w:r w:rsidRPr="003D1FE3">
        <w:rPr>
          <w:rStyle w:val="Emphasis"/>
          <w:highlight w:val="yellow"/>
        </w:rPr>
        <w:t>scars</w:t>
      </w:r>
      <w:r w:rsidRPr="003D1FE3">
        <w:rPr>
          <w:rStyle w:val="StyleUnderline"/>
          <w:highlight w:val="yellow"/>
        </w:rPr>
        <w:t xml:space="preserve"> and skills, but most</w:t>
      </w:r>
      <w:r w:rsidRPr="003D1FE3">
        <w:rPr>
          <w:sz w:val="16"/>
        </w:rPr>
        <w:t xml:space="preserve"> </w:t>
      </w:r>
      <w:r w:rsidRPr="003D1FE3">
        <w:rPr>
          <w:rStyle w:val="StyleUnderline"/>
          <w:highlight w:val="yellow"/>
        </w:rPr>
        <w:t>profoundly</w:t>
      </w:r>
      <w:r w:rsidRPr="003D1FE3">
        <w:rPr>
          <w:sz w:val="16"/>
          <w:highlight w:val="yellow"/>
        </w:rPr>
        <w:t>,</w:t>
      </w:r>
      <w:r w:rsidRPr="003D1FE3">
        <w:rPr>
          <w:sz w:val="16"/>
        </w:rPr>
        <w:t xml:space="preserve"> of </w:t>
      </w:r>
      <w:r w:rsidRPr="003D1FE3">
        <w:rPr>
          <w:rStyle w:val="Emphasis"/>
          <w:highlight w:val="yellow"/>
        </w:rPr>
        <w:t>psychological subordination</w:t>
      </w:r>
      <w:r w:rsidRPr="003D1FE3">
        <w:rPr>
          <w:sz w:val="16"/>
        </w:rPr>
        <w:t xml:space="preserve">. </w:t>
      </w:r>
      <w:r w:rsidRPr="003D1FE3">
        <w:rPr>
          <w:rStyle w:val="StyleUnderline"/>
          <w:highlight w:val="yellow"/>
        </w:rPr>
        <w:t xml:space="preserve">Many report feeling </w:t>
      </w:r>
      <w:r w:rsidRPr="003D1FE3">
        <w:rPr>
          <w:rStyle w:val="Emphasis"/>
          <w:highlight w:val="yellow"/>
        </w:rPr>
        <w:t>self-hatred</w:t>
      </w:r>
      <w:r w:rsidRPr="003D1FE3">
        <w:rPr>
          <w:rStyle w:val="StyleUnderline"/>
          <w:highlight w:val="yellow"/>
        </w:rPr>
        <w:t xml:space="preserve"> for being</w:t>
      </w:r>
      <w:r w:rsidRPr="003D1FE3">
        <w:rPr>
          <w:rStyle w:val="StyleUnderline"/>
        </w:rPr>
        <w:t xml:space="preserve"> </w:t>
      </w:r>
      <w:r w:rsidRPr="003D1FE3">
        <w:rPr>
          <w:rStyle w:val="StyleUnderline"/>
          <w:highlight w:val="yellow"/>
        </w:rPr>
        <w:t>Indian; bereft of spirit, knowledge, language and social tools to reenter their</w:t>
      </w:r>
      <w:r w:rsidRPr="003D1FE3">
        <w:rPr>
          <w:sz w:val="16"/>
        </w:rPr>
        <w:t xml:space="preserve"> own </w:t>
      </w:r>
      <w:r w:rsidRPr="003D1FE3">
        <w:rPr>
          <w:rStyle w:val="StyleUnderline"/>
          <w:highlight w:val="yellow"/>
        </w:rPr>
        <w:t>societies.</w:t>
      </w:r>
      <w:r w:rsidRPr="003D1FE3">
        <w:rPr>
          <w:sz w:val="16"/>
          <w:highlight w:val="yellow"/>
        </w:rPr>
        <w:t xml:space="preserve"> </w:t>
      </w:r>
      <w:r w:rsidRPr="003D1FE3">
        <w:rPr>
          <w:rStyle w:val="StyleUnderline"/>
          <w:highlight w:val="yellow"/>
        </w:rPr>
        <w:t>With only</w:t>
      </w:r>
      <w:r w:rsidRPr="003D1FE3">
        <w:rPr>
          <w:rStyle w:val="StyleUnderline"/>
        </w:rPr>
        <w:t xml:space="preserve"> </w:t>
      </w:r>
      <w:r w:rsidRPr="003D1FE3">
        <w:rPr>
          <w:rStyle w:val="StyleUnderline"/>
          <w:highlight w:val="yellow"/>
        </w:rPr>
        <w:t>limited</w:t>
      </w:r>
      <w:r w:rsidRPr="003D1FE3">
        <w:rPr>
          <w:rStyle w:val="StyleUnderline"/>
        </w:rPr>
        <w:t xml:space="preserve"> labor </w:t>
      </w:r>
      <w:r w:rsidRPr="003D1FE3">
        <w:rPr>
          <w:rStyle w:val="StyleUnderline"/>
          <w:highlight w:val="yellow"/>
        </w:rPr>
        <w:t>skills,</w:t>
      </w:r>
      <w:r w:rsidRPr="003D1FE3">
        <w:rPr>
          <w:rStyle w:val="StyleUnderline"/>
        </w:rPr>
        <w:t xml:space="preserve"> </w:t>
      </w:r>
      <w:r w:rsidRPr="003D1FE3">
        <w:rPr>
          <w:rStyle w:val="StyleUnderline"/>
          <w:highlight w:val="yellow"/>
        </w:rPr>
        <w:t>exacerbated by</w:t>
      </w:r>
      <w:r w:rsidRPr="003D1FE3">
        <w:rPr>
          <w:rStyle w:val="StyleUnderline"/>
        </w:rPr>
        <w:t xml:space="preserve"> the </w:t>
      </w:r>
      <w:r w:rsidRPr="003D1FE3">
        <w:rPr>
          <w:rStyle w:val="StyleUnderline"/>
          <w:highlight w:val="yellow"/>
        </w:rPr>
        <w:t>subordinated spirit</w:t>
      </w:r>
      <w:r w:rsidRPr="003D1FE3">
        <w:rPr>
          <w:sz w:val="16"/>
        </w:rPr>
        <w:t xml:space="preserve"> trained into them, </w:t>
      </w:r>
      <w:r w:rsidRPr="003D1FE3">
        <w:rPr>
          <w:rStyle w:val="StyleUnderline"/>
          <w:highlight w:val="yellow"/>
        </w:rPr>
        <w:t>too many</w:t>
      </w:r>
      <w:r w:rsidRPr="003D1FE3">
        <w:rPr>
          <w:sz w:val="16"/>
          <w:highlight w:val="yellow"/>
        </w:rPr>
        <w:t xml:space="preserve"> </w:t>
      </w:r>
      <w:r w:rsidRPr="003D1FE3">
        <w:rPr>
          <w:rStyle w:val="StyleUnderline"/>
          <w:highlight w:val="yellow"/>
        </w:rPr>
        <w:t>carried</w:t>
      </w:r>
      <w:r w:rsidRPr="003D1FE3">
        <w:rPr>
          <w:sz w:val="16"/>
        </w:rPr>
        <w:t xml:space="preserve"> undefined and </w:t>
      </w:r>
      <w:r w:rsidRPr="003D1FE3">
        <w:rPr>
          <w:rStyle w:val="Emphasis"/>
          <w:highlight w:val="yellow"/>
        </w:rPr>
        <w:t>unremitting anxieties</w:t>
      </w:r>
      <w:r w:rsidRPr="003D1FE3">
        <w:rPr>
          <w:rStyle w:val="StyleUnderline"/>
          <w:highlight w:val="yellow"/>
        </w:rPr>
        <w:t xml:space="preserve"> that drove them to </w:t>
      </w:r>
      <w:r w:rsidRPr="003D1FE3">
        <w:rPr>
          <w:rStyle w:val="Emphasis"/>
          <w:highlight w:val="yellow"/>
        </w:rPr>
        <w:t>alcoholism, drug abuse, violence</w:t>
      </w:r>
      <w:r w:rsidRPr="003D1FE3">
        <w:rPr>
          <w:rStyle w:val="StyleUnderline"/>
          <w:highlight w:val="yellow"/>
        </w:rPr>
        <w:t xml:space="preserve"> against their own families and communities, and </w:t>
      </w:r>
      <w:r w:rsidRPr="003D1FE3">
        <w:rPr>
          <w:rStyle w:val="Emphasis"/>
          <w:highlight w:val="yellow"/>
        </w:rPr>
        <w:t>suicide.</w:t>
      </w:r>
    </w:p>
    <w:p w:rsidR="006C5200" w:rsidRDefault="006C5200" w:rsidP="006C5200">
      <w:pPr>
        <w:pStyle w:val="Heading4"/>
      </w:pPr>
      <w:r w:rsidRPr="006C5200">
        <w:t>Th</w:t>
      </w:r>
      <w:r>
        <w:t>ere is a direct causal relation</w:t>
      </w:r>
      <w:r w:rsidRPr="006C5200">
        <w:t>ship between cultural genocide in Native American schools and high rates of substance abuse, sexual abuse, domestic violence and poor health among Native Americans.</w:t>
      </w:r>
      <w:r>
        <w:t xml:space="preserve"> The historical and cultural effect of trauma must be addressed together with health- related interventions.</w:t>
      </w:r>
    </w:p>
    <w:p w:rsidR="006C5200" w:rsidRPr="006C5200" w:rsidRDefault="006C5200" w:rsidP="006C5200">
      <w:r w:rsidRPr="006C5200">
        <w:rPr>
          <w:rFonts w:eastAsiaTheme="majorEastAsia" w:cstheme="majorBidi"/>
          <w:b/>
          <w:iCs/>
          <w:sz w:val="26"/>
        </w:rPr>
        <w:t>Pember, ’15</w:t>
      </w:r>
      <w:r>
        <w:t xml:space="preserve"> [Mary Annette, former President and executive board member, Native American Journalism Association. During her career she has won numerous mainstream and Native American Journalism Association awards; “When Will U.S. Apologize for Boarding School Genocide?” Indian Country Today, June 20, 2015; https://indiancountrymedianetwork.com/news/first-nations/when-will-us-apologize-for-boarding-school-genocide/]</w:t>
      </w:r>
    </w:p>
    <w:p w:rsidR="006C5200" w:rsidRDefault="006C5200" w:rsidP="006C5200">
      <w:pPr>
        <w:rPr>
          <w:sz w:val="16"/>
        </w:rPr>
      </w:pPr>
      <w:r w:rsidRPr="006C5200">
        <w:rPr>
          <w:sz w:val="16"/>
        </w:rPr>
        <w:t xml:space="preserve">In the Canadian Agreement, survivors specified that part of their settlement go toward funding programs aimed at healing and helping survivors and their families recover from the trauma inflicted upon them by the residential schools. </w:t>
      </w:r>
      <w:r w:rsidRPr="006C5200">
        <w:rPr>
          <w:rStyle w:val="StyleUnderline"/>
          <w:highlight w:val="yellow"/>
        </w:rPr>
        <w:t>Medical research in Canada</w:t>
      </w:r>
      <w:r w:rsidRPr="006C5200">
        <w:rPr>
          <w:sz w:val="16"/>
        </w:rPr>
        <w:t xml:space="preserve"> (First Nations Information Governance Center) </w:t>
      </w:r>
      <w:r w:rsidRPr="006C5200">
        <w:rPr>
          <w:rStyle w:val="StyleUnderline"/>
          <w:highlight w:val="yellow"/>
        </w:rPr>
        <w:t>and the U</w:t>
      </w:r>
      <w:r w:rsidRPr="006C5200">
        <w:rPr>
          <w:sz w:val="16"/>
        </w:rPr>
        <w:t xml:space="preserve">nited </w:t>
      </w:r>
      <w:r w:rsidRPr="006C5200">
        <w:rPr>
          <w:rStyle w:val="StyleUnderline"/>
          <w:highlight w:val="yellow"/>
        </w:rPr>
        <w:t>S</w:t>
      </w:r>
      <w:r w:rsidRPr="006C5200">
        <w:rPr>
          <w:sz w:val="16"/>
        </w:rPr>
        <w:t xml:space="preserve">tates (American Psychiatric Association) </w:t>
      </w:r>
      <w:r w:rsidRPr="006C5200">
        <w:rPr>
          <w:rStyle w:val="StyleUnderline"/>
          <w:highlight w:val="yellow"/>
        </w:rPr>
        <w:t>link</w:t>
      </w:r>
      <w:r w:rsidRPr="006C5200">
        <w:rPr>
          <w:rStyle w:val="StyleUnderline"/>
        </w:rPr>
        <w:t xml:space="preserve"> the </w:t>
      </w:r>
      <w:r w:rsidRPr="006C5200">
        <w:rPr>
          <w:rStyle w:val="Emphasis"/>
          <w:highlight w:val="yellow"/>
        </w:rPr>
        <w:t>boarding school traumas</w:t>
      </w:r>
      <w:r w:rsidRPr="006C5200">
        <w:rPr>
          <w:rStyle w:val="StyleUnderline"/>
          <w:highlight w:val="yellow"/>
        </w:rPr>
        <w:t xml:space="preserve"> of abuse, neglect and separation from family and culture with high rates of </w:t>
      </w:r>
      <w:r w:rsidRPr="006C5200">
        <w:rPr>
          <w:rStyle w:val="Emphasis"/>
          <w:highlight w:val="yellow"/>
        </w:rPr>
        <w:t>suicide, substance and alcohol</w:t>
      </w:r>
      <w:r w:rsidRPr="006C5200">
        <w:rPr>
          <w:rStyle w:val="StyleUnderline"/>
          <w:highlight w:val="yellow"/>
        </w:rPr>
        <w:t xml:space="preserve"> </w:t>
      </w:r>
      <w:r w:rsidRPr="006C5200">
        <w:rPr>
          <w:rStyle w:val="Emphasis"/>
          <w:highlight w:val="yellow"/>
        </w:rPr>
        <w:t>abuse, sexual abuse and violence</w:t>
      </w:r>
      <w:r w:rsidRPr="006C5200">
        <w:rPr>
          <w:rStyle w:val="StyleUnderline"/>
          <w:highlight w:val="yellow"/>
        </w:rPr>
        <w:t xml:space="preserve">, and other health disparities such as </w:t>
      </w:r>
      <w:r w:rsidRPr="006C5200">
        <w:rPr>
          <w:rStyle w:val="Emphasis"/>
          <w:highlight w:val="yellow"/>
        </w:rPr>
        <w:t>high blood pressure</w:t>
      </w:r>
      <w:r w:rsidRPr="006C5200">
        <w:rPr>
          <w:rStyle w:val="StyleUnderline"/>
          <w:highlight w:val="yellow"/>
        </w:rPr>
        <w:t xml:space="preserve"> and</w:t>
      </w:r>
      <w:r w:rsidRPr="006C5200">
        <w:rPr>
          <w:rStyle w:val="StyleUnderline"/>
        </w:rPr>
        <w:t xml:space="preserve"> </w:t>
      </w:r>
      <w:r w:rsidRPr="006C5200">
        <w:rPr>
          <w:rStyle w:val="Emphasis"/>
          <w:highlight w:val="yellow"/>
        </w:rPr>
        <w:t>diabetes.</w:t>
      </w:r>
      <w:r w:rsidRPr="006C5200">
        <w:rPr>
          <w:sz w:val="16"/>
        </w:rPr>
        <w:t xml:space="preserve"> Canadian </w:t>
      </w:r>
      <w:r w:rsidRPr="006C5200">
        <w:rPr>
          <w:rStyle w:val="StyleUnderline"/>
          <w:highlight w:val="yellow"/>
        </w:rPr>
        <w:t>health professionals note</w:t>
      </w:r>
      <w:r w:rsidRPr="006C5200">
        <w:rPr>
          <w:rStyle w:val="StyleUnderline"/>
        </w:rPr>
        <w:t xml:space="preserve"> </w:t>
      </w:r>
      <w:r w:rsidRPr="006C5200">
        <w:rPr>
          <w:rStyle w:val="StyleUnderline"/>
          <w:highlight w:val="yellow"/>
        </w:rPr>
        <w:t xml:space="preserve">that </w:t>
      </w:r>
      <w:r w:rsidRPr="006C5200">
        <w:rPr>
          <w:rStyle w:val="Emphasis"/>
          <w:highlight w:val="yellow"/>
        </w:rPr>
        <w:t>reducing these disparities</w:t>
      </w:r>
      <w:r w:rsidRPr="006C5200">
        <w:rPr>
          <w:rStyle w:val="StyleUnderline"/>
          <w:highlight w:val="yellow"/>
        </w:rPr>
        <w:t xml:space="preserve"> requires more than narrow</w:t>
      </w:r>
      <w:r w:rsidRPr="006C5200">
        <w:rPr>
          <w:rStyle w:val="StyleUnderline"/>
        </w:rPr>
        <w:t xml:space="preserve"> </w:t>
      </w:r>
      <w:r w:rsidRPr="006C5200">
        <w:rPr>
          <w:rStyle w:val="StyleUnderline"/>
          <w:highlight w:val="yellow"/>
        </w:rPr>
        <w:t xml:space="preserve">concerns directly related to drug and alcohol abuse; it requires understanding and addressing the </w:t>
      </w:r>
      <w:r w:rsidRPr="006C5200">
        <w:rPr>
          <w:rStyle w:val="Emphasis"/>
          <w:highlight w:val="yellow"/>
        </w:rPr>
        <w:t>historical and cultural impact of trauma</w:t>
      </w:r>
      <w:r w:rsidRPr="006C5200">
        <w:rPr>
          <w:rStyle w:val="StyleUnderline"/>
          <w:highlight w:val="yellow"/>
        </w:rPr>
        <w:t xml:space="preserve"> on aboriginal peoples</w:t>
      </w:r>
      <w:r w:rsidRPr="006C5200">
        <w:rPr>
          <w:sz w:val="16"/>
          <w:highlight w:val="yellow"/>
        </w:rPr>
        <w:t>.</w:t>
      </w:r>
    </w:p>
    <w:p w:rsidR="006C5200" w:rsidRDefault="00B528BD" w:rsidP="00B528BD">
      <w:pPr>
        <w:pStyle w:val="Heading4"/>
      </w:pPr>
      <w:r>
        <w:t>Health studies prove that cultural genocide of Native children still perpetuates a health care crisis in Indian Country.</w:t>
      </w:r>
    </w:p>
    <w:p w:rsidR="00B528BD" w:rsidRPr="00B528BD" w:rsidRDefault="00B528BD" w:rsidP="00B528BD">
      <w:r w:rsidRPr="006C5200">
        <w:rPr>
          <w:rFonts w:eastAsiaTheme="majorEastAsia" w:cstheme="majorBidi"/>
          <w:b/>
          <w:iCs/>
          <w:sz w:val="26"/>
        </w:rPr>
        <w:t>Pember, ’15</w:t>
      </w:r>
      <w:r>
        <w:t xml:space="preserve"> [Mary Annette, former President and executive board member, Native American Journalism Association. During her career she has won numerous mainstream and Native American Journalism Association awards; “When Will U.S. Apologize for Boarding School Genocide?” Indian Country Today, June 20, 2015; https://indiancountrymedianetwork.com/news/first-nations/when-will-us-apologize-for-boarding-school-genocide/]</w:t>
      </w:r>
    </w:p>
    <w:p w:rsidR="00B528BD" w:rsidRDefault="00B528BD" w:rsidP="00B528BD">
      <w:pPr>
        <w:rPr>
          <w:rStyle w:val="StyleUnderline"/>
        </w:rPr>
      </w:pPr>
      <w:r w:rsidRPr="00B528BD">
        <w:rPr>
          <w:rStyle w:val="StyleUnderline"/>
          <w:highlight w:val="yellow"/>
        </w:rPr>
        <w:t xml:space="preserve">Health care professionals working in Indian Country say there is a </w:t>
      </w:r>
      <w:r w:rsidRPr="00B528BD">
        <w:rPr>
          <w:rStyle w:val="Emphasis"/>
          <w:highlight w:val="yellow"/>
        </w:rPr>
        <w:t>direct relation</w:t>
      </w:r>
      <w:r w:rsidRPr="00B528BD">
        <w:rPr>
          <w:rStyle w:val="StyleUnderline"/>
          <w:highlight w:val="yellow"/>
        </w:rPr>
        <w:t xml:space="preserve"> between the t</w:t>
      </w:r>
      <w:r w:rsidRPr="00B528BD">
        <w:rPr>
          <w:rStyle w:val="Emphasis"/>
          <w:highlight w:val="yellow"/>
        </w:rPr>
        <w:t>rauma</w:t>
      </w:r>
      <w:r w:rsidRPr="00B528BD">
        <w:rPr>
          <w:rStyle w:val="Emphasis"/>
        </w:rPr>
        <w:t xml:space="preserve"> </w:t>
      </w:r>
      <w:r w:rsidRPr="00B528BD">
        <w:rPr>
          <w:rStyle w:val="StyleUnderline"/>
          <w:highlight w:val="yellow"/>
        </w:rPr>
        <w:t xml:space="preserve">experienced </w:t>
      </w:r>
      <w:r w:rsidRPr="00B528BD">
        <w:rPr>
          <w:rStyle w:val="Emphasis"/>
          <w:highlight w:val="yellow"/>
        </w:rPr>
        <w:t>in boarding schools</w:t>
      </w:r>
      <w:r w:rsidRPr="00B528BD">
        <w:rPr>
          <w:rStyle w:val="StyleUnderline"/>
          <w:highlight w:val="yellow"/>
        </w:rPr>
        <w:t xml:space="preserve"> and </w:t>
      </w:r>
      <w:r w:rsidRPr="00B528BD">
        <w:rPr>
          <w:rStyle w:val="Emphasis"/>
          <w:highlight w:val="yellow"/>
        </w:rPr>
        <w:t>high rates of depression</w:t>
      </w:r>
      <w:r w:rsidRPr="00B528BD">
        <w:rPr>
          <w:sz w:val="16"/>
        </w:rPr>
        <w:t xml:space="preserve">, post-traumatic stress disorder </w:t>
      </w:r>
      <w:r w:rsidRPr="00B528BD">
        <w:rPr>
          <w:rStyle w:val="Emphasis"/>
        </w:rPr>
        <w:t>(</w:t>
      </w:r>
      <w:r w:rsidRPr="00B528BD">
        <w:rPr>
          <w:rStyle w:val="Emphasis"/>
          <w:highlight w:val="yellow"/>
        </w:rPr>
        <w:t>PTSD</w:t>
      </w:r>
      <w:r w:rsidRPr="00B528BD">
        <w:rPr>
          <w:sz w:val="16"/>
          <w:highlight w:val="yellow"/>
        </w:rPr>
        <w:t>),</w:t>
      </w:r>
      <w:r w:rsidRPr="00B528BD">
        <w:rPr>
          <w:sz w:val="16"/>
        </w:rPr>
        <w:t xml:space="preserve"> </w:t>
      </w:r>
      <w:r w:rsidRPr="00B528BD">
        <w:rPr>
          <w:rStyle w:val="Emphasis"/>
          <w:highlight w:val="yellow"/>
        </w:rPr>
        <w:t>drug and</w:t>
      </w:r>
      <w:r w:rsidRPr="00B528BD">
        <w:rPr>
          <w:rStyle w:val="Emphasis"/>
        </w:rPr>
        <w:t xml:space="preserve"> </w:t>
      </w:r>
      <w:r w:rsidRPr="00B528BD">
        <w:rPr>
          <w:rStyle w:val="Emphasis"/>
          <w:highlight w:val="yellow"/>
        </w:rPr>
        <w:t xml:space="preserve">alcohol use and suicide </w:t>
      </w:r>
      <w:r w:rsidRPr="00B528BD">
        <w:rPr>
          <w:rStyle w:val="StyleUnderline"/>
          <w:highlight w:val="yellow"/>
        </w:rPr>
        <w:t>among boarding school</w:t>
      </w:r>
      <w:r w:rsidRPr="00B528BD">
        <w:rPr>
          <w:rStyle w:val="StyleUnderline"/>
        </w:rPr>
        <w:t xml:space="preserve"> </w:t>
      </w:r>
      <w:r w:rsidRPr="00B528BD">
        <w:rPr>
          <w:rStyle w:val="StyleUnderline"/>
          <w:highlight w:val="yellow"/>
        </w:rPr>
        <w:t>survivors and their</w:t>
      </w:r>
      <w:r w:rsidRPr="00B528BD">
        <w:rPr>
          <w:rStyle w:val="StyleUnderline"/>
        </w:rPr>
        <w:t xml:space="preserve"> </w:t>
      </w:r>
      <w:r w:rsidRPr="00B528BD">
        <w:rPr>
          <w:rStyle w:val="StyleUnderline"/>
          <w:highlight w:val="yellow"/>
        </w:rPr>
        <w:t>families</w:t>
      </w:r>
      <w:r w:rsidRPr="00B528BD">
        <w:rPr>
          <w:sz w:val="16"/>
        </w:rPr>
        <w:t xml:space="preserve">. </w:t>
      </w:r>
      <w:r w:rsidRPr="00B528BD">
        <w:rPr>
          <w:rStyle w:val="StyleUnderline"/>
          <w:highlight w:val="yellow"/>
        </w:rPr>
        <w:t>According to</w:t>
      </w:r>
      <w:r w:rsidRPr="00B528BD">
        <w:rPr>
          <w:sz w:val="16"/>
        </w:rPr>
        <w:t xml:space="preserve"> Teresa Brockie, researcher with </w:t>
      </w:r>
      <w:r w:rsidRPr="00B528BD">
        <w:rPr>
          <w:rStyle w:val="StyleUnderline"/>
          <w:highlight w:val="yellow"/>
        </w:rPr>
        <w:t>the National Institutes of Health</w:t>
      </w:r>
      <w:r w:rsidRPr="00B528BD">
        <w:rPr>
          <w:sz w:val="16"/>
        </w:rPr>
        <w:t xml:space="preserve"> (NIH), </w:t>
      </w:r>
      <w:r w:rsidRPr="00B528BD">
        <w:rPr>
          <w:rStyle w:val="StyleUnderline"/>
          <w:highlight w:val="yellow"/>
        </w:rPr>
        <w:t>historical trauma—including</w:t>
      </w:r>
      <w:r w:rsidRPr="00B528BD">
        <w:rPr>
          <w:rStyle w:val="StyleUnderline"/>
        </w:rPr>
        <w:t xml:space="preserve"> the </w:t>
      </w:r>
      <w:r w:rsidRPr="00B528BD">
        <w:rPr>
          <w:rStyle w:val="StyleUnderline"/>
          <w:highlight w:val="yellow"/>
        </w:rPr>
        <w:t>boarding school</w:t>
      </w:r>
      <w:r w:rsidRPr="00B528BD">
        <w:rPr>
          <w:rStyle w:val="StyleUnderline"/>
        </w:rPr>
        <w:t xml:space="preserve"> </w:t>
      </w:r>
      <w:r w:rsidRPr="00B528BD">
        <w:rPr>
          <w:rStyle w:val="StyleUnderline"/>
          <w:highlight w:val="yellow"/>
        </w:rPr>
        <w:t xml:space="preserve">experience—contributes to </w:t>
      </w:r>
      <w:r w:rsidRPr="00B528BD">
        <w:rPr>
          <w:rStyle w:val="Emphasis"/>
          <w:highlight w:val="yellow"/>
        </w:rPr>
        <w:t>high rates of Adverse Childhood Experiences</w:t>
      </w:r>
      <w:r w:rsidRPr="00B528BD">
        <w:rPr>
          <w:sz w:val="16"/>
        </w:rPr>
        <w:t xml:space="preserve"> (ACES</w:t>
      </w:r>
      <w:r w:rsidRPr="00B528BD">
        <w:rPr>
          <w:rStyle w:val="StyleUnderline"/>
        </w:rPr>
        <w:t xml:space="preserve">) </w:t>
      </w:r>
      <w:r w:rsidRPr="00B528BD">
        <w:rPr>
          <w:rStyle w:val="StyleUnderline"/>
          <w:highlight w:val="yellow"/>
        </w:rPr>
        <w:t>among Native people</w:t>
      </w:r>
      <w:r w:rsidRPr="00B528BD">
        <w:rPr>
          <w:rStyle w:val="StyleUnderline"/>
        </w:rPr>
        <w:t xml:space="preserve">, </w:t>
      </w:r>
      <w:r w:rsidRPr="00B528BD">
        <w:rPr>
          <w:rStyle w:val="StyleUnderline"/>
          <w:highlight w:val="yellow"/>
        </w:rPr>
        <w:t>which</w:t>
      </w:r>
      <w:r w:rsidRPr="00B528BD">
        <w:rPr>
          <w:rStyle w:val="StyleUnderline"/>
        </w:rPr>
        <w:t xml:space="preserve"> in turn </w:t>
      </w:r>
      <w:r w:rsidRPr="00B528BD">
        <w:rPr>
          <w:rStyle w:val="StyleUnderline"/>
          <w:highlight w:val="yellow"/>
        </w:rPr>
        <w:t xml:space="preserve">give rise to </w:t>
      </w:r>
      <w:r w:rsidRPr="00B528BD">
        <w:rPr>
          <w:rStyle w:val="Emphasis"/>
          <w:highlight w:val="yellow"/>
        </w:rPr>
        <w:t>mental health problems</w:t>
      </w:r>
      <w:r w:rsidRPr="00B528BD">
        <w:rPr>
          <w:sz w:val="16"/>
        </w:rPr>
        <w:t xml:space="preserve">. The ACES study by </w:t>
      </w:r>
      <w:r w:rsidRPr="00B528BD">
        <w:rPr>
          <w:rStyle w:val="StyleUnderline"/>
          <w:highlight w:val="yellow"/>
        </w:rPr>
        <w:t>the Centers for Disease Control</w:t>
      </w:r>
      <w:r w:rsidRPr="00B528BD">
        <w:rPr>
          <w:rStyle w:val="StyleUnderline"/>
        </w:rPr>
        <w:t xml:space="preserve"> </w:t>
      </w:r>
      <w:r w:rsidRPr="00B528BD">
        <w:rPr>
          <w:sz w:val="16"/>
        </w:rPr>
        <w:t xml:space="preserve">and Kaiser Permanente </w:t>
      </w:r>
      <w:r w:rsidRPr="00B528BD">
        <w:rPr>
          <w:rStyle w:val="StyleUnderline"/>
          <w:highlight w:val="yellow"/>
        </w:rPr>
        <w:t xml:space="preserve">found a </w:t>
      </w:r>
      <w:r w:rsidRPr="00B528BD">
        <w:rPr>
          <w:rStyle w:val="Emphasis"/>
          <w:highlight w:val="yellow"/>
        </w:rPr>
        <w:t>connection</w:t>
      </w:r>
      <w:r w:rsidRPr="00B528BD">
        <w:rPr>
          <w:rStyle w:val="StyleUnderline"/>
          <w:highlight w:val="yellow"/>
        </w:rPr>
        <w:t xml:space="preserve"> between </w:t>
      </w:r>
      <w:r w:rsidRPr="00B528BD">
        <w:rPr>
          <w:rStyle w:val="Emphasis"/>
          <w:highlight w:val="yellow"/>
        </w:rPr>
        <w:t>adverse childhood experiences and poor health</w:t>
      </w:r>
      <w:r w:rsidRPr="00B528BD">
        <w:rPr>
          <w:rStyle w:val="StyleUnderline"/>
        </w:rPr>
        <w:t>.</w:t>
      </w:r>
    </w:p>
    <w:p w:rsidR="00775886" w:rsidRDefault="00775886" w:rsidP="00775886">
      <w:pPr>
        <w:pStyle w:val="Heading2"/>
      </w:pPr>
      <w:r w:rsidRPr="00775886">
        <w:lastRenderedPageBreak/>
        <w:t>Structural Violence</w:t>
      </w:r>
    </w:p>
    <w:p w:rsidR="009B6556" w:rsidRDefault="002D4573" w:rsidP="002D4573">
      <w:pPr>
        <w:pStyle w:val="Heading4"/>
      </w:pPr>
      <w:r>
        <w:t xml:space="preserve"> Cultural erasure has inundated Native American education for generations, perpetuating the worse forms of structural violence.</w:t>
      </w:r>
    </w:p>
    <w:p w:rsidR="002D4573" w:rsidRPr="002D4573" w:rsidRDefault="002D4573" w:rsidP="002D4573">
      <w:r w:rsidRPr="00B71942">
        <w:rPr>
          <w:rFonts w:eastAsiaTheme="majorEastAsia" w:cstheme="majorBidi"/>
          <w:b/>
          <w:iCs/>
          <w:sz w:val="26"/>
        </w:rPr>
        <w:t xml:space="preserve">Gilio-Whitaker &amp; Dunbar-Ortiz, </w:t>
      </w:r>
      <w:r w:rsidR="00B71942" w:rsidRPr="00B71942">
        <w:rPr>
          <w:rFonts w:eastAsiaTheme="majorEastAsia" w:cstheme="majorBidi"/>
          <w:b/>
          <w:iCs/>
          <w:sz w:val="26"/>
        </w:rPr>
        <w:t>’16</w:t>
      </w:r>
      <w:r w:rsidR="00B71942">
        <w:t xml:space="preserve"> [Dina, award-winning journalist and columnist at Indian Country Today Media Network. A writer and researcher in Indigenous studies, she is currently a research associate and associate scholar at the Center for World Indigenous Studies; Roxanne, After receiving her PhD in history at the University of California at Los Angeles, she taught in the newly established Native American Studies Program at California State University, Hayward, and helped found the Departments of Ethnic Studies and Women’s Studies; “The Many Pernicious Myths About Native Americans That Need to Be Uprooted Now;” Truthout.org; October 20, 2016; http://www.truth-out.org/opinion/item/38069-the-many-pernicious-myths-about-native-americans-need-to-uprooted-now]</w:t>
      </w:r>
    </w:p>
    <w:p w:rsidR="002D4573" w:rsidRPr="002D4573" w:rsidRDefault="002D4573" w:rsidP="002D4573">
      <w:pPr>
        <w:rPr>
          <w:sz w:val="16"/>
        </w:rPr>
      </w:pPr>
      <w:r w:rsidRPr="002D4573">
        <w:rPr>
          <w:rStyle w:val="Emphasis"/>
          <w:highlight w:val="yellow"/>
        </w:rPr>
        <w:t>Structural violence against Native people</w:t>
      </w:r>
      <w:r w:rsidRPr="002D4573">
        <w:rPr>
          <w:sz w:val="16"/>
        </w:rPr>
        <w:t xml:space="preserve"> often </w:t>
      </w:r>
      <w:r w:rsidRPr="002D4573">
        <w:rPr>
          <w:rStyle w:val="StyleUnderline"/>
          <w:highlight w:val="yellow"/>
        </w:rPr>
        <w:t>entails a staggering assortment of</w:t>
      </w:r>
      <w:r w:rsidRPr="002D4573">
        <w:rPr>
          <w:sz w:val="16"/>
        </w:rPr>
        <w:t xml:space="preserve"> legislation, court cases, executive decisions, and municipal and state </w:t>
      </w:r>
      <w:r w:rsidRPr="002D4573">
        <w:rPr>
          <w:rStyle w:val="StyleUnderline"/>
          <w:highlight w:val="yellow"/>
        </w:rPr>
        <w:t xml:space="preserve">actions that </w:t>
      </w:r>
      <w:r w:rsidRPr="002D4573">
        <w:rPr>
          <w:rStyle w:val="Emphasis"/>
          <w:highlight w:val="yellow"/>
        </w:rPr>
        <w:t>directly</w:t>
      </w:r>
      <w:r w:rsidRPr="002D4573">
        <w:rPr>
          <w:rStyle w:val="StyleUnderline"/>
          <w:highlight w:val="yellow"/>
        </w:rPr>
        <w:t xml:space="preserve"> affect their lives</w:t>
      </w:r>
      <w:r w:rsidRPr="002D4573">
        <w:rPr>
          <w:sz w:val="16"/>
        </w:rPr>
        <w:t xml:space="preserve">. This sort of violence will be explored throughout this book, but </w:t>
      </w:r>
      <w:r w:rsidRPr="002D4573">
        <w:rPr>
          <w:rStyle w:val="StyleUnderline"/>
          <w:highlight w:val="yellow"/>
        </w:rPr>
        <w:t xml:space="preserve">one of the most potent ways that </w:t>
      </w:r>
      <w:r w:rsidRPr="002D4573">
        <w:rPr>
          <w:rStyle w:val="Emphasis"/>
          <w:highlight w:val="yellow"/>
        </w:rPr>
        <w:t>violence of erasure</w:t>
      </w:r>
      <w:r w:rsidRPr="002D4573">
        <w:rPr>
          <w:rStyle w:val="StyleUnderline"/>
          <w:highlight w:val="yellow"/>
        </w:rPr>
        <w:t xml:space="preserve"> is deployed in US society is through education</w:t>
      </w:r>
      <w:r w:rsidRPr="002D4573">
        <w:rPr>
          <w:sz w:val="16"/>
        </w:rPr>
        <w:t xml:space="preserve">. A body of </w:t>
      </w:r>
      <w:r w:rsidRPr="002D4573">
        <w:rPr>
          <w:rStyle w:val="StyleUnderline"/>
          <w:highlight w:val="yellow"/>
        </w:rPr>
        <w:t>scholarship identifies the ways that</w:t>
      </w:r>
      <w:r w:rsidRPr="002D4573">
        <w:rPr>
          <w:sz w:val="16"/>
          <w:highlight w:val="yellow"/>
        </w:rPr>
        <w:t xml:space="preserve"> </w:t>
      </w:r>
      <w:r w:rsidRPr="002D4573">
        <w:rPr>
          <w:rStyle w:val="StyleUnderline"/>
          <w:highlight w:val="yellow"/>
        </w:rPr>
        <w:t xml:space="preserve">Native children have for generations been </w:t>
      </w:r>
      <w:r w:rsidRPr="002D4573">
        <w:rPr>
          <w:rStyle w:val="Emphasis"/>
          <w:highlight w:val="yellow"/>
        </w:rPr>
        <w:t xml:space="preserve">miseducated </w:t>
      </w:r>
      <w:r w:rsidRPr="002D4573">
        <w:rPr>
          <w:rStyle w:val="StyleUnderline"/>
          <w:highlight w:val="yellow"/>
        </w:rPr>
        <w:t>under</w:t>
      </w:r>
      <w:r w:rsidRPr="002D4573">
        <w:rPr>
          <w:rStyle w:val="StyleUnderline"/>
        </w:rPr>
        <w:t xml:space="preserve"> </w:t>
      </w:r>
      <w:r w:rsidRPr="002D4573">
        <w:rPr>
          <w:rStyle w:val="Emphasis"/>
          <w:highlight w:val="yellow"/>
        </w:rPr>
        <w:t>deliberately repressive federal policy</w:t>
      </w:r>
      <w:r w:rsidRPr="002D4573">
        <w:rPr>
          <w:sz w:val="16"/>
        </w:rPr>
        <w:t xml:space="preserve">, and </w:t>
      </w:r>
      <w:r w:rsidRPr="002D4573">
        <w:rPr>
          <w:rStyle w:val="StyleUnderline"/>
        </w:rPr>
        <w:t xml:space="preserve">a substantial body of </w:t>
      </w:r>
      <w:r w:rsidRPr="002D4573">
        <w:rPr>
          <w:rStyle w:val="StyleUnderline"/>
          <w:highlight w:val="yellow"/>
        </w:rPr>
        <w:t xml:space="preserve">research also identifies the ways children in public schools are </w:t>
      </w:r>
      <w:r w:rsidRPr="002D4573">
        <w:rPr>
          <w:rStyle w:val="Emphasis"/>
          <w:highlight w:val="yellow"/>
        </w:rPr>
        <w:t xml:space="preserve">miseducated </w:t>
      </w:r>
      <w:r w:rsidRPr="002D4573">
        <w:rPr>
          <w:rStyle w:val="StyleUnderline"/>
          <w:highlight w:val="yellow"/>
        </w:rPr>
        <w:t>on US and Native history</w:t>
      </w:r>
      <w:r w:rsidRPr="002D4573">
        <w:rPr>
          <w:sz w:val="16"/>
          <w:highlight w:val="yellow"/>
        </w:rPr>
        <w:t>.</w:t>
      </w:r>
      <w:r w:rsidRPr="002D4573">
        <w:rPr>
          <w:sz w:val="16"/>
        </w:rPr>
        <w:t xml:space="preserve">  Education scholar Timothy Lintner writes, "History is a delicate amalgam of fact and fiction tempered by personal and pedagogical perception. Though the premise of history is rooted in empiricism, the teaching of history is not so subjective. History classrooms are not neutral; they are contested supremacy." James Loewen reflected this perhaps most famously in 1995 with the release of his now acclaimed book Lies My Teacher Told Me, in which he tackled the fallacies of the Columbus and Thanksgiving stories.</w:t>
      </w:r>
    </w:p>
    <w:p w:rsidR="00775886" w:rsidRDefault="00775886" w:rsidP="00775886">
      <w:pPr>
        <w:pStyle w:val="Heading4"/>
      </w:pPr>
      <w:r>
        <w:t>Federal law and treaties have perpetuated structural violence against Native American students through cultural violence and genocide.</w:t>
      </w:r>
    </w:p>
    <w:p w:rsidR="00775886" w:rsidRPr="00775886" w:rsidRDefault="009B6556" w:rsidP="00775886">
      <w:r w:rsidRPr="009B6556">
        <w:rPr>
          <w:rFonts w:eastAsiaTheme="majorEastAsia" w:cstheme="majorBidi"/>
          <w:b/>
          <w:iCs/>
          <w:sz w:val="26"/>
        </w:rPr>
        <w:t>Stone, ’11</w:t>
      </w:r>
      <w:r>
        <w:t xml:space="preserve"> [Sarah, Commonwealth Honors College, University of Massachusetts-Amherst; </w:t>
      </w:r>
      <w:r w:rsidRPr="009B6556">
        <w:rPr>
          <w:rStyle w:val="StyleUnderline"/>
        </w:rPr>
        <w:t>American Indian Education: How Assimilation Decreases Retention</w:t>
      </w:r>
      <w:r>
        <w:t>; August 2011; http://scholarworks.umass.edu/cgi/viewcontent.cgi?article=1026&amp;context=chc_theses]</w:t>
      </w:r>
    </w:p>
    <w:p w:rsidR="00775886" w:rsidRPr="00775886" w:rsidRDefault="00775886" w:rsidP="00775886">
      <w:pPr>
        <w:rPr>
          <w:rStyle w:val="Emphasis"/>
        </w:rPr>
      </w:pPr>
      <w:r w:rsidRPr="00775886">
        <w:rPr>
          <w:sz w:val="16"/>
        </w:rPr>
        <w:t xml:space="preserve">Also </w:t>
      </w:r>
      <w:r w:rsidRPr="00775886">
        <w:rPr>
          <w:rStyle w:val="StyleUnderline"/>
          <w:highlight w:val="yellow"/>
        </w:rPr>
        <w:t xml:space="preserve">in terms of language, </w:t>
      </w:r>
      <w:r w:rsidRPr="00775886">
        <w:rPr>
          <w:rStyle w:val="Emphasis"/>
          <w:highlight w:val="yellow"/>
        </w:rPr>
        <w:t>structural violence</w:t>
      </w:r>
      <w:r w:rsidRPr="00775886">
        <w:rPr>
          <w:rStyle w:val="StyleUnderline"/>
          <w:highlight w:val="yellow"/>
        </w:rPr>
        <w:t xml:space="preserve"> can be seen with the 2001 No Child Left Behind Act</w:t>
      </w:r>
      <w:r w:rsidRPr="00775886">
        <w:rPr>
          <w:sz w:val="16"/>
          <w:highlight w:val="yellow"/>
        </w:rPr>
        <w:t xml:space="preserve">. </w:t>
      </w:r>
      <w:r w:rsidRPr="00775886">
        <w:rPr>
          <w:rStyle w:val="StyleUnderline"/>
          <w:highlight w:val="yellow"/>
        </w:rPr>
        <w:t>This</w:t>
      </w:r>
      <w:r w:rsidRPr="00775886">
        <w:rPr>
          <w:rStyle w:val="StyleUnderline"/>
        </w:rPr>
        <w:t xml:space="preserve"> Act </w:t>
      </w:r>
      <w:r w:rsidRPr="00775886">
        <w:rPr>
          <w:rStyle w:val="StyleUnderline"/>
          <w:highlight w:val="yellow"/>
        </w:rPr>
        <w:t xml:space="preserve">focused its educational policies solely around the </w:t>
      </w:r>
      <w:r w:rsidRPr="00775886">
        <w:rPr>
          <w:rStyle w:val="Emphasis"/>
          <w:highlight w:val="yellow"/>
        </w:rPr>
        <w:t>English language</w:t>
      </w:r>
      <w:r w:rsidRPr="00775886">
        <w:rPr>
          <w:sz w:val="16"/>
        </w:rPr>
        <w:t xml:space="preserve"> (Swisher 117). </w:t>
      </w:r>
      <w:r w:rsidRPr="00775886">
        <w:rPr>
          <w:rStyle w:val="StyleUnderline"/>
          <w:highlight w:val="yellow"/>
        </w:rPr>
        <w:t xml:space="preserve">By </w:t>
      </w:r>
      <w:r w:rsidRPr="00775886">
        <w:rPr>
          <w:rStyle w:val="Emphasis"/>
          <w:highlight w:val="yellow"/>
        </w:rPr>
        <w:t>not incorporating</w:t>
      </w:r>
      <w:r w:rsidRPr="00775886">
        <w:rPr>
          <w:rStyle w:val="StyleUnderline"/>
          <w:highlight w:val="yellow"/>
        </w:rPr>
        <w:t xml:space="preserve"> </w:t>
      </w:r>
      <w:r w:rsidRPr="00775886">
        <w:rPr>
          <w:rStyle w:val="Emphasis"/>
          <w:highlight w:val="yellow"/>
        </w:rPr>
        <w:t>American Indian language</w:t>
      </w:r>
      <w:r w:rsidRPr="00775886">
        <w:rPr>
          <w:rStyle w:val="StyleUnderline"/>
        </w:rPr>
        <w:t xml:space="preserve"> into its programs, </w:t>
      </w:r>
      <w:r w:rsidRPr="00775886">
        <w:rPr>
          <w:rStyle w:val="StyleUnderline"/>
          <w:highlight w:val="yellow"/>
        </w:rPr>
        <w:t xml:space="preserve">the government was allowing its </w:t>
      </w:r>
      <w:r w:rsidRPr="00775886">
        <w:rPr>
          <w:rStyle w:val="Emphasis"/>
          <w:highlight w:val="yellow"/>
        </w:rPr>
        <w:t>structure to commit</w:t>
      </w:r>
      <w:r w:rsidRPr="00775886">
        <w:rPr>
          <w:rStyle w:val="StyleUnderline"/>
        </w:rPr>
        <w:t xml:space="preserve"> </w:t>
      </w:r>
      <w:r w:rsidRPr="00775886">
        <w:rPr>
          <w:rStyle w:val="Emphasis"/>
          <w:highlight w:val="yellow"/>
        </w:rPr>
        <w:t>violence</w:t>
      </w:r>
      <w:r w:rsidRPr="00775886">
        <w:rPr>
          <w:rStyle w:val="StyleUnderline"/>
          <w:highlight w:val="yellow"/>
        </w:rPr>
        <w:t xml:space="preserve"> against the American Indian people</w:t>
      </w:r>
      <w:r w:rsidRPr="00775886">
        <w:rPr>
          <w:rStyle w:val="StyleUnderline"/>
        </w:rPr>
        <w:t>.</w:t>
      </w:r>
      <w:r w:rsidRPr="00775886">
        <w:rPr>
          <w:sz w:val="16"/>
        </w:rPr>
        <w:t xml:space="preserve"> </w:t>
      </w:r>
      <w:r w:rsidRPr="00775886">
        <w:rPr>
          <w:rStyle w:val="StyleUnderline"/>
          <w:highlight w:val="yellow"/>
        </w:rPr>
        <w:t>Another example is based on</w:t>
      </w:r>
      <w:r w:rsidRPr="00775886">
        <w:rPr>
          <w:rStyle w:val="StyleUnderline"/>
        </w:rPr>
        <w:t xml:space="preserve"> the </w:t>
      </w:r>
      <w:r w:rsidRPr="00775886">
        <w:rPr>
          <w:rStyle w:val="StyleUnderline"/>
          <w:highlight w:val="yellow"/>
        </w:rPr>
        <w:t>general treaties</w:t>
      </w:r>
      <w:r w:rsidRPr="00775886">
        <w:rPr>
          <w:sz w:val="16"/>
        </w:rPr>
        <w:t xml:space="preserve"> from 1778 through 1871 </w:t>
      </w:r>
      <w:r w:rsidRPr="00775886">
        <w:rPr>
          <w:rStyle w:val="StyleUnderline"/>
          <w:highlight w:val="yellow"/>
        </w:rPr>
        <w:t>that gave the U</w:t>
      </w:r>
      <w:r w:rsidRPr="00775886">
        <w:rPr>
          <w:sz w:val="16"/>
        </w:rPr>
        <w:t xml:space="preserve">nited </w:t>
      </w:r>
      <w:r w:rsidRPr="00775886">
        <w:rPr>
          <w:rStyle w:val="StyleUnderline"/>
          <w:highlight w:val="yellow"/>
        </w:rPr>
        <w:t>S</w:t>
      </w:r>
      <w:r w:rsidRPr="00775886">
        <w:rPr>
          <w:sz w:val="16"/>
          <w:highlight w:val="yellow"/>
        </w:rPr>
        <w:t>t</w:t>
      </w:r>
      <w:r w:rsidRPr="00775886">
        <w:rPr>
          <w:sz w:val="16"/>
        </w:rPr>
        <w:t xml:space="preserve">ates </w:t>
      </w:r>
      <w:r w:rsidRPr="00775886">
        <w:rPr>
          <w:sz w:val="16"/>
          <w:highlight w:val="yellow"/>
        </w:rPr>
        <w:t>g</w:t>
      </w:r>
      <w:r w:rsidRPr="00775886">
        <w:rPr>
          <w:rStyle w:val="StyleUnderline"/>
          <w:highlight w:val="yellow"/>
        </w:rPr>
        <w:t>overnment control over American Indian education</w:t>
      </w:r>
      <w:r w:rsidRPr="00775886">
        <w:rPr>
          <w:rStyle w:val="StyleUnderline"/>
        </w:rPr>
        <w:t xml:space="preserve"> (</w:t>
      </w:r>
      <w:r w:rsidRPr="00775886">
        <w:rPr>
          <w:sz w:val="16"/>
        </w:rPr>
        <w:t xml:space="preserve">110). </w:t>
      </w:r>
      <w:r w:rsidRPr="00775886">
        <w:rPr>
          <w:rStyle w:val="StyleUnderline"/>
          <w:highlight w:val="yellow"/>
        </w:rPr>
        <w:t xml:space="preserve">This power was used to </w:t>
      </w:r>
      <w:r w:rsidRPr="00775886">
        <w:rPr>
          <w:rStyle w:val="Emphasis"/>
          <w:highlight w:val="yellow"/>
        </w:rPr>
        <w:t>subjugate and control</w:t>
      </w:r>
      <w:r w:rsidRPr="00775886">
        <w:rPr>
          <w:rStyle w:val="StyleUnderline"/>
        </w:rPr>
        <w:t xml:space="preserve"> the </w:t>
      </w:r>
      <w:r w:rsidRPr="00775886">
        <w:rPr>
          <w:rStyle w:val="StyleUnderline"/>
          <w:highlight w:val="yellow"/>
        </w:rPr>
        <w:t>destinies of</w:t>
      </w:r>
      <w:r w:rsidRPr="00775886">
        <w:rPr>
          <w:rStyle w:val="StyleUnderline"/>
        </w:rPr>
        <w:t xml:space="preserve"> the </w:t>
      </w:r>
      <w:r w:rsidRPr="00775886">
        <w:rPr>
          <w:rStyle w:val="StyleUnderline"/>
          <w:highlight w:val="yellow"/>
        </w:rPr>
        <w:t>American Indian people and turn them into</w:t>
      </w:r>
      <w:r w:rsidRPr="00775886">
        <w:rPr>
          <w:rStyle w:val="StyleUnderline"/>
        </w:rPr>
        <w:t xml:space="preserve"> “</w:t>
      </w:r>
      <w:r w:rsidRPr="00775886">
        <w:rPr>
          <w:rStyle w:val="Emphasis"/>
          <w:highlight w:val="yellow"/>
        </w:rPr>
        <w:t>civilized Indians</w:t>
      </w:r>
      <w:r w:rsidRPr="00775886">
        <w:rPr>
          <w:rStyle w:val="StyleUnderline"/>
          <w:highlight w:val="yellow"/>
        </w:rPr>
        <w:t>”. Because this power was achieved through</w:t>
      </w:r>
      <w:r w:rsidRPr="00775886">
        <w:rPr>
          <w:rStyle w:val="StyleUnderline"/>
        </w:rPr>
        <w:t xml:space="preserve"> series of </w:t>
      </w:r>
      <w:r w:rsidRPr="00775886">
        <w:rPr>
          <w:rStyle w:val="StyleUnderline"/>
          <w:highlight w:val="yellow"/>
        </w:rPr>
        <w:t xml:space="preserve">laws and other </w:t>
      </w:r>
      <w:r w:rsidRPr="00775886">
        <w:rPr>
          <w:rStyle w:val="Emphasis"/>
          <w:highlight w:val="yellow"/>
        </w:rPr>
        <w:t>structural</w:t>
      </w:r>
      <w:r w:rsidRPr="00775886">
        <w:rPr>
          <w:rStyle w:val="Emphasis"/>
        </w:rPr>
        <w:t xml:space="preserve"> </w:t>
      </w:r>
      <w:r w:rsidRPr="00775886">
        <w:rPr>
          <w:rStyle w:val="Emphasis"/>
          <w:highlight w:val="yellow"/>
        </w:rPr>
        <w:t>processes,</w:t>
      </w:r>
      <w:r w:rsidRPr="00775886">
        <w:rPr>
          <w:rStyle w:val="StyleUnderline"/>
        </w:rPr>
        <w:t xml:space="preserve"> </w:t>
      </w:r>
      <w:r w:rsidRPr="00775886">
        <w:rPr>
          <w:sz w:val="16"/>
        </w:rPr>
        <w:t xml:space="preserve">the </w:t>
      </w:r>
      <w:r w:rsidRPr="00775886">
        <w:rPr>
          <w:rStyle w:val="Emphasis"/>
          <w:highlight w:val="yellow"/>
        </w:rPr>
        <w:t>removal of American Indian culture</w:t>
      </w:r>
      <w:r w:rsidRPr="00775886">
        <w:rPr>
          <w:rStyle w:val="StyleUnderline"/>
          <w:highlight w:val="yellow"/>
        </w:rPr>
        <w:t xml:space="preserve"> and</w:t>
      </w:r>
      <w:r w:rsidRPr="00775886">
        <w:rPr>
          <w:rStyle w:val="StyleUnderline"/>
        </w:rPr>
        <w:t xml:space="preserve"> the </w:t>
      </w:r>
      <w:r w:rsidRPr="00775886">
        <w:rPr>
          <w:rStyle w:val="StyleUnderline"/>
          <w:highlight w:val="yellow"/>
        </w:rPr>
        <w:t xml:space="preserve">control of education was </w:t>
      </w:r>
      <w:r w:rsidRPr="00775886">
        <w:rPr>
          <w:rStyle w:val="Emphasis"/>
          <w:highlight w:val="yellow"/>
        </w:rPr>
        <w:t>structural violence</w:t>
      </w:r>
      <w:r w:rsidRPr="00775886">
        <w:rPr>
          <w:rStyle w:val="Emphasis"/>
        </w:rPr>
        <w:t>.</w:t>
      </w:r>
      <w:r w:rsidRPr="00775886">
        <w:rPr>
          <w:rStyle w:val="StyleUnderline"/>
        </w:rPr>
        <w:t xml:space="preserve"> Physical violence is</w:t>
      </w:r>
      <w:r w:rsidRPr="00775886">
        <w:rPr>
          <w:sz w:val="16"/>
        </w:rPr>
        <w:t xml:space="preserve"> often </w:t>
      </w:r>
      <w:r w:rsidRPr="00775886">
        <w:rPr>
          <w:rStyle w:val="StyleUnderline"/>
        </w:rPr>
        <w:t>easy to identify. Cultural and structural violence are usually not so easy, especially if a governing body is the one committing the violence against a person</w:t>
      </w:r>
      <w:r w:rsidRPr="00775886">
        <w:rPr>
          <w:sz w:val="16"/>
        </w:rPr>
        <w:t xml:space="preserve"> </w:t>
      </w:r>
      <w:r w:rsidRPr="00775886">
        <w:rPr>
          <w:rStyle w:val="StyleUnderline"/>
        </w:rPr>
        <w:t>or group</w:t>
      </w:r>
      <w:r w:rsidRPr="00775886">
        <w:rPr>
          <w:sz w:val="16"/>
        </w:rPr>
        <w:t xml:space="preserve"> of people. </w:t>
      </w:r>
      <w:r w:rsidRPr="00775886">
        <w:rPr>
          <w:rStyle w:val="StyleUnderline"/>
        </w:rPr>
        <w:t>Slowly, the cultural and structural violence against American Indian language and education has been fought, and promises of improvement and the removal of such violence have been seen</w:t>
      </w:r>
      <w:r w:rsidRPr="00775886">
        <w:rPr>
          <w:rStyle w:val="StyleUnderline"/>
          <w:highlight w:val="yellow"/>
        </w:rPr>
        <w:t>.</w:t>
      </w:r>
      <w:r w:rsidRPr="00775886">
        <w:rPr>
          <w:rStyle w:val="StyleUnderline"/>
        </w:rPr>
        <w:t xml:space="preserve"> </w:t>
      </w:r>
      <w:r w:rsidRPr="00775886">
        <w:rPr>
          <w:rStyle w:val="StyleUnderline"/>
          <w:highlight w:val="yellow"/>
        </w:rPr>
        <w:t xml:space="preserve">In order for the </w:t>
      </w:r>
      <w:r w:rsidRPr="00775886">
        <w:rPr>
          <w:rStyle w:val="Emphasis"/>
          <w:highlight w:val="yellow"/>
        </w:rPr>
        <w:t xml:space="preserve">retention </w:t>
      </w:r>
      <w:r w:rsidRPr="00775886">
        <w:rPr>
          <w:rStyle w:val="StyleUnderline"/>
          <w:highlight w:val="yellow"/>
        </w:rPr>
        <w:t xml:space="preserve">of American Indian students to </w:t>
      </w:r>
      <w:r w:rsidRPr="00775886">
        <w:rPr>
          <w:rStyle w:val="Emphasis"/>
          <w:highlight w:val="yellow"/>
        </w:rPr>
        <w:t>increase</w:t>
      </w:r>
      <w:r w:rsidRPr="00775886">
        <w:rPr>
          <w:rStyle w:val="StyleUnderline"/>
          <w:highlight w:val="yellow"/>
        </w:rPr>
        <w:t xml:space="preserve"> in </w:t>
      </w:r>
      <w:r w:rsidRPr="00775886">
        <w:rPr>
          <w:rStyle w:val="StyleUnderline"/>
        </w:rPr>
        <w:t xml:space="preserve">the </w:t>
      </w:r>
      <w:r w:rsidRPr="00775886">
        <w:rPr>
          <w:rStyle w:val="StyleUnderline"/>
          <w:highlight w:val="yellow"/>
        </w:rPr>
        <w:t xml:space="preserve">various school systems, </w:t>
      </w:r>
      <w:r w:rsidRPr="00775886">
        <w:rPr>
          <w:rStyle w:val="Emphasis"/>
          <w:highlight w:val="yellow"/>
        </w:rPr>
        <w:t>further acts</w:t>
      </w:r>
      <w:r w:rsidRPr="00775886">
        <w:rPr>
          <w:rStyle w:val="StyleUnderline"/>
          <w:highlight w:val="yellow"/>
        </w:rPr>
        <w:t xml:space="preserve"> of </w:t>
      </w:r>
      <w:r w:rsidRPr="00775886">
        <w:rPr>
          <w:rStyle w:val="Emphasis"/>
          <w:highlight w:val="yellow"/>
        </w:rPr>
        <w:t>cultural and structural violence i</w:t>
      </w:r>
      <w:r w:rsidRPr="00775886">
        <w:rPr>
          <w:rStyle w:val="StyleUnderline"/>
          <w:highlight w:val="yellow"/>
        </w:rPr>
        <w:t xml:space="preserve">n </w:t>
      </w:r>
      <w:r w:rsidRPr="009B6556">
        <w:rPr>
          <w:rStyle w:val="StyleUnderline"/>
        </w:rPr>
        <w:t>the</w:t>
      </w:r>
      <w:r w:rsidRPr="00775886">
        <w:rPr>
          <w:rStyle w:val="StyleUnderline"/>
          <w:highlight w:val="yellow"/>
        </w:rPr>
        <w:t xml:space="preserve"> school systems need to be </w:t>
      </w:r>
      <w:r w:rsidRPr="00775886">
        <w:rPr>
          <w:rStyle w:val="Emphasis"/>
          <w:highlight w:val="yellow"/>
        </w:rPr>
        <w:t>prevented.</w:t>
      </w:r>
      <w:r w:rsidRPr="00775886">
        <w:rPr>
          <w:rStyle w:val="Emphasis"/>
        </w:rPr>
        <w:t xml:space="preserve"> </w:t>
      </w:r>
    </w:p>
    <w:p w:rsidR="00EF6D99" w:rsidRDefault="00F90C46" w:rsidP="006F0841">
      <w:pPr>
        <w:pStyle w:val="Heading2"/>
      </w:pPr>
      <w:r w:rsidRPr="00F90C46">
        <w:lastRenderedPageBreak/>
        <w:t>Solvency</w:t>
      </w:r>
    </w:p>
    <w:p w:rsidR="00F90C46" w:rsidRDefault="00F90C46" w:rsidP="00F90C46"/>
    <w:p w:rsidR="00F90C46" w:rsidRDefault="00F90C46" w:rsidP="00F90C46">
      <w:pPr>
        <w:pStyle w:val="Heading4"/>
      </w:pPr>
      <w:r>
        <w:t>Congress must reject Trump’s proposed budget cuts to Native American education.</w:t>
      </w:r>
    </w:p>
    <w:p w:rsidR="00040E0B" w:rsidRPr="00040E0B" w:rsidRDefault="00040E0B" w:rsidP="00040E0B">
      <w:r w:rsidRPr="00F90C46">
        <w:rPr>
          <w:rFonts w:eastAsiaTheme="majorEastAsia" w:cstheme="majorBidi"/>
          <w:b/>
          <w:iCs/>
          <w:sz w:val="26"/>
        </w:rPr>
        <w:t>Washburn, 5-25-17</w:t>
      </w:r>
      <w:r>
        <w:t xml:space="preserve"> [Kevin, professor at the University of New Mexico School of Law and former Assistant Secretary of Indian Affairs at Interior from 2012 through 2015; “Trump Proposes Hundreds of Millions in Cuts to Federal Appropriations for Indian Country;” Indian Country Today, May 25, 2017; https://indiancountrymedianetwork.com/news/opinions/trump-proposes-hundreds-millions-cuts-federal-appropriations-indian-country/]</w:t>
      </w:r>
    </w:p>
    <w:p w:rsidR="00F90C46" w:rsidRDefault="00F90C46" w:rsidP="00F90C46">
      <w:pPr>
        <w:rPr>
          <w:rStyle w:val="StyleUnderline"/>
        </w:rPr>
      </w:pPr>
      <w:r w:rsidRPr="00040E0B">
        <w:rPr>
          <w:rStyle w:val="StyleUnderline"/>
          <w:highlight w:val="yellow"/>
        </w:rPr>
        <w:t xml:space="preserve">If Trump is effective in Congress, tribes will feel </w:t>
      </w:r>
      <w:r w:rsidRPr="00040E0B">
        <w:rPr>
          <w:rStyle w:val="Emphasis"/>
          <w:highlight w:val="yellow"/>
        </w:rPr>
        <w:t>tremendous fiscal pain</w:t>
      </w:r>
      <w:r w:rsidRPr="00040E0B">
        <w:rPr>
          <w:rStyle w:val="StyleUnderline"/>
          <w:highlight w:val="yellow"/>
        </w:rPr>
        <w:t xml:space="preserve">. It is now up to </w:t>
      </w:r>
      <w:r w:rsidRPr="00040E0B">
        <w:rPr>
          <w:rStyle w:val="Emphasis"/>
          <w:highlight w:val="yellow"/>
        </w:rPr>
        <w:t>Congressional</w:t>
      </w:r>
      <w:r w:rsidRPr="00040E0B">
        <w:rPr>
          <w:rStyle w:val="StyleUnderline"/>
        </w:rPr>
        <w:t xml:space="preserve"> </w:t>
      </w:r>
      <w:r w:rsidRPr="00040E0B">
        <w:rPr>
          <w:rStyle w:val="Emphasis"/>
          <w:highlight w:val="yellow"/>
        </w:rPr>
        <w:t>appropriators</w:t>
      </w:r>
      <w:r w:rsidRPr="00040E0B">
        <w:rPr>
          <w:rStyle w:val="StyleUnderline"/>
          <w:highlight w:val="yellow"/>
        </w:rPr>
        <w:t xml:space="preserve"> to </w:t>
      </w:r>
      <w:r w:rsidRPr="00040E0B">
        <w:rPr>
          <w:rStyle w:val="Emphasis"/>
          <w:highlight w:val="yellow"/>
        </w:rPr>
        <w:t>protect tribes</w:t>
      </w:r>
      <w:r w:rsidRPr="00040E0B">
        <w:rPr>
          <w:rStyle w:val="StyleUnderline"/>
          <w:highlight w:val="yellow"/>
        </w:rPr>
        <w:t xml:space="preserve">. Fortunately, </w:t>
      </w:r>
      <w:r w:rsidRPr="00040E0B">
        <w:rPr>
          <w:rStyle w:val="Emphasis"/>
          <w:highlight w:val="yellow"/>
        </w:rPr>
        <w:t>Indian country has knowledgeable and fair appropriators</w:t>
      </w:r>
      <w:r w:rsidRPr="00040E0B">
        <w:rPr>
          <w:rStyle w:val="Emphasis"/>
        </w:rPr>
        <w:t xml:space="preserve"> </w:t>
      </w:r>
      <w:r w:rsidRPr="00040E0B">
        <w:rPr>
          <w:rStyle w:val="Emphasis"/>
          <w:highlight w:val="yellow"/>
        </w:rPr>
        <w:t>in the House</w:t>
      </w:r>
      <w:r w:rsidRPr="00040E0B">
        <w:rPr>
          <w:rStyle w:val="Emphasis"/>
        </w:rPr>
        <w:t>,</w:t>
      </w:r>
      <w:r w:rsidRPr="00040E0B">
        <w:rPr>
          <w:rStyle w:val="StyleUnderline"/>
        </w:rPr>
        <w:t xml:space="preserve"> </w:t>
      </w:r>
      <w:r w:rsidRPr="00040E0B">
        <w:rPr>
          <w:sz w:val="16"/>
        </w:rPr>
        <w:t xml:space="preserve">such as Tom </w:t>
      </w:r>
      <w:r w:rsidRPr="00507DF8">
        <w:rPr>
          <w:rStyle w:val="StyleUnderline"/>
          <w:highlight w:val="yellow"/>
        </w:rPr>
        <w:t>Cole</w:t>
      </w:r>
      <w:r w:rsidRPr="00507DF8">
        <w:rPr>
          <w:rStyle w:val="StyleUnderline"/>
        </w:rPr>
        <w:t xml:space="preserve"> (R-OK), Ken </w:t>
      </w:r>
      <w:r w:rsidRPr="00507DF8">
        <w:rPr>
          <w:rStyle w:val="StyleUnderline"/>
          <w:highlight w:val="yellow"/>
        </w:rPr>
        <w:t>Calvert</w:t>
      </w:r>
      <w:r w:rsidRPr="00507DF8">
        <w:rPr>
          <w:rStyle w:val="StyleUnderline"/>
        </w:rPr>
        <w:t xml:space="preserve"> (R-CA), Betty </w:t>
      </w:r>
      <w:r w:rsidRPr="00507DF8">
        <w:rPr>
          <w:rStyle w:val="StyleUnderline"/>
          <w:highlight w:val="yellow"/>
        </w:rPr>
        <w:t>McCollum (</w:t>
      </w:r>
      <w:r w:rsidRPr="00507DF8">
        <w:rPr>
          <w:rStyle w:val="StyleUnderline"/>
        </w:rPr>
        <w:t xml:space="preserve">D-MN) and Mike </w:t>
      </w:r>
      <w:r w:rsidRPr="00507DF8">
        <w:rPr>
          <w:rStyle w:val="StyleUnderline"/>
          <w:highlight w:val="yellow"/>
        </w:rPr>
        <w:t>Simpson</w:t>
      </w:r>
      <w:r w:rsidRPr="00507DF8">
        <w:rPr>
          <w:rStyle w:val="StyleUnderline"/>
        </w:rPr>
        <w:t xml:space="preserve"> (R-ID). </w:t>
      </w:r>
      <w:r w:rsidRPr="00507DF8">
        <w:rPr>
          <w:rStyle w:val="StyleUnderline"/>
          <w:highlight w:val="yellow"/>
        </w:rPr>
        <w:t>In the Senate, it has</w:t>
      </w:r>
      <w:r w:rsidRPr="00507DF8">
        <w:rPr>
          <w:rStyle w:val="StyleUnderline"/>
        </w:rPr>
        <w:t xml:space="preserve"> Lisa </w:t>
      </w:r>
      <w:r w:rsidRPr="00507DF8">
        <w:rPr>
          <w:rStyle w:val="StyleUnderline"/>
          <w:highlight w:val="yellow"/>
        </w:rPr>
        <w:t>Murkowski</w:t>
      </w:r>
      <w:r w:rsidRPr="00507DF8">
        <w:rPr>
          <w:rStyle w:val="StyleUnderline"/>
        </w:rPr>
        <w:t xml:space="preserve"> (R-AK) </w:t>
      </w:r>
      <w:r w:rsidRPr="00507DF8">
        <w:rPr>
          <w:rStyle w:val="StyleUnderline"/>
          <w:highlight w:val="yellow"/>
        </w:rPr>
        <w:t>and</w:t>
      </w:r>
      <w:r w:rsidRPr="00507DF8">
        <w:rPr>
          <w:rStyle w:val="StyleUnderline"/>
        </w:rPr>
        <w:t xml:space="preserve"> Tom </w:t>
      </w:r>
      <w:r w:rsidRPr="00507DF8">
        <w:rPr>
          <w:rStyle w:val="StyleUnderline"/>
          <w:highlight w:val="yellow"/>
        </w:rPr>
        <w:t>Udall</w:t>
      </w:r>
      <w:r w:rsidRPr="00507DF8">
        <w:rPr>
          <w:rStyle w:val="StyleUnderline"/>
        </w:rPr>
        <w:t xml:space="preserve"> (D-NM</w:t>
      </w:r>
      <w:r w:rsidRPr="00040E0B">
        <w:rPr>
          <w:sz w:val="16"/>
        </w:rPr>
        <w:t xml:space="preserve">). </w:t>
      </w:r>
      <w:r w:rsidRPr="00040E0B">
        <w:rPr>
          <w:rStyle w:val="Emphasis"/>
          <w:highlight w:val="yellow"/>
        </w:rPr>
        <w:t>These Congressional leaders will need to work very hard to out-negotiate</w:t>
      </w:r>
      <w:r w:rsidRPr="00040E0B">
        <w:rPr>
          <w:rStyle w:val="StyleUnderline"/>
        </w:rPr>
        <w:t xml:space="preserve"> </w:t>
      </w:r>
      <w:r w:rsidRPr="00040E0B">
        <w:rPr>
          <w:sz w:val="16"/>
        </w:rPr>
        <w:t xml:space="preserve">Donald </w:t>
      </w:r>
      <w:r w:rsidRPr="00040E0B">
        <w:rPr>
          <w:rStyle w:val="Emphasis"/>
          <w:highlight w:val="yellow"/>
        </w:rPr>
        <w:t>Trump and save tribal communities</w:t>
      </w:r>
      <w:r w:rsidRPr="00040E0B">
        <w:rPr>
          <w:rStyle w:val="StyleUnderline"/>
          <w:highlight w:val="yellow"/>
        </w:rPr>
        <w:t xml:space="preserve">. </w:t>
      </w:r>
      <w:r w:rsidRPr="00507DF8">
        <w:rPr>
          <w:rStyle w:val="StyleUnderline"/>
        </w:rPr>
        <w:t>Let’s hope they succeed.</w:t>
      </w:r>
    </w:p>
    <w:p w:rsidR="000873AA" w:rsidRDefault="000873AA" w:rsidP="000873AA">
      <w:pPr>
        <w:pStyle w:val="Heading4"/>
      </w:pPr>
      <w:r w:rsidRPr="000873AA">
        <w:t>Lack of adequate funding is the major cause for failing Native American schools. Plan rejects prop</w:t>
      </w:r>
      <w:r w:rsidR="00071A0D">
        <w:t>o</w:t>
      </w:r>
      <w:r w:rsidRPr="000873AA">
        <w:t>sed Trump cuts to Native American education spending.</w:t>
      </w:r>
    </w:p>
    <w:p w:rsidR="00071A0D" w:rsidRDefault="00071A0D" w:rsidP="00071A0D">
      <w:r w:rsidRPr="000873AA">
        <w:rPr>
          <w:rFonts w:eastAsiaTheme="majorEastAsia" w:cstheme="majorBidi"/>
          <w:b/>
          <w:iCs/>
          <w:sz w:val="26"/>
        </w:rPr>
        <w:t>Rose, 2-7-17</w:t>
      </w:r>
      <w:r>
        <w:t xml:space="preserve"> [Ahniwake, executive director of the Native Indian Education Association. She is a citizen of the Cherokee Nation; “Why Aren't We Talking About Native American Students?” Education Week, February 7, 2017; </w:t>
      </w:r>
      <w:hyperlink r:id="rId14" w:history="1">
        <w:r w:rsidRPr="0000347B">
          <w:rPr>
            <w:rStyle w:val="Hyperlink"/>
          </w:rPr>
          <w:t>http://www.edweek.org/ew/articles/2017/02/08/why-arent-we-talking-about-native-american.html</w:t>
        </w:r>
      </w:hyperlink>
      <w:r>
        <w:t>]</w:t>
      </w:r>
    </w:p>
    <w:p w:rsidR="00071A0D" w:rsidRDefault="00071A0D" w:rsidP="00071A0D">
      <w:pPr>
        <w:rPr>
          <w:rStyle w:val="Emphasis"/>
        </w:rPr>
      </w:pPr>
      <w:r w:rsidRPr="00071A0D">
        <w:rPr>
          <w:sz w:val="16"/>
        </w:rPr>
        <w:t xml:space="preserve">Slowly, the federal government moved away from these devastating policies, but </w:t>
      </w:r>
      <w:r w:rsidRPr="00071A0D">
        <w:rPr>
          <w:rStyle w:val="StyleUnderline"/>
          <w:highlight w:val="yellow"/>
        </w:rPr>
        <w:t>the system that remains</w:t>
      </w:r>
      <w:r w:rsidRPr="00071A0D">
        <w:rPr>
          <w:rStyle w:val="StyleUnderline"/>
        </w:rPr>
        <w:t xml:space="preserve"> today </w:t>
      </w:r>
      <w:r w:rsidRPr="00071A0D">
        <w:rPr>
          <w:rStyle w:val="StyleUnderline"/>
          <w:highlight w:val="yellow"/>
        </w:rPr>
        <w:t xml:space="preserve">for Native students is </w:t>
      </w:r>
      <w:r w:rsidRPr="00071A0D">
        <w:rPr>
          <w:rStyle w:val="Emphasis"/>
          <w:highlight w:val="yellow"/>
        </w:rPr>
        <w:t>underfunded and inadequately staffed</w:t>
      </w:r>
      <w:r w:rsidRPr="00071A0D">
        <w:rPr>
          <w:rStyle w:val="StyleUnderline"/>
        </w:rPr>
        <w:t xml:space="preserve">. The </w:t>
      </w:r>
      <w:r w:rsidRPr="00071A0D">
        <w:rPr>
          <w:rStyle w:val="StyleUnderline"/>
          <w:highlight w:val="yellow"/>
        </w:rPr>
        <w:t>buildings our students study in are plagued with</w:t>
      </w:r>
      <w:r w:rsidRPr="00071A0D">
        <w:rPr>
          <w:rStyle w:val="StyleUnderline"/>
        </w:rPr>
        <w:t xml:space="preserve"> </w:t>
      </w:r>
      <w:r w:rsidRPr="00071A0D">
        <w:rPr>
          <w:rStyle w:val="Emphasis"/>
          <w:highlight w:val="yellow"/>
        </w:rPr>
        <w:t>infrastructure problems</w:t>
      </w:r>
      <w:r w:rsidRPr="00071A0D">
        <w:rPr>
          <w:rStyle w:val="StyleUnderline"/>
          <w:highlight w:val="yellow"/>
        </w:rPr>
        <w:t xml:space="preserve">, yet </w:t>
      </w:r>
      <w:r w:rsidRPr="00071A0D">
        <w:rPr>
          <w:rStyle w:val="Emphasis"/>
          <w:highlight w:val="yellow"/>
        </w:rPr>
        <w:t>federal money</w:t>
      </w:r>
      <w:r w:rsidRPr="00071A0D">
        <w:rPr>
          <w:rStyle w:val="StyleUnderline"/>
          <w:highlight w:val="yellow"/>
        </w:rPr>
        <w:t>, which should be guaranteed in accordance with long</w:t>
      </w:r>
      <w:r w:rsidRPr="00071A0D">
        <w:rPr>
          <w:rStyle w:val="StyleUnderline"/>
        </w:rPr>
        <w:t>-</w:t>
      </w:r>
      <w:r w:rsidRPr="00071A0D">
        <w:rPr>
          <w:rStyle w:val="StyleUnderline"/>
          <w:highlight w:val="yellow"/>
        </w:rPr>
        <w:t xml:space="preserve">standing treaties, has </w:t>
      </w:r>
      <w:r w:rsidRPr="00071A0D">
        <w:rPr>
          <w:rStyle w:val="Emphasis"/>
          <w:highlight w:val="yellow"/>
        </w:rPr>
        <w:t>not been made available</w:t>
      </w:r>
      <w:r w:rsidRPr="00071A0D">
        <w:rPr>
          <w:rStyle w:val="StyleUnderline"/>
          <w:highlight w:val="yellow"/>
        </w:rPr>
        <w:t xml:space="preserve"> to fix them</w:t>
      </w:r>
      <w:r w:rsidRPr="00071A0D">
        <w:rPr>
          <w:rStyle w:val="StyleUnderline"/>
        </w:rPr>
        <w:t>.</w:t>
      </w:r>
      <w:r w:rsidRPr="00071A0D">
        <w:rPr>
          <w:sz w:val="16"/>
        </w:rPr>
        <w:t xml:space="preserve"> </w:t>
      </w:r>
      <w:r w:rsidRPr="00071A0D">
        <w:rPr>
          <w:rStyle w:val="StyleUnderline"/>
        </w:rPr>
        <w:t xml:space="preserve">The story of </w:t>
      </w:r>
      <w:r w:rsidRPr="00071A0D">
        <w:rPr>
          <w:rStyle w:val="StyleUnderline"/>
          <w:highlight w:val="yellow"/>
        </w:rPr>
        <w:t>the Havasupai Elementary</w:t>
      </w:r>
      <w:r w:rsidRPr="00071A0D">
        <w:rPr>
          <w:rStyle w:val="StyleUnderline"/>
        </w:rPr>
        <w:t xml:space="preserve"> </w:t>
      </w:r>
      <w:r w:rsidRPr="00071A0D">
        <w:rPr>
          <w:rStyle w:val="StyleUnderline"/>
          <w:highlight w:val="yellow"/>
        </w:rPr>
        <w:t>School in Arizona</w:t>
      </w:r>
      <w:r w:rsidRPr="00071A0D">
        <w:rPr>
          <w:rStyle w:val="StyleUnderline"/>
        </w:rPr>
        <w:t>,</w:t>
      </w:r>
      <w:r w:rsidRPr="00071A0D">
        <w:rPr>
          <w:sz w:val="16"/>
        </w:rPr>
        <w:t xml:space="preserve"> at the heart of a recently filed lawsuit, </w:t>
      </w:r>
      <w:r w:rsidRPr="00071A0D">
        <w:rPr>
          <w:rStyle w:val="StyleUnderline"/>
          <w:highlight w:val="yellow"/>
        </w:rPr>
        <w:t>is</w:t>
      </w:r>
      <w:r w:rsidRPr="00071A0D">
        <w:rPr>
          <w:sz w:val="16"/>
          <w:highlight w:val="yellow"/>
        </w:rPr>
        <w:t xml:space="preserve"> </w:t>
      </w:r>
      <w:r w:rsidRPr="00071A0D">
        <w:rPr>
          <w:rStyle w:val="StyleUnderline"/>
          <w:highlight w:val="yellow"/>
        </w:rPr>
        <w:t>an example of how our federal education system has failed Native students. Nine students from the school are suing the Bureau of Indian Education for</w:t>
      </w:r>
      <w:r w:rsidRPr="00071A0D">
        <w:rPr>
          <w:rStyle w:val="StyleUnderline"/>
        </w:rPr>
        <w:t xml:space="preserve"> "knowingly </w:t>
      </w:r>
      <w:r w:rsidRPr="00071A0D">
        <w:rPr>
          <w:rStyle w:val="StyleUnderline"/>
          <w:highlight w:val="yellow"/>
        </w:rPr>
        <w:t>failing to provide basic general education</w:t>
      </w:r>
      <w:r w:rsidRPr="00071A0D">
        <w:rPr>
          <w:rStyle w:val="StyleUnderline"/>
        </w:rPr>
        <w:t>.</w:t>
      </w:r>
      <w:r w:rsidRPr="00071A0D">
        <w:rPr>
          <w:sz w:val="16"/>
        </w:rPr>
        <w:t xml:space="preserve">" </w:t>
      </w:r>
      <w:r w:rsidRPr="00071A0D">
        <w:rPr>
          <w:rStyle w:val="StyleUnderline"/>
          <w:highlight w:val="yellow"/>
        </w:rPr>
        <w:t xml:space="preserve">These are problems seen not just in this school, but in </w:t>
      </w:r>
      <w:r w:rsidRPr="00071A0D">
        <w:rPr>
          <w:rStyle w:val="Emphasis"/>
          <w:highlight w:val="yellow"/>
        </w:rPr>
        <w:t>many other BIE schools across Indian Country</w:t>
      </w:r>
      <w:r w:rsidRPr="00071A0D">
        <w:rPr>
          <w:rStyle w:val="StyleUnderline"/>
          <w:highlight w:val="yellow"/>
        </w:rPr>
        <w:t>.</w:t>
      </w:r>
      <w:r w:rsidRPr="00071A0D">
        <w:rPr>
          <w:rStyle w:val="StyleUnderline"/>
        </w:rPr>
        <w:t xml:space="preserve"> </w:t>
      </w:r>
      <w:r w:rsidRPr="00071A0D">
        <w:rPr>
          <w:rStyle w:val="StyleUnderline"/>
          <w:highlight w:val="yellow"/>
        </w:rPr>
        <w:t xml:space="preserve">The </w:t>
      </w:r>
      <w:r w:rsidRPr="00071A0D">
        <w:rPr>
          <w:rStyle w:val="Emphasis"/>
          <w:highlight w:val="yellow"/>
        </w:rPr>
        <w:t>failure to fully fund school construction, renovations, and repairs,</w:t>
      </w:r>
      <w:r w:rsidRPr="00071A0D">
        <w:rPr>
          <w:rStyle w:val="StyleUnderline"/>
          <w:highlight w:val="yellow"/>
        </w:rPr>
        <w:t xml:space="preserve"> coupled with the </w:t>
      </w:r>
      <w:r w:rsidRPr="00071A0D">
        <w:rPr>
          <w:rStyle w:val="Emphasis"/>
          <w:highlight w:val="yellow"/>
        </w:rPr>
        <w:t>current federal hiring freeze</w:t>
      </w:r>
      <w:r w:rsidRPr="00071A0D">
        <w:rPr>
          <w:rStyle w:val="StyleUnderline"/>
          <w:highlight w:val="yellow"/>
        </w:rPr>
        <w:t xml:space="preserve"> (which could </w:t>
      </w:r>
      <w:r w:rsidRPr="00071A0D">
        <w:rPr>
          <w:rStyle w:val="Emphasis"/>
          <w:highlight w:val="yellow"/>
        </w:rPr>
        <w:t>prevent teacher vacancies from being filled)</w:t>
      </w:r>
      <w:r w:rsidRPr="00071A0D">
        <w:rPr>
          <w:rStyle w:val="StyleUnderline"/>
          <w:highlight w:val="yellow"/>
        </w:rPr>
        <w:t xml:space="preserve">, does </w:t>
      </w:r>
      <w:r w:rsidRPr="00071A0D">
        <w:rPr>
          <w:rStyle w:val="Emphasis"/>
          <w:highlight w:val="yellow"/>
        </w:rPr>
        <w:t>not</w:t>
      </w:r>
      <w:r w:rsidRPr="00071A0D">
        <w:rPr>
          <w:rStyle w:val="StyleUnderline"/>
          <w:highlight w:val="yellow"/>
        </w:rPr>
        <w:t xml:space="preserve"> set our students up for </w:t>
      </w:r>
      <w:r w:rsidRPr="00071A0D">
        <w:rPr>
          <w:rStyle w:val="Emphasis"/>
          <w:highlight w:val="yellow"/>
        </w:rPr>
        <w:t>success.</w:t>
      </w:r>
    </w:p>
    <w:p w:rsidR="00071A0D" w:rsidRDefault="00071A0D" w:rsidP="00071A0D">
      <w:pPr>
        <w:pStyle w:val="Heading4"/>
      </w:pPr>
      <w:r w:rsidRPr="00071A0D">
        <w:t>Native</w:t>
      </w:r>
      <w:r>
        <w:t xml:space="preserve"> American schools must be substantially improved with culturally based approaches in partnership with tribal communities.</w:t>
      </w:r>
      <w:r w:rsidR="00A37986">
        <w:t xml:space="preserve"> Privatization must be rejected.</w:t>
      </w:r>
    </w:p>
    <w:p w:rsidR="00A37986" w:rsidRPr="00A37986" w:rsidRDefault="00A37986" w:rsidP="00A37986">
      <w:r w:rsidRPr="000873AA">
        <w:rPr>
          <w:rFonts w:eastAsiaTheme="majorEastAsia" w:cstheme="majorBidi"/>
          <w:b/>
          <w:iCs/>
          <w:sz w:val="26"/>
        </w:rPr>
        <w:t>Rose, 2-7-17</w:t>
      </w:r>
      <w:r>
        <w:t xml:space="preserve"> [Ahniwake, executive director of the Native Indian Education Association. She is a citizen of the Cherokee Nation; “Why Aren't We Talking About Native American Students?” Education Week, February 7, 2017; </w:t>
      </w:r>
      <w:hyperlink r:id="rId15" w:history="1">
        <w:r w:rsidRPr="0000347B">
          <w:rPr>
            <w:rStyle w:val="Hyperlink"/>
          </w:rPr>
          <w:t>http://www.edweek.org/ew/articles/2017/02/08/why-arent-we-talking-about-native-american.html</w:t>
        </w:r>
      </w:hyperlink>
      <w:r>
        <w:t>]</w:t>
      </w:r>
    </w:p>
    <w:p w:rsidR="00071A0D" w:rsidRDefault="00071A0D" w:rsidP="00071A0D">
      <w:pPr>
        <w:rPr>
          <w:rStyle w:val="Emphasis"/>
        </w:rPr>
      </w:pPr>
      <w:r w:rsidRPr="00071A0D">
        <w:rPr>
          <w:rStyle w:val="StyleUnderline"/>
          <w:highlight w:val="yellow"/>
        </w:rPr>
        <w:t>The education system promised by the trust responsibility</w:t>
      </w:r>
      <w:r w:rsidRPr="00071A0D">
        <w:rPr>
          <w:rStyle w:val="StyleUnderline"/>
        </w:rPr>
        <w:t xml:space="preserve"> to our tribes </w:t>
      </w:r>
      <w:r w:rsidRPr="00071A0D">
        <w:rPr>
          <w:rStyle w:val="StyleUnderline"/>
          <w:highlight w:val="yellow"/>
        </w:rPr>
        <w:t xml:space="preserve">must be honored, </w:t>
      </w:r>
      <w:r w:rsidRPr="00A37986">
        <w:rPr>
          <w:rStyle w:val="Emphasis"/>
          <w:highlight w:val="yellow"/>
        </w:rPr>
        <w:t>not</w:t>
      </w:r>
      <w:r w:rsidRPr="00A37986">
        <w:rPr>
          <w:rStyle w:val="Emphasis"/>
        </w:rPr>
        <w:t xml:space="preserve"> </w:t>
      </w:r>
      <w:r w:rsidRPr="00A37986">
        <w:rPr>
          <w:rStyle w:val="Emphasis"/>
          <w:highlight w:val="yellow"/>
        </w:rPr>
        <w:t>dismantled with vouchers</w:t>
      </w:r>
      <w:r w:rsidRPr="00071A0D">
        <w:rPr>
          <w:rStyle w:val="StyleUnderline"/>
        </w:rPr>
        <w:t xml:space="preserve"> </w:t>
      </w:r>
      <w:r w:rsidRPr="00A37986">
        <w:rPr>
          <w:rStyle w:val="StyleUnderline"/>
          <w:highlight w:val="yellow"/>
        </w:rPr>
        <w:t>or</w:t>
      </w:r>
      <w:r w:rsidRPr="00071A0D">
        <w:rPr>
          <w:rStyle w:val="StyleUnderline"/>
        </w:rPr>
        <w:t xml:space="preserve"> a </w:t>
      </w:r>
      <w:r w:rsidRPr="00071A0D">
        <w:rPr>
          <w:rStyle w:val="StyleUnderline"/>
          <w:highlight w:val="yellow"/>
        </w:rPr>
        <w:t>hand-off of control</w:t>
      </w:r>
      <w:r w:rsidRPr="00071A0D">
        <w:rPr>
          <w:sz w:val="16"/>
        </w:rPr>
        <w:t xml:space="preserve"> to a state or local government body. </w:t>
      </w:r>
      <w:r w:rsidRPr="00A37986">
        <w:rPr>
          <w:sz w:val="16"/>
        </w:rPr>
        <w:t xml:space="preserve">The </w:t>
      </w:r>
      <w:r w:rsidRPr="00A37986">
        <w:rPr>
          <w:rStyle w:val="Emphasis"/>
          <w:highlight w:val="yellow"/>
        </w:rPr>
        <w:t xml:space="preserve">solutions </w:t>
      </w:r>
      <w:r w:rsidRPr="00071A0D">
        <w:rPr>
          <w:rStyle w:val="StyleUnderline"/>
          <w:highlight w:val="yellow"/>
        </w:rPr>
        <w:t xml:space="preserve">lie </w:t>
      </w:r>
      <w:r w:rsidRPr="00A37986">
        <w:rPr>
          <w:rStyle w:val="Emphasis"/>
          <w:highlight w:val="yellow"/>
        </w:rPr>
        <w:t>within our</w:t>
      </w:r>
      <w:r w:rsidRPr="00071A0D">
        <w:rPr>
          <w:rStyle w:val="StyleUnderline"/>
        </w:rPr>
        <w:t xml:space="preserve"> </w:t>
      </w:r>
      <w:r w:rsidRPr="00A37986">
        <w:rPr>
          <w:rStyle w:val="Emphasis"/>
          <w:highlight w:val="yellow"/>
        </w:rPr>
        <w:t>communities. Everyone</w:t>
      </w:r>
      <w:r w:rsidRPr="00071A0D">
        <w:rPr>
          <w:rStyle w:val="StyleUnderline"/>
          <w:highlight w:val="yellow"/>
        </w:rPr>
        <w:t>—tribes,</w:t>
      </w:r>
      <w:r w:rsidRPr="00071A0D">
        <w:rPr>
          <w:rStyle w:val="StyleUnderline"/>
        </w:rPr>
        <w:t xml:space="preserve"> the </w:t>
      </w:r>
      <w:r w:rsidRPr="00071A0D">
        <w:rPr>
          <w:rStyle w:val="StyleUnderline"/>
          <w:highlight w:val="yellow"/>
        </w:rPr>
        <w:t>federal government, and</w:t>
      </w:r>
      <w:r w:rsidRPr="00071A0D">
        <w:rPr>
          <w:rStyle w:val="StyleUnderline"/>
        </w:rPr>
        <w:t xml:space="preserve"> </w:t>
      </w:r>
      <w:r w:rsidRPr="00071A0D">
        <w:rPr>
          <w:rStyle w:val="StyleUnderline"/>
          <w:highlight w:val="yellow"/>
        </w:rPr>
        <w:t>other partners</w:t>
      </w:r>
      <w:r w:rsidRPr="00071A0D">
        <w:rPr>
          <w:rStyle w:val="StyleUnderline"/>
        </w:rPr>
        <w:t>—</w:t>
      </w:r>
      <w:r w:rsidRPr="00071A0D">
        <w:rPr>
          <w:rStyle w:val="StyleUnderline"/>
          <w:highlight w:val="yellow"/>
        </w:rPr>
        <w:t xml:space="preserve">must </w:t>
      </w:r>
      <w:r w:rsidRPr="00A37986">
        <w:rPr>
          <w:rStyle w:val="Emphasis"/>
          <w:highlight w:val="yellow"/>
        </w:rPr>
        <w:t>work together</w:t>
      </w:r>
      <w:r w:rsidRPr="00071A0D">
        <w:rPr>
          <w:rStyle w:val="StyleUnderline"/>
          <w:highlight w:val="yellow"/>
        </w:rPr>
        <w:t xml:space="preserve"> to</w:t>
      </w:r>
      <w:r w:rsidRPr="00071A0D">
        <w:rPr>
          <w:rStyle w:val="StyleUnderline"/>
        </w:rPr>
        <w:t xml:space="preserve"> </w:t>
      </w:r>
      <w:r w:rsidRPr="00071A0D">
        <w:rPr>
          <w:rStyle w:val="StyleUnderline"/>
          <w:highlight w:val="yellow"/>
        </w:rPr>
        <w:lastRenderedPageBreak/>
        <w:t>ensure that</w:t>
      </w:r>
      <w:r w:rsidRPr="00071A0D">
        <w:rPr>
          <w:rStyle w:val="StyleUnderline"/>
        </w:rPr>
        <w:t xml:space="preserve"> the </w:t>
      </w:r>
      <w:r w:rsidRPr="00071A0D">
        <w:rPr>
          <w:rStyle w:val="StyleUnderline"/>
          <w:highlight w:val="yellow"/>
        </w:rPr>
        <w:t xml:space="preserve">schools where our children are educated have the flexibility to create </w:t>
      </w:r>
      <w:r w:rsidRPr="00A37986">
        <w:rPr>
          <w:rStyle w:val="Emphasis"/>
          <w:highlight w:val="yellow"/>
        </w:rPr>
        <w:t>innovative</w:t>
      </w:r>
      <w:r w:rsidRPr="00A37986">
        <w:rPr>
          <w:rStyle w:val="Emphasis"/>
        </w:rPr>
        <w:t xml:space="preserve"> </w:t>
      </w:r>
      <w:r w:rsidRPr="00071A0D">
        <w:rPr>
          <w:rStyle w:val="StyleUnderline"/>
          <w:highlight w:val="yellow"/>
        </w:rPr>
        <w:t>approaches to meet</w:t>
      </w:r>
      <w:r w:rsidRPr="00071A0D">
        <w:rPr>
          <w:rStyle w:val="StyleUnderline"/>
        </w:rPr>
        <w:t xml:space="preserve"> the </w:t>
      </w:r>
      <w:r w:rsidRPr="00A37986">
        <w:rPr>
          <w:rStyle w:val="Emphasis"/>
          <w:highlight w:val="yellow"/>
        </w:rPr>
        <w:t>unique educational and cultural needs</w:t>
      </w:r>
      <w:r w:rsidRPr="00071A0D">
        <w:rPr>
          <w:rStyle w:val="StyleUnderline"/>
          <w:highlight w:val="yellow"/>
        </w:rPr>
        <w:t xml:space="preserve"> of Indian students</w:t>
      </w:r>
      <w:r w:rsidRPr="00071A0D">
        <w:rPr>
          <w:rStyle w:val="StyleUnderline"/>
        </w:rPr>
        <w:t>.</w:t>
      </w:r>
      <w:r w:rsidRPr="00071A0D">
        <w:rPr>
          <w:sz w:val="16"/>
        </w:rPr>
        <w:t xml:space="preserve"> </w:t>
      </w:r>
      <w:r w:rsidRPr="00A37986">
        <w:rPr>
          <w:rStyle w:val="StyleUnderline"/>
          <w:highlight w:val="yellow"/>
        </w:rPr>
        <w:t xml:space="preserve">This can </w:t>
      </w:r>
      <w:r w:rsidRPr="00A37986">
        <w:rPr>
          <w:rStyle w:val="Emphasis"/>
          <w:highlight w:val="yellow"/>
        </w:rPr>
        <w:t>only</w:t>
      </w:r>
      <w:r w:rsidRPr="00A37986">
        <w:rPr>
          <w:rStyle w:val="StyleUnderline"/>
          <w:highlight w:val="yellow"/>
        </w:rPr>
        <w:t xml:space="preserve"> be done through a </w:t>
      </w:r>
      <w:r w:rsidRPr="00A37986">
        <w:rPr>
          <w:rStyle w:val="Emphasis"/>
          <w:highlight w:val="yellow"/>
        </w:rPr>
        <w:t>tribal-led system</w:t>
      </w:r>
      <w:r w:rsidRPr="00071A0D">
        <w:rPr>
          <w:rStyle w:val="StyleUnderline"/>
        </w:rPr>
        <w:t xml:space="preserve">. </w:t>
      </w:r>
      <w:r w:rsidRPr="00A37986">
        <w:rPr>
          <w:rStyle w:val="StyleUnderline"/>
          <w:highlight w:val="yellow"/>
        </w:rPr>
        <w:t>The work needed to transform the lasting hallmarks of a failed federal</w:t>
      </w:r>
      <w:r w:rsidRPr="00071A0D">
        <w:rPr>
          <w:rStyle w:val="StyleUnderline"/>
        </w:rPr>
        <w:t xml:space="preserve"> </w:t>
      </w:r>
      <w:r w:rsidRPr="00A37986">
        <w:rPr>
          <w:rStyle w:val="StyleUnderline"/>
          <w:highlight w:val="yellow"/>
        </w:rPr>
        <w:t>system cannot be done</w:t>
      </w:r>
      <w:r w:rsidRPr="00071A0D">
        <w:rPr>
          <w:rStyle w:val="StyleUnderline"/>
        </w:rPr>
        <w:t xml:space="preserve"> overnight or </w:t>
      </w:r>
      <w:r w:rsidRPr="00A37986">
        <w:rPr>
          <w:rStyle w:val="StyleUnderline"/>
          <w:highlight w:val="yellow"/>
        </w:rPr>
        <w:t>in isolation</w:t>
      </w:r>
      <w:r w:rsidRPr="00071A0D">
        <w:rPr>
          <w:rStyle w:val="StyleUnderline"/>
        </w:rPr>
        <w:t>.</w:t>
      </w:r>
      <w:r w:rsidRPr="00071A0D">
        <w:rPr>
          <w:sz w:val="16"/>
        </w:rPr>
        <w:t xml:space="preserve"> </w:t>
      </w:r>
      <w:r w:rsidRPr="00A37986">
        <w:rPr>
          <w:rStyle w:val="StyleUnderline"/>
          <w:highlight w:val="yellow"/>
        </w:rPr>
        <w:t xml:space="preserve">Before more money is thrown into another </w:t>
      </w:r>
      <w:r w:rsidRPr="00A37986">
        <w:rPr>
          <w:sz w:val="16"/>
        </w:rPr>
        <w:t>well-meaning</w:t>
      </w:r>
      <w:r w:rsidRPr="00071A0D">
        <w:rPr>
          <w:sz w:val="16"/>
        </w:rPr>
        <w:t xml:space="preserve"> </w:t>
      </w:r>
      <w:r w:rsidRPr="00A37986">
        <w:rPr>
          <w:rStyle w:val="StyleUnderline"/>
        </w:rPr>
        <w:t>but</w:t>
      </w:r>
      <w:r w:rsidRPr="00071A0D">
        <w:rPr>
          <w:rStyle w:val="StyleUnderline"/>
        </w:rPr>
        <w:t xml:space="preserve"> </w:t>
      </w:r>
      <w:r w:rsidRPr="00A37986">
        <w:rPr>
          <w:rStyle w:val="StyleUnderline"/>
          <w:highlight w:val="yellow"/>
        </w:rPr>
        <w:t xml:space="preserve">poorly crafted solution, our existing schools should be given </w:t>
      </w:r>
      <w:r w:rsidRPr="00A37986">
        <w:rPr>
          <w:rStyle w:val="Emphasis"/>
          <w:highlight w:val="yellow"/>
        </w:rPr>
        <w:t>every opportunity</w:t>
      </w:r>
      <w:r w:rsidRPr="00A37986">
        <w:rPr>
          <w:rStyle w:val="StyleUnderline"/>
          <w:highlight w:val="yellow"/>
        </w:rPr>
        <w:t xml:space="preserve"> to thrive</w:t>
      </w:r>
      <w:r w:rsidRPr="00071A0D">
        <w:rPr>
          <w:rStyle w:val="StyleUnderline"/>
        </w:rPr>
        <w:t>,</w:t>
      </w:r>
      <w:r w:rsidRPr="00071A0D">
        <w:rPr>
          <w:sz w:val="16"/>
        </w:rPr>
        <w:t xml:space="preserve"> regardless of who leads the Department of Education. </w:t>
      </w:r>
      <w:r w:rsidRPr="00A37986">
        <w:rPr>
          <w:rStyle w:val="StyleUnderline"/>
          <w:highlight w:val="yellow"/>
        </w:rPr>
        <w:t xml:space="preserve">Native students absolutely need </w:t>
      </w:r>
      <w:r w:rsidRPr="00A37986">
        <w:rPr>
          <w:rStyle w:val="Emphasis"/>
          <w:highlight w:val="yellow"/>
        </w:rPr>
        <w:t>new culturally based</w:t>
      </w:r>
      <w:r w:rsidRPr="00A37986">
        <w:rPr>
          <w:rStyle w:val="StyleUnderline"/>
          <w:highlight w:val="yellow"/>
        </w:rPr>
        <w:t xml:space="preserve"> </w:t>
      </w:r>
      <w:r w:rsidRPr="00A37986">
        <w:rPr>
          <w:rStyle w:val="Emphasis"/>
          <w:highlight w:val="yellow"/>
        </w:rPr>
        <w:t xml:space="preserve">approaches </w:t>
      </w:r>
      <w:r w:rsidRPr="00A37986">
        <w:rPr>
          <w:rStyle w:val="StyleUnderline"/>
          <w:highlight w:val="yellow"/>
        </w:rPr>
        <w:t>to</w:t>
      </w:r>
      <w:r w:rsidRPr="00071A0D">
        <w:rPr>
          <w:rStyle w:val="StyleUnderline"/>
        </w:rPr>
        <w:t xml:space="preserve"> </w:t>
      </w:r>
      <w:r w:rsidRPr="00A37986">
        <w:rPr>
          <w:rStyle w:val="StyleUnderline"/>
          <w:highlight w:val="yellow"/>
        </w:rPr>
        <w:t xml:space="preserve">providing </w:t>
      </w:r>
      <w:r w:rsidRPr="00A37986">
        <w:rPr>
          <w:rStyle w:val="StyleUnderline"/>
        </w:rPr>
        <w:t>the</w:t>
      </w:r>
      <w:r w:rsidRPr="00A37986">
        <w:rPr>
          <w:rStyle w:val="StyleUnderline"/>
          <w:highlight w:val="yellow"/>
        </w:rPr>
        <w:t xml:space="preserve"> </w:t>
      </w:r>
      <w:r w:rsidRPr="00A37986">
        <w:rPr>
          <w:rStyle w:val="Emphasis"/>
          <w:highlight w:val="yellow"/>
        </w:rPr>
        <w:t>world-class education</w:t>
      </w:r>
      <w:r w:rsidRPr="00A37986">
        <w:rPr>
          <w:rStyle w:val="StyleUnderline"/>
          <w:highlight w:val="yellow"/>
        </w:rPr>
        <w:t xml:space="preserve"> they deserve</w:t>
      </w:r>
      <w:r w:rsidRPr="00071A0D">
        <w:rPr>
          <w:sz w:val="16"/>
        </w:rPr>
        <w:t xml:space="preserve">. To get there, </w:t>
      </w:r>
      <w:r w:rsidRPr="00A37986">
        <w:rPr>
          <w:rStyle w:val="StyleUnderline"/>
          <w:highlight w:val="yellow"/>
        </w:rPr>
        <w:t xml:space="preserve">we need </w:t>
      </w:r>
      <w:r w:rsidRPr="00A37986">
        <w:rPr>
          <w:rStyle w:val="Emphasis"/>
          <w:highlight w:val="yellow"/>
        </w:rPr>
        <w:t>committed partners</w:t>
      </w:r>
      <w:r w:rsidRPr="00A37986">
        <w:rPr>
          <w:rStyle w:val="StyleUnderline"/>
          <w:highlight w:val="yellow"/>
        </w:rPr>
        <w:t xml:space="preserve"> who</w:t>
      </w:r>
      <w:r w:rsidRPr="00071A0D">
        <w:rPr>
          <w:rStyle w:val="StyleUnderline"/>
        </w:rPr>
        <w:t xml:space="preserve"> </w:t>
      </w:r>
      <w:r w:rsidRPr="00A37986">
        <w:rPr>
          <w:rStyle w:val="StyleUnderline"/>
          <w:highlight w:val="yellow"/>
        </w:rPr>
        <w:t xml:space="preserve">understand that </w:t>
      </w:r>
      <w:r w:rsidRPr="00A37986">
        <w:rPr>
          <w:rStyle w:val="Emphasis"/>
          <w:highlight w:val="yellow"/>
        </w:rPr>
        <w:t>traditional knowledge and culture-based education</w:t>
      </w:r>
      <w:r w:rsidRPr="00A37986">
        <w:rPr>
          <w:rStyle w:val="StyleUnderline"/>
          <w:highlight w:val="yellow"/>
        </w:rPr>
        <w:t xml:space="preserve"> are </w:t>
      </w:r>
      <w:r w:rsidRPr="00A37986">
        <w:rPr>
          <w:rStyle w:val="Emphasis"/>
          <w:highlight w:val="yellow"/>
        </w:rPr>
        <w:t>key</w:t>
      </w:r>
      <w:r w:rsidRPr="00A37986">
        <w:rPr>
          <w:rStyle w:val="StyleUnderline"/>
          <w:highlight w:val="yellow"/>
        </w:rPr>
        <w:t xml:space="preserve"> to producing </w:t>
      </w:r>
      <w:r w:rsidRPr="00A37986">
        <w:rPr>
          <w:rStyle w:val="Emphasis"/>
          <w:highlight w:val="yellow"/>
        </w:rPr>
        <w:t>engaged</w:t>
      </w:r>
      <w:r w:rsidRPr="00A37986">
        <w:rPr>
          <w:rStyle w:val="Emphasis"/>
        </w:rPr>
        <w:t xml:space="preserve">, </w:t>
      </w:r>
      <w:r w:rsidRPr="00A37986">
        <w:rPr>
          <w:rStyle w:val="Emphasis"/>
          <w:highlight w:val="yellow"/>
        </w:rPr>
        <w:t>successful learners</w:t>
      </w:r>
      <w:r w:rsidRPr="00071A0D">
        <w:rPr>
          <w:rStyle w:val="StyleUnderline"/>
        </w:rPr>
        <w:t xml:space="preserve">. </w:t>
      </w:r>
      <w:r w:rsidRPr="00071A0D">
        <w:rPr>
          <w:sz w:val="16"/>
        </w:rPr>
        <w:t xml:space="preserve">And </w:t>
      </w:r>
      <w:r w:rsidRPr="00A37986">
        <w:rPr>
          <w:rStyle w:val="StyleUnderline"/>
          <w:highlight w:val="yellow"/>
        </w:rPr>
        <w:t xml:space="preserve">we need partners who understand that tribes and Native communities must not only have a voice, they must </w:t>
      </w:r>
      <w:r w:rsidRPr="00A37986">
        <w:rPr>
          <w:rStyle w:val="Emphasis"/>
          <w:highlight w:val="yellow"/>
        </w:rPr>
        <w:t>lead the way.</w:t>
      </w:r>
    </w:p>
    <w:p w:rsidR="00A37986" w:rsidRDefault="00A37986" w:rsidP="00A37986">
      <w:pPr>
        <w:pStyle w:val="Heading4"/>
      </w:pPr>
      <w:r w:rsidRPr="00A37986">
        <w:t>Empirically, successful tribal leadership and partnerships in other social services demonstrate the local collaboration will work in education.</w:t>
      </w:r>
    </w:p>
    <w:p w:rsidR="00A37986" w:rsidRPr="00A37986" w:rsidRDefault="00A37986" w:rsidP="00A37986">
      <w:r w:rsidRPr="000873AA">
        <w:rPr>
          <w:rFonts w:eastAsiaTheme="majorEastAsia" w:cstheme="majorBidi"/>
          <w:b/>
          <w:iCs/>
          <w:sz w:val="26"/>
        </w:rPr>
        <w:t>Rose, 2-7-17</w:t>
      </w:r>
      <w:r>
        <w:t xml:space="preserve"> [Ahniwake, executive director of the Native Indian Education Association. She is a citizen of the Cherokee Nation; “Why Aren't We Talking About Native American Students?” Education Week, February 7, 2017; </w:t>
      </w:r>
      <w:hyperlink r:id="rId16" w:history="1">
        <w:r w:rsidRPr="0000347B">
          <w:rPr>
            <w:rStyle w:val="Hyperlink"/>
          </w:rPr>
          <w:t>http://www.edweek.org/ew/articles/2017/02/08/why-arent-we-talking-about-native-american.html</w:t>
        </w:r>
      </w:hyperlink>
      <w:r>
        <w:t>]</w:t>
      </w:r>
    </w:p>
    <w:p w:rsidR="00A37986" w:rsidRPr="00A37986" w:rsidRDefault="00A37986" w:rsidP="00A37986">
      <w:pPr>
        <w:rPr>
          <w:rStyle w:val="StyleUnderline"/>
        </w:rPr>
      </w:pPr>
      <w:r w:rsidRPr="00A37986">
        <w:rPr>
          <w:sz w:val="16"/>
        </w:rPr>
        <w:t xml:space="preserve">Simply put, </w:t>
      </w:r>
      <w:r w:rsidRPr="001B73F4">
        <w:rPr>
          <w:rStyle w:val="Emphasis"/>
          <w:highlight w:val="yellow"/>
        </w:rPr>
        <w:t>lasting solutions</w:t>
      </w:r>
      <w:r w:rsidRPr="00A37986">
        <w:rPr>
          <w:rStyle w:val="StyleUnderline"/>
          <w:highlight w:val="yellow"/>
        </w:rPr>
        <w:t xml:space="preserve"> must be developed in </w:t>
      </w:r>
      <w:r w:rsidRPr="001B73F4">
        <w:rPr>
          <w:rStyle w:val="Emphasis"/>
          <w:highlight w:val="yellow"/>
        </w:rPr>
        <w:t>partnership</w:t>
      </w:r>
      <w:r w:rsidRPr="00A37986">
        <w:rPr>
          <w:rStyle w:val="StyleUnderline"/>
          <w:highlight w:val="yellow"/>
        </w:rPr>
        <w:t xml:space="preserve"> with Native communities</w:t>
      </w:r>
      <w:r w:rsidRPr="00A37986">
        <w:rPr>
          <w:rStyle w:val="StyleUnderline"/>
        </w:rPr>
        <w:t xml:space="preserve">, and </w:t>
      </w:r>
      <w:r w:rsidRPr="00A37986">
        <w:rPr>
          <w:rStyle w:val="StyleUnderline"/>
          <w:highlight w:val="yellow"/>
        </w:rPr>
        <w:t>there are</w:t>
      </w:r>
      <w:r w:rsidRPr="00A37986">
        <w:rPr>
          <w:rStyle w:val="StyleUnderline"/>
        </w:rPr>
        <w:t xml:space="preserve"> </w:t>
      </w:r>
      <w:r w:rsidRPr="001B73F4">
        <w:rPr>
          <w:rStyle w:val="Emphasis"/>
          <w:highlight w:val="yellow"/>
        </w:rPr>
        <w:t>examples across Indian Country</w:t>
      </w:r>
      <w:r w:rsidRPr="00A37986">
        <w:rPr>
          <w:rStyle w:val="StyleUnderline"/>
          <w:highlight w:val="yellow"/>
        </w:rPr>
        <w:t xml:space="preserve"> that show</w:t>
      </w:r>
      <w:r w:rsidRPr="00A37986">
        <w:rPr>
          <w:rStyle w:val="StyleUnderline"/>
        </w:rPr>
        <w:t xml:space="preserve"> how </w:t>
      </w:r>
      <w:r w:rsidRPr="00A37986">
        <w:rPr>
          <w:rStyle w:val="StyleUnderline"/>
          <w:highlight w:val="yellow"/>
        </w:rPr>
        <w:t>tribal innovation and leadership can lead to programs</w:t>
      </w:r>
      <w:r w:rsidRPr="00A37986">
        <w:rPr>
          <w:rStyle w:val="StyleUnderline"/>
        </w:rPr>
        <w:t xml:space="preserve"> </w:t>
      </w:r>
      <w:r w:rsidRPr="00A37986">
        <w:rPr>
          <w:rStyle w:val="StyleUnderline"/>
          <w:highlight w:val="yellow"/>
        </w:rPr>
        <w:t>and services that meet community</w:t>
      </w:r>
      <w:r w:rsidRPr="00A37986">
        <w:rPr>
          <w:rStyle w:val="StyleUnderline"/>
        </w:rPr>
        <w:t xml:space="preserve">wide </w:t>
      </w:r>
      <w:r w:rsidRPr="00A37986">
        <w:rPr>
          <w:rStyle w:val="StyleUnderline"/>
          <w:highlight w:val="yellow"/>
        </w:rPr>
        <w:t>needs.</w:t>
      </w:r>
      <w:r w:rsidRPr="00A37986">
        <w:rPr>
          <w:rStyle w:val="StyleUnderline"/>
        </w:rPr>
        <w:t xml:space="preserve"> </w:t>
      </w:r>
      <w:r w:rsidRPr="00A37986">
        <w:rPr>
          <w:rStyle w:val="StyleUnderline"/>
          <w:highlight w:val="yellow"/>
        </w:rPr>
        <w:t>Through local control and direct community</w:t>
      </w:r>
      <w:r w:rsidRPr="00A37986">
        <w:rPr>
          <w:rStyle w:val="StyleUnderline"/>
        </w:rPr>
        <w:t xml:space="preserve"> </w:t>
      </w:r>
      <w:r w:rsidRPr="00A37986">
        <w:rPr>
          <w:rStyle w:val="StyleUnderline"/>
          <w:highlight w:val="yellow"/>
        </w:rPr>
        <w:t>engagement, tribes have redesigned</w:t>
      </w:r>
      <w:r w:rsidRPr="00A37986">
        <w:rPr>
          <w:rStyle w:val="StyleUnderline"/>
        </w:rPr>
        <w:t xml:space="preserve"> their </w:t>
      </w:r>
      <w:r w:rsidRPr="00A37986">
        <w:rPr>
          <w:rStyle w:val="StyleUnderline"/>
          <w:highlight w:val="yellow"/>
        </w:rPr>
        <w:t>courts, health-care systems, and workforce</w:t>
      </w:r>
      <w:r w:rsidRPr="00A37986">
        <w:rPr>
          <w:sz w:val="16"/>
        </w:rPr>
        <w:t xml:space="preserve">. For example, </w:t>
      </w:r>
      <w:r w:rsidRPr="00A37986">
        <w:rPr>
          <w:rStyle w:val="StyleUnderline"/>
          <w:highlight w:val="yellow"/>
        </w:rPr>
        <w:t>in Alaska, innovative approaches to dental health have made significant headway in improving youths'</w:t>
      </w:r>
      <w:r w:rsidRPr="00A37986">
        <w:rPr>
          <w:rStyle w:val="StyleUnderline"/>
        </w:rPr>
        <w:t xml:space="preserve"> </w:t>
      </w:r>
      <w:r w:rsidRPr="00A37986">
        <w:rPr>
          <w:rStyle w:val="StyleUnderline"/>
          <w:highlight w:val="yellow"/>
        </w:rPr>
        <w:t>oral health</w:t>
      </w:r>
      <w:r w:rsidRPr="00A37986">
        <w:rPr>
          <w:rStyle w:val="StyleUnderline"/>
        </w:rPr>
        <w:t xml:space="preserve"> </w:t>
      </w:r>
      <w:r w:rsidRPr="00A37986">
        <w:rPr>
          <w:sz w:val="16"/>
        </w:rPr>
        <w:t xml:space="preserve">at a fraction of the standard cost. </w:t>
      </w:r>
      <w:r w:rsidRPr="00A37986">
        <w:rPr>
          <w:rStyle w:val="StyleUnderline"/>
          <w:highlight w:val="yellow"/>
        </w:rPr>
        <w:t>In Montana, the Confederated Tribes</w:t>
      </w:r>
      <w:r w:rsidRPr="00A37986">
        <w:rPr>
          <w:sz w:val="16"/>
        </w:rPr>
        <w:t xml:space="preserve"> of Salish and Kootenai </w:t>
      </w:r>
      <w:r w:rsidRPr="00A37986">
        <w:rPr>
          <w:rStyle w:val="StyleUnderline"/>
          <w:highlight w:val="yellow"/>
        </w:rPr>
        <w:t>have transformed workforce-development programs and cut</w:t>
      </w:r>
      <w:r w:rsidRPr="00A37986">
        <w:rPr>
          <w:sz w:val="16"/>
        </w:rPr>
        <w:t xml:space="preserve"> their </w:t>
      </w:r>
      <w:r w:rsidRPr="00A37986">
        <w:rPr>
          <w:rStyle w:val="StyleUnderline"/>
          <w:highlight w:val="yellow"/>
        </w:rPr>
        <w:t>unemployment</w:t>
      </w:r>
      <w:r w:rsidRPr="00A37986">
        <w:rPr>
          <w:sz w:val="16"/>
        </w:rPr>
        <w:t xml:space="preserve"> rate </w:t>
      </w:r>
      <w:r w:rsidRPr="00A37986">
        <w:rPr>
          <w:rStyle w:val="StyleUnderline"/>
          <w:highlight w:val="yellow"/>
        </w:rPr>
        <w:t>by 20</w:t>
      </w:r>
      <w:r w:rsidRPr="00A37986">
        <w:rPr>
          <w:sz w:val="16"/>
          <w:highlight w:val="yellow"/>
        </w:rPr>
        <w:t xml:space="preserve"> </w:t>
      </w:r>
      <w:r w:rsidRPr="00A37986">
        <w:rPr>
          <w:rStyle w:val="StyleUnderline"/>
          <w:highlight w:val="yellow"/>
        </w:rPr>
        <w:t>percent</w:t>
      </w:r>
      <w:r w:rsidRPr="00A37986">
        <w:rPr>
          <w:sz w:val="16"/>
        </w:rPr>
        <w:t xml:space="preserve">age points. </w:t>
      </w:r>
      <w:r w:rsidRPr="001B73F4">
        <w:rPr>
          <w:rStyle w:val="StyleUnderline"/>
          <w:highlight w:val="yellow"/>
        </w:rPr>
        <w:t>In Washington</w:t>
      </w:r>
      <w:r w:rsidRPr="00A37986">
        <w:rPr>
          <w:sz w:val="16"/>
        </w:rPr>
        <w:t xml:space="preserve"> state, the </w:t>
      </w:r>
      <w:r w:rsidRPr="001B73F4">
        <w:rPr>
          <w:rStyle w:val="StyleUnderline"/>
          <w:highlight w:val="yellow"/>
        </w:rPr>
        <w:t>Tulalip Tribe has developed a world-class, culturally sensitive tribal court system</w:t>
      </w:r>
      <w:r w:rsidRPr="00A37986">
        <w:rPr>
          <w:rStyle w:val="StyleUnderline"/>
        </w:rPr>
        <w:t xml:space="preserve"> </w:t>
      </w:r>
      <w:r w:rsidRPr="001B73F4">
        <w:rPr>
          <w:rStyle w:val="StyleUnderline"/>
          <w:highlight w:val="yellow"/>
        </w:rPr>
        <w:t>that</w:t>
      </w:r>
      <w:r w:rsidRPr="00A37986">
        <w:rPr>
          <w:rStyle w:val="StyleUnderline"/>
        </w:rPr>
        <w:t xml:space="preserve"> has </w:t>
      </w:r>
      <w:r w:rsidRPr="001B73F4">
        <w:rPr>
          <w:rStyle w:val="StyleUnderline"/>
          <w:highlight w:val="yellow"/>
        </w:rPr>
        <w:t>reduced recidivism</w:t>
      </w:r>
      <w:r w:rsidRPr="00A37986">
        <w:rPr>
          <w:rStyle w:val="StyleUnderline"/>
        </w:rPr>
        <w:t xml:space="preserve"> </w:t>
      </w:r>
      <w:r w:rsidRPr="00A37986">
        <w:rPr>
          <w:sz w:val="16"/>
        </w:rPr>
        <w:t xml:space="preserve">rates among tribal offenders. Programs like these show that </w:t>
      </w:r>
      <w:r w:rsidRPr="001B73F4">
        <w:rPr>
          <w:rStyle w:val="StyleUnderline"/>
          <w:highlight w:val="yellow"/>
        </w:rPr>
        <w:t>a</w:t>
      </w:r>
      <w:r w:rsidRPr="00A37986">
        <w:rPr>
          <w:sz w:val="16"/>
        </w:rPr>
        <w:t xml:space="preserve"> </w:t>
      </w:r>
      <w:r w:rsidRPr="001B73F4">
        <w:rPr>
          <w:rStyle w:val="Emphasis"/>
          <w:highlight w:val="yellow"/>
        </w:rPr>
        <w:t>win-win situation</w:t>
      </w:r>
      <w:r w:rsidRPr="001B73F4">
        <w:rPr>
          <w:rStyle w:val="StyleUnderline"/>
          <w:highlight w:val="yellow"/>
        </w:rPr>
        <w:t xml:space="preserve"> is possible</w:t>
      </w:r>
      <w:r w:rsidRPr="00A37986">
        <w:rPr>
          <w:rStyle w:val="StyleUnderline"/>
        </w:rPr>
        <w:t xml:space="preserve"> </w:t>
      </w:r>
      <w:r w:rsidRPr="001B73F4">
        <w:rPr>
          <w:rStyle w:val="StyleUnderline"/>
          <w:highlight w:val="yellow"/>
        </w:rPr>
        <w:t xml:space="preserve">when </w:t>
      </w:r>
      <w:r w:rsidRPr="001B73F4">
        <w:rPr>
          <w:rStyle w:val="Emphasis"/>
          <w:highlight w:val="yellow"/>
        </w:rPr>
        <w:t>federal funds are spent</w:t>
      </w:r>
      <w:r w:rsidRPr="001B73F4">
        <w:rPr>
          <w:rStyle w:val="StyleUnderline"/>
          <w:highlight w:val="yellow"/>
        </w:rPr>
        <w:t xml:space="preserve"> in accordance with what the </w:t>
      </w:r>
      <w:r w:rsidRPr="001B73F4">
        <w:rPr>
          <w:rStyle w:val="Emphasis"/>
          <w:highlight w:val="yellow"/>
        </w:rPr>
        <w:t>community wants and needs</w:t>
      </w:r>
      <w:r w:rsidRPr="00A37986">
        <w:rPr>
          <w:sz w:val="16"/>
        </w:rPr>
        <w:t xml:space="preserve">. And, </w:t>
      </w:r>
      <w:r w:rsidRPr="001B73F4">
        <w:rPr>
          <w:rStyle w:val="StyleUnderline"/>
          <w:highlight w:val="yellow"/>
        </w:rPr>
        <w:t xml:space="preserve">today, we have a </w:t>
      </w:r>
      <w:r w:rsidRPr="001B73F4">
        <w:rPr>
          <w:rStyle w:val="Emphasis"/>
          <w:highlight w:val="yellow"/>
        </w:rPr>
        <w:t>new opportunity</w:t>
      </w:r>
      <w:r w:rsidRPr="001B73F4">
        <w:rPr>
          <w:rStyle w:val="StyleUnderline"/>
          <w:highlight w:val="yellow"/>
        </w:rPr>
        <w:t xml:space="preserve"> to ensure these </w:t>
      </w:r>
      <w:r w:rsidRPr="001B73F4">
        <w:rPr>
          <w:rStyle w:val="Emphasis"/>
          <w:highlight w:val="yellow"/>
        </w:rPr>
        <w:t>same successes in education</w:t>
      </w:r>
      <w:r w:rsidRPr="001B73F4">
        <w:rPr>
          <w:rStyle w:val="StyleUnderline"/>
          <w:highlight w:val="yellow"/>
        </w:rPr>
        <w:t>.</w:t>
      </w:r>
    </w:p>
    <w:p w:rsidR="0026375E" w:rsidRDefault="0026375E" w:rsidP="0026375E">
      <w:pPr>
        <w:pStyle w:val="Heading4"/>
      </w:pPr>
      <w:r w:rsidRPr="0026375E">
        <w:t>C</w:t>
      </w:r>
      <w:r>
        <w:t>ongress has a moral responsibility to reject Trumps’ budget cuts to Native American programs.</w:t>
      </w:r>
      <w:r w:rsidR="004D7B54">
        <w:t xml:space="preserve"> They have a responsibility to Native Americans to stop the cuts.</w:t>
      </w:r>
    </w:p>
    <w:p w:rsidR="004D7B54" w:rsidRPr="004D7B54" w:rsidRDefault="004D7B54" w:rsidP="004D7B54">
      <w:r w:rsidRPr="004D7B54">
        <w:rPr>
          <w:rFonts w:eastAsiaTheme="majorEastAsia" w:cstheme="majorBidi"/>
          <w:b/>
          <w:iCs/>
          <w:sz w:val="26"/>
        </w:rPr>
        <w:t>Indianz.com, 5-24-17</w:t>
      </w:r>
      <w:r>
        <w:t xml:space="preserve"> [“Northwest tribes slam Donald Trump's budget for cuts to Indian programs;” May 24, 2017; https://www.indianz.com/News/2017/05/24/northwest-tribes-slam-trumps-budget-for.asp]</w:t>
      </w:r>
    </w:p>
    <w:p w:rsidR="0026375E" w:rsidRDefault="0026375E" w:rsidP="0026375E">
      <w:pPr>
        <w:rPr>
          <w:sz w:val="16"/>
        </w:rPr>
      </w:pPr>
      <w:r w:rsidRPr="0026375E">
        <w:rPr>
          <w:sz w:val="16"/>
        </w:rPr>
        <w:t xml:space="preserve">The </w:t>
      </w:r>
      <w:r w:rsidRPr="0026375E">
        <w:rPr>
          <w:rStyle w:val="StyleUnderline"/>
          <w:highlight w:val="yellow"/>
        </w:rPr>
        <w:t xml:space="preserve">cutbacks to tribal programs are </w:t>
      </w:r>
      <w:r w:rsidRPr="004D7B54">
        <w:rPr>
          <w:rStyle w:val="Emphasis"/>
          <w:highlight w:val="yellow"/>
        </w:rPr>
        <w:t>cutting into the bone</w:t>
      </w:r>
      <w:r w:rsidRPr="0026375E">
        <w:rPr>
          <w:rStyle w:val="StyleUnderline"/>
          <w:highlight w:val="yellow"/>
        </w:rPr>
        <w:t xml:space="preserve"> and fail to recognize </w:t>
      </w:r>
      <w:r w:rsidRPr="004D7B54">
        <w:rPr>
          <w:rStyle w:val="Emphasis"/>
          <w:highlight w:val="yellow"/>
        </w:rPr>
        <w:t>very real and critically</w:t>
      </w:r>
      <w:r w:rsidRPr="0026375E">
        <w:rPr>
          <w:rStyle w:val="StyleUnderline"/>
        </w:rPr>
        <w:t xml:space="preserve"> </w:t>
      </w:r>
      <w:r w:rsidRPr="004D7B54">
        <w:rPr>
          <w:rStyle w:val="Emphasis"/>
          <w:highlight w:val="yellow"/>
        </w:rPr>
        <w:t>important needs</w:t>
      </w:r>
      <w:r w:rsidRPr="004D7B54">
        <w:rPr>
          <w:rStyle w:val="Emphasis"/>
        </w:rPr>
        <w:t>,"</w:t>
      </w:r>
      <w:r w:rsidRPr="0026375E">
        <w:rPr>
          <w:rStyle w:val="StyleUnderline"/>
        </w:rPr>
        <w:t xml:space="preserve"> </w:t>
      </w:r>
      <w:r w:rsidRPr="0026375E">
        <w:rPr>
          <w:sz w:val="16"/>
        </w:rPr>
        <w:t xml:space="preserve">Fawn </w:t>
      </w:r>
      <w:r w:rsidRPr="0026375E">
        <w:rPr>
          <w:rStyle w:val="StyleUnderline"/>
          <w:highlight w:val="yellow"/>
        </w:rPr>
        <w:t>Sharp,</w:t>
      </w:r>
      <w:r w:rsidRPr="0026375E">
        <w:rPr>
          <w:rStyle w:val="StyleUnderline"/>
        </w:rPr>
        <w:t xml:space="preserve"> the </w:t>
      </w:r>
      <w:r w:rsidRPr="0026375E">
        <w:rPr>
          <w:rStyle w:val="StyleUnderline"/>
          <w:highlight w:val="yellow"/>
        </w:rPr>
        <w:t>president of the Affiliated Tribes of Northwest Indians, said</w:t>
      </w:r>
      <w:r w:rsidRPr="0026375E">
        <w:rPr>
          <w:sz w:val="16"/>
        </w:rPr>
        <w:t xml:space="preserve"> as the organization opened its mid-year conference in Portland, Oregon, on Tuesday. "</w:t>
      </w:r>
      <w:r w:rsidRPr="0026375E">
        <w:rPr>
          <w:rStyle w:val="StyleUnderline"/>
          <w:highlight w:val="yellow"/>
        </w:rPr>
        <w:t xml:space="preserve">Tribes have had to endure too many budget cuts over the years as it is but this </w:t>
      </w:r>
      <w:r w:rsidRPr="004D7B54">
        <w:rPr>
          <w:rStyle w:val="Emphasis"/>
          <w:highlight w:val="yellow"/>
        </w:rPr>
        <w:t>proposal cuts even deeper</w:t>
      </w:r>
      <w:r w:rsidRPr="0026375E">
        <w:rPr>
          <w:sz w:val="16"/>
        </w:rPr>
        <w:t xml:space="preserve">," added Sharp, who also serves as president of her tribe the Quinault Nation. </w:t>
      </w:r>
      <w:r w:rsidRPr="0026375E">
        <w:rPr>
          <w:rStyle w:val="StyleUnderline"/>
        </w:rPr>
        <w:t>"</w:t>
      </w:r>
      <w:r w:rsidRPr="0026375E">
        <w:rPr>
          <w:rStyle w:val="StyleUnderline"/>
          <w:highlight w:val="yellow"/>
        </w:rPr>
        <w:t xml:space="preserve">It is so severe that it's </w:t>
      </w:r>
      <w:r w:rsidRPr="004D7B54">
        <w:rPr>
          <w:rStyle w:val="Emphasis"/>
          <w:highlight w:val="yellow"/>
        </w:rPr>
        <w:t>absolutel</w:t>
      </w:r>
      <w:r w:rsidRPr="0026375E">
        <w:rPr>
          <w:rStyle w:val="StyleUnderline"/>
          <w:highlight w:val="yellow"/>
        </w:rPr>
        <w:t>y</w:t>
      </w:r>
      <w:r w:rsidRPr="0026375E">
        <w:rPr>
          <w:rStyle w:val="StyleUnderline"/>
        </w:rPr>
        <w:t xml:space="preserve"> illogical and </w:t>
      </w:r>
      <w:r w:rsidRPr="004D7B54">
        <w:rPr>
          <w:rStyle w:val="Emphasis"/>
          <w:highlight w:val="yellow"/>
        </w:rPr>
        <w:t>unreasonable</w:t>
      </w:r>
      <w:r w:rsidRPr="0026375E">
        <w:rPr>
          <w:rStyle w:val="StyleUnderline"/>
          <w:highlight w:val="yellow"/>
        </w:rPr>
        <w:t>. It ignores the fact that the</w:t>
      </w:r>
      <w:r w:rsidRPr="0026375E">
        <w:rPr>
          <w:rStyle w:val="StyleUnderline"/>
        </w:rPr>
        <w:t xml:space="preserve"> </w:t>
      </w:r>
      <w:r w:rsidRPr="0026375E">
        <w:rPr>
          <w:rStyle w:val="StyleUnderline"/>
          <w:highlight w:val="yellow"/>
        </w:rPr>
        <w:t>U</w:t>
      </w:r>
      <w:r w:rsidRPr="0026375E">
        <w:rPr>
          <w:rStyle w:val="StyleUnderline"/>
        </w:rPr>
        <w:t xml:space="preserve">nited </w:t>
      </w:r>
      <w:r w:rsidRPr="0026375E">
        <w:rPr>
          <w:rStyle w:val="StyleUnderline"/>
          <w:highlight w:val="yellow"/>
        </w:rPr>
        <w:t>S</w:t>
      </w:r>
      <w:r w:rsidRPr="0026375E">
        <w:rPr>
          <w:rStyle w:val="StyleUnderline"/>
        </w:rPr>
        <w:t xml:space="preserve">tates </w:t>
      </w:r>
      <w:r w:rsidRPr="0026375E">
        <w:rPr>
          <w:rStyle w:val="StyleUnderline"/>
          <w:highlight w:val="yellow"/>
        </w:rPr>
        <w:t xml:space="preserve">has a </w:t>
      </w:r>
      <w:r w:rsidRPr="004D7B54">
        <w:rPr>
          <w:rStyle w:val="Emphasis"/>
          <w:highlight w:val="yellow"/>
        </w:rPr>
        <w:t>trust responsibility</w:t>
      </w:r>
      <w:r w:rsidRPr="0026375E">
        <w:rPr>
          <w:rStyle w:val="StyleUnderline"/>
          <w:highlight w:val="yellow"/>
        </w:rPr>
        <w:t xml:space="preserve"> to the tribes</w:t>
      </w:r>
      <w:r w:rsidRPr="0026375E">
        <w:rPr>
          <w:rStyle w:val="StyleUnderline"/>
        </w:rPr>
        <w:t>.”</w:t>
      </w:r>
      <w:r w:rsidRPr="0026375E">
        <w:rPr>
          <w:sz w:val="16"/>
        </w:rPr>
        <w:t xml:space="preserve"> Brian </w:t>
      </w:r>
      <w:r w:rsidRPr="0026375E">
        <w:rPr>
          <w:rStyle w:val="StyleUnderline"/>
          <w:highlight w:val="yellow"/>
        </w:rPr>
        <w:t>Cladoosby, the president of the National Congress of American</w:t>
      </w:r>
      <w:r w:rsidRPr="0026375E">
        <w:rPr>
          <w:rStyle w:val="StyleUnderline"/>
        </w:rPr>
        <w:t xml:space="preserve"> </w:t>
      </w:r>
      <w:r w:rsidRPr="0026375E">
        <w:rPr>
          <w:rStyle w:val="StyleUnderline"/>
          <w:highlight w:val="yellow"/>
        </w:rPr>
        <w:t>Indians</w:t>
      </w:r>
      <w:r w:rsidRPr="0026375E">
        <w:rPr>
          <w:sz w:val="16"/>
          <w:highlight w:val="yellow"/>
        </w:rPr>
        <w:t>,</w:t>
      </w:r>
      <w:r w:rsidRPr="0026375E">
        <w:rPr>
          <w:sz w:val="16"/>
        </w:rPr>
        <w:t xml:space="preserve"> agreed. He </w:t>
      </w:r>
      <w:r w:rsidRPr="0026375E">
        <w:rPr>
          <w:rStyle w:val="StyleUnderline"/>
          <w:highlight w:val="yellow"/>
        </w:rPr>
        <w:t xml:space="preserve">said tribes will be looking to their </w:t>
      </w:r>
      <w:r w:rsidRPr="004D7B54">
        <w:rPr>
          <w:rStyle w:val="Emphasis"/>
          <w:highlight w:val="yellow"/>
        </w:rPr>
        <w:t>allies on Capitol Hill</w:t>
      </w:r>
      <w:r w:rsidRPr="0026375E">
        <w:rPr>
          <w:rStyle w:val="StyleUnderline"/>
          <w:highlight w:val="yellow"/>
        </w:rPr>
        <w:t xml:space="preserve"> to </w:t>
      </w:r>
      <w:r w:rsidRPr="004D7B54">
        <w:rPr>
          <w:rStyle w:val="Emphasis"/>
          <w:highlight w:val="yellow"/>
        </w:rPr>
        <w:t>reject</w:t>
      </w:r>
      <w:r w:rsidRPr="004D7B54">
        <w:rPr>
          <w:rStyle w:val="Emphasis"/>
        </w:rPr>
        <w:t xml:space="preserve"> </w:t>
      </w:r>
      <w:r w:rsidRPr="0026375E">
        <w:rPr>
          <w:rStyle w:val="StyleUnderline"/>
          <w:highlight w:val="yellow"/>
        </w:rPr>
        <w:t xml:space="preserve">Trump's cuts. “Congress has a </w:t>
      </w:r>
      <w:r w:rsidRPr="004D7B54">
        <w:rPr>
          <w:rStyle w:val="Emphasis"/>
          <w:highlight w:val="yellow"/>
        </w:rPr>
        <w:t>moral responsibility</w:t>
      </w:r>
      <w:r w:rsidRPr="0026375E">
        <w:rPr>
          <w:rStyle w:val="StyleUnderline"/>
          <w:highlight w:val="yellow"/>
        </w:rPr>
        <w:t xml:space="preserve"> to live up to its responsibility to tribes,</w:t>
      </w:r>
      <w:r w:rsidRPr="0026375E">
        <w:rPr>
          <w:rStyle w:val="StyleUnderline"/>
        </w:rPr>
        <w:t xml:space="preserve"> and </w:t>
      </w:r>
      <w:r w:rsidRPr="0026375E">
        <w:rPr>
          <w:rStyle w:val="StyleUnderline"/>
          <w:highlight w:val="yellow"/>
        </w:rPr>
        <w:t>we will</w:t>
      </w:r>
      <w:r w:rsidRPr="0026375E">
        <w:rPr>
          <w:rStyle w:val="StyleUnderline"/>
        </w:rPr>
        <w:t xml:space="preserve"> </w:t>
      </w:r>
      <w:r w:rsidRPr="0026375E">
        <w:rPr>
          <w:rStyle w:val="StyleUnderline"/>
          <w:highlight w:val="yellow"/>
        </w:rPr>
        <w:t>hold its members accountable</w:t>
      </w:r>
      <w:r w:rsidRPr="0026375E">
        <w:rPr>
          <w:sz w:val="16"/>
        </w:rPr>
        <w:t>,” said Cladoosby, who serves as chairman of the Swinomish Tribe.</w:t>
      </w:r>
    </w:p>
    <w:p w:rsidR="005E5147" w:rsidRDefault="005E5147" w:rsidP="005E5147">
      <w:pPr>
        <w:pStyle w:val="Heading4"/>
      </w:pPr>
      <w:r>
        <w:lastRenderedPageBreak/>
        <w:t>A National Commission on Boarding Policy will be necessary to implement a solution of education, redress and healing in collaboration with Native American peoples.</w:t>
      </w:r>
    </w:p>
    <w:p w:rsidR="00247741" w:rsidRPr="00247741" w:rsidRDefault="00247741" w:rsidP="00247741">
      <w:r w:rsidRPr="00844199">
        <w:rPr>
          <w:rFonts w:eastAsiaTheme="majorEastAsia" w:cstheme="majorBidi"/>
          <w:b/>
          <w:iCs/>
          <w:sz w:val="26"/>
        </w:rPr>
        <w:t>Native American Rights Fund, ’14</w:t>
      </w:r>
      <w:r>
        <w:t xml:space="preserve"> [“Cultural Genocide Veiled as Education—The Time for Healing Is Now;” Indian Country Today, June 22, 2014; https://indiancountrymedianetwork.com/history/events/cultural-genocide-veiled-as-educationthe-time-for-healing-is-now/</w:t>
      </w:r>
    </w:p>
    <w:p w:rsidR="005E5147" w:rsidRDefault="005E5147" w:rsidP="005E5147">
      <w:pPr>
        <w:rPr>
          <w:rStyle w:val="StyleUnderline"/>
        </w:rPr>
      </w:pPr>
      <w:r w:rsidRPr="005E5147">
        <w:rPr>
          <w:rStyle w:val="StyleUnderline"/>
          <w:highlight w:val="yellow"/>
        </w:rPr>
        <w:t>NARF</w:t>
      </w:r>
      <w:r w:rsidRPr="005E5147">
        <w:rPr>
          <w:sz w:val="16"/>
        </w:rPr>
        <w:t xml:space="preserve"> has been working to assist the N-HABS-HC to meet its mission. The Coalition </w:t>
      </w:r>
      <w:r w:rsidRPr="005E5147">
        <w:rPr>
          <w:rStyle w:val="StyleUnderline"/>
          <w:highlight w:val="yellow"/>
        </w:rPr>
        <w:t>has recommended that the U</w:t>
      </w:r>
      <w:r w:rsidRPr="005E5147">
        <w:rPr>
          <w:rStyle w:val="StyleUnderline"/>
        </w:rPr>
        <w:t xml:space="preserve">nited </w:t>
      </w:r>
      <w:r w:rsidRPr="005E5147">
        <w:rPr>
          <w:rStyle w:val="StyleUnderline"/>
          <w:highlight w:val="yellow"/>
        </w:rPr>
        <w:t>S</w:t>
      </w:r>
      <w:r w:rsidRPr="005E5147">
        <w:rPr>
          <w:rStyle w:val="StyleUnderline"/>
        </w:rPr>
        <w:t xml:space="preserve">tates </w:t>
      </w:r>
      <w:r w:rsidRPr="005E5147">
        <w:rPr>
          <w:rStyle w:val="StyleUnderline"/>
          <w:highlight w:val="yellow"/>
        </w:rPr>
        <w:t xml:space="preserve">create a </w:t>
      </w:r>
      <w:r w:rsidRPr="005E5147">
        <w:rPr>
          <w:rStyle w:val="Emphasis"/>
          <w:highlight w:val="yellow"/>
        </w:rPr>
        <w:t>Commission on Boarding School Policy</w:t>
      </w:r>
      <w:r w:rsidRPr="005E5147">
        <w:rPr>
          <w:rStyle w:val="StyleUnderline"/>
          <w:highlight w:val="yellow"/>
        </w:rPr>
        <w:t xml:space="preserve"> with</w:t>
      </w:r>
      <w:r w:rsidRPr="005E5147">
        <w:rPr>
          <w:rStyle w:val="StyleUnderline"/>
        </w:rPr>
        <w:t xml:space="preserve"> the </w:t>
      </w:r>
      <w:r w:rsidRPr="005E5147">
        <w:rPr>
          <w:rStyle w:val="Emphasis"/>
          <w:highlight w:val="yellow"/>
        </w:rPr>
        <w:t>full and active participation</w:t>
      </w:r>
      <w:r w:rsidRPr="005E5147">
        <w:rPr>
          <w:rStyle w:val="StyleUnderline"/>
          <w:highlight w:val="yellow"/>
        </w:rPr>
        <w:t xml:space="preserve"> of impacted Native</w:t>
      </w:r>
      <w:r w:rsidRPr="005E5147">
        <w:rPr>
          <w:rStyle w:val="StyleUnderline"/>
        </w:rPr>
        <w:t xml:space="preserve"> </w:t>
      </w:r>
      <w:r w:rsidRPr="005E5147">
        <w:rPr>
          <w:rStyle w:val="StyleUnderline"/>
          <w:highlight w:val="yellow"/>
        </w:rPr>
        <w:t>Americans</w:t>
      </w:r>
      <w:r w:rsidRPr="005E5147">
        <w:rPr>
          <w:rStyle w:val="StyleUnderline"/>
        </w:rPr>
        <w:t xml:space="preserve"> at all stages </w:t>
      </w:r>
      <w:r w:rsidRPr="005E5147">
        <w:rPr>
          <w:rStyle w:val="StyleUnderline"/>
          <w:highlight w:val="yellow"/>
        </w:rPr>
        <w:t>to carry out</w:t>
      </w:r>
      <w:r w:rsidRPr="005E5147">
        <w:rPr>
          <w:rStyle w:val="StyleUnderline"/>
        </w:rPr>
        <w:t xml:space="preserve"> a range of </w:t>
      </w:r>
      <w:r w:rsidRPr="005E5147">
        <w:rPr>
          <w:rStyle w:val="Emphasis"/>
          <w:highlight w:val="yellow"/>
        </w:rPr>
        <w:t>essential tasks</w:t>
      </w:r>
      <w:r w:rsidRPr="005E5147">
        <w:rPr>
          <w:rStyle w:val="StyleUnderline"/>
        </w:rPr>
        <w:t xml:space="preserve">. </w:t>
      </w:r>
      <w:r w:rsidRPr="005E5147">
        <w:rPr>
          <w:rStyle w:val="StyleUnderline"/>
          <w:highlight w:val="yellow"/>
        </w:rPr>
        <w:t>The tasks</w:t>
      </w:r>
      <w:r w:rsidRPr="005E5147">
        <w:rPr>
          <w:rStyle w:val="StyleUnderline"/>
        </w:rPr>
        <w:t xml:space="preserve"> of the Commission </w:t>
      </w:r>
      <w:r w:rsidRPr="005E5147">
        <w:rPr>
          <w:rStyle w:val="StyleUnderline"/>
          <w:highlight w:val="yellow"/>
        </w:rPr>
        <w:t>should include: (1)</w:t>
      </w:r>
      <w:r w:rsidRPr="005E5147">
        <w:rPr>
          <w:rStyle w:val="StyleUnderline"/>
        </w:rPr>
        <w:t xml:space="preserve"> </w:t>
      </w:r>
      <w:r w:rsidRPr="005E5147">
        <w:rPr>
          <w:rStyle w:val="StyleUnderline"/>
          <w:highlight w:val="yellow"/>
        </w:rPr>
        <w:t xml:space="preserve">providing </w:t>
      </w:r>
      <w:r w:rsidRPr="005E5147">
        <w:rPr>
          <w:rStyle w:val="Emphasis"/>
          <w:highlight w:val="yellow"/>
        </w:rPr>
        <w:t>accurate and comprehensive information</w:t>
      </w:r>
      <w:r w:rsidRPr="005E5147">
        <w:rPr>
          <w:rStyle w:val="StyleUnderline"/>
          <w:highlight w:val="yellow"/>
        </w:rPr>
        <w:t xml:space="preserve"> to the U</w:t>
      </w:r>
      <w:r w:rsidRPr="005E5147">
        <w:rPr>
          <w:rStyle w:val="StyleUnderline"/>
        </w:rPr>
        <w:t xml:space="preserve">nited </w:t>
      </w:r>
      <w:r w:rsidRPr="005E5147">
        <w:rPr>
          <w:rStyle w:val="StyleUnderline"/>
          <w:highlight w:val="yellow"/>
        </w:rPr>
        <w:t>S</w:t>
      </w:r>
      <w:r w:rsidRPr="005E5147">
        <w:rPr>
          <w:rStyle w:val="StyleUnderline"/>
        </w:rPr>
        <w:t xml:space="preserve">tates </w:t>
      </w:r>
      <w:r w:rsidRPr="005E5147">
        <w:rPr>
          <w:rStyle w:val="StyleUnderline"/>
          <w:highlight w:val="yellow"/>
        </w:rPr>
        <w:t>government</w:t>
      </w:r>
      <w:r w:rsidRPr="005E5147">
        <w:rPr>
          <w:rStyle w:val="StyleUnderline"/>
        </w:rPr>
        <w:t xml:space="preserve">, </w:t>
      </w:r>
      <w:r w:rsidRPr="005E5147">
        <w:rPr>
          <w:rStyle w:val="StyleUnderline"/>
          <w:highlight w:val="yellow"/>
        </w:rPr>
        <w:t>Indigenous Peoples and</w:t>
      </w:r>
      <w:r w:rsidRPr="005E5147">
        <w:rPr>
          <w:rStyle w:val="StyleUnderline"/>
        </w:rPr>
        <w:t xml:space="preserve"> the </w:t>
      </w:r>
      <w:r w:rsidRPr="005E5147">
        <w:rPr>
          <w:rStyle w:val="StyleUnderline"/>
          <w:highlight w:val="yellow"/>
        </w:rPr>
        <w:t>American public about the purposes and human rights abuses of boarding</w:t>
      </w:r>
      <w:r w:rsidRPr="005E5147">
        <w:rPr>
          <w:rStyle w:val="StyleUnderline"/>
        </w:rPr>
        <w:t xml:space="preserve"> </w:t>
      </w:r>
      <w:r w:rsidRPr="005E5147">
        <w:rPr>
          <w:rStyle w:val="StyleUnderline"/>
          <w:highlight w:val="yellow"/>
        </w:rPr>
        <w:t>school policies; (2</w:t>
      </w:r>
      <w:r w:rsidRPr="005E5147">
        <w:rPr>
          <w:rStyle w:val="StyleUnderline"/>
        </w:rPr>
        <w:t xml:space="preserve">) </w:t>
      </w:r>
      <w:r w:rsidRPr="005E5147">
        <w:rPr>
          <w:rStyle w:val="Emphasis"/>
          <w:highlight w:val="yellow"/>
        </w:rPr>
        <w:t>gathering documentation</w:t>
      </w:r>
      <w:r w:rsidRPr="005E5147">
        <w:rPr>
          <w:rStyle w:val="StyleUnderline"/>
          <w:highlight w:val="yellow"/>
        </w:rPr>
        <w:t xml:space="preserve"> from survivors, their families and others about the treatment of children</w:t>
      </w:r>
      <w:r w:rsidRPr="005E5147">
        <w:rPr>
          <w:rStyle w:val="StyleUnderline"/>
        </w:rPr>
        <w:t xml:space="preserve"> in the schools, the </w:t>
      </w:r>
      <w:r w:rsidRPr="005E5147">
        <w:rPr>
          <w:rStyle w:val="StyleUnderline"/>
          <w:highlight w:val="yellow"/>
        </w:rPr>
        <w:t>abuse and neglect</w:t>
      </w:r>
      <w:r w:rsidRPr="005E5147">
        <w:rPr>
          <w:rStyle w:val="StyleUnderline"/>
        </w:rPr>
        <w:t xml:space="preserve"> they </w:t>
      </w:r>
      <w:r w:rsidRPr="005E5147">
        <w:rPr>
          <w:rStyle w:val="StyleUnderline"/>
          <w:highlight w:val="yellow"/>
        </w:rPr>
        <w:t>suffered, and</w:t>
      </w:r>
      <w:r w:rsidRPr="005E5147">
        <w:rPr>
          <w:rStyle w:val="StyleUnderline"/>
        </w:rPr>
        <w:t xml:space="preserve"> </w:t>
      </w:r>
      <w:r w:rsidRPr="005E5147">
        <w:rPr>
          <w:rStyle w:val="StyleUnderline"/>
          <w:highlight w:val="yellow"/>
        </w:rPr>
        <w:t>the number of deaths</w:t>
      </w:r>
      <w:r w:rsidRPr="005E5147">
        <w:rPr>
          <w:rStyle w:val="StyleUnderline"/>
        </w:rPr>
        <w:t xml:space="preserve"> </w:t>
      </w:r>
      <w:r w:rsidRPr="005E5147">
        <w:rPr>
          <w:rStyle w:val="StyleUnderline"/>
          <w:highlight w:val="yellow"/>
        </w:rPr>
        <w:t>that</w:t>
      </w:r>
      <w:r w:rsidRPr="005E5147">
        <w:rPr>
          <w:rStyle w:val="StyleUnderline"/>
        </w:rPr>
        <w:t xml:space="preserve"> to date </w:t>
      </w:r>
      <w:r w:rsidRPr="005E5147">
        <w:rPr>
          <w:rStyle w:val="StyleUnderline"/>
          <w:highlight w:val="yellow"/>
        </w:rPr>
        <w:t>are unreported</w:t>
      </w:r>
      <w:r w:rsidRPr="005E5147">
        <w:rPr>
          <w:rStyle w:val="StyleUnderline"/>
        </w:rPr>
        <w:t>, including an accounting for the remains of children that are as yet un-repatriated to families and tribes; (3</w:t>
      </w:r>
      <w:r w:rsidRPr="005E5147">
        <w:rPr>
          <w:rStyle w:val="StyleUnderline"/>
          <w:highlight w:val="yellow"/>
        </w:rPr>
        <w:t xml:space="preserve">) receiving recommendations for </w:t>
      </w:r>
      <w:r w:rsidRPr="005E5147">
        <w:rPr>
          <w:rStyle w:val="Emphasis"/>
          <w:highlight w:val="yellow"/>
        </w:rPr>
        <w:t xml:space="preserve">redress </w:t>
      </w:r>
      <w:r w:rsidRPr="005E5147">
        <w:rPr>
          <w:rStyle w:val="StyleUnderline"/>
          <w:highlight w:val="yellow"/>
        </w:rPr>
        <w:t xml:space="preserve">and programs to facilitate and support </w:t>
      </w:r>
      <w:r w:rsidRPr="005E5147">
        <w:rPr>
          <w:rStyle w:val="Emphasis"/>
          <w:highlight w:val="yellow"/>
        </w:rPr>
        <w:t>healing</w:t>
      </w:r>
      <w:r w:rsidRPr="005E5147">
        <w:rPr>
          <w:rStyle w:val="StyleUnderline"/>
          <w:highlight w:val="yellow"/>
        </w:rPr>
        <w:t xml:space="preserve"> for individuals, families, communities, tribes,</w:t>
      </w:r>
      <w:r w:rsidRPr="005E5147">
        <w:rPr>
          <w:rStyle w:val="StyleUnderline"/>
        </w:rPr>
        <w:t xml:space="preserve"> Pueblos and Alaska Native Villages; (4</w:t>
      </w:r>
      <w:r w:rsidRPr="005E5147">
        <w:rPr>
          <w:rStyle w:val="StyleUnderline"/>
          <w:highlight w:val="yellow"/>
        </w:rPr>
        <w:t xml:space="preserve">) recommending legislative provisions that will </w:t>
      </w:r>
      <w:r w:rsidRPr="005E5147">
        <w:rPr>
          <w:rStyle w:val="Emphasis"/>
          <w:highlight w:val="yellow"/>
        </w:rPr>
        <w:t>remove</w:t>
      </w:r>
      <w:r w:rsidRPr="005E5147">
        <w:rPr>
          <w:rStyle w:val="StyleUnderline"/>
        </w:rPr>
        <w:t xml:space="preserve"> the </w:t>
      </w:r>
      <w:r w:rsidRPr="005E5147">
        <w:rPr>
          <w:rStyle w:val="Emphasis"/>
          <w:highlight w:val="yellow"/>
        </w:rPr>
        <w:t xml:space="preserve">barriers </w:t>
      </w:r>
      <w:r w:rsidRPr="005E5147">
        <w:rPr>
          <w:rStyle w:val="StyleUnderline"/>
        </w:rPr>
        <w:t xml:space="preserve">to access </w:t>
      </w:r>
      <w:r w:rsidRPr="005E5147">
        <w:rPr>
          <w:rStyle w:val="StyleUnderline"/>
          <w:highlight w:val="yellow"/>
        </w:rPr>
        <w:t xml:space="preserve">to </w:t>
      </w:r>
      <w:r w:rsidRPr="005E5147">
        <w:rPr>
          <w:rStyle w:val="Emphasis"/>
          <w:highlight w:val="yellow"/>
        </w:rPr>
        <w:t>justice</w:t>
      </w:r>
      <w:r w:rsidRPr="005E5147">
        <w:rPr>
          <w:rStyle w:val="StyleUnderline"/>
          <w:highlight w:val="yellow"/>
        </w:rPr>
        <w:t xml:space="preserve"> for individuals</w:t>
      </w:r>
      <w:r w:rsidRPr="005E5147">
        <w:rPr>
          <w:rStyle w:val="StyleUnderline"/>
        </w:rPr>
        <w:t xml:space="preserve">, </w:t>
      </w:r>
      <w:r w:rsidRPr="005E5147">
        <w:rPr>
          <w:rStyle w:val="StyleUnderline"/>
          <w:highlight w:val="yellow"/>
        </w:rPr>
        <w:t>communities, tribes</w:t>
      </w:r>
      <w:r w:rsidRPr="005E5147">
        <w:rPr>
          <w:rStyle w:val="StyleUnderline"/>
        </w:rPr>
        <w:t>, Pueblos and Alaska Native Villages; (</w:t>
      </w:r>
      <w:r w:rsidRPr="005E5147">
        <w:rPr>
          <w:rStyle w:val="StyleUnderline"/>
          <w:highlight w:val="yellow"/>
        </w:rPr>
        <w:t xml:space="preserve">5) documenting </w:t>
      </w:r>
      <w:r w:rsidRPr="005E5147">
        <w:rPr>
          <w:rStyle w:val="Emphasis"/>
          <w:highlight w:val="yellow"/>
        </w:rPr>
        <w:t>healing</w:t>
      </w:r>
      <w:r w:rsidRPr="005E5147">
        <w:rPr>
          <w:rStyle w:val="StyleUnderline"/>
          <w:highlight w:val="yellow"/>
        </w:rPr>
        <w:t xml:space="preserve"> programs that are</w:t>
      </w:r>
      <w:r w:rsidRPr="005E5147">
        <w:rPr>
          <w:rStyle w:val="StyleUnderline"/>
        </w:rPr>
        <w:t xml:space="preserve"> </w:t>
      </w:r>
      <w:r w:rsidRPr="005E5147">
        <w:rPr>
          <w:rStyle w:val="StyleUnderline"/>
          <w:highlight w:val="yellow"/>
        </w:rPr>
        <w:t xml:space="preserve">proving </w:t>
      </w:r>
      <w:r w:rsidRPr="00247741">
        <w:rPr>
          <w:rStyle w:val="Emphasis"/>
          <w:highlight w:val="yellow"/>
        </w:rPr>
        <w:t xml:space="preserve">effective </w:t>
      </w:r>
      <w:r w:rsidRPr="005E5147">
        <w:rPr>
          <w:rStyle w:val="StyleUnderline"/>
          <w:highlight w:val="yellow"/>
        </w:rPr>
        <w:t>or</w:t>
      </w:r>
      <w:r w:rsidRPr="005E5147">
        <w:rPr>
          <w:rStyle w:val="StyleUnderline"/>
        </w:rPr>
        <w:t xml:space="preserve"> that </w:t>
      </w:r>
      <w:r w:rsidRPr="005E5147">
        <w:rPr>
          <w:rStyle w:val="StyleUnderline"/>
          <w:highlight w:val="yellow"/>
        </w:rPr>
        <w:t>display promise</w:t>
      </w:r>
      <w:r w:rsidRPr="005E5147">
        <w:rPr>
          <w:rStyle w:val="StyleUnderline"/>
        </w:rPr>
        <w:t xml:space="preserve"> of being effective </w:t>
      </w:r>
      <w:r w:rsidRPr="005E5147">
        <w:rPr>
          <w:rStyle w:val="StyleUnderline"/>
          <w:highlight w:val="yellow"/>
        </w:rPr>
        <w:t xml:space="preserve">in helping heal tribal nations and their members from historical </w:t>
      </w:r>
      <w:r w:rsidRPr="00247741">
        <w:rPr>
          <w:rStyle w:val="Emphasis"/>
          <w:highlight w:val="yellow"/>
        </w:rPr>
        <w:t>trauma;</w:t>
      </w:r>
      <w:r w:rsidRPr="005E5147">
        <w:rPr>
          <w:rStyle w:val="StyleUnderline"/>
          <w:highlight w:val="yellow"/>
        </w:rPr>
        <w:t xml:space="preserve"> (6)</w:t>
      </w:r>
      <w:r w:rsidRPr="005E5147">
        <w:rPr>
          <w:rStyle w:val="StyleUnderline"/>
        </w:rPr>
        <w:t xml:space="preserve"> and </w:t>
      </w:r>
      <w:r w:rsidRPr="005E5147">
        <w:rPr>
          <w:rStyle w:val="StyleUnderline"/>
          <w:highlight w:val="yellow"/>
        </w:rPr>
        <w:t>documenting scientific theories that help explain the process, effects, and recovery from historical/inter-generational trauma.</w:t>
      </w:r>
    </w:p>
    <w:p w:rsidR="00B528BD" w:rsidRDefault="00B528BD" w:rsidP="00B528BD">
      <w:pPr>
        <w:pStyle w:val="Heading4"/>
      </w:pPr>
      <w:r w:rsidRPr="00B528BD">
        <w:t>A National Commission on Boarding S</w:t>
      </w:r>
      <w:r>
        <w:t>chool Policy is critical to begi</w:t>
      </w:r>
      <w:r w:rsidRPr="00B528BD">
        <w:t>n resolving the trauma of cultural genocide.</w:t>
      </w:r>
    </w:p>
    <w:p w:rsidR="007B5DEF" w:rsidRPr="007B5DEF" w:rsidRDefault="007B5DEF" w:rsidP="007B5DEF">
      <w:r w:rsidRPr="006C5200">
        <w:rPr>
          <w:rFonts w:eastAsiaTheme="majorEastAsia" w:cstheme="majorBidi"/>
          <w:b/>
          <w:iCs/>
          <w:sz w:val="26"/>
        </w:rPr>
        <w:t>Pember, ’15</w:t>
      </w:r>
      <w:r>
        <w:t xml:space="preserve"> [Mary Annette, former President and executive board member, Native American Journalism Association. During her career she has won numerous mainstream and Native American Journalism Association awards; “When Will U.S. Apologize for Boarding School Genocide?” Indian Country Today, June 20, 2015; </w:t>
      </w:r>
      <w:hyperlink r:id="rId17" w:history="1">
        <w:r w:rsidRPr="005D0338">
          <w:rPr>
            <w:rStyle w:val="Hyperlink"/>
          </w:rPr>
          <w:t>https://indiancountrymedianetwork.com/news/first-nations/when-will-us-apologize-for-boarding-school-genocide/</w:t>
        </w:r>
      </w:hyperlink>
      <w:r>
        <w:t>]</w:t>
      </w:r>
    </w:p>
    <w:p w:rsidR="00B528BD" w:rsidRPr="00B528BD" w:rsidRDefault="00B528BD" w:rsidP="00B528BD">
      <w:pPr>
        <w:rPr>
          <w:rStyle w:val="StyleUnderline"/>
        </w:rPr>
      </w:pPr>
      <w:r w:rsidRPr="00B528BD">
        <w:rPr>
          <w:sz w:val="16"/>
        </w:rPr>
        <w:t xml:space="preserve">Lajimodiere and other volunteers with </w:t>
      </w:r>
      <w:r w:rsidRPr="00B528BD">
        <w:rPr>
          <w:rStyle w:val="StyleUnderline"/>
          <w:highlight w:val="yellow"/>
        </w:rPr>
        <w:t>the Boarding School Healing Coalition</w:t>
      </w:r>
      <w:r w:rsidRPr="00B528BD">
        <w:rPr>
          <w:sz w:val="16"/>
        </w:rPr>
        <w:t xml:space="preserve"> are working to bring the U.S. side of the boarding school story to the public, and help bring healing and justice to survivors and their families. The Coalition </w:t>
      </w:r>
      <w:r w:rsidRPr="00B528BD">
        <w:rPr>
          <w:rStyle w:val="StyleUnderline"/>
          <w:highlight w:val="yellow"/>
        </w:rPr>
        <w:t xml:space="preserve">has recommended that the U.S. create a </w:t>
      </w:r>
      <w:r w:rsidRPr="007B5DEF">
        <w:rPr>
          <w:rStyle w:val="Emphasis"/>
          <w:highlight w:val="yellow"/>
        </w:rPr>
        <w:t>Commission on Boarding School Policy</w:t>
      </w:r>
      <w:r w:rsidRPr="00B528BD">
        <w:rPr>
          <w:rStyle w:val="StyleUnderline"/>
          <w:highlight w:val="yellow"/>
        </w:rPr>
        <w:t xml:space="preserve">, with </w:t>
      </w:r>
      <w:r w:rsidRPr="007B5DEF">
        <w:rPr>
          <w:rStyle w:val="Emphasis"/>
          <w:highlight w:val="yellow"/>
        </w:rPr>
        <w:t>full participation</w:t>
      </w:r>
      <w:r w:rsidRPr="00B528BD">
        <w:rPr>
          <w:rStyle w:val="StyleUnderline"/>
          <w:highlight w:val="yellow"/>
        </w:rPr>
        <w:t xml:space="preserve"> of Native peoples who were</w:t>
      </w:r>
      <w:r w:rsidRPr="00B528BD">
        <w:rPr>
          <w:rStyle w:val="StyleUnderline"/>
        </w:rPr>
        <w:t xml:space="preserve"> </w:t>
      </w:r>
      <w:r w:rsidRPr="00B528BD">
        <w:rPr>
          <w:rStyle w:val="StyleUnderline"/>
          <w:highlight w:val="yellow"/>
        </w:rPr>
        <w:t>affected</w:t>
      </w:r>
      <w:r w:rsidRPr="00B528BD">
        <w:rPr>
          <w:sz w:val="16"/>
        </w:rPr>
        <w:t xml:space="preserve">. It also says </w:t>
      </w:r>
      <w:r w:rsidRPr="00B528BD">
        <w:rPr>
          <w:rStyle w:val="StyleUnderline"/>
          <w:highlight w:val="yellow"/>
        </w:rPr>
        <w:t xml:space="preserve">the Commission should provide </w:t>
      </w:r>
      <w:r w:rsidRPr="007B5DEF">
        <w:rPr>
          <w:rStyle w:val="Emphasis"/>
          <w:highlight w:val="yellow"/>
        </w:rPr>
        <w:t>accurate information</w:t>
      </w:r>
      <w:r w:rsidRPr="00B528BD">
        <w:rPr>
          <w:rStyle w:val="StyleUnderline"/>
          <w:highlight w:val="yellow"/>
        </w:rPr>
        <w:t xml:space="preserve"> to the government and public</w:t>
      </w:r>
      <w:r w:rsidRPr="00B528BD">
        <w:rPr>
          <w:rStyle w:val="StyleUnderline"/>
        </w:rPr>
        <w:t xml:space="preserve"> </w:t>
      </w:r>
      <w:r w:rsidRPr="00B528BD">
        <w:rPr>
          <w:rStyle w:val="StyleUnderline"/>
          <w:highlight w:val="yellow"/>
        </w:rPr>
        <w:t xml:space="preserve">about boarding school abuses, </w:t>
      </w:r>
      <w:r w:rsidRPr="007B5DEF">
        <w:rPr>
          <w:rStyle w:val="Emphasis"/>
          <w:highlight w:val="yellow"/>
        </w:rPr>
        <w:t>gather documentation</w:t>
      </w:r>
      <w:r w:rsidRPr="00B528BD">
        <w:rPr>
          <w:rStyle w:val="StyleUnderline"/>
          <w:highlight w:val="yellow"/>
        </w:rPr>
        <w:t xml:space="preserve"> from survivors and</w:t>
      </w:r>
      <w:r w:rsidRPr="00B528BD">
        <w:rPr>
          <w:rStyle w:val="StyleUnderline"/>
        </w:rPr>
        <w:t xml:space="preserve"> their </w:t>
      </w:r>
      <w:r w:rsidRPr="00B528BD">
        <w:rPr>
          <w:rStyle w:val="StyleUnderline"/>
          <w:highlight w:val="yellow"/>
        </w:rPr>
        <w:t>families, receive</w:t>
      </w:r>
      <w:r w:rsidRPr="00B528BD">
        <w:rPr>
          <w:rStyle w:val="StyleUnderline"/>
        </w:rPr>
        <w:t xml:space="preserve"> </w:t>
      </w:r>
      <w:r w:rsidRPr="00B528BD">
        <w:rPr>
          <w:rStyle w:val="StyleUnderline"/>
          <w:highlight w:val="yellow"/>
        </w:rPr>
        <w:t xml:space="preserve">recommendations for programs to </w:t>
      </w:r>
      <w:r w:rsidRPr="007B5DEF">
        <w:rPr>
          <w:rStyle w:val="Emphasis"/>
          <w:highlight w:val="yellow"/>
        </w:rPr>
        <w:t>help and support healing</w:t>
      </w:r>
      <w:r w:rsidRPr="00B528BD">
        <w:rPr>
          <w:rStyle w:val="StyleUnderline"/>
          <w:highlight w:val="yellow"/>
        </w:rPr>
        <w:t xml:space="preserve"> for families and communities and</w:t>
      </w:r>
      <w:r w:rsidRPr="00B528BD">
        <w:rPr>
          <w:rStyle w:val="StyleUnderline"/>
        </w:rPr>
        <w:t xml:space="preserve"> </w:t>
      </w:r>
      <w:r w:rsidRPr="00B528BD">
        <w:rPr>
          <w:rStyle w:val="StyleUnderline"/>
          <w:highlight w:val="yellow"/>
        </w:rPr>
        <w:t xml:space="preserve">document </w:t>
      </w:r>
      <w:r w:rsidRPr="007B5DEF">
        <w:rPr>
          <w:rStyle w:val="Emphasis"/>
          <w:highlight w:val="yellow"/>
        </w:rPr>
        <w:t>healing programs that work</w:t>
      </w:r>
      <w:r w:rsidRPr="00B528BD">
        <w:rPr>
          <w:rStyle w:val="StyleUnderline"/>
        </w:rPr>
        <w:t>.</w:t>
      </w:r>
    </w:p>
    <w:p w:rsidR="00247741" w:rsidRDefault="00247741" w:rsidP="00247741">
      <w:pPr>
        <w:pStyle w:val="Heading4"/>
      </w:pPr>
      <w:r w:rsidRPr="00247741">
        <w:t>The</w:t>
      </w:r>
      <w:r>
        <w:t xml:space="preserve"> time is now for a Commission to begin the redress, education and healing for a century of cultural genocide. Native Americans must actively participate in the process.</w:t>
      </w:r>
    </w:p>
    <w:p w:rsidR="00247741" w:rsidRPr="00247741" w:rsidRDefault="00247741" w:rsidP="00247741">
      <w:r w:rsidRPr="00844199">
        <w:rPr>
          <w:rFonts w:eastAsiaTheme="majorEastAsia" w:cstheme="majorBidi"/>
          <w:b/>
          <w:iCs/>
          <w:sz w:val="26"/>
        </w:rPr>
        <w:t>Native American Rights Fund, ’14</w:t>
      </w:r>
      <w:r>
        <w:t xml:space="preserve"> [“Cultural Genocide Veiled as Education—The Time for Healing Is Now;” Indian Country Today, June 22, 2014; </w:t>
      </w:r>
      <w:r>
        <w:lastRenderedPageBreak/>
        <w:t>https://indiancountrymedianetwork.com/history/events/cultural-genocide-veiled-as-educationthe-time-for-healing-is-now/</w:t>
      </w:r>
    </w:p>
    <w:p w:rsidR="00247741" w:rsidRPr="00247741" w:rsidRDefault="00247741" w:rsidP="00247741">
      <w:pPr>
        <w:rPr>
          <w:rStyle w:val="Emphasis"/>
        </w:rPr>
      </w:pPr>
      <w:r w:rsidRPr="00247741">
        <w:rPr>
          <w:rStyle w:val="StyleUnderline"/>
        </w:rPr>
        <w:t xml:space="preserve">N-NABS-HC also stresses </w:t>
      </w:r>
      <w:r w:rsidRPr="00247741">
        <w:rPr>
          <w:rStyle w:val="StyleUnderline"/>
          <w:highlight w:val="yellow"/>
        </w:rPr>
        <w:t xml:space="preserve">the </w:t>
      </w:r>
      <w:r w:rsidRPr="00247741">
        <w:rPr>
          <w:rStyle w:val="Emphasis"/>
          <w:highlight w:val="yellow"/>
        </w:rPr>
        <w:t>importance of redress</w:t>
      </w:r>
      <w:r w:rsidRPr="00247741">
        <w:rPr>
          <w:rStyle w:val="StyleUnderline"/>
          <w:highlight w:val="yellow"/>
        </w:rPr>
        <w:t xml:space="preserve"> for the ongoing intergenerational trauma and cultural loss that are a </w:t>
      </w:r>
      <w:r w:rsidRPr="00247741">
        <w:rPr>
          <w:rStyle w:val="Emphasis"/>
          <w:highlight w:val="yellow"/>
        </w:rPr>
        <w:t>direct result</w:t>
      </w:r>
      <w:r w:rsidRPr="00247741">
        <w:rPr>
          <w:rStyle w:val="StyleUnderline"/>
          <w:highlight w:val="yellow"/>
        </w:rPr>
        <w:t xml:space="preserve"> of these polices for so many indigenous individuals, families, communities and tribal nations across the U</w:t>
      </w:r>
      <w:r w:rsidRPr="00247741">
        <w:rPr>
          <w:rStyle w:val="StyleUnderline"/>
        </w:rPr>
        <w:t xml:space="preserve">nited </w:t>
      </w:r>
      <w:r w:rsidRPr="00247741">
        <w:rPr>
          <w:rStyle w:val="StyleUnderline"/>
          <w:highlight w:val="yellow"/>
        </w:rPr>
        <w:t>S</w:t>
      </w:r>
      <w:r w:rsidRPr="00247741">
        <w:rPr>
          <w:rStyle w:val="StyleUnderline"/>
        </w:rPr>
        <w:t xml:space="preserve">tates. </w:t>
      </w:r>
      <w:r w:rsidRPr="00247741">
        <w:rPr>
          <w:rStyle w:val="StyleUnderline"/>
          <w:highlight w:val="yellow"/>
        </w:rPr>
        <w:t xml:space="preserve">Opportunities and resources must be made available for indigenous communities using </w:t>
      </w:r>
      <w:r w:rsidRPr="00247741">
        <w:rPr>
          <w:rStyle w:val="Emphasis"/>
          <w:highlight w:val="yellow"/>
        </w:rPr>
        <w:t>indigenous principles and understandings</w:t>
      </w:r>
      <w:r w:rsidRPr="00247741">
        <w:rPr>
          <w:rStyle w:val="StyleUnderline"/>
          <w:highlight w:val="yellow"/>
        </w:rPr>
        <w:t xml:space="preserve"> to plan, design, implement and manage programs and processes for </w:t>
      </w:r>
      <w:r w:rsidRPr="00247741">
        <w:rPr>
          <w:rStyle w:val="Emphasis"/>
          <w:highlight w:val="yellow"/>
        </w:rPr>
        <w:t>healing</w:t>
      </w:r>
      <w:r w:rsidRPr="00247741">
        <w:rPr>
          <w:rStyle w:val="StyleUnderline"/>
        </w:rPr>
        <w:t xml:space="preserve"> the </w:t>
      </w:r>
      <w:r w:rsidRPr="00247741">
        <w:rPr>
          <w:rStyle w:val="StyleUnderline"/>
          <w:highlight w:val="yellow"/>
        </w:rPr>
        <w:t xml:space="preserve">longstanding inter-generational and historical </w:t>
      </w:r>
      <w:r w:rsidRPr="00247741">
        <w:rPr>
          <w:rStyle w:val="Emphasis"/>
          <w:highlight w:val="yellow"/>
        </w:rPr>
        <w:t>traumas</w:t>
      </w:r>
      <w:r w:rsidRPr="00247741">
        <w:rPr>
          <w:rStyle w:val="Emphasis"/>
        </w:rPr>
        <w:t xml:space="preserve"> </w:t>
      </w:r>
      <w:r w:rsidRPr="00247741">
        <w:rPr>
          <w:rStyle w:val="StyleUnderline"/>
          <w:highlight w:val="yellow"/>
        </w:rPr>
        <w:t xml:space="preserve">that </w:t>
      </w:r>
      <w:r w:rsidRPr="00247741">
        <w:rPr>
          <w:rStyle w:val="Emphasis"/>
          <w:highlight w:val="yellow"/>
        </w:rPr>
        <w:t>continue</w:t>
      </w:r>
      <w:r w:rsidRPr="00247741">
        <w:rPr>
          <w:rStyle w:val="StyleUnderline"/>
          <w:highlight w:val="yellow"/>
        </w:rPr>
        <w:t xml:space="preserve"> to plague them</w:t>
      </w:r>
      <w:r w:rsidRPr="00247741">
        <w:rPr>
          <w:rStyle w:val="StyleUnderline"/>
        </w:rPr>
        <w:t xml:space="preserve">, including programs </w:t>
      </w:r>
      <w:r w:rsidRPr="00247741">
        <w:rPr>
          <w:rStyle w:val="StyleUnderline"/>
          <w:highlight w:val="yellow"/>
        </w:rPr>
        <w:t>to reverse language loss</w:t>
      </w:r>
      <w:r w:rsidRPr="00247741">
        <w:rPr>
          <w:sz w:val="16"/>
        </w:rPr>
        <w:t xml:space="preserve">. </w:t>
      </w:r>
      <w:r w:rsidRPr="00247741">
        <w:rPr>
          <w:rStyle w:val="StyleUnderline"/>
          <w:highlight w:val="yellow"/>
        </w:rPr>
        <w:t xml:space="preserve">These programs and processes must be </w:t>
      </w:r>
      <w:r w:rsidRPr="00247741">
        <w:rPr>
          <w:rStyle w:val="Emphasis"/>
          <w:highlight w:val="yellow"/>
        </w:rPr>
        <w:t>locally conceived and administered</w:t>
      </w:r>
      <w:r w:rsidRPr="00247741">
        <w:rPr>
          <w:rStyle w:val="StyleUnderline"/>
          <w:highlight w:val="yellow"/>
        </w:rPr>
        <w:t xml:space="preserve"> with input from impacted individuals and families as well as traditional spiritual and cultural knowledge-holders, healers and </w:t>
      </w:r>
      <w:r w:rsidRPr="00247741">
        <w:rPr>
          <w:rStyle w:val="StyleUnderline"/>
        </w:rPr>
        <w:t>other</w:t>
      </w:r>
      <w:r w:rsidRPr="00247741">
        <w:rPr>
          <w:rStyle w:val="StyleUnderline"/>
          <w:highlight w:val="yellow"/>
        </w:rPr>
        <w:t xml:space="preserve"> practitioners.</w:t>
      </w:r>
      <w:r w:rsidRPr="00247741">
        <w:rPr>
          <w:rStyle w:val="StyleUnderline"/>
        </w:rPr>
        <w:t xml:space="preserve"> The quest for </w:t>
      </w:r>
      <w:r w:rsidRPr="00247741">
        <w:rPr>
          <w:rStyle w:val="StyleUnderline"/>
          <w:highlight w:val="yellow"/>
        </w:rPr>
        <w:t xml:space="preserve">a </w:t>
      </w:r>
      <w:r w:rsidRPr="00247741">
        <w:rPr>
          <w:rStyle w:val="Emphasis"/>
          <w:highlight w:val="yellow"/>
        </w:rPr>
        <w:t>fully participatory process</w:t>
      </w:r>
      <w:r w:rsidRPr="00247741">
        <w:rPr>
          <w:rStyle w:val="StyleUnderline"/>
        </w:rPr>
        <w:t>—</w:t>
      </w:r>
      <w:r w:rsidRPr="00247741">
        <w:rPr>
          <w:sz w:val="16"/>
        </w:rPr>
        <w:t>one that results in meaningful and just redress, reconciliation and restoration of what can be restored—</w:t>
      </w:r>
      <w:r w:rsidRPr="00247741">
        <w:rPr>
          <w:rStyle w:val="StyleUnderline"/>
          <w:highlight w:val="yellow"/>
        </w:rPr>
        <w:t xml:space="preserve">will involve </w:t>
      </w:r>
      <w:r w:rsidRPr="00247741">
        <w:rPr>
          <w:rStyle w:val="Emphasis"/>
          <w:highlight w:val="yellow"/>
        </w:rPr>
        <w:t>engaging impacted indigenous individuals</w:t>
      </w:r>
      <w:r w:rsidRPr="00247741">
        <w:rPr>
          <w:rStyle w:val="StyleUnderline"/>
          <w:highlight w:val="yellow"/>
        </w:rPr>
        <w:t xml:space="preserve"> and peoples to define what justice, healing and redress look like</w:t>
      </w:r>
      <w:r w:rsidRPr="00247741">
        <w:rPr>
          <w:sz w:val="16"/>
        </w:rPr>
        <w:t xml:space="preserve"> for them. This vision may differ among and between distinct communities. </w:t>
      </w:r>
      <w:r w:rsidRPr="00247741">
        <w:rPr>
          <w:rStyle w:val="StyleUnderline"/>
          <w:highlight w:val="yellow"/>
        </w:rPr>
        <w:t xml:space="preserve">It is </w:t>
      </w:r>
      <w:r w:rsidRPr="00247741">
        <w:rPr>
          <w:rStyle w:val="Emphasis"/>
          <w:highlight w:val="yellow"/>
        </w:rPr>
        <w:t xml:space="preserve">imperative </w:t>
      </w:r>
      <w:r w:rsidRPr="00247741">
        <w:rPr>
          <w:rStyle w:val="StyleUnderline"/>
          <w:highlight w:val="yellow"/>
        </w:rPr>
        <w:t xml:space="preserve">to begin collecting input now on what measures are needed in each Native nation and community to begin to </w:t>
      </w:r>
      <w:r w:rsidRPr="00247741">
        <w:rPr>
          <w:rStyle w:val="Emphasis"/>
          <w:highlight w:val="yellow"/>
        </w:rPr>
        <w:t>reverse the bitter legacy</w:t>
      </w:r>
      <w:r w:rsidRPr="00247741">
        <w:rPr>
          <w:rStyle w:val="StyleUnderline"/>
          <w:highlight w:val="yellow"/>
        </w:rPr>
        <w:t xml:space="preserve"> of this policy, a </w:t>
      </w:r>
      <w:r w:rsidRPr="00247741">
        <w:rPr>
          <w:rStyle w:val="Emphasis"/>
          <w:highlight w:val="yellow"/>
        </w:rPr>
        <w:t>policy of deliberate cultural</w:t>
      </w:r>
      <w:r w:rsidRPr="00247741">
        <w:rPr>
          <w:rStyle w:val="StyleUnderline"/>
          <w:highlight w:val="yellow"/>
        </w:rPr>
        <w:t xml:space="preserve"> </w:t>
      </w:r>
      <w:r w:rsidRPr="00247741">
        <w:rPr>
          <w:rStyle w:val="Emphasis"/>
          <w:highlight w:val="yellow"/>
        </w:rPr>
        <w:t>genocide.</w:t>
      </w:r>
      <w:r w:rsidRPr="00247741">
        <w:rPr>
          <w:rStyle w:val="StyleUnderline"/>
          <w:highlight w:val="yellow"/>
        </w:rPr>
        <w:t xml:space="preserve"> </w:t>
      </w:r>
      <w:r w:rsidRPr="00247741">
        <w:rPr>
          <w:rStyle w:val="Emphasis"/>
          <w:highlight w:val="yellow"/>
        </w:rPr>
        <w:t>It is time</w:t>
      </w:r>
      <w:r w:rsidRPr="00247741">
        <w:rPr>
          <w:rStyle w:val="StyleUnderline"/>
          <w:highlight w:val="yellow"/>
        </w:rPr>
        <w:t xml:space="preserve"> to let our nations </w:t>
      </w:r>
      <w:r w:rsidRPr="00247741">
        <w:rPr>
          <w:rStyle w:val="Emphasis"/>
          <w:highlight w:val="yellow"/>
        </w:rPr>
        <w:t>begin healing.</w:t>
      </w:r>
    </w:p>
    <w:p w:rsidR="00844199" w:rsidRDefault="00295FFC" w:rsidP="00295FFC">
      <w:pPr>
        <w:pStyle w:val="Heading4"/>
      </w:pPr>
      <w:r>
        <w:t>Collaboration is vital for an effective reconciliation process to heal the wounds of cultural genocide.</w:t>
      </w:r>
    </w:p>
    <w:p w:rsidR="00295FFC" w:rsidRPr="00295FFC" w:rsidRDefault="00295FFC" w:rsidP="00295FFC">
      <w:r w:rsidRPr="00844199">
        <w:rPr>
          <w:rFonts w:eastAsiaTheme="majorEastAsia" w:cstheme="majorBidi"/>
          <w:b/>
          <w:iCs/>
          <w:sz w:val="26"/>
        </w:rPr>
        <w:t>Native American Rights Fund, ’14</w:t>
      </w:r>
      <w:r>
        <w:t xml:space="preserve"> [“Cultural Genocide Veiled as Education—The Time for Healing Is Now;” Indian Country Today, June 22, 2014; https://indiancountrymedianetwork.com/history/events/cultural-genocide-veiled-as-educationthe-time-for-healing-is-now/</w:t>
      </w:r>
    </w:p>
    <w:p w:rsidR="00295FFC" w:rsidRDefault="00295FFC" w:rsidP="00295FFC">
      <w:pPr>
        <w:rPr>
          <w:sz w:val="16"/>
        </w:rPr>
      </w:pPr>
      <w:r w:rsidRPr="00295FFC">
        <w:rPr>
          <w:rStyle w:val="StyleUnderline"/>
        </w:rPr>
        <w:t>T</w:t>
      </w:r>
      <w:r w:rsidRPr="00295FFC">
        <w:rPr>
          <w:rStyle w:val="StyleUnderline"/>
          <w:highlight w:val="yellow"/>
        </w:rPr>
        <w:t xml:space="preserve">he National Commission would plan, design, and carry out its work in </w:t>
      </w:r>
      <w:r w:rsidRPr="00295FFC">
        <w:rPr>
          <w:rStyle w:val="Emphasis"/>
          <w:highlight w:val="yellow"/>
        </w:rPr>
        <w:t>collaboration</w:t>
      </w:r>
      <w:r w:rsidRPr="00295FFC">
        <w:rPr>
          <w:rStyle w:val="StyleUnderline"/>
          <w:highlight w:val="yellow"/>
        </w:rPr>
        <w:t xml:space="preserve"> with impacted</w:t>
      </w:r>
      <w:r w:rsidRPr="00295FFC">
        <w:rPr>
          <w:rStyle w:val="StyleUnderline"/>
        </w:rPr>
        <w:t xml:space="preserve"> </w:t>
      </w:r>
      <w:r w:rsidRPr="00295FFC">
        <w:rPr>
          <w:rStyle w:val="StyleUnderline"/>
          <w:highlight w:val="yellow"/>
        </w:rPr>
        <w:t>indigenous communities and experts</w:t>
      </w:r>
      <w:r w:rsidRPr="00295FFC">
        <w:rPr>
          <w:rStyle w:val="StyleUnderline"/>
        </w:rPr>
        <w:t xml:space="preserve"> i</w:t>
      </w:r>
      <w:r w:rsidRPr="00295FFC">
        <w:rPr>
          <w:sz w:val="16"/>
        </w:rPr>
        <w:t xml:space="preserve">n the relevant fields. </w:t>
      </w:r>
      <w:r w:rsidRPr="00295FFC">
        <w:rPr>
          <w:rStyle w:val="StyleUnderline"/>
        </w:rPr>
        <w:t xml:space="preserve">It would: </w:t>
      </w:r>
      <w:r w:rsidRPr="00295FFC">
        <w:rPr>
          <w:rStyle w:val="StyleUnderline"/>
          <w:highlight w:val="yellow"/>
        </w:rPr>
        <w:t>gather records</w:t>
      </w:r>
      <w:r w:rsidRPr="00295FFC">
        <w:rPr>
          <w:rStyle w:val="StyleUnderline"/>
        </w:rPr>
        <w:t xml:space="preserve"> and related information </w:t>
      </w:r>
      <w:r w:rsidRPr="00295FFC">
        <w:rPr>
          <w:rStyle w:val="StyleUnderline"/>
          <w:highlight w:val="yellow"/>
        </w:rPr>
        <w:t>about the operation of the schools by the government and</w:t>
      </w:r>
      <w:r w:rsidRPr="00295FFC">
        <w:rPr>
          <w:sz w:val="16"/>
          <w:highlight w:val="yellow"/>
        </w:rPr>
        <w:t xml:space="preserve"> </w:t>
      </w:r>
      <w:r w:rsidRPr="00295FFC">
        <w:rPr>
          <w:sz w:val="16"/>
        </w:rPr>
        <w:t xml:space="preserve">the </w:t>
      </w:r>
      <w:r w:rsidRPr="00295FFC">
        <w:rPr>
          <w:rStyle w:val="StyleUnderline"/>
          <w:highlight w:val="yellow"/>
        </w:rPr>
        <w:t>churches; gather information from experts about inter-generational and historical trauma; take</w:t>
      </w:r>
      <w:r w:rsidRPr="00295FFC">
        <w:rPr>
          <w:rStyle w:val="StyleUnderline"/>
        </w:rPr>
        <w:t xml:space="preserve"> </w:t>
      </w:r>
      <w:r w:rsidRPr="00295FFC">
        <w:rPr>
          <w:rStyle w:val="StyleUnderline"/>
          <w:highlight w:val="yellow"/>
        </w:rPr>
        <w:t xml:space="preserve">recommendations from </w:t>
      </w:r>
      <w:r w:rsidRPr="00295FFC">
        <w:rPr>
          <w:rStyle w:val="Emphasis"/>
          <w:highlight w:val="yellow"/>
        </w:rPr>
        <w:t>affected</w:t>
      </w:r>
      <w:r w:rsidRPr="00295FFC">
        <w:rPr>
          <w:rStyle w:val="Emphasis"/>
        </w:rPr>
        <w:t xml:space="preserve"> </w:t>
      </w:r>
      <w:r w:rsidRPr="00295FFC">
        <w:rPr>
          <w:rStyle w:val="Emphasis"/>
          <w:highlight w:val="yellow"/>
        </w:rPr>
        <w:t>communities</w:t>
      </w:r>
      <w:r w:rsidRPr="00295FFC">
        <w:rPr>
          <w:rStyle w:val="StyleUnderline"/>
          <w:highlight w:val="yellow"/>
        </w:rPr>
        <w:t xml:space="preserve"> about what is needed to effectuate true community and national healing</w:t>
      </w:r>
      <w:r w:rsidRPr="00295FFC">
        <w:rPr>
          <w:sz w:val="16"/>
        </w:rPr>
        <w:t xml:space="preserve">; </w:t>
      </w:r>
      <w:r w:rsidRPr="00295FFC">
        <w:rPr>
          <w:rStyle w:val="StyleUnderline"/>
          <w:highlight w:val="yellow"/>
        </w:rPr>
        <w:t xml:space="preserve">raise </w:t>
      </w:r>
      <w:r w:rsidRPr="00295FFC">
        <w:rPr>
          <w:rStyle w:val="Emphasis"/>
          <w:highlight w:val="yellow"/>
        </w:rPr>
        <w:t>public</w:t>
      </w:r>
      <w:r w:rsidRPr="00295FFC">
        <w:rPr>
          <w:rStyle w:val="Emphasis"/>
        </w:rPr>
        <w:t xml:space="preserve"> </w:t>
      </w:r>
      <w:r w:rsidRPr="00295FFC">
        <w:rPr>
          <w:rStyle w:val="Emphasis"/>
          <w:highlight w:val="yellow"/>
        </w:rPr>
        <w:t>awareness</w:t>
      </w:r>
      <w:r w:rsidRPr="00295FFC">
        <w:rPr>
          <w:rStyle w:val="StyleUnderline"/>
          <w:highlight w:val="yellow"/>
        </w:rPr>
        <w:t xml:space="preserve"> and provide public </w:t>
      </w:r>
      <w:r w:rsidRPr="00295FFC">
        <w:rPr>
          <w:rStyle w:val="Emphasis"/>
          <w:highlight w:val="yellow"/>
        </w:rPr>
        <w:t>education</w:t>
      </w:r>
      <w:r w:rsidRPr="00295FFC">
        <w:rPr>
          <w:rStyle w:val="StyleUnderline"/>
          <w:highlight w:val="yellow"/>
        </w:rPr>
        <w:t xml:space="preserve"> about U.S. boarding school policies and their</w:t>
      </w:r>
      <w:r w:rsidRPr="00295FFC">
        <w:rPr>
          <w:sz w:val="16"/>
        </w:rPr>
        <w:t xml:space="preserve"> ongoing </w:t>
      </w:r>
      <w:r w:rsidRPr="00295FFC">
        <w:rPr>
          <w:rStyle w:val="StyleUnderline"/>
          <w:highlight w:val="yellow"/>
        </w:rPr>
        <w:t>effects;</w:t>
      </w:r>
      <w:r w:rsidRPr="00295FFC">
        <w:rPr>
          <w:sz w:val="16"/>
        </w:rPr>
        <w:t xml:space="preserve"> and </w:t>
      </w:r>
      <w:r w:rsidRPr="00295FFC">
        <w:rPr>
          <w:rStyle w:val="StyleUnderline"/>
          <w:highlight w:val="yellow"/>
        </w:rPr>
        <w:t xml:space="preserve">recommend and commit support for </w:t>
      </w:r>
      <w:r w:rsidRPr="00295FFC">
        <w:rPr>
          <w:rStyle w:val="Emphasis"/>
          <w:highlight w:val="yellow"/>
        </w:rPr>
        <w:t>culturally-appropriate community-led remedies</w:t>
      </w:r>
      <w:r w:rsidRPr="00295FFC">
        <w:rPr>
          <w:rStyle w:val="StyleUnderline"/>
          <w:highlight w:val="yellow"/>
        </w:rPr>
        <w:t xml:space="preserve"> with</w:t>
      </w:r>
      <w:r w:rsidRPr="00295FFC">
        <w:rPr>
          <w:sz w:val="16"/>
        </w:rPr>
        <w:t xml:space="preserve"> the </w:t>
      </w:r>
      <w:r w:rsidRPr="00295FFC">
        <w:rPr>
          <w:rStyle w:val="StyleUnderline"/>
          <w:highlight w:val="yellow"/>
        </w:rPr>
        <w:t>full</w:t>
      </w:r>
      <w:r w:rsidRPr="00295FFC">
        <w:rPr>
          <w:sz w:val="16"/>
        </w:rPr>
        <w:t xml:space="preserve"> and effective </w:t>
      </w:r>
      <w:r w:rsidRPr="00295FFC">
        <w:rPr>
          <w:rStyle w:val="Emphasis"/>
          <w:highlight w:val="yellow"/>
        </w:rPr>
        <w:t xml:space="preserve">participation </w:t>
      </w:r>
      <w:r w:rsidRPr="00295FFC">
        <w:rPr>
          <w:rStyle w:val="StyleUnderline"/>
          <w:highlight w:val="yellow"/>
        </w:rPr>
        <w:t>of survivors, communities, and tribal nations</w:t>
      </w:r>
      <w:r w:rsidRPr="00295FFC">
        <w:rPr>
          <w:sz w:val="16"/>
        </w:rPr>
        <w:t>.</w:t>
      </w:r>
    </w:p>
    <w:p w:rsidR="00295FFC" w:rsidRDefault="00295FFC" w:rsidP="00295FFC">
      <w:pPr>
        <w:pStyle w:val="Heading4"/>
      </w:pPr>
      <w:r>
        <w:t>The time to heal the wounds of cultural genocide against Native American students must begin today.</w:t>
      </w:r>
    </w:p>
    <w:p w:rsidR="003D1FE3" w:rsidRPr="003D1FE3" w:rsidRDefault="003D1FE3" w:rsidP="003D1FE3">
      <w:r w:rsidRPr="00844199">
        <w:rPr>
          <w:rFonts w:eastAsiaTheme="majorEastAsia" w:cstheme="majorBidi"/>
          <w:b/>
          <w:iCs/>
          <w:sz w:val="26"/>
        </w:rPr>
        <w:t>Native American Rights Fund, ’14</w:t>
      </w:r>
      <w:r>
        <w:t xml:space="preserve"> [“Cultural Genocide Veiled as Education—The Time for Healing Is Now;” Indian Country Today, June 22, 2014; https://indiancountrymedianetwork.com/history/events/cultural-genocide-veiled-as-educationthe-time-for-healing-is-now/</w:t>
      </w:r>
    </w:p>
    <w:p w:rsidR="00295FFC" w:rsidRPr="00295FFC" w:rsidRDefault="00295FFC" w:rsidP="00295FFC">
      <w:pPr>
        <w:rPr>
          <w:sz w:val="16"/>
        </w:rPr>
      </w:pPr>
      <w:r w:rsidRPr="00295FFC">
        <w:rPr>
          <w:rStyle w:val="Emphasis"/>
          <w:highlight w:val="yellow"/>
        </w:rPr>
        <w:t>It is time</w:t>
      </w:r>
      <w:r w:rsidRPr="00295FFC">
        <w:rPr>
          <w:rStyle w:val="StyleUnderline"/>
          <w:highlight w:val="yellow"/>
        </w:rPr>
        <w:t xml:space="preserve"> to heal our communities and</w:t>
      </w:r>
      <w:r w:rsidRPr="00295FFC">
        <w:rPr>
          <w:sz w:val="16"/>
        </w:rPr>
        <w:t xml:space="preserve"> our </w:t>
      </w:r>
      <w:r w:rsidRPr="00295FFC">
        <w:rPr>
          <w:rStyle w:val="StyleUnderline"/>
          <w:highlight w:val="yellow"/>
        </w:rPr>
        <w:t>nations</w:t>
      </w:r>
      <w:r w:rsidRPr="00295FFC">
        <w:rPr>
          <w:sz w:val="16"/>
          <w:highlight w:val="yellow"/>
        </w:rPr>
        <w:t xml:space="preserve">. </w:t>
      </w:r>
      <w:r w:rsidRPr="00295FFC">
        <w:rPr>
          <w:rStyle w:val="StyleUnderline"/>
          <w:highlight w:val="yellow"/>
        </w:rPr>
        <w:t>Tribal nations and the U</w:t>
      </w:r>
      <w:r w:rsidRPr="00295FFC">
        <w:rPr>
          <w:sz w:val="16"/>
        </w:rPr>
        <w:t xml:space="preserve">nited </w:t>
      </w:r>
      <w:r w:rsidRPr="00295FFC">
        <w:rPr>
          <w:rStyle w:val="StyleUnderline"/>
          <w:highlight w:val="yellow"/>
        </w:rPr>
        <w:t>S</w:t>
      </w:r>
      <w:r w:rsidRPr="00295FFC">
        <w:rPr>
          <w:sz w:val="16"/>
        </w:rPr>
        <w:t xml:space="preserve">tates both </w:t>
      </w:r>
      <w:r w:rsidRPr="00295FFC">
        <w:rPr>
          <w:rStyle w:val="StyleUnderline"/>
          <w:highlight w:val="yellow"/>
        </w:rPr>
        <w:t>stand to</w:t>
      </w:r>
      <w:r w:rsidRPr="00295FFC">
        <w:rPr>
          <w:sz w:val="16"/>
          <w:highlight w:val="yellow"/>
        </w:rPr>
        <w:t xml:space="preserve"> </w:t>
      </w:r>
      <w:r w:rsidRPr="00295FFC">
        <w:rPr>
          <w:rStyle w:val="Emphasis"/>
          <w:highlight w:val="yellow"/>
        </w:rPr>
        <w:t>benefit</w:t>
      </w:r>
      <w:r w:rsidRPr="00295FFC">
        <w:rPr>
          <w:rStyle w:val="Emphasis"/>
        </w:rPr>
        <w:t xml:space="preserve"> </w:t>
      </w:r>
      <w:r w:rsidRPr="00295FFC">
        <w:rPr>
          <w:rStyle w:val="Emphasis"/>
          <w:highlight w:val="yellow"/>
        </w:rPr>
        <w:t>immensely</w:t>
      </w:r>
      <w:r w:rsidRPr="00295FFC">
        <w:rPr>
          <w:rStyle w:val="StyleUnderline"/>
          <w:highlight w:val="yellow"/>
        </w:rPr>
        <w:t xml:space="preserve"> by stepping towards recovery and righting the relationship that </w:t>
      </w:r>
      <w:r w:rsidRPr="00295FFC">
        <w:rPr>
          <w:rStyle w:val="Emphasis"/>
          <w:highlight w:val="yellow"/>
        </w:rPr>
        <w:t>continues to suffer</w:t>
      </w:r>
      <w:r w:rsidRPr="00295FFC">
        <w:rPr>
          <w:rStyle w:val="StyleUnderline"/>
          <w:highlight w:val="yellow"/>
        </w:rPr>
        <w:t xml:space="preserve"> because</w:t>
      </w:r>
      <w:r w:rsidRPr="00295FFC">
        <w:rPr>
          <w:rStyle w:val="StyleUnderline"/>
        </w:rPr>
        <w:t xml:space="preserve"> </w:t>
      </w:r>
      <w:r w:rsidRPr="00295FFC">
        <w:rPr>
          <w:rStyle w:val="StyleUnderline"/>
          <w:highlight w:val="yellow"/>
        </w:rPr>
        <w:t xml:space="preserve">of </w:t>
      </w:r>
      <w:r w:rsidRPr="00295FFC">
        <w:rPr>
          <w:rStyle w:val="Emphasis"/>
          <w:highlight w:val="yellow"/>
        </w:rPr>
        <w:t>wide scale denial and ignorance</w:t>
      </w:r>
      <w:r w:rsidRPr="00295FFC">
        <w:rPr>
          <w:rStyle w:val="StyleUnderline"/>
          <w:highlight w:val="yellow"/>
        </w:rPr>
        <w:t xml:space="preserve"> of the history of the U</w:t>
      </w:r>
      <w:r w:rsidRPr="00295FFC">
        <w:rPr>
          <w:sz w:val="16"/>
        </w:rPr>
        <w:t xml:space="preserve">nited </w:t>
      </w:r>
      <w:r w:rsidRPr="00295FFC">
        <w:rPr>
          <w:rStyle w:val="StyleUnderline"/>
          <w:highlight w:val="yellow"/>
        </w:rPr>
        <w:t>S</w:t>
      </w:r>
      <w:r w:rsidRPr="00295FFC">
        <w:rPr>
          <w:sz w:val="16"/>
        </w:rPr>
        <w:t xml:space="preserve">tates </w:t>
      </w:r>
      <w:r w:rsidRPr="00295FFC">
        <w:rPr>
          <w:rStyle w:val="StyleUnderline"/>
          <w:highlight w:val="yellow"/>
        </w:rPr>
        <w:t>boarding school policy.</w:t>
      </w:r>
      <w:r w:rsidRPr="00295FFC">
        <w:rPr>
          <w:sz w:val="16"/>
          <w:highlight w:val="yellow"/>
        </w:rPr>
        <w:t xml:space="preserve"> </w:t>
      </w:r>
      <w:r w:rsidRPr="00295FFC">
        <w:rPr>
          <w:rStyle w:val="StyleUnderline"/>
          <w:highlight w:val="yellow"/>
        </w:rPr>
        <w:t>Both will</w:t>
      </w:r>
      <w:r w:rsidRPr="00295FFC">
        <w:rPr>
          <w:rStyle w:val="StyleUnderline"/>
        </w:rPr>
        <w:t xml:space="preserve"> </w:t>
      </w:r>
      <w:r w:rsidRPr="003D1FE3">
        <w:rPr>
          <w:rStyle w:val="Emphasis"/>
          <w:highlight w:val="yellow"/>
        </w:rPr>
        <w:t>begin to heal</w:t>
      </w:r>
      <w:r w:rsidRPr="00295FFC">
        <w:rPr>
          <w:rStyle w:val="StyleUnderline"/>
          <w:highlight w:val="yellow"/>
        </w:rPr>
        <w:t xml:space="preserve"> once the </w:t>
      </w:r>
      <w:r w:rsidRPr="003D1FE3">
        <w:rPr>
          <w:rStyle w:val="Emphasis"/>
          <w:highlight w:val="yellow"/>
        </w:rPr>
        <w:t>truth</w:t>
      </w:r>
      <w:r w:rsidRPr="003D1FE3">
        <w:rPr>
          <w:rStyle w:val="Emphasis"/>
        </w:rPr>
        <w:t xml:space="preserve"> </w:t>
      </w:r>
      <w:r w:rsidRPr="00295FFC">
        <w:rPr>
          <w:rStyle w:val="StyleUnderline"/>
        </w:rPr>
        <w:t xml:space="preserve">of the story </w:t>
      </w:r>
      <w:r w:rsidRPr="00295FFC">
        <w:rPr>
          <w:rStyle w:val="StyleUnderline"/>
          <w:highlight w:val="yellow"/>
        </w:rPr>
        <w:t>is told</w:t>
      </w:r>
      <w:r w:rsidRPr="00295FFC">
        <w:rPr>
          <w:rStyle w:val="StyleUnderline"/>
        </w:rPr>
        <w:t>.</w:t>
      </w:r>
      <w:r w:rsidRPr="00295FFC">
        <w:rPr>
          <w:sz w:val="16"/>
        </w:rPr>
        <w:t xml:space="preserve"> Efforts to create and recreate the wheel are underway, as of necessity, in </w:t>
      </w:r>
      <w:r w:rsidRPr="00295FFC">
        <w:rPr>
          <w:sz w:val="16"/>
        </w:rPr>
        <w:lastRenderedPageBreak/>
        <w:t xml:space="preserve">many tribal communities across the nation. </w:t>
      </w:r>
      <w:r w:rsidRPr="003D1FE3">
        <w:rPr>
          <w:rStyle w:val="StyleUnderline"/>
        </w:rPr>
        <w:t>Science is advancing to finally come to understand what Native communities</w:t>
      </w:r>
      <w:r w:rsidRPr="00295FFC">
        <w:rPr>
          <w:rStyle w:val="StyleUnderline"/>
        </w:rPr>
        <w:t xml:space="preserve"> </w:t>
      </w:r>
      <w:r w:rsidRPr="003D1FE3">
        <w:rPr>
          <w:rStyle w:val="StyleUnderline"/>
        </w:rPr>
        <w:t>have been aware of for a long time—</w:t>
      </w:r>
      <w:r w:rsidRPr="00295FFC">
        <w:rPr>
          <w:rStyle w:val="StyleUnderline"/>
        </w:rPr>
        <w:t xml:space="preserve">that </w:t>
      </w:r>
      <w:r w:rsidRPr="00295FFC">
        <w:rPr>
          <w:rStyle w:val="StyleUnderline"/>
          <w:highlight w:val="yellow"/>
        </w:rPr>
        <w:t>traumas experienced in the past continue to harm</w:t>
      </w:r>
      <w:r w:rsidRPr="00295FFC">
        <w:rPr>
          <w:rStyle w:val="StyleUnderline"/>
        </w:rPr>
        <w:t xml:space="preserve"> the </w:t>
      </w:r>
      <w:r w:rsidRPr="00295FFC">
        <w:rPr>
          <w:rStyle w:val="StyleUnderline"/>
          <w:highlight w:val="yellow"/>
        </w:rPr>
        <w:t>victims</w:t>
      </w:r>
      <w:r w:rsidRPr="00295FFC">
        <w:rPr>
          <w:rStyle w:val="StyleUnderline"/>
        </w:rPr>
        <w:t xml:space="preserve"> </w:t>
      </w:r>
      <w:r w:rsidRPr="00295FFC">
        <w:rPr>
          <w:rStyle w:val="StyleUnderline"/>
          <w:highlight w:val="yellow"/>
        </w:rPr>
        <w:t>and</w:t>
      </w:r>
      <w:r w:rsidRPr="00295FFC">
        <w:rPr>
          <w:rStyle w:val="StyleUnderline"/>
        </w:rPr>
        <w:t xml:space="preserve"> the </w:t>
      </w:r>
      <w:r w:rsidRPr="00295FFC">
        <w:rPr>
          <w:rStyle w:val="StyleUnderline"/>
          <w:highlight w:val="yellow"/>
        </w:rPr>
        <w:t xml:space="preserve">victimizers </w:t>
      </w:r>
      <w:r w:rsidRPr="003D1FE3">
        <w:rPr>
          <w:rStyle w:val="Emphasis"/>
          <w:highlight w:val="yellow"/>
        </w:rPr>
        <w:t>through the generations</w:t>
      </w:r>
      <w:r w:rsidRPr="00295FFC">
        <w:rPr>
          <w:rStyle w:val="StyleUnderline"/>
          <w:highlight w:val="yellow"/>
        </w:rPr>
        <w:t xml:space="preserve"> until</w:t>
      </w:r>
      <w:r w:rsidRPr="00295FFC">
        <w:rPr>
          <w:sz w:val="16"/>
          <w:highlight w:val="yellow"/>
        </w:rPr>
        <w:t xml:space="preserve"> </w:t>
      </w:r>
      <w:r w:rsidRPr="00295FFC">
        <w:rPr>
          <w:rStyle w:val="StyleUnderline"/>
          <w:highlight w:val="yellow"/>
        </w:rPr>
        <w:t xml:space="preserve">the harm is </w:t>
      </w:r>
      <w:r w:rsidRPr="003D1FE3">
        <w:rPr>
          <w:rStyle w:val="Emphasis"/>
          <w:highlight w:val="yellow"/>
        </w:rPr>
        <w:t>effectively confronted</w:t>
      </w:r>
      <w:r w:rsidRPr="00295FFC">
        <w:rPr>
          <w:rStyle w:val="StyleUnderline"/>
          <w:highlight w:val="yellow"/>
        </w:rPr>
        <w:t xml:space="preserve"> and healing is</w:t>
      </w:r>
      <w:r w:rsidRPr="00295FFC">
        <w:rPr>
          <w:rStyle w:val="StyleUnderline"/>
        </w:rPr>
        <w:t xml:space="preserve"> </w:t>
      </w:r>
      <w:r w:rsidRPr="00295FFC">
        <w:rPr>
          <w:rStyle w:val="StyleUnderline"/>
          <w:highlight w:val="yellow"/>
        </w:rPr>
        <w:t>undertaken</w:t>
      </w:r>
      <w:r w:rsidRPr="00295FFC">
        <w:rPr>
          <w:rStyle w:val="StyleUnderline"/>
        </w:rPr>
        <w:t xml:space="preserve"> in earnest.</w:t>
      </w:r>
      <w:r w:rsidRPr="00295FFC">
        <w:rPr>
          <w:sz w:val="16"/>
        </w:rPr>
        <w:t xml:space="preserve"> </w:t>
      </w:r>
      <w:r w:rsidRPr="00295FFC">
        <w:rPr>
          <w:rStyle w:val="StyleUnderline"/>
          <w:highlight w:val="yellow"/>
        </w:rPr>
        <w:t xml:space="preserve">The </w:t>
      </w:r>
      <w:r w:rsidRPr="003D1FE3">
        <w:rPr>
          <w:rStyle w:val="Emphasis"/>
          <w:highlight w:val="yellow"/>
        </w:rPr>
        <w:t>time</w:t>
      </w:r>
      <w:r w:rsidRPr="00295FFC">
        <w:rPr>
          <w:rStyle w:val="StyleUnderline"/>
          <w:highlight w:val="yellow"/>
        </w:rPr>
        <w:t xml:space="preserve"> for</w:t>
      </w:r>
      <w:r w:rsidRPr="00295FFC">
        <w:rPr>
          <w:rStyle w:val="StyleUnderline"/>
        </w:rPr>
        <w:t xml:space="preserve"> this </w:t>
      </w:r>
      <w:r w:rsidRPr="00295FFC">
        <w:rPr>
          <w:rStyle w:val="StyleUnderline"/>
          <w:highlight w:val="yellow"/>
        </w:rPr>
        <w:t xml:space="preserve">healing to begin is </w:t>
      </w:r>
      <w:r w:rsidRPr="003D1FE3">
        <w:rPr>
          <w:rStyle w:val="Emphasis"/>
          <w:highlight w:val="yellow"/>
        </w:rPr>
        <w:t>now</w:t>
      </w:r>
      <w:r w:rsidRPr="003D1FE3">
        <w:rPr>
          <w:rStyle w:val="Emphasis"/>
        </w:rPr>
        <w:t>,</w:t>
      </w:r>
      <w:r w:rsidRPr="00295FFC">
        <w:rPr>
          <w:sz w:val="16"/>
        </w:rPr>
        <w:t xml:space="preserve"> and this project is poised to help make it happen.</w:t>
      </w:r>
    </w:p>
    <w:p w:rsidR="00295FFC" w:rsidRDefault="00295FFC" w:rsidP="00295FFC"/>
    <w:p w:rsidR="00295FFC" w:rsidRPr="00295FFC" w:rsidRDefault="00295FFC" w:rsidP="00295FFC"/>
    <w:p w:rsidR="00B573DA" w:rsidRDefault="00B573DA" w:rsidP="00B573DA">
      <w:pPr>
        <w:rPr>
          <w:rStyle w:val="StyleUnderline"/>
        </w:rPr>
      </w:pPr>
    </w:p>
    <w:p w:rsidR="008F4554" w:rsidRDefault="008F4554" w:rsidP="008F4554">
      <w:pPr>
        <w:pStyle w:val="Heading2"/>
      </w:pPr>
      <w:r w:rsidRPr="008F4554">
        <w:lastRenderedPageBreak/>
        <w:t>Disad An</w:t>
      </w:r>
      <w:r>
        <w:t>s</w:t>
      </w:r>
      <w:r w:rsidRPr="008F4554">
        <w:t>wers</w:t>
      </w:r>
    </w:p>
    <w:p w:rsidR="008F4554" w:rsidRPr="008F4554" w:rsidRDefault="008F4554" w:rsidP="00DB6D25">
      <w:pPr>
        <w:pStyle w:val="Heading3"/>
      </w:pPr>
      <w:r>
        <w:lastRenderedPageBreak/>
        <w:t>Politics Answers</w:t>
      </w:r>
    </w:p>
    <w:p w:rsidR="008F4554" w:rsidRDefault="008F4554" w:rsidP="008F4554">
      <w:pPr>
        <w:pStyle w:val="Heading4"/>
      </w:pPr>
      <w:r w:rsidRPr="008F4554">
        <w:t>Increased support for Native American education has widespread Congressional support.</w:t>
      </w:r>
    </w:p>
    <w:p w:rsidR="008F4554" w:rsidRDefault="008F4554" w:rsidP="008F4554">
      <w:r w:rsidRPr="00BD3CC0">
        <w:rPr>
          <w:rFonts w:eastAsiaTheme="majorEastAsia" w:cstheme="majorBidi"/>
          <w:b/>
          <w:iCs/>
          <w:sz w:val="26"/>
        </w:rPr>
        <w:t>Mueller, 5-11-17</w:t>
      </w:r>
      <w:r>
        <w:t xml:space="preserve"> [Eleanor, </w:t>
      </w:r>
      <w:r w:rsidR="00BD3CC0">
        <w:t xml:space="preserve">Digital Politics </w:t>
      </w:r>
      <w:r>
        <w:t xml:space="preserve">Intern for CNNPolitics.com working out of the Washington, D.C., bureau; former political reporter, Capital News Service; BA Multiplatform Journalism, Government and Politics, University of Maryland College Park; </w:t>
      </w:r>
      <w:r w:rsidR="00BD3CC0">
        <w:t>“Native American advocates size up Trump administration;” CNN Politics, May 11, 2017; http://www.cnn.com/2017/05/06/politics/native-american-advocates-trump/index.html]</w:t>
      </w:r>
    </w:p>
    <w:p w:rsidR="008F4554" w:rsidRDefault="008F4554" w:rsidP="008F4554">
      <w:pPr>
        <w:rPr>
          <w:sz w:val="16"/>
        </w:rPr>
      </w:pPr>
      <w:r w:rsidRPr="008F4554">
        <w:rPr>
          <w:rStyle w:val="StyleUnderline"/>
          <w:highlight w:val="yellow"/>
        </w:rPr>
        <w:t>One issue that's already on (</w:t>
      </w:r>
      <w:r w:rsidRPr="008F4554">
        <w:rPr>
          <w:rStyle w:val="StyleUnderline"/>
        </w:rPr>
        <w:t xml:space="preserve">Interior </w:t>
      </w:r>
      <w:r w:rsidRPr="008F4554">
        <w:rPr>
          <w:rStyle w:val="StyleUnderline"/>
          <w:highlight w:val="yellow"/>
        </w:rPr>
        <w:t>Secretary) Zinke's plate at Interior is Native American education</w:t>
      </w:r>
      <w:r w:rsidRPr="008F4554">
        <w:rPr>
          <w:rStyle w:val="StyleUnderline"/>
        </w:rPr>
        <w:t>.</w:t>
      </w:r>
      <w:r w:rsidRPr="008F4554">
        <w:rPr>
          <w:sz w:val="16"/>
        </w:rPr>
        <w:t xml:space="preserve"> Speaking at a March 8 hearing of the Senate Committee on Indian Affairs, the secretary acknowledged the failings of the Bureau of Indian Education. "Words cannot capture how terrible it is that children in schools overseen by Bureau of Indian Education are so poorly served," Zinke said. </w:t>
      </w:r>
      <w:r w:rsidRPr="008F4554">
        <w:rPr>
          <w:rStyle w:val="Emphasis"/>
          <w:highlight w:val="yellow"/>
        </w:rPr>
        <w:t>Many lawmakers agree</w:t>
      </w:r>
      <w:r w:rsidRPr="008F4554">
        <w:rPr>
          <w:rStyle w:val="StyleUnderline"/>
          <w:highlight w:val="yellow"/>
        </w:rPr>
        <w:t xml:space="preserve"> that the schools should be a </w:t>
      </w:r>
      <w:r w:rsidRPr="008F4554">
        <w:rPr>
          <w:rStyle w:val="Emphasis"/>
          <w:highlight w:val="yellow"/>
        </w:rPr>
        <w:t>top priority</w:t>
      </w:r>
      <w:r w:rsidRPr="008F4554">
        <w:rPr>
          <w:rStyle w:val="StyleUnderline"/>
          <w:highlight w:val="yellow"/>
        </w:rPr>
        <w:t xml:space="preserve"> for the new administration</w:t>
      </w:r>
      <w:r w:rsidRPr="008F4554">
        <w:rPr>
          <w:sz w:val="16"/>
        </w:rPr>
        <w:t xml:space="preserve">. But though </w:t>
      </w:r>
      <w:r w:rsidRPr="008F4554">
        <w:rPr>
          <w:rStyle w:val="StyleUnderline"/>
          <w:highlight w:val="yellow"/>
        </w:rPr>
        <w:t>Zinke has said he supports upgrading the schools</w:t>
      </w:r>
      <w:r w:rsidRPr="008F4554">
        <w:rPr>
          <w:sz w:val="16"/>
        </w:rPr>
        <w:t xml:space="preserve">, actually making changes is more difficult. "He responded as you might expect (during the March 8 hearing) -- that </w:t>
      </w:r>
      <w:r w:rsidRPr="008F4554">
        <w:rPr>
          <w:rStyle w:val="StyleUnderline"/>
          <w:highlight w:val="yellow"/>
        </w:rPr>
        <w:t>he was committed to it, that he understood the challenges</w:t>
      </w:r>
      <w:r w:rsidRPr="008F4554">
        <w:rPr>
          <w:rStyle w:val="StyleUnderline"/>
        </w:rPr>
        <w:t xml:space="preserve"> and the situation</w:t>
      </w:r>
      <w:r w:rsidRPr="008F4554">
        <w:rPr>
          <w:rStyle w:val="StyleUnderline"/>
          <w:highlight w:val="yellow"/>
        </w:rPr>
        <w:t>, and</w:t>
      </w:r>
      <w:r w:rsidRPr="008F4554">
        <w:rPr>
          <w:rStyle w:val="StyleUnderline"/>
        </w:rPr>
        <w:t xml:space="preserve"> he said </w:t>
      </w:r>
      <w:r w:rsidRPr="008F4554">
        <w:rPr>
          <w:rStyle w:val="StyleUnderline"/>
          <w:highlight w:val="yellow"/>
        </w:rPr>
        <w:t>it was on his highest priority list," (Senator</w:t>
      </w:r>
      <w:r>
        <w:rPr>
          <w:rStyle w:val="StyleUnderline"/>
        </w:rPr>
        <w:t xml:space="preserve"> John) </w:t>
      </w:r>
      <w:r w:rsidRPr="008F4554">
        <w:rPr>
          <w:rStyle w:val="StyleUnderline"/>
          <w:highlight w:val="yellow"/>
        </w:rPr>
        <w:t>McCain said. "He gave the right answers</w:t>
      </w:r>
      <w:r w:rsidRPr="008F4554">
        <w:rPr>
          <w:rStyle w:val="StyleUnderline"/>
        </w:rPr>
        <w:t xml:space="preserve">. </w:t>
      </w:r>
      <w:r w:rsidRPr="008F4554">
        <w:rPr>
          <w:rStyle w:val="StyleUnderline"/>
          <w:highlight w:val="yellow"/>
        </w:rPr>
        <w:t>And I believe him</w:t>
      </w:r>
      <w:r w:rsidRPr="008F4554">
        <w:rPr>
          <w:sz w:val="16"/>
        </w:rPr>
        <w:t>. But I've heard those same answers for years and years."</w:t>
      </w:r>
    </w:p>
    <w:p w:rsidR="00164F39" w:rsidRDefault="00164F39" w:rsidP="00164F39">
      <w:pPr>
        <w:pStyle w:val="Heading4"/>
      </w:pPr>
      <w:r>
        <w:t>There is substantial bipartisan House support for increased funding of Native schools. Empirics prove.</w:t>
      </w:r>
    </w:p>
    <w:p w:rsidR="00164F39" w:rsidRPr="00462D39" w:rsidRDefault="00164F39" w:rsidP="00164F39">
      <w:r w:rsidRPr="004443D5">
        <w:rPr>
          <w:rFonts w:eastAsiaTheme="majorEastAsia" w:cstheme="majorBidi"/>
          <w:b/>
          <w:iCs/>
          <w:sz w:val="26"/>
        </w:rPr>
        <w:t>Severns, ’15</w:t>
      </w:r>
      <w:r>
        <w:t xml:space="preserve"> [Maggie, reporter for Campaign Pro who holds a bachelor’s degree in government with honors from Dartmouth College. As a Program Associate for the Education Policy program at the New America Foundation, Severns' work spans pre-k, k12, and higher education. She researches and writes on issues including community schools, dual language learners, statewide longitudinal data systems, student health insurance plans, and college athletics. Prior to joining New America, she spent a year as a public high school teacher in the Marshall Islands. “How Washington created some of the worst schools in America;” Politico, November 25, 2015; http://www.politico.com/story/2015/11/how-washington-created-the-worst-schools-in-america-215774]</w:t>
      </w:r>
    </w:p>
    <w:p w:rsidR="00164F39" w:rsidRDefault="00164F39" w:rsidP="00164F39">
      <w:r w:rsidRPr="00462D39">
        <w:rPr>
          <w:rStyle w:val="StyleUnderline"/>
          <w:highlight w:val="yellow"/>
        </w:rPr>
        <w:t xml:space="preserve">A group of </w:t>
      </w:r>
      <w:r w:rsidRPr="00462D39">
        <w:rPr>
          <w:rStyle w:val="Emphasis"/>
          <w:highlight w:val="yellow"/>
        </w:rPr>
        <w:t>House Republicans like Cole and Democrats</w:t>
      </w:r>
      <w:r w:rsidRPr="00462D39">
        <w:rPr>
          <w:rStyle w:val="StyleUnderline"/>
        </w:rPr>
        <w:t xml:space="preserve"> — </w:t>
      </w:r>
      <w:r w:rsidRPr="00462D39">
        <w:rPr>
          <w:rStyle w:val="StyleUnderline"/>
          <w:highlight w:val="yellow"/>
        </w:rPr>
        <w:t xml:space="preserve">many of them from states with </w:t>
      </w:r>
      <w:r w:rsidRPr="00462D39">
        <w:rPr>
          <w:rStyle w:val="Emphasis"/>
          <w:highlight w:val="yellow"/>
        </w:rPr>
        <w:t>large Indian</w:t>
      </w:r>
      <w:r w:rsidRPr="00462D39">
        <w:rPr>
          <w:rStyle w:val="StyleUnderline"/>
        </w:rPr>
        <w:t xml:space="preserve"> </w:t>
      </w:r>
      <w:r w:rsidRPr="00462D39">
        <w:rPr>
          <w:rStyle w:val="Emphasis"/>
          <w:highlight w:val="yellow"/>
        </w:rPr>
        <w:t>populations</w:t>
      </w:r>
      <w:r w:rsidRPr="00462D39">
        <w:rPr>
          <w:rStyle w:val="StyleUnderline"/>
          <w:highlight w:val="yellow"/>
        </w:rPr>
        <w:t xml:space="preserve"> — </w:t>
      </w:r>
      <w:r w:rsidRPr="00462D39">
        <w:rPr>
          <w:rStyle w:val="Emphasis"/>
          <w:highlight w:val="yellow"/>
        </w:rPr>
        <w:t xml:space="preserve">support funding </w:t>
      </w:r>
      <w:r w:rsidRPr="00462D39">
        <w:t>the</w:t>
      </w:r>
      <w:r w:rsidRPr="00462D39">
        <w:rPr>
          <w:rStyle w:val="Emphasis"/>
          <w:highlight w:val="yellow"/>
        </w:rPr>
        <w:t xml:space="preserve"> BIE schools</w:t>
      </w:r>
      <w:r w:rsidRPr="00462D39">
        <w:rPr>
          <w:rStyle w:val="StyleUnderline"/>
          <w:highlight w:val="yellow"/>
        </w:rPr>
        <w:t>. When Obama requested money for new schools</w:t>
      </w:r>
      <w:r w:rsidRPr="00462D39">
        <w:rPr>
          <w:rStyle w:val="StyleUnderline"/>
        </w:rPr>
        <w:t xml:space="preserve"> this year, </w:t>
      </w:r>
      <w:r w:rsidRPr="00462D39">
        <w:rPr>
          <w:rStyle w:val="StyleUnderline"/>
          <w:highlight w:val="yellow"/>
        </w:rPr>
        <w:t xml:space="preserve">the </w:t>
      </w:r>
      <w:r w:rsidRPr="00462D39">
        <w:rPr>
          <w:rStyle w:val="Emphasis"/>
          <w:highlight w:val="yellow"/>
        </w:rPr>
        <w:t>committee gave him his $188 million request</w:t>
      </w:r>
      <w:r w:rsidRPr="00462D39">
        <w:rPr>
          <w:rStyle w:val="StyleUnderline"/>
          <w:highlight w:val="yellow"/>
        </w:rPr>
        <w:t xml:space="preserve"> — large by comparison to </w:t>
      </w:r>
      <w:r w:rsidRPr="00462D39">
        <w:rPr>
          <w:rStyle w:val="StyleUnderline"/>
        </w:rPr>
        <w:t xml:space="preserve">his </w:t>
      </w:r>
      <w:r w:rsidRPr="00462D39">
        <w:rPr>
          <w:rStyle w:val="StyleUnderline"/>
          <w:highlight w:val="yellow"/>
        </w:rPr>
        <w:t>previous requests</w:t>
      </w:r>
      <w:r w:rsidRPr="00462D39">
        <w:rPr>
          <w:rStyle w:val="StyleUnderline"/>
        </w:rPr>
        <w:t xml:space="preserve"> </w:t>
      </w:r>
      <w:r w:rsidRPr="00462D39">
        <w:rPr>
          <w:rStyle w:val="StyleUnderline"/>
          <w:highlight w:val="yellow"/>
        </w:rPr>
        <w:t xml:space="preserve">but </w:t>
      </w:r>
      <w:r w:rsidRPr="00462D39">
        <w:t>still</w:t>
      </w:r>
      <w:r w:rsidRPr="00462D39">
        <w:rPr>
          <w:rStyle w:val="StyleUnderline"/>
          <w:highlight w:val="yellow"/>
        </w:rPr>
        <w:t xml:space="preserve"> only a fraction of the need</w:t>
      </w:r>
      <w:r w:rsidRPr="00462D39">
        <w:rPr>
          <w:rStyle w:val="StyleUnderline"/>
        </w:rPr>
        <w:t>,</w:t>
      </w:r>
      <w:r w:rsidRPr="00462D39">
        <w:rPr>
          <w:sz w:val="16"/>
        </w:rPr>
        <w:t xml:space="preserve"> according to some members of Congress. In the Senate, however, the panel that writes spending bills for the Department of the Interior is chaired by Sen. Lisa Murkowski (R-Alaska), who has no BIE schools in her state. Murkowski recommended a small pool of funds, $23 million, for new schools this year. Murkowski's office did not respond to requests for comment.</w:t>
      </w:r>
    </w:p>
    <w:p w:rsidR="00BD3CC0" w:rsidRDefault="00BD3CC0" w:rsidP="00DB6D25">
      <w:pPr>
        <w:pStyle w:val="Heading2"/>
      </w:pPr>
      <w:r>
        <w:lastRenderedPageBreak/>
        <w:t>Counterplan Answers</w:t>
      </w:r>
    </w:p>
    <w:p w:rsidR="00BD3CC0" w:rsidRDefault="00BD3CC0" w:rsidP="00BD3CC0">
      <w:pPr>
        <w:pStyle w:val="Heading3"/>
      </w:pPr>
      <w:r>
        <w:lastRenderedPageBreak/>
        <w:t>AT: Vouchers/Charters/Choice CP</w:t>
      </w:r>
    </w:p>
    <w:p w:rsidR="00BD3CC0" w:rsidRPr="00BD3CC0" w:rsidRDefault="00BD3CC0" w:rsidP="00BD3CC0">
      <w:pPr>
        <w:pStyle w:val="Heading4"/>
      </w:pPr>
      <w:r w:rsidRPr="00BD3CC0">
        <w:t>Applying vouchers to Native American educa</w:t>
      </w:r>
      <w:r>
        <w:t>tion would massively deplete</w:t>
      </w:r>
      <w:r w:rsidRPr="00BD3CC0">
        <w:t xml:space="preserve"> resources for Native public schools.</w:t>
      </w:r>
    </w:p>
    <w:p w:rsidR="00BD3CC0" w:rsidRPr="00BD3CC0" w:rsidRDefault="00BD3CC0" w:rsidP="00BD3CC0">
      <w:r w:rsidRPr="00BD3CC0">
        <w:rPr>
          <w:rFonts w:eastAsiaTheme="majorEastAsia" w:cstheme="majorBidi"/>
          <w:b/>
          <w:iCs/>
          <w:sz w:val="26"/>
        </w:rPr>
        <w:t>Mueller, 5-11-17</w:t>
      </w:r>
      <w:r>
        <w:t xml:space="preserve"> [Eleanor, Digital Politics Intern for CNNPolitics.com working out of the Washington, D.C., bureau; former political reporter, Capital News Service; BA Multiplatform Journalism, Government and Politics, University of Maryland College Park; “Native American advocates size up Trump administration;” CNN Politics, May 11, 2017; http://www.cnn.com/2017/05/06/politics/native-american-advocates-trump/index.html]</w:t>
      </w:r>
    </w:p>
    <w:p w:rsidR="00BD3CC0" w:rsidRDefault="00BD3CC0" w:rsidP="00BD3CC0">
      <w:pPr>
        <w:rPr>
          <w:sz w:val="16"/>
        </w:rPr>
      </w:pPr>
      <w:r w:rsidRPr="00BD3CC0">
        <w:rPr>
          <w:rStyle w:val="StyleUnderline"/>
        </w:rPr>
        <w:t xml:space="preserve">And the </w:t>
      </w:r>
      <w:r w:rsidRPr="00BD3CC0">
        <w:rPr>
          <w:rStyle w:val="StyleUnderline"/>
          <w:highlight w:val="yellow"/>
        </w:rPr>
        <w:t>confirmation o</w:t>
      </w:r>
      <w:r w:rsidRPr="00BD3CC0">
        <w:rPr>
          <w:rStyle w:val="StyleUnderline"/>
        </w:rPr>
        <w:t xml:space="preserve">f </w:t>
      </w:r>
      <w:r w:rsidRPr="00BD3CC0">
        <w:rPr>
          <w:sz w:val="16"/>
        </w:rPr>
        <w:t>Betsy</w:t>
      </w:r>
      <w:r w:rsidRPr="00BD3CC0">
        <w:rPr>
          <w:rStyle w:val="StyleUnderline"/>
        </w:rPr>
        <w:t xml:space="preserve"> </w:t>
      </w:r>
      <w:r w:rsidRPr="00BD3CC0">
        <w:rPr>
          <w:rStyle w:val="StyleUnderline"/>
          <w:highlight w:val="yellow"/>
        </w:rPr>
        <w:t>DeVos</w:t>
      </w:r>
      <w:r w:rsidRPr="00BD3CC0">
        <w:rPr>
          <w:sz w:val="16"/>
          <w:highlight w:val="yellow"/>
        </w:rPr>
        <w:t xml:space="preserve"> </w:t>
      </w:r>
      <w:r w:rsidRPr="00BD3CC0">
        <w:rPr>
          <w:rStyle w:val="StyleUnderline"/>
          <w:highlight w:val="yellow"/>
        </w:rPr>
        <w:t xml:space="preserve">as secretary of education has </w:t>
      </w:r>
      <w:r w:rsidRPr="00BD3CC0">
        <w:rPr>
          <w:rStyle w:val="Emphasis"/>
          <w:highlight w:val="yellow"/>
        </w:rPr>
        <w:t>done little</w:t>
      </w:r>
      <w:r w:rsidRPr="00BD3CC0">
        <w:rPr>
          <w:rStyle w:val="StyleUnderline"/>
          <w:highlight w:val="yellow"/>
        </w:rPr>
        <w:t xml:space="preserve"> to </w:t>
      </w:r>
      <w:r w:rsidRPr="00BD3CC0">
        <w:rPr>
          <w:rStyle w:val="Emphasis"/>
          <w:highlight w:val="yellow"/>
        </w:rPr>
        <w:t>assuage</w:t>
      </w:r>
      <w:r w:rsidRPr="00BD3CC0">
        <w:rPr>
          <w:rStyle w:val="Emphasis"/>
        </w:rPr>
        <w:t xml:space="preserve"> </w:t>
      </w:r>
      <w:r w:rsidRPr="00BD3CC0">
        <w:rPr>
          <w:sz w:val="16"/>
        </w:rPr>
        <w:t xml:space="preserve">the New Mexico Democrat's </w:t>
      </w:r>
      <w:r w:rsidRPr="00BD3CC0">
        <w:rPr>
          <w:rStyle w:val="Emphasis"/>
          <w:highlight w:val="yellow"/>
        </w:rPr>
        <w:t>concerns:</w:t>
      </w:r>
      <w:r w:rsidRPr="00BD3CC0">
        <w:rPr>
          <w:rStyle w:val="StyleUnderline"/>
          <w:highlight w:val="yellow"/>
        </w:rPr>
        <w:t xml:space="preserve"> "The thing that worries me the most is the new education secretary," he</w:t>
      </w:r>
      <w:r w:rsidRPr="00BD3CC0">
        <w:rPr>
          <w:sz w:val="16"/>
          <w:highlight w:val="yellow"/>
        </w:rPr>
        <w:t xml:space="preserve"> </w:t>
      </w:r>
      <w:r w:rsidRPr="00BD3CC0">
        <w:rPr>
          <w:rStyle w:val="StyleUnderline"/>
          <w:highlight w:val="yellow"/>
        </w:rPr>
        <w:t>(Senator</w:t>
      </w:r>
      <w:r w:rsidRPr="00BD3CC0">
        <w:rPr>
          <w:sz w:val="16"/>
        </w:rPr>
        <w:t xml:space="preserve"> Mark </w:t>
      </w:r>
      <w:r w:rsidRPr="00BD3CC0">
        <w:rPr>
          <w:rStyle w:val="StyleUnderline"/>
          <w:highlight w:val="yellow"/>
        </w:rPr>
        <w:t>Udall) said</w:t>
      </w:r>
      <w:r w:rsidRPr="00BD3CC0">
        <w:rPr>
          <w:sz w:val="16"/>
        </w:rPr>
        <w:t xml:space="preserve">. </w:t>
      </w:r>
      <w:r w:rsidRPr="00BD3CC0">
        <w:rPr>
          <w:rStyle w:val="StyleUnderline"/>
          <w:highlight w:val="yellow"/>
        </w:rPr>
        <w:t>DeVos's efforts to "</w:t>
      </w:r>
      <w:r w:rsidRPr="00BD3CC0">
        <w:rPr>
          <w:rStyle w:val="Emphasis"/>
          <w:highlight w:val="yellow"/>
        </w:rPr>
        <w:t>voucherize education</w:t>
      </w:r>
      <w:r w:rsidRPr="00BD3CC0">
        <w:rPr>
          <w:rStyle w:val="StyleUnderline"/>
          <w:highlight w:val="yellow"/>
        </w:rPr>
        <w:t>" "could well apply to the Bureau of Indian</w:t>
      </w:r>
      <w:r w:rsidRPr="00BD3CC0">
        <w:rPr>
          <w:rStyle w:val="StyleUnderline"/>
        </w:rPr>
        <w:t xml:space="preserve"> </w:t>
      </w:r>
      <w:r w:rsidRPr="00BD3CC0">
        <w:rPr>
          <w:rStyle w:val="StyleUnderline"/>
          <w:highlight w:val="yellow"/>
        </w:rPr>
        <w:t>Education,</w:t>
      </w:r>
      <w:r w:rsidRPr="00BD3CC0">
        <w:rPr>
          <w:rStyle w:val="StyleUnderline"/>
        </w:rPr>
        <w:t xml:space="preserve">" </w:t>
      </w:r>
      <w:r w:rsidRPr="00BD3CC0">
        <w:rPr>
          <w:sz w:val="16"/>
        </w:rPr>
        <w:t xml:space="preserve">Udall said. "I think </w:t>
      </w:r>
      <w:r w:rsidRPr="00BD3CC0">
        <w:rPr>
          <w:rStyle w:val="StyleUnderline"/>
          <w:highlight w:val="yellow"/>
        </w:rPr>
        <w:t xml:space="preserve">that would be a </w:t>
      </w:r>
      <w:r w:rsidRPr="00BD3CC0">
        <w:rPr>
          <w:rStyle w:val="Emphasis"/>
          <w:highlight w:val="yellow"/>
        </w:rPr>
        <w:t>real disaster</w:t>
      </w:r>
      <w:r w:rsidRPr="00BD3CC0">
        <w:rPr>
          <w:rStyle w:val="Emphasis"/>
        </w:rPr>
        <w:t>,"</w:t>
      </w:r>
      <w:r w:rsidRPr="00BD3CC0">
        <w:rPr>
          <w:sz w:val="16"/>
        </w:rPr>
        <w:t xml:space="preserve"> Udall said. "</w:t>
      </w:r>
      <w:r w:rsidRPr="00BD3CC0">
        <w:rPr>
          <w:rStyle w:val="StyleUnderline"/>
          <w:highlight w:val="yellow"/>
        </w:rPr>
        <w:t xml:space="preserve">It would be </w:t>
      </w:r>
      <w:r w:rsidRPr="00BD3CC0">
        <w:rPr>
          <w:rStyle w:val="Emphasis"/>
          <w:highlight w:val="yellow"/>
        </w:rPr>
        <w:t>draining resources</w:t>
      </w:r>
      <w:r w:rsidRPr="00BD3CC0">
        <w:rPr>
          <w:rStyle w:val="StyleUnderline"/>
          <w:highlight w:val="yellow"/>
        </w:rPr>
        <w:t xml:space="preserve"> away from </w:t>
      </w:r>
      <w:r w:rsidRPr="00BD3CC0">
        <w:rPr>
          <w:rStyle w:val="Emphasis"/>
          <w:highlight w:val="yellow"/>
        </w:rPr>
        <w:t>already depleted resources pool</w:t>
      </w:r>
      <w:r w:rsidRPr="00BD3CC0">
        <w:rPr>
          <w:rStyle w:val="StyleUnderline"/>
          <w:highlight w:val="yellow"/>
        </w:rPr>
        <w:t>.</w:t>
      </w:r>
      <w:r w:rsidRPr="00BD3CC0">
        <w:rPr>
          <w:rStyle w:val="StyleUnderline"/>
        </w:rPr>
        <w:t xml:space="preserve"> </w:t>
      </w:r>
      <w:r w:rsidRPr="00BD3CC0">
        <w:rPr>
          <w:sz w:val="16"/>
        </w:rPr>
        <w:t>That is not a good idea."</w:t>
      </w:r>
    </w:p>
    <w:p w:rsidR="00884F0A" w:rsidRDefault="00884F0A" w:rsidP="00884F0A">
      <w:pPr>
        <w:pStyle w:val="Heading4"/>
      </w:pPr>
      <w:r>
        <w:t>Increased spending for school choice will devastate Native American schools through resource diversion.</w:t>
      </w:r>
    </w:p>
    <w:p w:rsidR="00C81E77" w:rsidRPr="00C81E77" w:rsidRDefault="00C81E77" w:rsidP="00C81E77">
      <w:r w:rsidRPr="00903F49">
        <w:rPr>
          <w:rFonts w:eastAsiaTheme="majorEastAsia" w:cstheme="majorBidi"/>
          <w:b/>
          <w:iCs/>
          <w:sz w:val="26"/>
        </w:rPr>
        <w:t>National Indian Education Association, 5-17</w:t>
      </w:r>
      <w:r>
        <w:t xml:space="preserve"> [NIEA, “Funding for School Choice, Significant Cuts Proposed for the Department of Education;” May 2017; http://myemail.constantcontact.com/NIEA-Summary-on-FY-2018-Trump-Adminstration-Proposed-Budget.html?soid=1103596296665&amp;aid=5r062w1ysJI]]</w:t>
      </w:r>
    </w:p>
    <w:p w:rsidR="00884F0A" w:rsidRDefault="00884F0A" w:rsidP="00884F0A">
      <w:pPr>
        <w:rPr>
          <w:sz w:val="16"/>
        </w:rPr>
      </w:pPr>
      <w:r w:rsidRPr="00C81E77">
        <w:rPr>
          <w:rStyle w:val="Emphasis"/>
          <w:highlight w:val="yellow"/>
        </w:rPr>
        <w:t>School choice</w:t>
      </w:r>
      <w:r w:rsidRPr="00C81E77">
        <w:rPr>
          <w:rStyle w:val="Emphasis"/>
        </w:rPr>
        <w:t>-</w:t>
      </w:r>
      <w:r w:rsidRPr="00884F0A">
        <w:rPr>
          <w:sz w:val="16"/>
        </w:rPr>
        <w:t>on the other hand-</w:t>
      </w:r>
      <w:r w:rsidRPr="00884F0A">
        <w:rPr>
          <w:rStyle w:val="StyleUnderline"/>
          <w:highlight w:val="yellow"/>
        </w:rPr>
        <w:t xml:space="preserve">is slated for </w:t>
      </w:r>
      <w:r w:rsidRPr="00C81E77">
        <w:rPr>
          <w:rStyle w:val="Emphasis"/>
          <w:highlight w:val="yellow"/>
        </w:rPr>
        <w:t>increased funding</w:t>
      </w:r>
      <w:r w:rsidRPr="00884F0A">
        <w:rPr>
          <w:rStyle w:val="StyleUnderline"/>
          <w:highlight w:val="yellow"/>
        </w:rPr>
        <w:t xml:space="preserve"> that would </w:t>
      </w:r>
      <w:r w:rsidRPr="00884F0A">
        <w:rPr>
          <w:rStyle w:val="Emphasis"/>
          <w:highlight w:val="yellow"/>
        </w:rPr>
        <w:t>not serve Native students well</w:t>
      </w:r>
      <w:r w:rsidRPr="00884F0A">
        <w:rPr>
          <w:rStyle w:val="StyleUnderline"/>
        </w:rPr>
        <w:t xml:space="preserve">. </w:t>
      </w:r>
      <w:r w:rsidRPr="00884F0A">
        <w:rPr>
          <w:sz w:val="16"/>
        </w:rPr>
        <w:t xml:space="preserve">Specifically, </w:t>
      </w:r>
      <w:r w:rsidRPr="00884F0A">
        <w:rPr>
          <w:rStyle w:val="StyleUnderline"/>
        </w:rPr>
        <w:t>t</w:t>
      </w:r>
      <w:r w:rsidRPr="00884F0A">
        <w:rPr>
          <w:rStyle w:val="StyleUnderline"/>
          <w:highlight w:val="yellow"/>
        </w:rPr>
        <w:t>he</w:t>
      </w:r>
      <w:r w:rsidRPr="00884F0A">
        <w:rPr>
          <w:sz w:val="16"/>
        </w:rPr>
        <w:t xml:space="preserve"> proposed FY </w:t>
      </w:r>
      <w:r w:rsidRPr="00884F0A">
        <w:rPr>
          <w:rStyle w:val="StyleUnderline"/>
          <w:highlight w:val="yellow"/>
        </w:rPr>
        <w:t>2018 budget includes funding for</w:t>
      </w:r>
      <w:r w:rsidRPr="00884F0A">
        <w:rPr>
          <w:sz w:val="16"/>
        </w:rPr>
        <w:t xml:space="preserve"> Secretary </w:t>
      </w:r>
      <w:r w:rsidRPr="00884F0A">
        <w:rPr>
          <w:rStyle w:val="StyleUnderline"/>
          <w:highlight w:val="yellow"/>
        </w:rPr>
        <w:t>DeVos and</w:t>
      </w:r>
      <w:r w:rsidRPr="00884F0A">
        <w:rPr>
          <w:sz w:val="16"/>
        </w:rPr>
        <w:t xml:space="preserve"> President </w:t>
      </w:r>
      <w:r w:rsidRPr="00884F0A">
        <w:rPr>
          <w:rStyle w:val="StyleUnderline"/>
          <w:highlight w:val="yellow"/>
        </w:rPr>
        <w:t>Trump's ideas</w:t>
      </w:r>
      <w:r w:rsidRPr="00884F0A">
        <w:rPr>
          <w:rStyle w:val="StyleUnderline"/>
        </w:rPr>
        <w:t xml:space="preserve"> </w:t>
      </w:r>
      <w:r w:rsidRPr="00884F0A">
        <w:rPr>
          <w:rStyle w:val="StyleUnderline"/>
          <w:highlight w:val="yellow"/>
        </w:rPr>
        <w:t>regarding school choice, including $1 billion for a proposal</w:t>
      </w:r>
      <w:r w:rsidRPr="00884F0A">
        <w:rPr>
          <w:sz w:val="16"/>
        </w:rPr>
        <w:t xml:space="preserve"> that NIEA opposes </w:t>
      </w:r>
      <w:r w:rsidRPr="00884F0A">
        <w:rPr>
          <w:rStyle w:val="StyleUnderline"/>
          <w:highlight w:val="yellow"/>
        </w:rPr>
        <w:t>to make funding for Title I of</w:t>
      </w:r>
      <w:r w:rsidRPr="00884F0A">
        <w:rPr>
          <w:rStyle w:val="StyleUnderline"/>
        </w:rPr>
        <w:t xml:space="preserve"> </w:t>
      </w:r>
      <w:r w:rsidRPr="00884F0A">
        <w:rPr>
          <w:rStyle w:val="StyleUnderline"/>
          <w:highlight w:val="yellow"/>
        </w:rPr>
        <w:t xml:space="preserve">the Elementary and Secondary Education Act </w:t>
      </w:r>
      <w:r w:rsidRPr="00884F0A">
        <w:rPr>
          <w:rStyle w:val="Emphasis"/>
          <w:highlight w:val="yellow"/>
        </w:rPr>
        <w:t>"portable</w:t>
      </w:r>
      <w:r w:rsidRPr="00884F0A">
        <w:rPr>
          <w:rStyle w:val="StyleUnderline"/>
          <w:highlight w:val="yellow"/>
        </w:rPr>
        <w:t>."</w:t>
      </w:r>
      <w:r w:rsidRPr="00884F0A">
        <w:rPr>
          <w:sz w:val="16"/>
          <w:highlight w:val="yellow"/>
        </w:rPr>
        <w:t xml:space="preserve"> </w:t>
      </w:r>
      <w:r w:rsidRPr="00884F0A">
        <w:rPr>
          <w:rStyle w:val="StyleUnderline"/>
          <w:highlight w:val="yellow"/>
        </w:rPr>
        <w:t>The effect</w:t>
      </w:r>
      <w:r w:rsidRPr="00884F0A">
        <w:rPr>
          <w:sz w:val="16"/>
        </w:rPr>
        <w:t xml:space="preserve"> of this proposal </w:t>
      </w:r>
      <w:r w:rsidRPr="00884F0A">
        <w:rPr>
          <w:rStyle w:val="StyleUnderline"/>
          <w:highlight w:val="yellow"/>
        </w:rPr>
        <w:t xml:space="preserve">would be to </w:t>
      </w:r>
      <w:r w:rsidRPr="00884F0A">
        <w:rPr>
          <w:rStyle w:val="Emphasis"/>
          <w:highlight w:val="yellow"/>
        </w:rPr>
        <w:t>divert</w:t>
      </w:r>
      <w:r w:rsidRPr="00884F0A">
        <w:rPr>
          <w:rStyle w:val="Emphasis"/>
        </w:rPr>
        <w:t xml:space="preserve"> </w:t>
      </w:r>
      <w:r w:rsidRPr="00884F0A">
        <w:rPr>
          <w:rStyle w:val="Emphasis"/>
          <w:highlight w:val="yellow"/>
        </w:rPr>
        <w:t xml:space="preserve">money </w:t>
      </w:r>
      <w:r w:rsidRPr="00884F0A">
        <w:rPr>
          <w:rStyle w:val="StyleUnderline"/>
          <w:highlight w:val="yellow"/>
        </w:rPr>
        <w:t xml:space="preserve">from schools that serve the </w:t>
      </w:r>
      <w:r w:rsidRPr="00884F0A">
        <w:rPr>
          <w:rStyle w:val="Emphasis"/>
          <w:highlight w:val="yellow"/>
        </w:rPr>
        <w:t>largest proportions</w:t>
      </w:r>
      <w:r w:rsidRPr="00884F0A">
        <w:rPr>
          <w:rStyle w:val="StyleUnderline"/>
          <w:highlight w:val="yellow"/>
        </w:rPr>
        <w:t xml:space="preserve"> of students from </w:t>
      </w:r>
      <w:r w:rsidRPr="00884F0A">
        <w:rPr>
          <w:rStyle w:val="Emphasis"/>
          <w:highlight w:val="yellow"/>
        </w:rPr>
        <w:t>low-income households</w:t>
      </w:r>
      <w:r w:rsidRPr="00884F0A">
        <w:rPr>
          <w:rStyle w:val="StyleUnderline"/>
        </w:rPr>
        <w:t>.</w:t>
      </w:r>
      <w:r w:rsidRPr="00884F0A">
        <w:rPr>
          <w:sz w:val="16"/>
        </w:rPr>
        <w:t xml:space="preserve"> NIEA opposes this policy and will instead be advocating for full funding for Title I. </w:t>
      </w:r>
    </w:p>
    <w:p w:rsidR="000873AA" w:rsidRDefault="000873AA" w:rsidP="000873AA">
      <w:pPr>
        <w:pStyle w:val="Heading4"/>
      </w:pPr>
      <w:r>
        <w:t>Voucher proposals for Native American students will fail. They are imposed without collaboration with Native American communities.</w:t>
      </w:r>
    </w:p>
    <w:p w:rsidR="000873AA" w:rsidRPr="000873AA" w:rsidRDefault="000873AA" w:rsidP="000873AA">
      <w:r w:rsidRPr="000873AA">
        <w:rPr>
          <w:rFonts w:eastAsiaTheme="majorEastAsia" w:cstheme="majorBidi"/>
          <w:b/>
          <w:iCs/>
          <w:sz w:val="26"/>
        </w:rPr>
        <w:t>Rose, 2-7-17</w:t>
      </w:r>
      <w:r>
        <w:t xml:space="preserve"> [Ahniwake, executive director of the Native Indian Education Association. She is a citizen of the Cherokee Nation; “Why Aren't We Talking About Native American Students?” Education Week, February 7, 2017; http://www.edweek.org/ew/articles/2017/02/08/why-arent-we-talking-about-native-american.html]</w:t>
      </w:r>
    </w:p>
    <w:p w:rsidR="000873AA" w:rsidRDefault="000873AA" w:rsidP="000873AA">
      <w:pPr>
        <w:rPr>
          <w:rStyle w:val="Emphasis"/>
        </w:rPr>
      </w:pPr>
      <w:r w:rsidRPr="000873AA">
        <w:rPr>
          <w:sz w:val="16"/>
        </w:rPr>
        <w:t xml:space="preserve">Still, </w:t>
      </w:r>
      <w:r w:rsidRPr="000873AA">
        <w:rPr>
          <w:rStyle w:val="StyleUnderline"/>
          <w:highlight w:val="yellow"/>
        </w:rPr>
        <w:t>many outside of Indian Country have offered several "answers" to repair the</w:t>
      </w:r>
      <w:r w:rsidRPr="000873AA">
        <w:rPr>
          <w:sz w:val="16"/>
        </w:rPr>
        <w:t xml:space="preserve"> failing, broken </w:t>
      </w:r>
      <w:r w:rsidRPr="000873AA">
        <w:rPr>
          <w:rStyle w:val="StyleUnderline"/>
          <w:highlight w:val="yellow"/>
        </w:rPr>
        <w:t>system</w:t>
      </w:r>
      <w:r w:rsidRPr="000873AA">
        <w:rPr>
          <w:sz w:val="16"/>
        </w:rPr>
        <w:t xml:space="preserve"> our children and their families endure. </w:t>
      </w:r>
      <w:r w:rsidRPr="000873AA">
        <w:rPr>
          <w:rStyle w:val="StyleUnderline"/>
          <w:highlight w:val="yellow"/>
        </w:rPr>
        <w:t xml:space="preserve">There have been calls to </w:t>
      </w:r>
      <w:r w:rsidRPr="000873AA">
        <w:rPr>
          <w:rStyle w:val="Emphasis"/>
          <w:highlight w:val="yellow"/>
        </w:rPr>
        <w:t>privatize schools through vouchers</w:t>
      </w:r>
      <w:r w:rsidRPr="000873AA">
        <w:rPr>
          <w:rStyle w:val="StyleUnderline"/>
        </w:rPr>
        <w:t xml:space="preserve">, to </w:t>
      </w:r>
      <w:r w:rsidRPr="000873AA">
        <w:rPr>
          <w:rStyle w:val="StyleUnderline"/>
          <w:highlight w:val="yellow"/>
        </w:rPr>
        <w:t>move</w:t>
      </w:r>
      <w:r w:rsidRPr="000873AA">
        <w:rPr>
          <w:rStyle w:val="StyleUnderline"/>
        </w:rPr>
        <w:t xml:space="preserve"> </w:t>
      </w:r>
      <w:r w:rsidRPr="000873AA">
        <w:rPr>
          <w:rStyle w:val="StyleUnderline"/>
          <w:highlight w:val="yellow"/>
        </w:rPr>
        <w:t>responsibility from the federal government to state control, or to close some BIE schools entirely</w:t>
      </w:r>
      <w:r w:rsidRPr="000873AA">
        <w:rPr>
          <w:sz w:val="16"/>
        </w:rPr>
        <w:t xml:space="preserve">. </w:t>
      </w:r>
      <w:r w:rsidRPr="000873AA">
        <w:rPr>
          <w:rStyle w:val="StyleUnderline"/>
          <w:highlight w:val="yellow"/>
        </w:rPr>
        <w:t>Every one of these so-called solutions</w:t>
      </w:r>
      <w:r w:rsidRPr="000873AA">
        <w:rPr>
          <w:sz w:val="16"/>
          <w:highlight w:val="yellow"/>
        </w:rPr>
        <w:t>,</w:t>
      </w:r>
      <w:r w:rsidRPr="000873AA">
        <w:rPr>
          <w:sz w:val="16"/>
        </w:rPr>
        <w:t xml:space="preserve"> while well-meaning, </w:t>
      </w:r>
      <w:r w:rsidRPr="000873AA">
        <w:rPr>
          <w:rStyle w:val="StyleUnderline"/>
          <w:highlight w:val="yellow"/>
        </w:rPr>
        <w:t xml:space="preserve">has a common thread: </w:t>
      </w:r>
      <w:r w:rsidRPr="000873AA">
        <w:rPr>
          <w:rStyle w:val="Emphasis"/>
          <w:highlight w:val="yellow"/>
        </w:rPr>
        <w:t>Tribes and Native people were</w:t>
      </w:r>
      <w:r w:rsidRPr="000873AA">
        <w:rPr>
          <w:rStyle w:val="Emphasis"/>
        </w:rPr>
        <w:t xml:space="preserve"> </w:t>
      </w:r>
      <w:r w:rsidRPr="000873AA">
        <w:rPr>
          <w:rStyle w:val="Emphasis"/>
          <w:highlight w:val="yellow"/>
        </w:rPr>
        <w:t>not involved in the development of any of them</w:t>
      </w:r>
      <w:r w:rsidRPr="000873AA">
        <w:rPr>
          <w:rStyle w:val="StyleUnderline"/>
          <w:highlight w:val="yellow"/>
        </w:rPr>
        <w:t>. This means</w:t>
      </w:r>
      <w:r w:rsidRPr="000873AA">
        <w:rPr>
          <w:sz w:val="16"/>
        </w:rPr>
        <w:t xml:space="preserve">, unfortunately for us all, </w:t>
      </w:r>
      <w:r w:rsidRPr="000873AA">
        <w:rPr>
          <w:rStyle w:val="Emphasis"/>
          <w:highlight w:val="yellow"/>
        </w:rPr>
        <w:t>they are unlikely to work.</w:t>
      </w:r>
    </w:p>
    <w:p w:rsidR="00561F24" w:rsidRDefault="00561F24" w:rsidP="00561F24">
      <w:pPr>
        <w:pStyle w:val="Heading4"/>
      </w:pPr>
      <w:r w:rsidRPr="00561F24">
        <w:lastRenderedPageBreak/>
        <w:t>Vouchers for Native American students will devastate rural, Native American Schools through resource diversion.</w:t>
      </w:r>
      <w:r>
        <w:t xml:space="preserve"> Educational achievement will be worsened.</w:t>
      </w:r>
    </w:p>
    <w:p w:rsidR="00561F24" w:rsidRPr="00561F24" w:rsidRDefault="00561F24" w:rsidP="00561F24">
      <w:r w:rsidRPr="00553221">
        <w:rPr>
          <w:rFonts w:eastAsiaTheme="majorEastAsia" w:cstheme="majorBidi"/>
          <w:b/>
          <w:iCs/>
          <w:sz w:val="26"/>
        </w:rPr>
        <w:t>Lee, 3-27-17</w:t>
      </w:r>
      <w:r>
        <w:t xml:space="preserve"> [Tanya, correspondent and author at Indian Country Today; “</w:t>
      </w:r>
      <w:r w:rsidR="00553221">
        <w:t>School Choice Proposal Devastating for American Indian Students” Indian Country Network, March 27, 2017; https://indiancountrymedianetwork.com/education/native-education/school-choice-proposal-devastating-american-indian-students/]</w:t>
      </w:r>
    </w:p>
    <w:p w:rsidR="00561F24" w:rsidRPr="00561F24" w:rsidRDefault="00561F24" w:rsidP="00561F24">
      <w:r w:rsidRPr="00561F24">
        <w:rPr>
          <w:rStyle w:val="StyleUnderline"/>
          <w:highlight w:val="yellow"/>
        </w:rPr>
        <w:t>Even before</w:t>
      </w:r>
      <w:r w:rsidRPr="00561F24">
        <w:rPr>
          <w:sz w:val="16"/>
        </w:rPr>
        <w:t xml:space="preserve"> Betsy </w:t>
      </w:r>
      <w:r w:rsidRPr="00561F24">
        <w:rPr>
          <w:rStyle w:val="StyleUnderline"/>
          <w:highlight w:val="yellow"/>
        </w:rPr>
        <w:t>DeVos</w:t>
      </w:r>
      <w:r w:rsidRPr="00561F24">
        <w:rPr>
          <w:sz w:val="16"/>
        </w:rPr>
        <w:t xml:space="preserve"> squeaked past the Senate and </w:t>
      </w:r>
      <w:r w:rsidRPr="00561F24">
        <w:rPr>
          <w:rStyle w:val="StyleUnderline"/>
          <w:highlight w:val="yellow"/>
        </w:rPr>
        <w:t>became</w:t>
      </w:r>
      <w:r w:rsidRPr="00561F24">
        <w:rPr>
          <w:rStyle w:val="StyleUnderline"/>
        </w:rPr>
        <w:t xml:space="preserve"> the </w:t>
      </w:r>
      <w:r w:rsidRPr="00561F24">
        <w:rPr>
          <w:rStyle w:val="StyleUnderline"/>
          <w:highlight w:val="yellow"/>
        </w:rPr>
        <w:t>Secretary of Education, Congress moved to</w:t>
      </w:r>
      <w:r w:rsidRPr="00561F24">
        <w:rPr>
          <w:rStyle w:val="StyleUnderline"/>
        </w:rPr>
        <w:t xml:space="preserve"> </w:t>
      </w:r>
      <w:r w:rsidRPr="00561F24">
        <w:rPr>
          <w:rStyle w:val="StyleUnderline"/>
          <w:highlight w:val="yellow"/>
        </w:rPr>
        <w:t>implement her primary objective, a school choice option for all students supported by federal</w:t>
      </w:r>
      <w:r w:rsidRPr="00561F24">
        <w:rPr>
          <w:sz w:val="16"/>
          <w:highlight w:val="yellow"/>
        </w:rPr>
        <w:t xml:space="preserve"> </w:t>
      </w:r>
      <w:r w:rsidRPr="00561F24">
        <w:rPr>
          <w:rStyle w:val="StyleUnderline"/>
          <w:highlight w:val="yellow"/>
        </w:rPr>
        <w:t>dollars</w:t>
      </w:r>
      <w:r w:rsidRPr="00561F24">
        <w:rPr>
          <w:rStyle w:val="StyleUnderline"/>
        </w:rPr>
        <w:t>.</w:t>
      </w:r>
      <w:r w:rsidRPr="00561F24">
        <w:rPr>
          <w:sz w:val="16"/>
        </w:rPr>
        <w:t xml:space="preserve"> On January 23, Rep. Steve King, R-Iowa, introduced H.R. 610, or The Choices in Education Act of 2017 that would use federal funds—in the form of school vouchers—to pay private school tuition for any children whose parents wanted them out of public schools; it would also reimburse parents for the cost of home-schooling. Mike </w:t>
      </w:r>
      <w:r w:rsidRPr="00561F24">
        <w:rPr>
          <w:rStyle w:val="StyleUnderline"/>
          <w:highlight w:val="yellow"/>
        </w:rPr>
        <w:t xml:space="preserve">Myers, Seneca Nation, described introduction of the legislation as “a </w:t>
      </w:r>
      <w:r w:rsidRPr="00561F24">
        <w:rPr>
          <w:rStyle w:val="Emphasis"/>
          <w:highlight w:val="yellow"/>
        </w:rPr>
        <w:t>sad day</w:t>
      </w:r>
      <w:r w:rsidRPr="00561F24">
        <w:rPr>
          <w:rStyle w:val="StyleUnderline"/>
        </w:rPr>
        <w:t xml:space="preserve"> </w:t>
      </w:r>
      <w:r w:rsidRPr="00561F24">
        <w:rPr>
          <w:rStyle w:val="StyleUnderline"/>
          <w:highlight w:val="yellow"/>
        </w:rPr>
        <w:t>for public education</w:t>
      </w:r>
      <w:r w:rsidRPr="00561F24">
        <w:rPr>
          <w:rStyle w:val="StyleUnderline"/>
        </w:rPr>
        <w:t xml:space="preserve"> in the United States.” </w:t>
      </w:r>
      <w:r w:rsidRPr="00561F24">
        <w:rPr>
          <w:rStyle w:val="Emphasis"/>
          <w:highlight w:val="yellow"/>
        </w:rPr>
        <w:t>Especially for Native American students</w:t>
      </w:r>
      <w:r w:rsidRPr="00561F24">
        <w:rPr>
          <w:rStyle w:val="StyleUnderline"/>
          <w:highlight w:val="yellow"/>
        </w:rPr>
        <w:t>. “American Indians</w:t>
      </w:r>
      <w:r w:rsidRPr="00561F24">
        <w:rPr>
          <w:rStyle w:val="StyleUnderline"/>
        </w:rPr>
        <w:t xml:space="preserve"> </w:t>
      </w:r>
      <w:r w:rsidRPr="00561F24">
        <w:rPr>
          <w:rStyle w:val="StyleUnderline"/>
          <w:highlight w:val="yellow"/>
        </w:rPr>
        <w:t>are always on the short end of the stick when it comes to education</w:t>
      </w:r>
      <w:r w:rsidRPr="00561F24">
        <w:rPr>
          <w:sz w:val="16"/>
        </w:rPr>
        <w:t>,” he said, “</w:t>
      </w:r>
      <w:r w:rsidRPr="00561F24">
        <w:rPr>
          <w:rStyle w:val="StyleUnderline"/>
          <w:highlight w:val="yellow"/>
        </w:rPr>
        <w:t xml:space="preserve">so any </w:t>
      </w:r>
      <w:r w:rsidRPr="00561F24">
        <w:rPr>
          <w:rStyle w:val="Emphasis"/>
          <w:highlight w:val="yellow"/>
        </w:rPr>
        <w:t>radical changes</w:t>
      </w:r>
      <w:r w:rsidRPr="00561F24">
        <w:rPr>
          <w:rStyle w:val="StyleUnderline"/>
          <w:highlight w:val="yellow"/>
        </w:rPr>
        <w:t xml:space="preserve"> that don’t show some kind of benefit </w:t>
      </w:r>
      <w:r w:rsidRPr="00561F24">
        <w:rPr>
          <w:rStyle w:val="Emphasis"/>
          <w:highlight w:val="yellow"/>
        </w:rPr>
        <w:t xml:space="preserve">flowing to </w:t>
      </w:r>
      <w:r w:rsidRPr="00561F24">
        <w:rPr>
          <w:rStyle w:val="Emphasis"/>
        </w:rPr>
        <w:t>the</w:t>
      </w:r>
      <w:r w:rsidRPr="00561F24">
        <w:rPr>
          <w:rStyle w:val="Emphasis"/>
          <w:highlight w:val="yellow"/>
        </w:rPr>
        <w:t xml:space="preserve"> indigenous </w:t>
      </w:r>
      <w:r w:rsidRPr="00561F24">
        <w:rPr>
          <w:rStyle w:val="Emphasis"/>
        </w:rPr>
        <w:t xml:space="preserve">schools </w:t>
      </w:r>
      <w:r w:rsidRPr="00561F24">
        <w:rPr>
          <w:rStyle w:val="Emphasis"/>
          <w:highlight w:val="yellow"/>
        </w:rPr>
        <w:t>or</w:t>
      </w:r>
      <w:r w:rsidRPr="00561F24">
        <w:rPr>
          <w:rStyle w:val="Emphasis"/>
        </w:rPr>
        <w:t xml:space="preserve"> </w:t>
      </w:r>
      <w:r w:rsidRPr="00561F24">
        <w:rPr>
          <w:rStyle w:val="Emphasis"/>
          <w:highlight w:val="yellow"/>
        </w:rPr>
        <w:t>rural schools</w:t>
      </w:r>
      <w:r w:rsidRPr="00561F24">
        <w:rPr>
          <w:rStyle w:val="StyleUnderline"/>
          <w:highlight w:val="yellow"/>
        </w:rPr>
        <w:t xml:space="preserve"> is going to</w:t>
      </w:r>
      <w:r w:rsidRPr="00561F24">
        <w:rPr>
          <w:rStyle w:val="StyleUnderline"/>
        </w:rPr>
        <w:t xml:space="preserve"> </w:t>
      </w:r>
      <w:r w:rsidRPr="00561F24">
        <w:rPr>
          <w:rStyle w:val="Emphasis"/>
          <w:highlight w:val="yellow"/>
        </w:rPr>
        <w:t>compound the problems</w:t>
      </w:r>
      <w:r w:rsidRPr="00561F24">
        <w:rPr>
          <w:rStyle w:val="StyleUnderline"/>
          <w:highlight w:val="yellow"/>
        </w:rPr>
        <w:t xml:space="preserve"> we already have</w:t>
      </w:r>
      <w:r w:rsidRPr="00561F24">
        <w:rPr>
          <w:rStyle w:val="StyleUnderline"/>
        </w:rPr>
        <w:t xml:space="preserve">.” </w:t>
      </w:r>
      <w:r w:rsidRPr="00561F24">
        <w:rPr>
          <w:sz w:val="16"/>
        </w:rPr>
        <w:t>Myers is a long-time advocate for indigenous rights, a former program director for The Seventh Generation Fund, and recipient of the Harvard Kennedy School Asher Center for Democratic Governance and Innovation “Bright Ideas” Award for work in strengthening indigenous government.</w:t>
      </w:r>
    </w:p>
    <w:p w:rsidR="00B573DA" w:rsidRDefault="00B573DA" w:rsidP="00B573DA">
      <w:pPr>
        <w:pStyle w:val="Heading3"/>
      </w:pPr>
      <w:r>
        <w:lastRenderedPageBreak/>
        <w:t>AT: States Counterplan(s)</w:t>
      </w:r>
    </w:p>
    <w:p w:rsidR="00B71942" w:rsidRDefault="00EC0AED" w:rsidP="00B71942">
      <w:pPr>
        <w:pStyle w:val="Heading4"/>
      </w:pPr>
      <w:r>
        <w:t>Bureau of Indian Education schools are entirely funded and controlled by the Federal government.</w:t>
      </w:r>
    </w:p>
    <w:p w:rsidR="00EC0AED" w:rsidRPr="00EC0AED" w:rsidRDefault="00EC0AED" w:rsidP="00EC0AED">
      <w:r w:rsidRPr="00EC0AED">
        <w:rPr>
          <w:rFonts w:eastAsiaTheme="majorEastAsia" w:cstheme="majorBidi"/>
          <w:b/>
          <w:iCs/>
          <w:sz w:val="26"/>
        </w:rPr>
        <w:t>Burke, ’16</w:t>
      </w:r>
      <w:r>
        <w:t xml:space="preserve"> [Lindsey, researches and writes on federal and state education issues as the Will Skillman fellow in education policy at The Heritage Foundation; “Federally Run Schools for Native American Children Are Worst in America. Here’s How to Fix That;” Daily signal, March 24, 2016; http://dailysignal.com/2016/03/24/federally-run-schools-for-native-american-children-are-worst-in-america-heres-how-to-fix-that/]</w:t>
      </w:r>
    </w:p>
    <w:p w:rsidR="00EC0AED" w:rsidRPr="00EC0AED" w:rsidRDefault="00EC0AED" w:rsidP="00EC0AED">
      <w:pPr>
        <w:rPr>
          <w:sz w:val="16"/>
        </w:rPr>
      </w:pPr>
      <w:r w:rsidRPr="00EC0AED">
        <w:rPr>
          <w:rStyle w:val="StyleUnderline"/>
          <w:highlight w:val="yellow"/>
        </w:rPr>
        <w:t xml:space="preserve">Funding for Bureau of Indian Education Schools is </w:t>
      </w:r>
      <w:r w:rsidRPr="00EC0AED">
        <w:rPr>
          <w:rStyle w:val="Emphasis"/>
          <w:highlight w:val="yellow"/>
        </w:rPr>
        <w:t>unique</w:t>
      </w:r>
      <w:r w:rsidRPr="00EC0AED">
        <w:rPr>
          <w:rStyle w:val="StyleUnderline"/>
          <w:highlight w:val="yellow"/>
        </w:rPr>
        <w:t xml:space="preserve"> among K-12 education financing because it is</w:t>
      </w:r>
      <w:r w:rsidRPr="00EC0AED">
        <w:rPr>
          <w:rStyle w:val="StyleUnderline"/>
        </w:rPr>
        <w:t xml:space="preserve"> </w:t>
      </w:r>
      <w:r w:rsidRPr="00EC0AED">
        <w:rPr>
          <w:rStyle w:val="StyleUnderline"/>
          <w:highlight w:val="yellow"/>
        </w:rPr>
        <w:t xml:space="preserve">almost </w:t>
      </w:r>
      <w:r w:rsidRPr="00EC0AED">
        <w:rPr>
          <w:rStyle w:val="Emphasis"/>
          <w:highlight w:val="yellow"/>
        </w:rPr>
        <w:t>entirely federal</w:t>
      </w:r>
      <w:r w:rsidRPr="00EC0AED">
        <w:rPr>
          <w:sz w:val="16"/>
        </w:rPr>
        <w:t xml:space="preserve">. Moreover, </w:t>
      </w:r>
      <w:r w:rsidRPr="00EC0AED">
        <w:rPr>
          <w:rStyle w:val="StyleUnderline"/>
          <w:highlight w:val="yellow"/>
        </w:rPr>
        <w:t xml:space="preserve">the Native American Education Improvement Act of 2001 makes </w:t>
      </w:r>
      <w:r w:rsidRPr="00110C71">
        <w:rPr>
          <w:rStyle w:val="Emphasis"/>
          <w:highlight w:val="yellow"/>
        </w:rPr>
        <w:t xml:space="preserve">clear </w:t>
      </w:r>
      <w:r w:rsidRPr="00EC0AED">
        <w:rPr>
          <w:rStyle w:val="StyleUnderline"/>
          <w:highlight w:val="yellow"/>
        </w:rPr>
        <w:t xml:space="preserve">that “the </w:t>
      </w:r>
      <w:r w:rsidRPr="00EC0AED">
        <w:rPr>
          <w:rStyle w:val="Emphasis"/>
          <w:highlight w:val="yellow"/>
        </w:rPr>
        <w:t>Federal Government</w:t>
      </w:r>
      <w:r w:rsidRPr="00EC0AED">
        <w:rPr>
          <w:rStyle w:val="StyleUnderline"/>
          <w:highlight w:val="yellow"/>
        </w:rPr>
        <w:t xml:space="preserve"> has the </w:t>
      </w:r>
      <w:r w:rsidRPr="00EC0AED">
        <w:rPr>
          <w:rStyle w:val="Emphasis"/>
          <w:highlight w:val="yellow"/>
        </w:rPr>
        <w:t>sole responsibility</w:t>
      </w:r>
      <w:r w:rsidRPr="00EC0AED">
        <w:rPr>
          <w:rStyle w:val="StyleUnderline"/>
          <w:highlight w:val="yellow"/>
        </w:rPr>
        <w:t xml:space="preserve"> for the operation and financial support of the Bureau of Indian Affairs funded school system.”</w:t>
      </w:r>
    </w:p>
    <w:p w:rsidR="00B573DA" w:rsidRDefault="00B573DA" w:rsidP="00B573DA">
      <w:pPr>
        <w:pStyle w:val="Heading4"/>
      </w:pPr>
      <w:r>
        <w:t>Native American reservation schools receive their funding through the Federal departments of Interior and Education via specific federal legislation.</w:t>
      </w:r>
      <w:r w:rsidR="00F831D0">
        <w:t xml:space="preserve"> There is no direct state involvement.</w:t>
      </w:r>
    </w:p>
    <w:p w:rsidR="00F831D0" w:rsidRPr="00F831D0" w:rsidRDefault="00A33EBC" w:rsidP="00F831D0">
      <w:r w:rsidRPr="00A33EBC">
        <w:rPr>
          <w:rFonts w:eastAsiaTheme="majorEastAsia" w:cstheme="majorBidi"/>
          <w:b/>
          <w:iCs/>
          <w:sz w:val="26"/>
        </w:rPr>
        <w:t>U.S.</w:t>
      </w:r>
      <w:r w:rsidR="00F831D0" w:rsidRPr="00A33EBC">
        <w:rPr>
          <w:rFonts w:eastAsiaTheme="majorEastAsia" w:cstheme="majorBidi"/>
          <w:b/>
          <w:iCs/>
          <w:sz w:val="26"/>
        </w:rPr>
        <w:t xml:space="preserve"> Government Accountability Office, ’14</w:t>
      </w:r>
      <w:r w:rsidR="00F831D0">
        <w:t xml:space="preserve"> [</w:t>
      </w:r>
      <w:r w:rsidR="00F831D0" w:rsidRPr="00F831D0">
        <w:rPr>
          <w:rStyle w:val="StyleUnderline"/>
        </w:rPr>
        <w:t>Bureau of Indian Education Needs to Improve</w:t>
      </w:r>
      <w:r w:rsidR="00F831D0">
        <w:t xml:space="preserve"> </w:t>
      </w:r>
      <w:r w:rsidR="00F831D0" w:rsidRPr="00F831D0">
        <w:rPr>
          <w:rStyle w:val="StyleUnderline"/>
        </w:rPr>
        <w:t>Oversight of School Spending</w:t>
      </w:r>
      <w:r w:rsidR="00F831D0">
        <w:t>; November 2014; https://www.gao.gov/assets/670/666890.pdf]</w:t>
      </w:r>
    </w:p>
    <w:p w:rsidR="00B573DA" w:rsidRDefault="00B573DA" w:rsidP="00B573DA">
      <w:pPr>
        <w:rPr>
          <w:sz w:val="16"/>
        </w:rPr>
      </w:pPr>
      <w:r w:rsidRPr="00F831D0">
        <w:rPr>
          <w:rStyle w:val="StyleUnderline"/>
          <w:highlight w:val="yellow"/>
        </w:rPr>
        <w:t xml:space="preserve">BIE schools are </w:t>
      </w:r>
      <w:r w:rsidRPr="00F831D0">
        <w:rPr>
          <w:rStyle w:val="Emphasis"/>
          <w:highlight w:val="yellow"/>
        </w:rPr>
        <w:t>primarily funded through Interior</w:t>
      </w:r>
      <w:r w:rsidRPr="00F831D0">
        <w:rPr>
          <w:rStyle w:val="StyleUnderline"/>
          <w:highlight w:val="yellow"/>
        </w:rPr>
        <w:t>, but</w:t>
      </w:r>
      <w:r w:rsidRPr="00F831D0">
        <w:rPr>
          <w:sz w:val="16"/>
        </w:rPr>
        <w:t xml:space="preserve"> like public schools, they </w:t>
      </w:r>
      <w:r w:rsidRPr="00F831D0">
        <w:rPr>
          <w:rStyle w:val="StyleUnderline"/>
          <w:highlight w:val="yellow"/>
        </w:rPr>
        <w:t xml:space="preserve">also receive </w:t>
      </w:r>
      <w:r w:rsidRPr="00F831D0">
        <w:rPr>
          <w:rStyle w:val="Emphasis"/>
          <w:highlight w:val="yellow"/>
        </w:rPr>
        <w:t>annual formula</w:t>
      </w:r>
      <w:r w:rsidRPr="00F831D0">
        <w:rPr>
          <w:rStyle w:val="StyleUnderline"/>
          <w:highlight w:val="yellow"/>
        </w:rPr>
        <w:t xml:space="preserve"> </w:t>
      </w:r>
      <w:r w:rsidRPr="00F831D0">
        <w:rPr>
          <w:rStyle w:val="Emphasis"/>
          <w:highlight w:val="yellow"/>
        </w:rPr>
        <w:t>grants from Education</w:t>
      </w:r>
      <w:r w:rsidRPr="00F831D0">
        <w:rPr>
          <w:rStyle w:val="StyleUnderline"/>
          <w:highlight w:val="yellow"/>
        </w:rPr>
        <w:t>.</w:t>
      </w:r>
      <w:r w:rsidRPr="00F831D0">
        <w:rPr>
          <w:sz w:val="16"/>
          <w:highlight w:val="yellow"/>
        </w:rPr>
        <w:t xml:space="preserve"> </w:t>
      </w:r>
      <w:r w:rsidRPr="00F831D0">
        <w:rPr>
          <w:rStyle w:val="Emphasis"/>
          <w:highlight w:val="yellow"/>
        </w:rPr>
        <w:t>Like state educational agencies</w:t>
      </w:r>
      <w:r w:rsidRPr="00F831D0">
        <w:rPr>
          <w:rStyle w:val="StyleUnderline"/>
          <w:highlight w:val="yellow"/>
        </w:rPr>
        <w:t xml:space="preserve"> that oversee public schools in their</w:t>
      </w:r>
      <w:r w:rsidRPr="00B573DA">
        <w:rPr>
          <w:rStyle w:val="StyleUnderline"/>
        </w:rPr>
        <w:t xml:space="preserve"> respective </w:t>
      </w:r>
      <w:r w:rsidRPr="00F831D0">
        <w:rPr>
          <w:rStyle w:val="StyleUnderline"/>
          <w:highlight w:val="yellow"/>
        </w:rPr>
        <w:t xml:space="preserve">states, BIE </w:t>
      </w:r>
      <w:r w:rsidRPr="00F831D0">
        <w:rPr>
          <w:rStyle w:val="Emphasis"/>
          <w:highlight w:val="yellow"/>
        </w:rPr>
        <w:t>administers and oversees</w:t>
      </w:r>
      <w:r w:rsidRPr="00F831D0">
        <w:rPr>
          <w:rStyle w:val="StyleUnderline"/>
          <w:highlight w:val="yellow"/>
        </w:rPr>
        <w:t xml:space="preserve"> the operation of these Education grants, including grants through</w:t>
      </w:r>
      <w:r w:rsidRPr="00B573DA">
        <w:rPr>
          <w:rStyle w:val="StyleUnderline"/>
        </w:rPr>
        <w:t xml:space="preserve"> </w:t>
      </w:r>
      <w:r w:rsidRPr="00F831D0">
        <w:rPr>
          <w:rStyle w:val="StyleUnderline"/>
          <w:highlight w:val="yellow"/>
        </w:rPr>
        <w:t xml:space="preserve">two Acts: the </w:t>
      </w:r>
      <w:r w:rsidRPr="00F831D0">
        <w:rPr>
          <w:rStyle w:val="Emphasis"/>
          <w:highlight w:val="yellow"/>
        </w:rPr>
        <w:t>Elementary and Secondary Education Act</w:t>
      </w:r>
      <w:r w:rsidRPr="00B573DA">
        <w:rPr>
          <w:rStyle w:val="StyleUnderline"/>
        </w:rPr>
        <w:t xml:space="preserve"> </w:t>
      </w:r>
      <w:r w:rsidRPr="00F831D0">
        <w:rPr>
          <w:sz w:val="16"/>
        </w:rPr>
        <w:t xml:space="preserve">of 1965 (ESEA) </w:t>
      </w:r>
      <w:r w:rsidRPr="00F831D0">
        <w:rPr>
          <w:rStyle w:val="StyleUnderline"/>
          <w:highlight w:val="yellow"/>
        </w:rPr>
        <w:t xml:space="preserve">and the </w:t>
      </w:r>
      <w:r w:rsidRPr="00F831D0">
        <w:rPr>
          <w:rStyle w:val="Emphasis"/>
          <w:highlight w:val="yellow"/>
        </w:rPr>
        <w:t>Individuals with Disabilities</w:t>
      </w:r>
      <w:r w:rsidRPr="00F831D0">
        <w:rPr>
          <w:rStyle w:val="Emphasis"/>
        </w:rPr>
        <w:t xml:space="preserve"> </w:t>
      </w:r>
      <w:r w:rsidRPr="00F831D0">
        <w:rPr>
          <w:rStyle w:val="Emphasis"/>
          <w:highlight w:val="yellow"/>
        </w:rPr>
        <w:t>Education Act</w:t>
      </w:r>
      <w:r w:rsidRPr="00F831D0">
        <w:rPr>
          <w:rStyle w:val="StyleUnderline"/>
        </w:rPr>
        <w:t xml:space="preserve"> (</w:t>
      </w:r>
      <w:r w:rsidRPr="00F831D0">
        <w:rPr>
          <w:sz w:val="16"/>
        </w:rPr>
        <w:t>IDEA). Title I, Part A of ESEA (Title I)—the largest funding source for kindergarten through grade 12 under ESEA—provides funding to expand and improve educational programs in schools with students from low-income families and may be used for supplemental services to improve student achievement, such as instruction in reading and mathematics. BIE schools receive IDEA funding for special education and related services, such as physical therapy or speech therapy, for children with disabilities.</w:t>
      </w:r>
    </w:p>
    <w:p w:rsidR="00F831D0" w:rsidRDefault="00F831D0" w:rsidP="00F831D0">
      <w:pPr>
        <w:pStyle w:val="Heading4"/>
      </w:pPr>
      <w:r>
        <w:t>Native American schools receive their funding exclusively from federal sources.</w:t>
      </w:r>
      <w:r w:rsidR="00A33EBC">
        <w:t xml:space="preserve"> No money is received from state sources.</w:t>
      </w:r>
    </w:p>
    <w:p w:rsidR="00A33EBC" w:rsidRPr="00A33EBC" w:rsidRDefault="00A33EBC" w:rsidP="00A33EBC">
      <w:r w:rsidRPr="00A33EBC">
        <w:rPr>
          <w:rFonts w:eastAsiaTheme="majorEastAsia" w:cstheme="majorBidi"/>
          <w:b/>
          <w:iCs/>
          <w:sz w:val="26"/>
        </w:rPr>
        <w:t>U.S. Government Accountability Office, ’14</w:t>
      </w:r>
      <w:r>
        <w:t xml:space="preserve"> [</w:t>
      </w:r>
      <w:r w:rsidRPr="00F831D0">
        <w:rPr>
          <w:rStyle w:val="StyleUnderline"/>
        </w:rPr>
        <w:t>Bureau of Indian Education Needs to Improve</w:t>
      </w:r>
      <w:r>
        <w:t xml:space="preserve"> </w:t>
      </w:r>
      <w:r w:rsidRPr="00F831D0">
        <w:rPr>
          <w:rStyle w:val="StyleUnderline"/>
        </w:rPr>
        <w:t>Oversight of School Spending</w:t>
      </w:r>
      <w:r>
        <w:t>; November 2014; https://www.gao.gov/assets/670/666890.pdf]</w:t>
      </w:r>
    </w:p>
    <w:p w:rsidR="00F831D0" w:rsidRDefault="00F831D0" w:rsidP="00F831D0">
      <w:pPr>
        <w:rPr>
          <w:sz w:val="16"/>
        </w:rPr>
      </w:pPr>
      <w:r w:rsidRPr="00F831D0">
        <w:rPr>
          <w:rStyle w:val="Emphasis"/>
          <w:highlight w:val="yellow"/>
        </w:rPr>
        <w:t>All BIE schools—both BIE-operated and tribally-operated</w:t>
      </w:r>
      <w:r w:rsidRPr="00F831D0">
        <w:rPr>
          <w:rStyle w:val="StyleUnderline"/>
          <w:highlight w:val="yellow"/>
        </w:rPr>
        <w:t xml:space="preserve">—receive </w:t>
      </w:r>
      <w:r w:rsidRPr="00F831D0">
        <w:rPr>
          <w:rStyle w:val="Emphasis"/>
          <w:highlight w:val="yellow"/>
        </w:rPr>
        <w:t>almost all of their funding</w:t>
      </w:r>
      <w:r w:rsidRPr="00F831D0">
        <w:rPr>
          <w:rStyle w:val="StyleUnderline"/>
        </w:rPr>
        <w:t xml:space="preserve"> to operate </w:t>
      </w:r>
      <w:r w:rsidRPr="00F831D0">
        <w:rPr>
          <w:rStyle w:val="StyleUnderline"/>
          <w:highlight w:val="yellow"/>
        </w:rPr>
        <w:t xml:space="preserve">from </w:t>
      </w:r>
      <w:r w:rsidRPr="00F831D0">
        <w:rPr>
          <w:rStyle w:val="Emphasis"/>
          <w:highlight w:val="yellow"/>
        </w:rPr>
        <w:t>federal sources</w:t>
      </w:r>
      <w:r w:rsidRPr="00F831D0">
        <w:rPr>
          <w:rStyle w:val="StyleUnderline"/>
          <w:highlight w:val="yellow"/>
        </w:rPr>
        <w:t>, namely, Interior and Education</w:t>
      </w:r>
      <w:r w:rsidRPr="00F831D0">
        <w:rPr>
          <w:rStyle w:val="StyleUnderline"/>
        </w:rPr>
        <w:t xml:space="preserve">. Specifically, </w:t>
      </w:r>
      <w:r w:rsidRPr="00F831D0">
        <w:rPr>
          <w:rStyle w:val="StyleUnderline"/>
          <w:highlight w:val="yellow"/>
        </w:rPr>
        <w:t>these elementary and secondary schools received approximately $830 million in</w:t>
      </w:r>
      <w:r w:rsidRPr="00F831D0">
        <w:rPr>
          <w:sz w:val="16"/>
        </w:rPr>
        <w:t xml:space="preserve"> fiscal year </w:t>
      </w:r>
      <w:r w:rsidRPr="00F831D0">
        <w:rPr>
          <w:rStyle w:val="StyleUnderline"/>
          <w:highlight w:val="yellow"/>
        </w:rPr>
        <w:t>2014—including</w:t>
      </w:r>
      <w:r w:rsidRPr="00F831D0">
        <w:rPr>
          <w:rStyle w:val="StyleUnderline"/>
        </w:rPr>
        <w:t xml:space="preserve"> about </w:t>
      </w:r>
      <w:r w:rsidRPr="00F831D0">
        <w:rPr>
          <w:rStyle w:val="Emphasis"/>
          <w:highlight w:val="yellow"/>
        </w:rPr>
        <w:t>75 percent</w:t>
      </w:r>
      <w:r w:rsidRPr="00F831D0">
        <w:rPr>
          <w:rStyle w:val="StyleUnderline"/>
        </w:rPr>
        <w:t>,</w:t>
      </w:r>
      <w:r w:rsidRPr="00F831D0">
        <w:rPr>
          <w:sz w:val="16"/>
        </w:rPr>
        <w:t xml:space="preserve"> or $622 million </w:t>
      </w:r>
      <w:r w:rsidRPr="00F831D0">
        <w:rPr>
          <w:rStyle w:val="Emphasis"/>
          <w:highlight w:val="yellow"/>
        </w:rPr>
        <w:t xml:space="preserve">from Interior and </w:t>
      </w:r>
      <w:r w:rsidRPr="00F831D0">
        <w:rPr>
          <w:rStyle w:val="StyleUnderline"/>
        </w:rPr>
        <w:t>about</w:t>
      </w:r>
      <w:r w:rsidRPr="00F831D0">
        <w:rPr>
          <w:rStyle w:val="StyleUnderline"/>
          <w:highlight w:val="yellow"/>
        </w:rPr>
        <w:t xml:space="preserve"> </w:t>
      </w:r>
      <w:r w:rsidRPr="00F831D0">
        <w:rPr>
          <w:rStyle w:val="Emphasis"/>
          <w:highlight w:val="yellow"/>
        </w:rPr>
        <w:t>24 percent</w:t>
      </w:r>
      <w:r w:rsidRPr="00F831D0">
        <w:rPr>
          <w:rStyle w:val="StyleUnderline"/>
        </w:rPr>
        <w:t>,</w:t>
      </w:r>
      <w:r w:rsidRPr="00F831D0">
        <w:rPr>
          <w:sz w:val="16"/>
        </w:rPr>
        <w:t xml:space="preserve"> or approximately $197 million, </w:t>
      </w:r>
      <w:r w:rsidRPr="00F831D0">
        <w:rPr>
          <w:rStyle w:val="Emphasis"/>
          <w:highlight w:val="yellow"/>
        </w:rPr>
        <w:t>from Education</w:t>
      </w:r>
      <w:r w:rsidRPr="00F831D0">
        <w:rPr>
          <w:rStyle w:val="StyleUnderline"/>
          <w:highlight w:val="yellow"/>
        </w:rPr>
        <w:t>.</w:t>
      </w:r>
      <w:r w:rsidRPr="00F831D0">
        <w:rPr>
          <w:sz w:val="16"/>
          <w:highlight w:val="yellow"/>
        </w:rPr>
        <w:t xml:space="preserve"> </w:t>
      </w:r>
      <w:r w:rsidRPr="00F831D0">
        <w:rPr>
          <w:rStyle w:val="StyleUnderline"/>
          <w:highlight w:val="yellow"/>
        </w:rPr>
        <w:t>BIE schools</w:t>
      </w:r>
      <w:r w:rsidRPr="00F831D0">
        <w:rPr>
          <w:rStyle w:val="StyleUnderline"/>
        </w:rPr>
        <w:t xml:space="preserve"> also </w:t>
      </w:r>
      <w:r w:rsidRPr="00F831D0">
        <w:rPr>
          <w:rStyle w:val="StyleUnderline"/>
          <w:highlight w:val="yellow"/>
        </w:rPr>
        <w:t xml:space="preserve">received </w:t>
      </w:r>
      <w:r w:rsidRPr="00A33EBC">
        <w:rPr>
          <w:rStyle w:val="Emphasis"/>
          <w:highlight w:val="yellow"/>
        </w:rPr>
        <w:t>small amounts</w:t>
      </w:r>
      <w:r w:rsidRPr="00F831D0">
        <w:rPr>
          <w:rStyle w:val="StyleUnderline"/>
          <w:highlight w:val="yellow"/>
        </w:rPr>
        <w:t xml:space="preserve"> of funding from </w:t>
      </w:r>
      <w:r w:rsidRPr="00A33EBC">
        <w:rPr>
          <w:rStyle w:val="Emphasis"/>
          <w:highlight w:val="yellow"/>
        </w:rPr>
        <w:t>other federal agencies</w:t>
      </w:r>
      <w:r w:rsidRPr="00F831D0">
        <w:rPr>
          <w:rStyle w:val="StyleUnderline"/>
          <w:highlight w:val="yellow"/>
        </w:rPr>
        <w:t>, mostly the Department of Agriculture</w:t>
      </w:r>
      <w:r w:rsidRPr="00F831D0">
        <w:rPr>
          <w:sz w:val="16"/>
        </w:rPr>
        <w:t xml:space="preserve"> (see fig. 2).</w:t>
      </w:r>
    </w:p>
    <w:p w:rsidR="00A33EBC" w:rsidRDefault="00A33EBC" w:rsidP="00A33EBC">
      <w:pPr>
        <w:pStyle w:val="Heading4"/>
      </w:pPr>
      <w:r>
        <w:t>In sharp contrast to Native American Schools, non -Native American schools are primarily funded by state and local sources of revenue.</w:t>
      </w:r>
    </w:p>
    <w:p w:rsidR="00A33EBC" w:rsidRPr="00A33EBC" w:rsidRDefault="00A33EBC" w:rsidP="00A33EBC">
      <w:r w:rsidRPr="00A33EBC">
        <w:rPr>
          <w:rFonts w:eastAsiaTheme="majorEastAsia" w:cstheme="majorBidi"/>
          <w:b/>
          <w:iCs/>
          <w:sz w:val="26"/>
        </w:rPr>
        <w:t>U.S. Government Accountability Office, ’14</w:t>
      </w:r>
      <w:r>
        <w:t xml:space="preserve"> [</w:t>
      </w:r>
      <w:r w:rsidRPr="00F831D0">
        <w:rPr>
          <w:rStyle w:val="StyleUnderline"/>
        </w:rPr>
        <w:t>Bureau of Indian Education Needs to Improve</w:t>
      </w:r>
      <w:r>
        <w:t xml:space="preserve"> </w:t>
      </w:r>
      <w:r w:rsidRPr="00F831D0">
        <w:rPr>
          <w:rStyle w:val="StyleUnderline"/>
        </w:rPr>
        <w:t>Oversight of School Spending</w:t>
      </w:r>
      <w:r>
        <w:t>; November 2014; https://www.gao.gov/assets/670/666890.pdf]</w:t>
      </w:r>
    </w:p>
    <w:p w:rsidR="00A33EBC" w:rsidRDefault="00A33EBC" w:rsidP="00A33EBC">
      <w:pPr>
        <w:rPr>
          <w:sz w:val="16"/>
        </w:rPr>
      </w:pPr>
      <w:r w:rsidRPr="00A33EBC">
        <w:rPr>
          <w:rStyle w:val="Emphasis"/>
          <w:highlight w:val="yellow"/>
        </w:rPr>
        <w:lastRenderedPageBreak/>
        <w:t>Unlike BIE schools</w:t>
      </w:r>
      <w:r w:rsidRPr="00A33EBC">
        <w:rPr>
          <w:rStyle w:val="StyleUnderline"/>
          <w:highlight w:val="yellow"/>
        </w:rPr>
        <w:t xml:space="preserve">, the </w:t>
      </w:r>
      <w:r w:rsidRPr="00A33EBC">
        <w:rPr>
          <w:rStyle w:val="Emphasis"/>
          <w:highlight w:val="yellow"/>
        </w:rPr>
        <w:t>vast majority of funding</w:t>
      </w:r>
      <w:r w:rsidRPr="00A33EBC">
        <w:rPr>
          <w:rStyle w:val="StyleUnderline"/>
          <w:highlight w:val="yellow"/>
        </w:rPr>
        <w:t xml:space="preserve"> for public schools nationwide comes from </w:t>
      </w:r>
      <w:r w:rsidRPr="00A33EBC">
        <w:rPr>
          <w:rStyle w:val="Emphasis"/>
          <w:highlight w:val="yellow"/>
        </w:rPr>
        <w:t>state and</w:t>
      </w:r>
      <w:r w:rsidRPr="00A33EBC">
        <w:rPr>
          <w:rStyle w:val="Emphasis"/>
        </w:rPr>
        <w:t xml:space="preserve"> </w:t>
      </w:r>
      <w:r w:rsidRPr="00A33EBC">
        <w:rPr>
          <w:rStyle w:val="Emphasis"/>
          <w:highlight w:val="yellow"/>
        </w:rPr>
        <w:t xml:space="preserve">local sources, </w:t>
      </w:r>
      <w:r w:rsidRPr="00A33EBC">
        <w:rPr>
          <w:rStyle w:val="StyleUnderline"/>
          <w:highlight w:val="yellow"/>
        </w:rPr>
        <w:t xml:space="preserve">while a relatively </w:t>
      </w:r>
      <w:r w:rsidRPr="00A33EBC">
        <w:rPr>
          <w:rStyle w:val="Emphasis"/>
          <w:highlight w:val="yellow"/>
        </w:rPr>
        <w:t>small proportion</w:t>
      </w:r>
      <w:r w:rsidRPr="00A33EBC">
        <w:rPr>
          <w:rStyle w:val="StyleUnderline"/>
          <w:highlight w:val="yellow"/>
        </w:rPr>
        <w:t xml:space="preserve"> comes from </w:t>
      </w:r>
      <w:r w:rsidRPr="00A33EBC">
        <w:rPr>
          <w:rStyle w:val="Emphasis"/>
          <w:highlight w:val="yellow"/>
        </w:rPr>
        <w:t>federal sources</w:t>
      </w:r>
      <w:r w:rsidRPr="00A33EBC">
        <w:rPr>
          <w:sz w:val="16"/>
        </w:rPr>
        <w:t xml:space="preserve">. For example, in school year 2009-10, </w:t>
      </w:r>
      <w:r w:rsidRPr="00A33EBC">
        <w:rPr>
          <w:rStyle w:val="StyleUnderline"/>
          <w:highlight w:val="yellow"/>
        </w:rPr>
        <w:t xml:space="preserve">public schools nationwide received about </w:t>
      </w:r>
      <w:r w:rsidRPr="00A33EBC">
        <w:rPr>
          <w:rStyle w:val="Emphasis"/>
          <w:highlight w:val="yellow"/>
        </w:rPr>
        <w:t>87 percent</w:t>
      </w:r>
      <w:r w:rsidRPr="00A33EBC">
        <w:rPr>
          <w:rStyle w:val="StyleUnderline"/>
          <w:highlight w:val="yellow"/>
        </w:rPr>
        <w:t xml:space="preserve"> of their funding from state and local sources</w:t>
      </w:r>
      <w:r w:rsidRPr="00A33EBC">
        <w:rPr>
          <w:rStyle w:val="StyleUnderline"/>
        </w:rPr>
        <w:t>—</w:t>
      </w:r>
      <w:r w:rsidRPr="00A33EBC">
        <w:rPr>
          <w:rStyle w:val="Emphasis"/>
          <w:highlight w:val="yellow"/>
        </w:rPr>
        <w:t>43 percent from state</w:t>
      </w:r>
      <w:r w:rsidRPr="00A33EBC">
        <w:rPr>
          <w:rStyle w:val="StyleUnderline"/>
        </w:rPr>
        <w:t xml:space="preserve"> sources </w:t>
      </w:r>
      <w:r w:rsidRPr="00A33EBC">
        <w:rPr>
          <w:rStyle w:val="StyleUnderline"/>
          <w:highlight w:val="yellow"/>
        </w:rPr>
        <w:t xml:space="preserve">and </w:t>
      </w:r>
      <w:r w:rsidRPr="00A33EBC">
        <w:rPr>
          <w:rStyle w:val="Emphasis"/>
          <w:highlight w:val="yellow"/>
        </w:rPr>
        <w:t>44 percent from local sources</w:t>
      </w:r>
      <w:r w:rsidRPr="00A33EBC">
        <w:rPr>
          <w:rStyle w:val="StyleUnderline"/>
        </w:rPr>
        <w:t xml:space="preserve">. </w:t>
      </w:r>
      <w:r w:rsidRPr="00A33EBC">
        <w:rPr>
          <w:rStyle w:val="Emphasis"/>
          <w:highlight w:val="yellow"/>
        </w:rPr>
        <w:t>In contrast to BIE schools, federal</w:t>
      </w:r>
      <w:r w:rsidRPr="00A33EBC">
        <w:rPr>
          <w:rStyle w:val="Emphasis"/>
        </w:rPr>
        <w:t xml:space="preserve"> </w:t>
      </w:r>
      <w:r w:rsidRPr="00A33EBC">
        <w:rPr>
          <w:rStyle w:val="Emphasis"/>
          <w:highlight w:val="yellow"/>
        </w:rPr>
        <w:t>funding has generally comprised about 9 percent of public schools’ funding</w:t>
      </w:r>
      <w:r w:rsidRPr="00A33EBC">
        <w:rPr>
          <w:rStyle w:val="Emphasis"/>
        </w:rPr>
        <w:t xml:space="preserve"> </w:t>
      </w:r>
      <w:r w:rsidRPr="00A33EBC">
        <w:rPr>
          <w:sz w:val="16"/>
        </w:rPr>
        <w:t xml:space="preserve">from school year 2002-03 to 2008-09. Subsequently, </w:t>
      </w:r>
      <w:r w:rsidRPr="00A33EBC">
        <w:rPr>
          <w:rStyle w:val="StyleUnderline"/>
          <w:highlight w:val="yellow"/>
        </w:rPr>
        <w:t>in school year 2009-10, federal funding for public schools comprised about 13 percent</w:t>
      </w:r>
      <w:r w:rsidRPr="00A33EBC">
        <w:rPr>
          <w:rStyle w:val="StyleUnderline"/>
        </w:rPr>
        <w:t>,</w:t>
      </w:r>
      <w:r w:rsidRPr="00A33EBC">
        <w:rPr>
          <w:sz w:val="16"/>
        </w:rPr>
        <w:t xml:space="preserve"> which was </w:t>
      </w:r>
      <w:r w:rsidRPr="00A33EBC">
        <w:rPr>
          <w:rStyle w:val="StyleUnderline"/>
          <w:highlight w:val="yellow"/>
        </w:rPr>
        <w:t>slightly higher than in previous years due in part to the Recovery Act</w:t>
      </w:r>
      <w:r w:rsidRPr="00A33EBC">
        <w:rPr>
          <w:rStyle w:val="StyleUnderline"/>
        </w:rPr>
        <w:t>.2</w:t>
      </w:r>
      <w:r w:rsidRPr="00A33EBC">
        <w:rPr>
          <w:sz w:val="16"/>
        </w:rPr>
        <w:t>2 (See fig. 3.) For public schools nationally, Education’s Title I and IDEA programs provide the largest amounts of federal funding.</w:t>
      </w:r>
    </w:p>
    <w:p w:rsidR="00096012" w:rsidRDefault="00096012" w:rsidP="00096012">
      <w:pPr>
        <w:pStyle w:val="Heading2"/>
      </w:pPr>
      <w:r>
        <w:lastRenderedPageBreak/>
        <w:t>Kritik Answers</w:t>
      </w:r>
    </w:p>
    <w:p w:rsidR="00096012" w:rsidRDefault="00096012" w:rsidP="00096012">
      <w:pPr>
        <w:pStyle w:val="Heading3"/>
      </w:pPr>
      <w:r>
        <w:lastRenderedPageBreak/>
        <w:t>Capitalism Answers</w:t>
      </w:r>
    </w:p>
    <w:p w:rsidR="008D6F14" w:rsidRPr="008D6F14" w:rsidRDefault="008D6F14" w:rsidP="008D6F14">
      <w:pPr>
        <w:pStyle w:val="Heading4"/>
      </w:pPr>
      <w:r>
        <w:t>Marxism is simply another form of European imperialism designed to control Native Americans.</w:t>
      </w:r>
    </w:p>
    <w:p w:rsidR="00096012" w:rsidRDefault="00096012" w:rsidP="00096012">
      <w:r w:rsidRPr="00096012">
        <w:rPr>
          <w:rFonts w:eastAsiaTheme="majorEastAsia" w:cstheme="majorBidi"/>
          <w:b/>
          <w:iCs/>
          <w:sz w:val="26"/>
        </w:rPr>
        <w:t>Knight, ’10</w:t>
      </w:r>
      <w:r>
        <w:t xml:space="preserve"> [Alex, MA in Political Science. Organizer, teacher and writer. Alex began organizing in college on anti-war and environmental issues. From 2006-09, he helped build the new Students for a Democratic Society (SDS). Alex was present for the first day of Occupy Wall St. and was instrumental in facilitating the General Assembly of Occupy Philadelphia. Later he co-founded Strike Student Debt, and has been involved in a variety of other social justice projects locally and nationally; “Revolution and American Indians: “Marxism is as Alien to My Culture as Capitalism” End of Capitalism.com, October 17, 2010; </w:t>
      </w:r>
      <w:hyperlink r:id="rId18" w:history="1">
        <w:r w:rsidRPr="008E50EA">
          <w:rPr>
            <w:rStyle w:val="Hyperlink"/>
          </w:rPr>
          <w:t>https://endofcapitalism.com/2010/10/17/revolution-and-american-indians-marxism-is-as-alien-to-my-culture-as-capitalism/</w:t>
        </w:r>
      </w:hyperlink>
      <w:r>
        <w:t>]</w:t>
      </w:r>
      <w:r w:rsidR="00DB69F5">
        <w:t xml:space="preserve"> </w:t>
      </w:r>
      <w:r>
        <w:t xml:space="preserve">Endorsing and quoting a July 1980 speech by </w:t>
      </w:r>
      <w:r w:rsidRPr="00DB69F5">
        <w:rPr>
          <w:rStyle w:val="StyleUnderline"/>
        </w:rPr>
        <w:t>Russell Means</w:t>
      </w:r>
      <w:r>
        <w:t>, founder and leader of the American Indian Movement (AIM):</w:t>
      </w:r>
    </w:p>
    <w:p w:rsidR="00096012" w:rsidRDefault="008D6F14" w:rsidP="00096012">
      <w:pPr>
        <w:rPr>
          <w:rStyle w:val="StyleUnderline"/>
        </w:rPr>
      </w:pPr>
      <w:r w:rsidRPr="008D6F14">
        <w:rPr>
          <w:rStyle w:val="StyleUnderline"/>
          <w:highlight w:val="yellow"/>
        </w:rPr>
        <w:t xml:space="preserve">Hegel and Marx were </w:t>
      </w:r>
      <w:r w:rsidRPr="008D6F14">
        <w:rPr>
          <w:rStyle w:val="Emphasis"/>
          <w:highlight w:val="yellow"/>
        </w:rPr>
        <w:t>heirs</w:t>
      </w:r>
      <w:r w:rsidRPr="008D6F14">
        <w:rPr>
          <w:rStyle w:val="StyleUnderline"/>
          <w:highlight w:val="yellow"/>
        </w:rPr>
        <w:t xml:space="preserve"> to the thinking of Newton, Descartes, Locke and Smith</w:t>
      </w:r>
      <w:r w:rsidRPr="008D6F14">
        <w:rPr>
          <w:sz w:val="16"/>
        </w:rPr>
        <w:t xml:space="preserve">. Hegel finished the process of secularizing theology–and that is put in his own terms–he secularized the religious thinking through which Europe understood the universe. Then </w:t>
      </w:r>
      <w:r w:rsidRPr="008D6F14">
        <w:rPr>
          <w:rStyle w:val="StyleUnderline"/>
          <w:highlight w:val="yellow"/>
        </w:rPr>
        <w:t>Marx put Hegel’s philosophy in terms of “</w:t>
      </w:r>
      <w:r w:rsidRPr="008D6F14">
        <w:rPr>
          <w:rStyle w:val="Emphasis"/>
          <w:highlight w:val="yellow"/>
        </w:rPr>
        <w:t>materialism,</w:t>
      </w:r>
      <w:r w:rsidRPr="008D6F14">
        <w:rPr>
          <w:rStyle w:val="StyleUnderline"/>
          <w:highlight w:val="yellow"/>
        </w:rPr>
        <w:t xml:space="preserve">” which is to say that Marx </w:t>
      </w:r>
      <w:r w:rsidRPr="008D6F14">
        <w:rPr>
          <w:rStyle w:val="Emphasis"/>
          <w:highlight w:val="yellow"/>
        </w:rPr>
        <w:t xml:space="preserve">despiritualized </w:t>
      </w:r>
      <w:r w:rsidRPr="008D6F14">
        <w:rPr>
          <w:rStyle w:val="StyleUnderline"/>
          <w:highlight w:val="yellow"/>
        </w:rPr>
        <w:t>Hegel’s</w:t>
      </w:r>
      <w:r w:rsidRPr="008D6F14">
        <w:rPr>
          <w:rStyle w:val="StyleUnderline"/>
        </w:rPr>
        <w:t xml:space="preserve"> </w:t>
      </w:r>
      <w:r w:rsidRPr="008D6F14">
        <w:rPr>
          <w:rStyle w:val="StyleUnderline"/>
          <w:highlight w:val="yellow"/>
        </w:rPr>
        <w:t>work</w:t>
      </w:r>
      <w:r w:rsidRPr="008D6F14">
        <w:rPr>
          <w:sz w:val="16"/>
        </w:rPr>
        <w:t xml:space="preserve"> altogether. Again, this is in Marx’ own terms. And this is now seen as the future revolutionary potential of Europe. </w:t>
      </w:r>
      <w:r w:rsidRPr="008D6F14">
        <w:rPr>
          <w:rStyle w:val="StyleUnderline"/>
          <w:highlight w:val="yellow"/>
        </w:rPr>
        <w:t xml:space="preserve">Europeans may see this as revolutionary, but American Indians see it simply as still more of that </w:t>
      </w:r>
      <w:r w:rsidRPr="008D6F14">
        <w:rPr>
          <w:rStyle w:val="Emphasis"/>
          <w:highlight w:val="yellow"/>
        </w:rPr>
        <w:t>same old European</w:t>
      </w:r>
      <w:r w:rsidRPr="008D6F14">
        <w:rPr>
          <w:rStyle w:val="StyleUnderline"/>
        </w:rPr>
        <w:t xml:space="preserve"> </w:t>
      </w:r>
      <w:r w:rsidRPr="008D6F14">
        <w:rPr>
          <w:rStyle w:val="Emphasis"/>
          <w:highlight w:val="yellow"/>
        </w:rPr>
        <w:t>conflict between being and gaining</w:t>
      </w:r>
      <w:r w:rsidRPr="008D6F14">
        <w:rPr>
          <w:rStyle w:val="Emphasis"/>
        </w:rPr>
        <w:t>.</w:t>
      </w:r>
      <w:r w:rsidRPr="008D6F14">
        <w:rPr>
          <w:sz w:val="16"/>
        </w:rPr>
        <w:t xml:space="preserve"> </w:t>
      </w:r>
      <w:r w:rsidRPr="008D6F14">
        <w:rPr>
          <w:rStyle w:val="StyleUnderline"/>
          <w:highlight w:val="yellow"/>
        </w:rPr>
        <w:t xml:space="preserve">The intellectual roots of a new Marxist form of </w:t>
      </w:r>
      <w:r w:rsidRPr="008D6F14">
        <w:rPr>
          <w:rStyle w:val="Emphasis"/>
          <w:highlight w:val="yellow"/>
        </w:rPr>
        <w:t>European</w:t>
      </w:r>
      <w:r w:rsidRPr="008D6F14">
        <w:rPr>
          <w:rStyle w:val="Emphasis"/>
        </w:rPr>
        <w:t xml:space="preserve"> </w:t>
      </w:r>
      <w:r w:rsidRPr="008D6F14">
        <w:rPr>
          <w:rStyle w:val="Emphasis"/>
          <w:highlight w:val="yellow"/>
        </w:rPr>
        <w:t xml:space="preserve">imperialism </w:t>
      </w:r>
      <w:r w:rsidRPr="008D6F14">
        <w:rPr>
          <w:rStyle w:val="StyleUnderline"/>
          <w:highlight w:val="yellow"/>
        </w:rPr>
        <w:t>lie in Marx’</w:t>
      </w:r>
      <w:r w:rsidRPr="008D6F14">
        <w:rPr>
          <w:rStyle w:val="StyleUnderline"/>
        </w:rPr>
        <w:t>–and his followers’–</w:t>
      </w:r>
      <w:r w:rsidRPr="008D6F14">
        <w:rPr>
          <w:rStyle w:val="StyleUnderline"/>
          <w:highlight w:val="yellow"/>
        </w:rPr>
        <w:t>links to the tradition of Newton, Hegel and</w:t>
      </w:r>
      <w:r w:rsidRPr="008D6F14">
        <w:rPr>
          <w:sz w:val="16"/>
        </w:rPr>
        <w:t xml:space="preserve"> the </w:t>
      </w:r>
      <w:r w:rsidRPr="008D6F14">
        <w:rPr>
          <w:rStyle w:val="StyleUnderline"/>
          <w:highlight w:val="yellow"/>
        </w:rPr>
        <w:t>others.</w:t>
      </w:r>
    </w:p>
    <w:p w:rsidR="00DB69F5" w:rsidRDefault="00DB69F5" w:rsidP="00DB69F5">
      <w:pPr>
        <w:pStyle w:val="Heading4"/>
      </w:pPr>
      <w:r w:rsidRPr="00DB69F5">
        <w:t>Capitalism is preferable to Marxism</w:t>
      </w:r>
      <w:r>
        <w:t xml:space="preserve"> for Native Americans because</w:t>
      </w:r>
      <w:r w:rsidRPr="00DB69F5">
        <w:t xml:space="preserve"> the profit motive leads to slower depletion of natural resources.</w:t>
      </w:r>
    </w:p>
    <w:p w:rsidR="00DB69F5" w:rsidRPr="00DB69F5" w:rsidRDefault="00DB69F5" w:rsidP="00DB69F5">
      <w:r w:rsidRPr="00096012">
        <w:rPr>
          <w:rFonts w:eastAsiaTheme="majorEastAsia" w:cstheme="majorBidi"/>
          <w:b/>
          <w:iCs/>
          <w:sz w:val="26"/>
        </w:rPr>
        <w:t>Knight, ’10</w:t>
      </w:r>
      <w:r>
        <w:t xml:space="preserve"> [Alex, MA in Political Science. Organizer, teacher and writer. Alex began organizing in college on anti-war and environmental issues. From 2006-09, he helped build the new Students for a Democratic Society (SDS). Alex was present for the first day of Occupy Wall St. and was instrumental in facilitating the General Assembly of Occupy Philadelphia. Later he co-founded Strike Student Debt, and has been involved in a variety of other social justice projects locally and nationally; “Revolution and American Indians: “Marxism is as Alien to My Culture as Capitalism” End of Capitalism.com, October 17, 2010; </w:t>
      </w:r>
      <w:hyperlink r:id="rId19" w:history="1">
        <w:r w:rsidRPr="008E50EA">
          <w:rPr>
            <w:rStyle w:val="Hyperlink"/>
          </w:rPr>
          <w:t>https://endofcapitalism.com/2010/10/17/revolution-and-american-indians-marxism-is-as-alien-to-my-culture-as-capitalism/</w:t>
        </w:r>
      </w:hyperlink>
      <w:r>
        <w:t xml:space="preserve">] Endorsing and quoting a July 1980 speech by </w:t>
      </w:r>
      <w:r w:rsidRPr="00DB69F5">
        <w:rPr>
          <w:rStyle w:val="StyleUnderline"/>
        </w:rPr>
        <w:t>Russell Means</w:t>
      </w:r>
      <w:r>
        <w:t>, founder and leader of the American Indian Movement (AIM):</w:t>
      </w:r>
    </w:p>
    <w:p w:rsidR="008D6F14" w:rsidRDefault="008D6F14" w:rsidP="008D6F14">
      <w:pPr>
        <w:rPr>
          <w:sz w:val="16"/>
        </w:rPr>
      </w:pPr>
      <w:r w:rsidRPr="008D6F14">
        <w:rPr>
          <w:rStyle w:val="StyleUnderline"/>
          <w:highlight w:val="yellow"/>
        </w:rPr>
        <w:t>Capitalists,</w:t>
      </w:r>
      <w:r w:rsidRPr="008D6F14">
        <w:rPr>
          <w:sz w:val="16"/>
        </w:rPr>
        <w:t xml:space="preserve"> at least, </w:t>
      </w:r>
      <w:r w:rsidRPr="008D6F14">
        <w:rPr>
          <w:rStyle w:val="StyleUnderline"/>
          <w:highlight w:val="yellow"/>
        </w:rPr>
        <w:t>can be relied upon to develop uranium as fuel only at the rate which they can show a</w:t>
      </w:r>
      <w:r w:rsidRPr="008D6F14">
        <w:rPr>
          <w:rStyle w:val="StyleUnderline"/>
        </w:rPr>
        <w:t xml:space="preserve"> </w:t>
      </w:r>
      <w:r w:rsidRPr="008D6F14">
        <w:rPr>
          <w:rStyle w:val="Emphasis"/>
          <w:highlight w:val="yellow"/>
        </w:rPr>
        <w:t>good profit</w:t>
      </w:r>
      <w:r w:rsidRPr="008D6F14">
        <w:rPr>
          <w:rStyle w:val="StyleUnderline"/>
          <w:highlight w:val="yellow"/>
        </w:rPr>
        <w:t>. That’s their ethic</w:t>
      </w:r>
      <w:r w:rsidRPr="008D6F14">
        <w:rPr>
          <w:rStyle w:val="StyleUnderline"/>
        </w:rPr>
        <w:t>,</w:t>
      </w:r>
      <w:r w:rsidRPr="008D6F14">
        <w:rPr>
          <w:sz w:val="16"/>
        </w:rPr>
        <w:t xml:space="preserve"> and maybe they will buy some time. </w:t>
      </w:r>
      <w:r w:rsidRPr="008D6F14">
        <w:rPr>
          <w:rStyle w:val="StyleUnderline"/>
          <w:highlight w:val="yellow"/>
        </w:rPr>
        <w:t>Marxists, on the other hand, can be relied upon</w:t>
      </w:r>
      <w:r w:rsidRPr="008D6F14">
        <w:rPr>
          <w:rStyle w:val="StyleUnderline"/>
        </w:rPr>
        <w:t xml:space="preserve"> </w:t>
      </w:r>
      <w:r w:rsidRPr="008D6F14">
        <w:rPr>
          <w:rStyle w:val="StyleUnderline"/>
          <w:highlight w:val="yellow"/>
        </w:rPr>
        <w:t>to</w:t>
      </w:r>
      <w:r w:rsidRPr="008D6F14">
        <w:rPr>
          <w:rStyle w:val="StyleUnderline"/>
        </w:rPr>
        <w:t xml:space="preserve"> </w:t>
      </w:r>
      <w:r w:rsidRPr="008D6F14">
        <w:rPr>
          <w:rStyle w:val="StyleUnderline"/>
          <w:highlight w:val="yellow"/>
        </w:rPr>
        <w:t xml:space="preserve">develop uranium fuel </w:t>
      </w:r>
      <w:r w:rsidRPr="008D6F14">
        <w:rPr>
          <w:rStyle w:val="Emphasis"/>
          <w:highlight w:val="yellow"/>
        </w:rPr>
        <w:t>as rapidly as possible</w:t>
      </w:r>
      <w:r w:rsidRPr="008D6F14">
        <w:rPr>
          <w:rStyle w:val="StyleUnderline"/>
          <w:highlight w:val="yellow"/>
        </w:rPr>
        <w:t xml:space="preserve"> simply because it’s </w:t>
      </w:r>
      <w:r w:rsidRPr="008D6F14">
        <w:rPr>
          <w:rStyle w:val="Emphasis"/>
          <w:highlight w:val="yellow"/>
        </w:rPr>
        <w:t>the most “efficient” production fuel</w:t>
      </w:r>
      <w:r w:rsidRPr="008D6F14">
        <w:rPr>
          <w:rStyle w:val="StyleUnderline"/>
        </w:rPr>
        <w:t xml:space="preserve"> </w:t>
      </w:r>
      <w:r w:rsidRPr="008D6F14">
        <w:rPr>
          <w:rStyle w:val="StyleUnderline"/>
          <w:highlight w:val="yellow"/>
        </w:rPr>
        <w:t xml:space="preserve">available. That’s their ethic, and I </w:t>
      </w:r>
      <w:r w:rsidRPr="008D6F14">
        <w:rPr>
          <w:rStyle w:val="Emphasis"/>
          <w:highlight w:val="yellow"/>
        </w:rPr>
        <w:t>fail to see where it’s preferable</w:t>
      </w:r>
      <w:r w:rsidRPr="008D6F14">
        <w:rPr>
          <w:sz w:val="16"/>
        </w:rPr>
        <w:t xml:space="preserve">. Like I said, </w:t>
      </w:r>
      <w:r w:rsidRPr="008D6F14">
        <w:rPr>
          <w:rStyle w:val="Emphasis"/>
          <w:highlight w:val="yellow"/>
        </w:rPr>
        <w:t>Marxism</w:t>
      </w:r>
      <w:r w:rsidRPr="008D6F14">
        <w:rPr>
          <w:rStyle w:val="StyleUnderline"/>
          <w:highlight w:val="yellow"/>
        </w:rPr>
        <w:t xml:space="preserve"> is right smack in the </w:t>
      </w:r>
      <w:r w:rsidRPr="008D6F14">
        <w:rPr>
          <w:rStyle w:val="Emphasis"/>
          <w:highlight w:val="yellow"/>
        </w:rPr>
        <w:t>middle of European tradition</w:t>
      </w:r>
      <w:r w:rsidRPr="008D6F14">
        <w:rPr>
          <w:rStyle w:val="StyleUnderline"/>
          <w:highlight w:val="yellow"/>
        </w:rPr>
        <w:t xml:space="preserve">. It’s the </w:t>
      </w:r>
      <w:r w:rsidRPr="008D6F14">
        <w:rPr>
          <w:rStyle w:val="Emphasis"/>
          <w:highlight w:val="yellow"/>
        </w:rPr>
        <w:t>same old song</w:t>
      </w:r>
      <w:r w:rsidRPr="008D6F14">
        <w:rPr>
          <w:sz w:val="16"/>
          <w:highlight w:val="yellow"/>
        </w:rPr>
        <w:t>.</w:t>
      </w:r>
      <w:r w:rsidRPr="008D6F14">
        <w:rPr>
          <w:sz w:val="16"/>
        </w:rPr>
        <w:t xml:space="preserve"> There’s a rule of thumb which can be applied here. You cannot judge the real nature of a European revolutionary doctrine on the basis of the changes it proposes to make within the European power structure and society. You can only judge it by the effects it will have on non-European peoples. This is because every revolution in European history has served to reinforce Europe’s tendencies and abilities to export destruction to other peoples, other cultures and the environment itself. I defy anyone to point out an example where this is not true. So now </w:t>
      </w:r>
      <w:r w:rsidRPr="008D6F14">
        <w:rPr>
          <w:rStyle w:val="StyleUnderline"/>
          <w:highlight w:val="yellow"/>
        </w:rPr>
        <w:t xml:space="preserve">we, as American Indian people, are </w:t>
      </w:r>
      <w:r w:rsidRPr="008D6F14">
        <w:rPr>
          <w:rStyle w:val="Emphasis"/>
          <w:highlight w:val="yellow"/>
        </w:rPr>
        <w:t xml:space="preserve">asked to believe that a “new” European revolutionary doctrine </w:t>
      </w:r>
      <w:r w:rsidRPr="008D6F14">
        <w:rPr>
          <w:rStyle w:val="StyleUnderline"/>
          <w:highlight w:val="yellow"/>
        </w:rPr>
        <w:t xml:space="preserve">such as </w:t>
      </w:r>
      <w:r w:rsidRPr="008D6F14">
        <w:rPr>
          <w:rStyle w:val="Emphasis"/>
          <w:highlight w:val="yellow"/>
        </w:rPr>
        <w:t xml:space="preserve">Marxism will reverse the negative </w:t>
      </w:r>
      <w:r w:rsidRPr="008D6F14">
        <w:rPr>
          <w:rStyle w:val="Emphasis"/>
          <w:highlight w:val="yellow"/>
        </w:rPr>
        <w:lastRenderedPageBreak/>
        <w:t>effects of European history</w:t>
      </w:r>
      <w:r w:rsidRPr="008D6F14">
        <w:rPr>
          <w:rStyle w:val="StyleUnderline"/>
          <w:highlight w:val="yellow"/>
        </w:rPr>
        <w:t xml:space="preserve"> on us. European power relations are to be adjusted once again, and that’s </w:t>
      </w:r>
      <w:r w:rsidRPr="00DB69F5">
        <w:rPr>
          <w:rStyle w:val="Emphasis"/>
          <w:highlight w:val="yellow"/>
        </w:rPr>
        <w:t>supposed to make</w:t>
      </w:r>
      <w:r w:rsidRPr="008D6F14">
        <w:rPr>
          <w:rStyle w:val="StyleUnderline"/>
          <w:highlight w:val="yellow"/>
        </w:rPr>
        <w:t xml:space="preserve"> </w:t>
      </w:r>
      <w:r w:rsidRPr="00DB69F5">
        <w:rPr>
          <w:rStyle w:val="Emphasis"/>
          <w:highlight w:val="yellow"/>
        </w:rPr>
        <w:t>things better</w:t>
      </w:r>
      <w:r w:rsidRPr="008D6F14">
        <w:rPr>
          <w:rStyle w:val="StyleUnderline"/>
        </w:rPr>
        <w:t xml:space="preserve"> for all of us.</w:t>
      </w:r>
      <w:r w:rsidRPr="008D6F14">
        <w:rPr>
          <w:sz w:val="16"/>
        </w:rPr>
        <w:t xml:space="preserve"> But what does this really mean?</w:t>
      </w:r>
    </w:p>
    <w:p w:rsidR="00DB69F5" w:rsidRDefault="00DB69F5" w:rsidP="00DB69F5">
      <w:pPr>
        <w:pStyle w:val="Heading4"/>
      </w:pPr>
      <w:r>
        <w:t>Marxism is not an improvement over capitalism for Native peoples. It’s basis in industrial society denigrates Native tradition, culture and life.</w:t>
      </w:r>
    </w:p>
    <w:p w:rsidR="00DB69F5" w:rsidRPr="00DB69F5" w:rsidRDefault="007E1E54" w:rsidP="00DB69F5">
      <w:r w:rsidRPr="00096012">
        <w:rPr>
          <w:rFonts w:eastAsiaTheme="majorEastAsia" w:cstheme="majorBidi"/>
          <w:b/>
          <w:iCs/>
          <w:sz w:val="26"/>
        </w:rPr>
        <w:t>Knight, ’10</w:t>
      </w:r>
      <w:r>
        <w:t xml:space="preserve"> [Alex, MA in Political Science. Organizer, teacher and writer. Alex began organizing in college on anti-war and environmental issues. From 2006-09, he helped build the new Students for a Democratic Society (SDS). Alex was present for the first day of Occupy Wall St. and was instrumental in facilitating the General Assembly of Occupy Philadelphia. Later he co-founded Strike Student Debt, and has been involved in a variety of other social justice projects locally and nationally; “Revolution and American Indians: “Marxism is as Alien to My Culture as Capitalism” End of Capitalism.com, October 17, 2010; </w:t>
      </w:r>
      <w:hyperlink r:id="rId20" w:history="1">
        <w:r w:rsidRPr="008E50EA">
          <w:rPr>
            <w:rStyle w:val="Hyperlink"/>
          </w:rPr>
          <w:t>https://endofcapitalism.com/2010/10/17/revolution-and-american-indians-marxism-is-as-alien-to-my-culture-as-capitalism/</w:t>
        </w:r>
      </w:hyperlink>
      <w:r>
        <w:t xml:space="preserve">] Endorsing and quoting a July 1980 speech by </w:t>
      </w:r>
      <w:r w:rsidRPr="00DB69F5">
        <w:rPr>
          <w:rStyle w:val="StyleUnderline"/>
        </w:rPr>
        <w:t>Russell Means</w:t>
      </w:r>
      <w:r>
        <w:t>, founder and leader of the American Indian Movement (AIM):</w:t>
      </w:r>
    </w:p>
    <w:p w:rsidR="00DB69F5" w:rsidRDefault="00DB69F5" w:rsidP="00DB69F5">
      <w:pPr>
        <w:rPr>
          <w:rStyle w:val="StyleUnderline"/>
        </w:rPr>
      </w:pPr>
      <w:r w:rsidRPr="00DB69F5">
        <w:rPr>
          <w:sz w:val="16"/>
        </w:rPr>
        <w:t xml:space="preserve">But, as I’ve tried to point out, this “truth” is very deceptive. </w:t>
      </w:r>
      <w:r w:rsidRPr="00DB69F5">
        <w:rPr>
          <w:rStyle w:val="StyleUnderline"/>
          <w:highlight w:val="yellow"/>
        </w:rPr>
        <w:t>Revolutionary Marxism is committed to</w:t>
      </w:r>
      <w:r w:rsidRPr="00DB69F5">
        <w:rPr>
          <w:rStyle w:val="StyleUnderline"/>
        </w:rPr>
        <w:t xml:space="preserve"> even </w:t>
      </w:r>
      <w:r w:rsidRPr="00DB69F5">
        <w:rPr>
          <w:rStyle w:val="StyleUnderline"/>
          <w:highlight w:val="yellow"/>
        </w:rPr>
        <w:t>further</w:t>
      </w:r>
      <w:r w:rsidRPr="00DB69F5">
        <w:rPr>
          <w:rStyle w:val="StyleUnderline"/>
        </w:rPr>
        <w:t xml:space="preserve"> </w:t>
      </w:r>
      <w:r w:rsidRPr="00DB69F5">
        <w:rPr>
          <w:rStyle w:val="Emphasis"/>
          <w:highlight w:val="yellow"/>
        </w:rPr>
        <w:t>perpetuation and perfection</w:t>
      </w:r>
      <w:r w:rsidRPr="00DB69F5">
        <w:rPr>
          <w:rStyle w:val="StyleUnderline"/>
          <w:highlight w:val="yellow"/>
        </w:rPr>
        <w:t xml:space="preserve"> of the </w:t>
      </w:r>
      <w:r w:rsidRPr="00DB69F5">
        <w:rPr>
          <w:rStyle w:val="Emphasis"/>
          <w:highlight w:val="yellow"/>
        </w:rPr>
        <w:t>very industrial process</w:t>
      </w:r>
      <w:r w:rsidRPr="00DB69F5">
        <w:rPr>
          <w:rStyle w:val="StyleUnderline"/>
          <w:highlight w:val="yellow"/>
        </w:rPr>
        <w:t xml:space="preserve"> which is </w:t>
      </w:r>
      <w:r w:rsidRPr="00DB69F5">
        <w:rPr>
          <w:rStyle w:val="Emphasis"/>
          <w:highlight w:val="yellow"/>
        </w:rPr>
        <w:t>destroying us all</w:t>
      </w:r>
      <w:r w:rsidRPr="00DB69F5">
        <w:rPr>
          <w:rStyle w:val="StyleUnderline"/>
        </w:rPr>
        <w:t xml:space="preserve">. </w:t>
      </w:r>
      <w:r w:rsidRPr="00DB69F5">
        <w:rPr>
          <w:rStyle w:val="StyleUnderline"/>
          <w:highlight w:val="yellow"/>
        </w:rPr>
        <w:t>It offers only to</w:t>
      </w:r>
      <w:r w:rsidRPr="00DB69F5">
        <w:rPr>
          <w:rStyle w:val="StyleUnderline"/>
        </w:rPr>
        <w:t xml:space="preserve"> </w:t>
      </w:r>
      <w:r w:rsidRPr="00DB69F5">
        <w:rPr>
          <w:rStyle w:val="Emphasis"/>
          <w:highlight w:val="yellow"/>
        </w:rPr>
        <w:t>“redistribute</w:t>
      </w:r>
      <w:r w:rsidRPr="00DB69F5">
        <w:rPr>
          <w:rStyle w:val="StyleUnderline"/>
          <w:highlight w:val="yellow"/>
        </w:rPr>
        <w:t>” the results</w:t>
      </w:r>
      <w:r w:rsidRPr="00DB69F5">
        <w:rPr>
          <w:rStyle w:val="StyleUnderline"/>
        </w:rPr>
        <w:t>–</w:t>
      </w:r>
      <w:r w:rsidRPr="00DB69F5">
        <w:rPr>
          <w:sz w:val="16"/>
        </w:rPr>
        <w:t>the money, maybe–</w:t>
      </w:r>
      <w:r w:rsidRPr="00DB69F5">
        <w:rPr>
          <w:rStyle w:val="StyleUnderline"/>
          <w:highlight w:val="yellow"/>
        </w:rPr>
        <w:t>of this industrialization to a wider section of the population</w:t>
      </w:r>
      <w:r w:rsidRPr="00DB69F5">
        <w:rPr>
          <w:rStyle w:val="StyleUnderline"/>
        </w:rPr>
        <w:t>.</w:t>
      </w:r>
      <w:r w:rsidRPr="00DB69F5">
        <w:rPr>
          <w:sz w:val="16"/>
        </w:rPr>
        <w:t xml:space="preserve"> It offers to take wealth from the capitalists and pass it around; but </w:t>
      </w:r>
      <w:r w:rsidRPr="00DB69F5">
        <w:rPr>
          <w:rStyle w:val="StyleUnderline"/>
          <w:highlight w:val="yellow"/>
        </w:rPr>
        <w:t xml:space="preserve">in order to do so, Marxism must </w:t>
      </w:r>
      <w:r w:rsidRPr="00DB69F5">
        <w:rPr>
          <w:rStyle w:val="Emphasis"/>
          <w:highlight w:val="yellow"/>
        </w:rPr>
        <w:t>maintain</w:t>
      </w:r>
      <w:r w:rsidRPr="00DB69F5">
        <w:rPr>
          <w:rStyle w:val="StyleUnderline"/>
          <w:highlight w:val="yellow"/>
        </w:rPr>
        <w:t xml:space="preserve"> the industrial</w:t>
      </w:r>
      <w:r w:rsidRPr="00DB69F5">
        <w:rPr>
          <w:rStyle w:val="StyleUnderline"/>
        </w:rPr>
        <w:t xml:space="preserve"> </w:t>
      </w:r>
      <w:r w:rsidRPr="00DB69F5">
        <w:rPr>
          <w:rStyle w:val="StyleUnderline"/>
          <w:highlight w:val="yellow"/>
        </w:rPr>
        <w:t>system</w:t>
      </w:r>
      <w:r w:rsidRPr="00DB69F5">
        <w:rPr>
          <w:sz w:val="16"/>
          <w:highlight w:val="yellow"/>
        </w:rPr>
        <w:t>.</w:t>
      </w:r>
      <w:r w:rsidRPr="00DB69F5">
        <w:rPr>
          <w:sz w:val="16"/>
        </w:rPr>
        <w:t xml:space="preserve"> Once again, the </w:t>
      </w:r>
      <w:r w:rsidRPr="00DB69F5">
        <w:rPr>
          <w:rStyle w:val="StyleUnderline"/>
          <w:highlight w:val="yellow"/>
        </w:rPr>
        <w:t>power relations within European society will have to be altered, but</w:t>
      </w:r>
      <w:r w:rsidRPr="00DB69F5">
        <w:rPr>
          <w:rStyle w:val="StyleUnderline"/>
        </w:rPr>
        <w:t xml:space="preserve"> once </w:t>
      </w:r>
      <w:r w:rsidRPr="00DB69F5">
        <w:rPr>
          <w:rStyle w:val="StyleUnderline"/>
          <w:highlight w:val="yellow"/>
        </w:rPr>
        <w:t>again the</w:t>
      </w:r>
      <w:r w:rsidRPr="00DB69F5">
        <w:rPr>
          <w:rStyle w:val="StyleUnderline"/>
        </w:rPr>
        <w:t xml:space="preserve"> </w:t>
      </w:r>
      <w:r w:rsidRPr="00DB69F5">
        <w:rPr>
          <w:rStyle w:val="Emphasis"/>
          <w:highlight w:val="yellow"/>
        </w:rPr>
        <w:t>effects upon American Indian peoples</w:t>
      </w:r>
      <w:r w:rsidRPr="00DB69F5">
        <w:rPr>
          <w:rStyle w:val="StyleUnderline"/>
          <w:highlight w:val="yellow"/>
        </w:rPr>
        <w:t xml:space="preserve"> here and non-Europeans elsewhere will </w:t>
      </w:r>
      <w:r w:rsidRPr="00DB69F5">
        <w:rPr>
          <w:rStyle w:val="Emphasis"/>
          <w:highlight w:val="yellow"/>
        </w:rPr>
        <w:t>remain the same</w:t>
      </w:r>
      <w:r w:rsidRPr="00DB69F5">
        <w:rPr>
          <w:rStyle w:val="StyleUnderline"/>
        </w:rPr>
        <w:t>.</w:t>
      </w:r>
      <w:r w:rsidRPr="00DB69F5">
        <w:rPr>
          <w:sz w:val="16"/>
        </w:rPr>
        <w:t xml:space="preserve"> This is much the same as when power was redistributed from the church to private business during the so-called bourgeois revolution. European society changed a bit, at least superficially, but its conduct toward non-Europeans continued as before. You can see what the American Revolution of 1776 did for American Indians. </w:t>
      </w:r>
      <w:r w:rsidRPr="00DB69F5">
        <w:rPr>
          <w:rStyle w:val="StyleUnderline"/>
        </w:rPr>
        <w:t xml:space="preserve">It’s </w:t>
      </w:r>
      <w:r w:rsidRPr="00DB69F5">
        <w:rPr>
          <w:rStyle w:val="StyleUnderline"/>
          <w:highlight w:val="yellow"/>
        </w:rPr>
        <w:t>the same old song</w:t>
      </w:r>
      <w:r w:rsidRPr="00DB69F5">
        <w:rPr>
          <w:sz w:val="16"/>
        </w:rPr>
        <w:t xml:space="preserve">. </w:t>
      </w:r>
      <w:r w:rsidRPr="00DB69F5">
        <w:rPr>
          <w:rStyle w:val="StyleUnderline"/>
          <w:highlight w:val="yellow"/>
        </w:rPr>
        <w:t>Revolutionary Marxism, like industrial society in other</w:t>
      </w:r>
      <w:r w:rsidRPr="00DB69F5">
        <w:rPr>
          <w:rStyle w:val="StyleUnderline"/>
        </w:rPr>
        <w:t xml:space="preserve"> </w:t>
      </w:r>
      <w:r w:rsidRPr="00DB69F5">
        <w:rPr>
          <w:rStyle w:val="StyleUnderline"/>
          <w:highlight w:val="yellow"/>
        </w:rPr>
        <w:t>forms, seeks to “rationalize” all people in relation to</w:t>
      </w:r>
      <w:r w:rsidRPr="00DB69F5">
        <w:rPr>
          <w:rStyle w:val="StyleUnderline"/>
        </w:rPr>
        <w:t xml:space="preserve"> industry–maximum industry, </w:t>
      </w:r>
      <w:r w:rsidRPr="00DB69F5">
        <w:rPr>
          <w:rStyle w:val="StyleUnderline"/>
          <w:highlight w:val="yellow"/>
        </w:rPr>
        <w:t>maximum production</w:t>
      </w:r>
      <w:r w:rsidRPr="00DB69F5">
        <w:rPr>
          <w:rStyle w:val="StyleUnderline"/>
        </w:rPr>
        <w:t xml:space="preserve">. </w:t>
      </w:r>
      <w:r w:rsidRPr="00DB69F5">
        <w:rPr>
          <w:rStyle w:val="StyleUnderline"/>
          <w:highlight w:val="yellow"/>
        </w:rPr>
        <w:t xml:space="preserve">It is a doctrine that </w:t>
      </w:r>
      <w:r w:rsidRPr="00DB69F5">
        <w:rPr>
          <w:rStyle w:val="Emphasis"/>
          <w:highlight w:val="yellow"/>
        </w:rPr>
        <w:t>despises the American Indian spiritual tradition, our cultures, our lifeways</w:t>
      </w:r>
      <w:r w:rsidRPr="00DB69F5">
        <w:rPr>
          <w:rStyle w:val="StyleUnderline"/>
          <w:highlight w:val="yellow"/>
        </w:rPr>
        <w:t>.</w:t>
      </w:r>
      <w:r w:rsidRPr="00DB69F5">
        <w:rPr>
          <w:sz w:val="16"/>
          <w:highlight w:val="yellow"/>
        </w:rPr>
        <w:t xml:space="preserve"> </w:t>
      </w:r>
      <w:r w:rsidRPr="00DB69F5">
        <w:rPr>
          <w:rStyle w:val="StyleUnderline"/>
          <w:highlight w:val="yellow"/>
        </w:rPr>
        <w:t>Marx</w:t>
      </w:r>
      <w:r w:rsidRPr="00DB69F5">
        <w:rPr>
          <w:rStyle w:val="StyleUnderline"/>
        </w:rPr>
        <w:t xml:space="preserve"> </w:t>
      </w:r>
      <w:r w:rsidRPr="00DB69F5">
        <w:rPr>
          <w:rStyle w:val="StyleUnderline"/>
          <w:highlight w:val="yellow"/>
        </w:rPr>
        <w:t xml:space="preserve">himself called us </w:t>
      </w:r>
      <w:r w:rsidRPr="00DB69F5">
        <w:rPr>
          <w:rStyle w:val="Emphasis"/>
          <w:highlight w:val="yellow"/>
        </w:rPr>
        <w:t>“precapitalists</w:t>
      </w:r>
      <w:r w:rsidRPr="00DB69F5">
        <w:rPr>
          <w:rStyle w:val="StyleUnderline"/>
          <w:highlight w:val="yellow"/>
        </w:rPr>
        <w:t>” and “</w:t>
      </w:r>
      <w:r w:rsidRPr="00DB69F5">
        <w:rPr>
          <w:rStyle w:val="Emphasis"/>
          <w:highlight w:val="yellow"/>
        </w:rPr>
        <w:t>primitive</w:t>
      </w:r>
      <w:r w:rsidRPr="00DB69F5">
        <w:rPr>
          <w:rStyle w:val="Emphasis"/>
        </w:rPr>
        <w:t>.</w:t>
      </w:r>
      <w:r w:rsidRPr="00DB69F5">
        <w:rPr>
          <w:sz w:val="16"/>
        </w:rPr>
        <w:t xml:space="preserve">” Precapitalist simply means that, in his view, we would eventually discover capitalism and become capitalists; we have always been economically retarded in Marxist terms. </w:t>
      </w:r>
      <w:r w:rsidRPr="00DB69F5">
        <w:rPr>
          <w:rStyle w:val="StyleUnderline"/>
          <w:highlight w:val="yellow"/>
        </w:rPr>
        <w:t>The only manner in which American Indian people could participate in a Marxist revolution would be to join the industrial system</w:t>
      </w:r>
      <w:r w:rsidRPr="00DB69F5">
        <w:rPr>
          <w:rStyle w:val="StyleUnderline"/>
        </w:rPr>
        <w:t xml:space="preserve">, </w:t>
      </w:r>
      <w:r w:rsidRPr="00DB69F5">
        <w:rPr>
          <w:rStyle w:val="StyleUnderline"/>
          <w:highlight w:val="yellow"/>
        </w:rPr>
        <w:t>to become factory workers, or “proletarians</w:t>
      </w:r>
      <w:r w:rsidRPr="00DB69F5">
        <w:rPr>
          <w:rStyle w:val="StyleUnderline"/>
        </w:rPr>
        <w:t>,”</w:t>
      </w:r>
      <w:r w:rsidRPr="00DB69F5">
        <w:rPr>
          <w:sz w:val="16"/>
        </w:rPr>
        <w:t xml:space="preserve"> as Marx called them. The man was very clear about the fact that his revolution could only occur through the struggle of the proletariat, that the </w:t>
      </w:r>
      <w:r w:rsidRPr="00DB69F5">
        <w:rPr>
          <w:rStyle w:val="StyleUnderline"/>
          <w:highlight w:val="yellow"/>
        </w:rPr>
        <w:t>existence of a massive industrial system is a precondition of a successful Marxist society.</w:t>
      </w:r>
    </w:p>
    <w:p w:rsidR="007E1E54" w:rsidRDefault="007E1E54" w:rsidP="007E1E54">
      <w:pPr>
        <w:pStyle w:val="Heading4"/>
      </w:pPr>
      <w:r w:rsidRPr="007E1E54">
        <w:t>Marxism would sacrifice Nat</w:t>
      </w:r>
      <w:r>
        <w:t>ive American peoples on the alta</w:t>
      </w:r>
      <w:r w:rsidRPr="007E1E54">
        <w:t>r of industrialization, causing cultural genocide.</w:t>
      </w:r>
      <w:r w:rsidR="00A24812">
        <w:t xml:space="preserve"> The USSR, China and Vietnam prove.</w:t>
      </w:r>
    </w:p>
    <w:p w:rsidR="007E1E54" w:rsidRPr="007E1E54" w:rsidRDefault="007E1E54" w:rsidP="007E1E54">
      <w:r w:rsidRPr="00096012">
        <w:rPr>
          <w:rFonts w:eastAsiaTheme="majorEastAsia" w:cstheme="majorBidi"/>
          <w:b/>
          <w:iCs/>
          <w:sz w:val="26"/>
        </w:rPr>
        <w:t>Knight, ’10</w:t>
      </w:r>
      <w:r>
        <w:t xml:space="preserve"> [Alex, MA in Political Science. Organizer, teacher and writer. Alex began organizing in college on anti-war and environmental issues. From 2006-09, he helped build the new Students for a Democratic Society (SDS). Alex was present for the first day of Occupy Wall St. and was instrumental in facilitating the General Assembly of Occupy Philadelphia. Later he co-founded Strike Student Debt, and has been involved in a variety of other social justice projects locally and nationally; “Revolution and American Indians: “Marxism is as Alien to My Culture as Capitalism” End of Capitalism.com, October 17, 2010; </w:t>
      </w:r>
      <w:hyperlink r:id="rId21" w:history="1">
        <w:r w:rsidRPr="008E50EA">
          <w:rPr>
            <w:rStyle w:val="Hyperlink"/>
          </w:rPr>
          <w:t>https://endofcapitalism.com/2010/10/17/revolution-and-american-indians-marxism-is-as-alien-to-my-culture-as-capitalism/</w:t>
        </w:r>
      </w:hyperlink>
      <w:r>
        <w:t xml:space="preserve">] Endorsing and quoting a July 1980 speech by </w:t>
      </w:r>
      <w:r w:rsidRPr="00DB69F5">
        <w:rPr>
          <w:rStyle w:val="StyleUnderline"/>
        </w:rPr>
        <w:t>Russell Means</w:t>
      </w:r>
      <w:r>
        <w:t>, founder and leader of the American Indian Movement (AIM):</w:t>
      </w:r>
    </w:p>
    <w:p w:rsidR="007E1E54" w:rsidRDefault="007E1E54" w:rsidP="007E1E54">
      <w:r w:rsidRPr="007E1E54">
        <w:lastRenderedPageBreak/>
        <w:t xml:space="preserve">So, </w:t>
      </w:r>
      <w:r w:rsidRPr="007E1E54">
        <w:rPr>
          <w:rStyle w:val="StyleUnderline"/>
          <w:highlight w:val="yellow"/>
        </w:rPr>
        <w:t>in order</w:t>
      </w:r>
      <w:r w:rsidRPr="007E1E54">
        <w:t xml:space="preserve"> for us </w:t>
      </w:r>
      <w:r w:rsidRPr="007E1E54">
        <w:rPr>
          <w:rStyle w:val="StyleUnderline"/>
          <w:highlight w:val="yellow"/>
        </w:rPr>
        <w:t>to</w:t>
      </w:r>
      <w:r w:rsidRPr="007E1E54">
        <w:rPr>
          <w:rStyle w:val="StyleUnderline"/>
        </w:rPr>
        <w:t xml:space="preserve"> </w:t>
      </w:r>
      <w:r w:rsidRPr="007E1E54">
        <w:t xml:space="preserve">really </w:t>
      </w:r>
      <w:r w:rsidRPr="007E1E54">
        <w:rPr>
          <w:rStyle w:val="StyleUnderline"/>
          <w:highlight w:val="yellow"/>
        </w:rPr>
        <w:t>join forces with Marxism</w:t>
      </w:r>
      <w:r w:rsidRPr="007E1E54">
        <w:t xml:space="preserve">, we </w:t>
      </w:r>
      <w:r w:rsidRPr="007E1E54">
        <w:rPr>
          <w:rStyle w:val="StyleUnderline"/>
          <w:highlight w:val="yellow"/>
        </w:rPr>
        <w:t xml:space="preserve">American Indians would have to accept the </w:t>
      </w:r>
      <w:r w:rsidRPr="007E1E54">
        <w:rPr>
          <w:rStyle w:val="Emphasis"/>
          <w:highlight w:val="yellow"/>
        </w:rPr>
        <w:t>national sacrifice</w:t>
      </w:r>
      <w:r w:rsidRPr="007E1E54">
        <w:rPr>
          <w:rStyle w:val="StyleUnderline"/>
          <w:highlight w:val="yellow"/>
        </w:rPr>
        <w:t xml:space="preserve"> of our homeland;</w:t>
      </w:r>
      <w:r w:rsidRPr="007E1E54">
        <w:rPr>
          <w:rStyle w:val="StyleUnderline"/>
        </w:rPr>
        <w:t xml:space="preserve"> we would have </w:t>
      </w:r>
      <w:r w:rsidRPr="007E1E54">
        <w:rPr>
          <w:rStyle w:val="StyleUnderline"/>
          <w:highlight w:val="yellow"/>
        </w:rPr>
        <w:t xml:space="preserve">to </w:t>
      </w:r>
      <w:r w:rsidRPr="007E1E54">
        <w:rPr>
          <w:rStyle w:val="Emphasis"/>
          <w:highlight w:val="yellow"/>
        </w:rPr>
        <w:t>commit cultural suicide</w:t>
      </w:r>
      <w:r w:rsidRPr="007E1E54">
        <w:rPr>
          <w:rStyle w:val="StyleUnderline"/>
          <w:highlight w:val="yellow"/>
        </w:rPr>
        <w:t xml:space="preserve"> and become </w:t>
      </w:r>
      <w:r w:rsidRPr="007E1E54">
        <w:rPr>
          <w:rStyle w:val="Emphasis"/>
          <w:highlight w:val="yellow"/>
        </w:rPr>
        <w:t>industrialized</w:t>
      </w:r>
      <w:r w:rsidRPr="007E1E54">
        <w:rPr>
          <w:rStyle w:val="Emphasis"/>
        </w:rPr>
        <w:t xml:space="preserve"> </w:t>
      </w:r>
      <w:r w:rsidRPr="007E1E54">
        <w:rPr>
          <w:rStyle w:val="Emphasis"/>
          <w:highlight w:val="yellow"/>
        </w:rPr>
        <w:t>and Europeanized</w:t>
      </w:r>
      <w:r w:rsidRPr="007E1E54">
        <w:rPr>
          <w:rStyle w:val="StyleUnderline"/>
        </w:rPr>
        <w:t xml:space="preserve">. </w:t>
      </w:r>
      <w:r w:rsidRPr="007E1E54">
        <w:t xml:space="preserve">At this point, I’ve got to stop and ask myself whether I’m being too harsh. Marxism has something of a history. </w:t>
      </w:r>
      <w:r w:rsidRPr="007E1E54">
        <w:rPr>
          <w:rStyle w:val="StyleUnderline"/>
          <w:highlight w:val="yellow"/>
        </w:rPr>
        <w:t>Does</w:t>
      </w:r>
      <w:r w:rsidRPr="007E1E54">
        <w:rPr>
          <w:rStyle w:val="StyleUnderline"/>
        </w:rPr>
        <w:t xml:space="preserve"> this </w:t>
      </w:r>
      <w:r w:rsidRPr="007E1E54">
        <w:rPr>
          <w:rStyle w:val="StyleUnderline"/>
          <w:highlight w:val="yellow"/>
        </w:rPr>
        <w:t>history bear out my observations</w:t>
      </w:r>
      <w:r w:rsidRPr="007E1E54">
        <w:rPr>
          <w:rStyle w:val="StyleUnderline"/>
        </w:rPr>
        <w:t>?</w:t>
      </w:r>
      <w:r w:rsidRPr="007E1E54">
        <w:t xml:space="preserve"> I look to the process of industrialization in the Soviet Union since 1920 and I see that these Marxists have done what it took the English Industrial Revolution 300 years to do; and the Marxists did it in 60 years. I see that </w:t>
      </w:r>
      <w:r w:rsidRPr="007E1E54">
        <w:rPr>
          <w:rStyle w:val="StyleUnderline"/>
        </w:rPr>
        <w:t xml:space="preserve">the </w:t>
      </w:r>
      <w:r w:rsidRPr="007E1E54">
        <w:rPr>
          <w:rStyle w:val="StyleUnderline"/>
          <w:highlight w:val="yellow"/>
        </w:rPr>
        <w:t xml:space="preserve">territory of the </w:t>
      </w:r>
      <w:r w:rsidRPr="007E1E54">
        <w:rPr>
          <w:rStyle w:val="Emphasis"/>
          <w:highlight w:val="yellow"/>
        </w:rPr>
        <w:t>USSR</w:t>
      </w:r>
      <w:r w:rsidRPr="007E1E54">
        <w:rPr>
          <w:rStyle w:val="StyleUnderline"/>
          <w:highlight w:val="yellow"/>
        </w:rPr>
        <w:t xml:space="preserve"> used to contain a number of tribal peoples</w:t>
      </w:r>
      <w:r w:rsidRPr="007E1E54">
        <w:rPr>
          <w:rStyle w:val="StyleUnderline"/>
        </w:rPr>
        <w:t xml:space="preserve"> and that </w:t>
      </w:r>
      <w:r w:rsidRPr="007E1E54">
        <w:rPr>
          <w:rStyle w:val="StyleUnderline"/>
          <w:highlight w:val="yellow"/>
        </w:rPr>
        <w:t xml:space="preserve">they have been </w:t>
      </w:r>
      <w:r w:rsidRPr="007E1E54">
        <w:rPr>
          <w:rStyle w:val="Emphasis"/>
          <w:highlight w:val="yellow"/>
        </w:rPr>
        <w:t>crushed</w:t>
      </w:r>
      <w:r w:rsidRPr="007E1E54">
        <w:rPr>
          <w:rStyle w:val="StyleUnderline"/>
          <w:highlight w:val="yellow"/>
        </w:rPr>
        <w:t xml:space="preserve"> to make way</w:t>
      </w:r>
      <w:r w:rsidRPr="007E1E54">
        <w:rPr>
          <w:rStyle w:val="StyleUnderline"/>
        </w:rPr>
        <w:t xml:space="preserve"> </w:t>
      </w:r>
      <w:r w:rsidRPr="007E1E54">
        <w:rPr>
          <w:rStyle w:val="StyleUnderline"/>
          <w:highlight w:val="yellow"/>
        </w:rPr>
        <w:t>for</w:t>
      </w:r>
      <w:r w:rsidRPr="007E1E54">
        <w:t xml:space="preserve"> the </w:t>
      </w:r>
      <w:r w:rsidRPr="007E1E54">
        <w:rPr>
          <w:rStyle w:val="StyleUnderline"/>
          <w:highlight w:val="yellow"/>
        </w:rPr>
        <w:t>factories.</w:t>
      </w:r>
      <w:r w:rsidRPr="007E1E54">
        <w:rPr>
          <w:rStyle w:val="StyleUnderline"/>
        </w:rPr>
        <w:t xml:space="preserve"> </w:t>
      </w:r>
      <w:r w:rsidRPr="007E1E54">
        <w:t xml:space="preserve">The Soviets refer to this as “the National Question,” the question of whether the tribal peoples had the right to exist as peoples; and </w:t>
      </w:r>
      <w:r w:rsidRPr="007E1E54">
        <w:rPr>
          <w:rStyle w:val="StyleUnderline"/>
          <w:highlight w:val="yellow"/>
        </w:rPr>
        <w:t>they decided</w:t>
      </w:r>
      <w:r w:rsidRPr="007E1E54">
        <w:t xml:space="preserve"> the </w:t>
      </w:r>
      <w:r w:rsidRPr="007E1E54">
        <w:rPr>
          <w:rStyle w:val="StyleUnderline"/>
          <w:highlight w:val="yellow"/>
        </w:rPr>
        <w:t xml:space="preserve">tribal peoples were an </w:t>
      </w:r>
      <w:r w:rsidRPr="007E1E54">
        <w:rPr>
          <w:rStyle w:val="Emphasis"/>
          <w:highlight w:val="yellow"/>
        </w:rPr>
        <w:t>acceptable</w:t>
      </w:r>
      <w:r w:rsidRPr="007E1E54">
        <w:rPr>
          <w:rStyle w:val="Emphasis"/>
        </w:rPr>
        <w:t xml:space="preserve"> </w:t>
      </w:r>
      <w:r w:rsidRPr="007E1E54">
        <w:rPr>
          <w:rStyle w:val="Emphasis"/>
          <w:highlight w:val="yellow"/>
        </w:rPr>
        <w:t>sacrifice</w:t>
      </w:r>
      <w:r w:rsidRPr="007E1E54">
        <w:rPr>
          <w:rStyle w:val="StyleUnderline"/>
          <w:highlight w:val="yellow"/>
        </w:rPr>
        <w:t xml:space="preserve"> to</w:t>
      </w:r>
      <w:r w:rsidRPr="007E1E54">
        <w:rPr>
          <w:rStyle w:val="StyleUnderline"/>
        </w:rPr>
        <w:t xml:space="preserve"> </w:t>
      </w:r>
      <w:r w:rsidRPr="007E1E54">
        <w:t xml:space="preserve">the </w:t>
      </w:r>
      <w:r w:rsidRPr="007E1E54">
        <w:rPr>
          <w:rStyle w:val="StyleUnderline"/>
          <w:highlight w:val="yellow"/>
        </w:rPr>
        <w:t xml:space="preserve">industrial needs. </w:t>
      </w:r>
      <w:r w:rsidRPr="007E1E54">
        <w:rPr>
          <w:rStyle w:val="StyleUnderline"/>
        </w:rPr>
        <w:t xml:space="preserve">I </w:t>
      </w:r>
      <w:r w:rsidRPr="007E1E54">
        <w:rPr>
          <w:rStyle w:val="StyleUnderline"/>
          <w:highlight w:val="yellow"/>
        </w:rPr>
        <w:t xml:space="preserve">look to </w:t>
      </w:r>
      <w:r w:rsidRPr="007E1E54">
        <w:rPr>
          <w:rStyle w:val="Emphasis"/>
          <w:highlight w:val="yellow"/>
        </w:rPr>
        <w:t xml:space="preserve">China </w:t>
      </w:r>
      <w:r w:rsidRPr="007E1E54">
        <w:rPr>
          <w:rStyle w:val="StyleUnderline"/>
          <w:highlight w:val="yellow"/>
        </w:rPr>
        <w:t>and</w:t>
      </w:r>
      <w:r w:rsidRPr="007E1E54">
        <w:t xml:space="preserve"> I </w:t>
      </w:r>
      <w:r w:rsidRPr="007E1E54">
        <w:rPr>
          <w:rStyle w:val="StyleUnderline"/>
          <w:highlight w:val="yellow"/>
        </w:rPr>
        <w:t xml:space="preserve">see the </w:t>
      </w:r>
      <w:r w:rsidRPr="007E1E54">
        <w:rPr>
          <w:rStyle w:val="Emphasis"/>
          <w:highlight w:val="yellow"/>
        </w:rPr>
        <w:t>same thing</w:t>
      </w:r>
      <w:r w:rsidRPr="007E1E54">
        <w:t xml:space="preserve">. </w:t>
      </w:r>
      <w:r w:rsidRPr="007E1E54">
        <w:rPr>
          <w:rStyle w:val="StyleUnderline"/>
        </w:rPr>
        <w:t xml:space="preserve">I </w:t>
      </w:r>
      <w:r w:rsidRPr="007E1E54">
        <w:rPr>
          <w:rStyle w:val="StyleUnderline"/>
          <w:highlight w:val="yellow"/>
        </w:rPr>
        <w:t xml:space="preserve">look to </w:t>
      </w:r>
      <w:r w:rsidRPr="007E1E54">
        <w:rPr>
          <w:rStyle w:val="Emphasis"/>
          <w:highlight w:val="yellow"/>
        </w:rPr>
        <w:t xml:space="preserve">Vietnam </w:t>
      </w:r>
      <w:r w:rsidRPr="007E1E54">
        <w:rPr>
          <w:rStyle w:val="StyleUnderline"/>
          <w:highlight w:val="yellow"/>
        </w:rPr>
        <w:t>and</w:t>
      </w:r>
      <w:r w:rsidRPr="007E1E54">
        <w:t xml:space="preserve"> I </w:t>
      </w:r>
      <w:r w:rsidRPr="007E1E54">
        <w:rPr>
          <w:rStyle w:val="StyleUnderline"/>
          <w:highlight w:val="yellow"/>
        </w:rPr>
        <w:t>see</w:t>
      </w:r>
      <w:r w:rsidRPr="007E1E54">
        <w:rPr>
          <w:rStyle w:val="StyleUnderline"/>
        </w:rPr>
        <w:t xml:space="preserve"> </w:t>
      </w:r>
      <w:r w:rsidRPr="007E1E54">
        <w:rPr>
          <w:rStyle w:val="StyleUnderline"/>
          <w:highlight w:val="yellow"/>
        </w:rPr>
        <w:t xml:space="preserve">Marxists </w:t>
      </w:r>
      <w:r w:rsidRPr="007E1E54">
        <w:rPr>
          <w:rStyle w:val="Emphasis"/>
          <w:highlight w:val="yellow"/>
        </w:rPr>
        <w:t xml:space="preserve">imposing </w:t>
      </w:r>
      <w:r w:rsidRPr="007E1E54">
        <w:rPr>
          <w:rStyle w:val="StyleUnderline"/>
          <w:highlight w:val="yellow"/>
        </w:rPr>
        <w:t xml:space="preserve">an industrial order and </w:t>
      </w:r>
      <w:r w:rsidRPr="007E1E54">
        <w:rPr>
          <w:rStyle w:val="Emphasis"/>
          <w:highlight w:val="yellow"/>
        </w:rPr>
        <w:t>rooting out</w:t>
      </w:r>
      <w:r w:rsidRPr="007E1E54">
        <w:rPr>
          <w:rStyle w:val="StyleUnderline"/>
        </w:rPr>
        <w:t xml:space="preserve"> </w:t>
      </w:r>
      <w:r w:rsidRPr="007E1E54">
        <w:t xml:space="preserve">the </w:t>
      </w:r>
      <w:r w:rsidRPr="007E1E54">
        <w:rPr>
          <w:rStyle w:val="StyleUnderline"/>
          <w:highlight w:val="yellow"/>
        </w:rPr>
        <w:t>i</w:t>
      </w:r>
      <w:r w:rsidRPr="007E1E54">
        <w:rPr>
          <w:rStyle w:val="Emphasis"/>
          <w:highlight w:val="yellow"/>
        </w:rPr>
        <w:t>ndigenous</w:t>
      </w:r>
      <w:r w:rsidRPr="007E1E54">
        <w:rPr>
          <w:rStyle w:val="StyleUnderline"/>
          <w:highlight w:val="yellow"/>
        </w:rPr>
        <w:t xml:space="preserve"> tribal mountain people</w:t>
      </w:r>
      <w:r w:rsidRPr="007E1E54">
        <w:t>.</w:t>
      </w:r>
    </w:p>
    <w:p w:rsidR="00A24812" w:rsidRDefault="00A24812" w:rsidP="00A24812">
      <w:pPr>
        <w:pStyle w:val="Heading4"/>
      </w:pPr>
      <w:r w:rsidRPr="00A24812">
        <w:t>Marxism threatens Native people’s cultural existence, values and traditions to rely on destructive scientific industrialism. It’s no better than capitalism.</w:t>
      </w:r>
    </w:p>
    <w:p w:rsidR="00A24812" w:rsidRDefault="00A24812" w:rsidP="00A24812">
      <w:pPr>
        <w:pStyle w:val="Heading4"/>
      </w:pPr>
      <w:r w:rsidRPr="007E1E54">
        <w:t>Marxism would sacrifice Nat</w:t>
      </w:r>
      <w:r>
        <w:t>ive American peoples on the alta</w:t>
      </w:r>
      <w:r w:rsidRPr="007E1E54">
        <w:t>r of industrialization, causing cultural genocide.</w:t>
      </w:r>
      <w:r>
        <w:t xml:space="preserve"> The USSR, China and Vietnam prove.</w:t>
      </w:r>
    </w:p>
    <w:p w:rsidR="00A24812" w:rsidRPr="00A24812" w:rsidRDefault="00A24812" w:rsidP="00A24812">
      <w:r w:rsidRPr="00096012">
        <w:rPr>
          <w:rFonts w:eastAsiaTheme="majorEastAsia" w:cstheme="majorBidi"/>
          <w:b/>
          <w:iCs/>
          <w:sz w:val="26"/>
        </w:rPr>
        <w:t>Knight, ’10</w:t>
      </w:r>
      <w:r>
        <w:t xml:space="preserve"> [Alex, MA in Political Science. Organizer, teacher and writer. Alex began organizing in college on anti-war and environmental issues. From 2006-09, he helped build the new Students for a Democratic Society (SDS). Alex was present for the first day of Occupy Wall St. and was instrumental in facilitating the General Assembly of Occupy Philadelphia. Later he co-founded Strike Student Debt, and has been involved in a variety of other social justice projects locally and nationally; “Revolution and American Indians: “Marxism is as Alien to My Culture as Capitalism” End of Capitalism.com, October 17, 2010; </w:t>
      </w:r>
      <w:hyperlink r:id="rId22" w:history="1">
        <w:r w:rsidRPr="008E50EA">
          <w:rPr>
            <w:rStyle w:val="Hyperlink"/>
          </w:rPr>
          <w:t>https://endofcapitalism.com/2010/10/17/revolution-and-american-indians-marxism-is-as-alien-to-my-culture-as-capitalism/</w:t>
        </w:r>
      </w:hyperlink>
      <w:r>
        <w:t xml:space="preserve">] Endorsing and quoting a July 1980 speech by </w:t>
      </w:r>
      <w:r w:rsidRPr="00DB69F5">
        <w:rPr>
          <w:rStyle w:val="StyleUnderline"/>
        </w:rPr>
        <w:t>Russell Means</w:t>
      </w:r>
      <w:r>
        <w:t>, founder and leader of the American Indian Movement (AIM):</w:t>
      </w:r>
    </w:p>
    <w:p w:rsidR="007E1E54" w:rsidRDefault="007E1E54" w:rsidP="007E1E54">
      <w:pPr>
        <w:rPr>
          <w:rStyle w:val="StyleUnderline"/>
        </w:rPr>
      </w:pPr>
      <w:r w:rsidRPr="00A24812">
        <w:rPr>
          <w:sz w:val="16"/>
        </w:rPr>
        <w:t xml:space="preserve">The statement of the Soviet scientist is very interesting. Does he know what this alternative energy source will be? No, he simply has faith. Science will find a way. </w:t>
      </w:r>
      <w:r w:rsidRPr="00A24812">
        <w:rPr>
          <w:rStyle w:val="StyleUnderline"/>
          <w:highlight w:val="yellow"/>
        </w:rPr>
        <w:t>I hear revolutionary Marxists saying that the destruction of the environment, pollution, and radiation will all be controlled</w:t>
      </w:r>
      <w:r w:rsidRPr="00A24812">
        <w:rPr>
          <w:rStyle w:val="StyleUnderline"/>
        </w:rPr>
        <w:t>.</w:t>
      </w:r>
      <w:r w:rsidRPr="00A24812">
        <w:rPr>
          <w:sz w:val="16"/>
        </w:rPr>
        <w:t xml:space="preserve"> And I see them act upon their words. Do they know how these things will be controlled? No, they simply have faith. </w:t>
      </w:r>
      <w:r w:rsidRPr="00A24812">
        <w:rPr>
          <w:rStyle w:val="Emphasis"/>
          <w:highlight w:val="yellow"/>
        </w:rPr>
        <w:t>Science will find a way</w:t>
      </w:r>
      <w:r w:rsidRPr="00A24812">
        <w:rPr>
          <w:rStyle w:val="StyleUnderline"/>
        </w:rPr>
        <w:t xml:space="preserve">. </w:t>
      </w:r>
      <w:r w:rsidRPr="00A24812">
        <w:rPr>
          <w:sz w:val="16"/>
        </w:rPr>
        <w:t xml:space="preserve">Industrialization is fine and necessary. How do they know this? Faith. Science will find a way. Faith of this sort has always been known in Europe as religion. </w:t>
      </w:r>
      <w:r w:rsidRPr="00A24812">
        <w:rPr>
          <w:rStyle w:val="StyleUnderline"/>
          <w:highlight w:val="yellow"/>
        </w:rPr>
        <w:t xml:space="preserve">Science has become the </w:t>
      </w:r>
      <w:r w:rsidRPr="00A24812">
        <w:rPr>
          <w:rStyle w:val="Emphasis"/>
          <w:highlight w:val="yellow"/>
        </w:rPr>
        <w:t>new European religion</w:t>
      </w:r>
      <w:r w:rsidRPr="00A24812">
        <w:rPr>
          <w:rStyle w:val="StyleUnderline"/>
          <w:highlight w:val="yellow"/>
        </w:rPr>
        <w:t xml:space="preserve"> for both</w:t>
      </w:r>
      <w:r w:rsidRPr="00A24812">
        <w:rPr>
          <w:rStyle w:val="StyleUnderline"/>
        </w:rPr>
        <w:t xml:space="preserve"> </w:t>
      </w:r>
      <w:r w:rsidRPr="00A24812">
        <w:rPr>
          <w:rStyle w:val="Emphasis"/>
          <w:highlight w:val="yellow"/>
        </w:rPr>
        <w:t>capitalists and Marxists</w:t>
      </w:r>
      <w:r w:rsidRPr="00A24812">
        <w:rPr>
          <w:rStyle w:val="StyleUnderline"/>
          <w:highlight w:val="yellow"/>
        </w:rPr>
        <w:t xml:space="preserve">; they are truly </w:t>
      </w:r>
      <w:r w:rsidRPr="00A24812">
        <w:rPr>
          <w:rStyle w:val="Emphasis"/>
          <w:highlight w:val="yellow"/>
        </w:rPr>
        <w:t>inseparable</w:t>
      </w:r>
      <w:r w:rsidRPr="00A24812">
        <w:rPr>
          <w:rStyle w:val="Emphasis"/>
        </w:rPr>
        <w:t>;</w:t>
      </w:r>
      <w:r w:rsidRPr="00A24812">
        <w:rPr>
          <w:sz w:val="16"/>
        </w:rPr>
        <w:t xml:space="preserve"> they are part and parcel of the same culture. So, in both theory and practice, </w:t>
      </w:r>
      <w:r w:rsidRPr="00A24812">
        <w:rPr>
          <w:rStyle w:val="StyleUnderline"/>
          <w:highlight w:val="yellow"/>
        </w:rPr>
        <w:t xml:space="preserve">Marxism demands that non-European peoples give up their </w:t>
      </w:r>
      <w:r w:rsidRPr="00A24812">
        <w:rPr>
          <w:rStyle w:val="Emphasis"/>
          <w:highlight w:val="yellow"/>
        </w:rPr>
        <w:t>values</w:t>
      </w:r>
      <w:r w:rsidRPr="00A24812">
        <w:rPr>
          <w:rStyle w:val="StyleUnderline"/>
        </w:rPr>
        <w:t xml:space="preserve">, </w:t>
      </w:r>
      <w:r w:rsidRPr="00A24812">
        <w:rPr>
          <w:sz w:val="16"/>
        </w:rPr>
        <w:t xml:space="preserve">their </w:t>
      </w:r>
      <w:r w:rsidRPr="00A24812">
        <w:rPr>
          <w:rStyle w:val="Emphasis"/>
          <w:highlight w:val="yellow"/>
        </w:rPr>
        <w:t>traditions</w:t>
      </w:r>
      <w:r w:rsidRPr="00A24812">
        <w:rPr>
          <w:rStyle w:val="StyleUnderline"/>
          <w:highlight w:val="yellow"/>
        </w:rPr>
        <w:t xml:space="preserve">, their </w:t>
      </w:r>
      <w:r w:rsidRPr="00A24812">
        <w:rPr>
          <w:rStyle w:val="Emphasis"/>
          <w:highlight w:val="yellow"/>
        </w:rPr>
        <w:t>cultural</w:t>
      </w:r>
      <w:r w:rsidRPr="00A24812">
        <w:rPr>
          <w:rStyle w:val="Emphasis"/>
        </w:rPr>
        <w:t xml:space="preserve"> </w:t>
      </w:r>
      <w:r w:rsidRPr="00A24812">
        <w:rPr>
          <w:rStyle w:val="Emphasis"/>
          <w:highlight w:val="yellow"/>
        </w:rPr>
        <w:t>existence</w:t>
      </w:r>
      <w:r w:rsidRPr="00A24812">
        <w:rPr>
          <w:rStyle w:val="Emphasis"/>
        </w:rPr>
        <w:t xml:space="preserve"> </w:t>
      </w:r>
      <w:r w:rsidRPr="00A24812">
        <w:rPr>
          <w:sz w:val="16"/>
        </w:rPr>
        <w:t xml:space="preserve">altogether. </w:t>
      </w:r>
      <w:r w:rsidRPr="00A24812">
        <w:rPr>
          <w:rStyle w:val="StyleUnderline"/>
          <w:highlight w:val="yellow"/>
        </w:rPr>
        <w:t>We will</w:t>
      </w:r>
      <w:r w:rsidRPr="00A24812">
        <w:rPr>
          <w:rStyle w:val="StyleUnderline"/>
        </w:rPr>
        <w:t xml:space="preserve"> all </w:t>
      </w:r>
      <w:r w:rsidRPr="00A24812">
        <w:rPr>
          <w:rStyle w:val="StyleUnderline"/>
          <w:highlight w:val="yellow"/>
        </w:rPr>
        <w:t xml:space="preserve">be </w:t>
      </w:r>
      <w:r w:rsidRPr="00A24812">
        <w:rPr>
          <w:rStyle w:val="Emphasis"/>
          <w:highlight w:val="yellow"/>
        </w:rPr>
        <w:t>industrialized science addicts</w:t>
      </w:r>
      <w:r w:rsidRPr="00A24812">
        <w:rPr>
          <w:rStyle w:val="StyleUnderline"/>
          <w:highlight w:val="yellow"/>
        </w:rPr>
        <w:t xml:space="preserve"> in</w:t>
      </w:r>
      <w:r w:rsidRPr="00A24812">
        <w:rPr>
          <w:rStyle w:val="StyleUnderline"/>
        </w:rPr>
        <w:t xml:space="preserve"> a </w:t>
      </w:r>
      <w:r w:rsidRPr="00A24812">
        <w:rPr>
          <w:rStyle w:val="Emphasis"/>
          <w:highlight w:val="yellow"/>
        </w:rPr>
        <w:t>Marxist society</w:t>
      </w:r>
      <w:r w:rsidRPr="00A24812">
        <w:rPr>
          <w:rStyle w:val="Emphasis"/>
        </w:rPr>
        <w:t>.</w:t>
      </w:r>
      <w:r w:rsidR="00A24812" w:rsidRPr="00A24812">
        <w:rPr>
          <w:sz w:val="16"/>
        </w:rPr>
        <w:t xml:space="preserve"> </w:t>
      </w:r>
      <w:r w:rsidRPr="00A24812">
        <w:rPr>
          <w:sz w:val="16"/>
        </w:rPr>
        <w:t xml:space="preserve">I </w:t>
      </w:r>
      <w:r w:rsidRPr="00A24812">
        <w:rPr>
          <w:rStyle w:val="StyleUnderline"/>
          <w:highlight w:val="yellow"/>
        </w:rPr>
        <w:t>do not believe that</w:t>
      </w:r>
      <w:r w:rsidRPr="00A24812">
        <w:rPr>
          <w:rStyle w:val="StyleUnderline"/>
        </w:rPr>
        <w:t xml:space="preserve"> </w:t>
      </w:r>
      <w:r w:rsidRPr="00A24812">
        <w:rPr>
          <w:rStyle w:val="StyleUnderline"/>
          <w:highlight w:val="yellow"/>
        </w:rPr>
        <w:t>capitalism itself is really responsible for the situation in which American Indians have been declared a</w:t>
      </w:r>
      <w:r w:rsidRPr="00A24812">
        <w:rPr>
          <w:rStyle w:val="StyleUnderline"/>
        </w:rPr>
        <w:t xml:space="preserve"> </w:t>
      </w:r>
      <w:r w:rsidRPr="00A24812">
        <w:rPr>
          <w:rStyle w:val="StyleUnderline"/>
          <w:highlight w:val="yellow"/>
        </w:rPr>
        <w:t>national sacrifice. No</w:t>
      </w:r>
      <w:r w:rsidRPr="00A24812">
        <w:rPr>
          <w:sz w:val="16"/>
        </w:rPr>
        <w:t xml:space="preserve">, it is the European tradition; </w:t>
      </w:r>
      <w:r w:rsidRPr="00A24812">
        <w:rPr>
          <w:rStyle w:val="StyleUnderline"/>
          <w:highlight w:val="yellow"/>
        </w:rPr>
        <w:t>European culture itself is responsible</w:t>
      </w:r>
      <w:r w:rsidRPr="00A24812">
        <w:rPr>
          <w:sz w:val="16"/>
          <w:highlight w:val="yellow"/>
        </w:rPr>
        <w:t xml:space="preserve">. </w:t>
      </w:r>
      <w:r w:rsidRPr="00A24812">
        <w:rPr>
          <w:rStyle w:val="Emphasis"/>
          <w:highlight w:val="yellow"/>
        </w:rPr>
        <w:t xml:space="preserve">Marxism </w:t>
      </w:r>
      <w:r w:rsidRPr="00A24812">
        <w:rPr>
          <w:rStyle w:val="StyleUnderline"/>
          <w:highlight w:val="yellow"/>
        </w:rPr>
        <w:t>is</w:t>
      </w:r>
      <w:r w:rsidRPr="00A24812">
        <w:rPr>
          <w:sz w:val="16"/>
        </w:rPr>
        <w:t xml:space="preserve"> just </w:t>
      </w:r>
      <w:r w:rsidRPr="00A24812">
        <w:rPr>
          <w:rStyle w:val="StyleUnderline"/>
          <w:highlight w:val="yellow"/>
        </w:rPr>
        <w:t>the latest</w:t>
      </w:r>
      <w:r w:rsidRPr="00A24812">
        <w:rPr>
          <w:rStyle w:val="StyleUnderline"/>
        </w:rPr>
        <w:t xml:space="preserve"> </w:t>
      </w:r>
      <w:r w:rsidRPr="00A24812">
        <w:rPr>
          <w:rStyle w:val="Emphasis"/>
          <w:highlight w:val="yellow"/>
        </w:rPr>
        <w:t>continuation</w:t>
      </w:r>
      <w:r w:rsidRPr="00A24812">
        <w:rPr>
          <w:rStyle w:val="StyleUnderline"/>
          <w:highlight w:val="yellow"/>
        </w:rPr>
        <w:t xml:space="preserve"> of this tradition, </w:t>
      </w:r>
      <w:r w:rsidRPr="00A24812">
        <w:rPr>
          <w:rStyle w:val="Emphasis"/>
          <w:highlight w:val="yellow"/>
        </w:rPr>
        <w:t>not a solution</w:t>
      </w:r>
      <w:r w:rsidRPr="00A24812">
        <w:rPr>
          <w:sz w:val="16"/>
        </w:rPr>
        <w:t xml:space="preserve"> to it. </w:t>
      </w:r>
      <w:r w:rsidRPr="00A24812">
        <w:rPr>
          <w:rStyle w:val="StyleUnderline"/>
          <w:highlight w:val="yellow"/>
        </w:rPr>
        <w:t xml:space="preserve">To ally with Marxism is to ally with the </w:t>
      </w:r>
      <w:r w:rsidRPr="00A24812">
        <w:rPr>
          <w:rStyle w:val="Emphasis"/>
          <w:highlight w:val="yellow"/>
        </w:rPr>
        <w:t>very same forces</w:t>
      </w:r>
      <w:r w:rsidRPr="00A24812">
        <w:rPr>
          <w:rStyle w:val="StyleUnderline"/>
          <w:highlight w:val="yellow"/>
        </w:rPr>
        <w:t xml:space="preserve"> that declare us an </w:t>
      </w:r>
      <w:r w:rsidRPr="00A24812">
        <w:rPr>
          <w:rStyle w:val="Emphasis"/>
          <w:highlight w:val="yellow"/>
        </w:rPr>
        <w:t>acceptable cos</w:t>
      </w:r>
      <w:r w:rsidR="00A24812" w:rsidRPr="00A24812">
        <w:rPr>
          <w:rStyle w:val="Emphasis"/>
          <w:highlight w:val="yellow"/>
        </w:rPr>
        <w:t>t</w:t>
      </w:r>
      <w:r w:rsidR="00A24812" w:rsidRPr="00A24812">
        <w:rPr>
          <w:rStyle w:val="StyleUnderline"/>
          <w:highlight w:val="yellow"/>
        </w:rPr>
        <w:t>.</w:t>
      </w:r>
    </w:p>
    <w:p w:rsidR="00A24812" w:rsidRPr="00A24812" w:rsidRDefault="00A24812" w:rsidP="00A24812">
      <w:pPr>
        <w:pStyle w:val="Heading4"/>
      </w:pPr>
      <w:r w:rsidRPr="00A24812">
        <w:t>Marxism will lead to extinction through global eco-catastrophe. Only return to Native American ways of life can save Native peoples.</w:t>
      </w:r>
    </w:p>
    <w:p w:rsidR="00A24812" w:rsidRDefault="00A24812" w:rsidP="00A24812">
      <w:r w:rsidRPr="00096012">
        <w:rPr>
          <w:rFonts w:eastAsiaTheme="majorEastAsia" w:cstheme="majorBidi"/>
          <w:b/>
          <w:iCs/>
          <w:sz w:val="26"/>
        </w:rPr>
        <w:t>Knight, ’10</w:t>
      </w:r>
      <w:r>
        <w:t xml:space="preserve"> [Alex, MA in Political Science. Organizer, teacher and writer. Alex began organizing in college on anti-war and environmental issues. From 2006-09, he helped build the new Students for a Democratic Society (SDS). Alex was present for the first day of Occupy Wall St. and was instrumental in </w:t>
      </w:r>
      <w:r>
        <w:lastRenderedPageBreak/>
        <w:t xml:space="preserve">facilitating the General Assembly of Occupy Philadelphia. Later he co-founded Strike Student Debt, and has been involved in a variety of other social justice projects locally and nationally; “Revolution and American Indians: “Marxism is as Alien to My Culture as Capitalism” End of Capitalism.com, October 17, 2010; </w:t>
      </w:r>
      <w:hyperlink r:id="rId23" w:history="1">
        <w:r w:rsidRPr="008E50EA">
          <w:rPr>
            <w:rStyle w:val="Hyperlink"/>
          </w:rPr>
          <w:t>https://endofcapitalism.com/2010/10/17/revolution-and-american-indians-marxism-is-as-alien-to-my-culture-as-capitalism/</w:t>
        </w:r>
      </w:hyperlink>
      <w:r>
        <w:t xml:space="preserve">] Endorsing and quoting a July 1980 speech by </w:t>
      </w:r>
      <w:r w:rsidRPr="00DB69F5">
        <w:rPr>
          <w:rStyle w:val="StyleUnderline"/>
        </w:rPr>
        <w:t>Russell Means</w:t>
      </w:r>
      <w:r>
        <w:t>, founder and leader of the American Indian Movement (AIM):</w:t>
      </w:r>
    </w:p>
    <w:p w:rsidR="00D31CF8" w:rsidRPr="00D31CF8" w:rsidRDefault="00D31CF8" w:rsidP="00A24812">
      <w:pPr>
        <w:rPr>
          <w:rStyle w:val="Emphasis"/>
        </w:rPr>
      </w:pPr>
      <w:r w:rsidRPr="00D31CF8">
        <w:rPr>
          <w:rStyle w:val="StyleUnderline"/>
          <w:highlight w:val="yellow"/>
        </w:rPr>
        <w:t xml:space="preserve">All European tradition, </w:t>
      </w:r>
      <w:r w:rsidRPr="00D31CF8">
        <w:rPr>
          <w:rStyle w:val="Emphasis"/>
          <w:highlight w:val="yellow"/>
        </w:rPr>
        <w:t>Marxism included</w:t>
      </w:r>
      <w:r w:rsidRPr="00D31CF8">
        <w:rPr>
          <w:rStyle w:val="StyleUnderline"/>
          <w:highlight w:val="yellow"/>
        </w:rPr>
        <w:t xml:space="preserve">, has conspired to </w:t>
      </w:r>
      <w:r w:rsidRPr="00D31CF8">
        <w:rPr>
          <w:rStyle w:val="Emphasis"/>
          <w:highlight w:val="yellow"/>
        </w:rPr>
        <w:t>defy the natural order of all things</w:t>
      </w:r>
      <w:r w:rsidRPr="00D31CF8">
        <w:rPr>
          <w:sz w:val="16"/>
        </w:rPr>
        <w:t xml:space="preserve">. Mother Earth has been abused, the powers have been abused, and </w:t>
      </w:r>
      <w:r w:rsidRPr="00D31CF8">
        <w:rPr>
          <w:rStyle w:val="StyleUnderline"/>
          <w:highlight w:val="yellow"/>
        </w:rPr>
        <w:t xml:space="preserve">this </w:t>
      </w:r>
      <w:r w:rsidRPr="00D31CF8">
        <w:rPr>
          <w:rStyle w:val="Emphasis"/>
          <w:highlight w:val="yellow"/>
        </w:rPr>
        <w:t>cannot go on forever</w:t>
      </w:r>
      <w:r w:rsidRPr="00D31CF8">
        <w:rPr>
          <w:sz w:val="16"/>
        </w:rPr>
        <w:t xml:space="preserve">. No theory can alter that simple fact. </w:t>
      </w:r>
      <w:r w:rsidRPr="00D31CF8">
        <w:rPr>
          <w:rStyle w:val="StyleUnderline"/>
          <w:highlight w:val="yellow"/>
        </w:rPr>
        <w:t>Mother Earth</w:t>
      </w:r>
      <w:r w:rsidRPr="00D31CF8">
        <w:rPr>
          <w:rStyle w:val="StyleUnderline"/>
        </w:rPr>
        <w:t xml:space="preserve"> </w:t>
      </w:r>
      <w:r w:rsidRPr="00D31CF8">
        <w:rPr>
          <w:rStyle w:val="StyleUnderline"/>
          <w:highlight w:val="yellow"/>
        </w:rPr>
        <w:t xml:space="preserve">will </w:t>
      </w:r>
      <w:r w:rsidRPr="00D31CF8">
        <w:rPr>
          <w:rStyle w:val="Emphasis"/>
          <w:highlight w:val="yellow"/>
        </w:rPr>
        <w:t>retaliate,</w:t>
      </w:r>
      <w:r w:rsidRPr="00D31CF8">
        <w:rPr>
          <w:rStyle w:val="StyleUnderline"/>
          <w:highlight w:val="yellow"/>
        </w:rPr>
        <w:t xml:space="preserve"> the whole environment will retaliate, and</w:t>
      </w:r>
      <w:r w:rsidRPr="00D31CF8">
        <w:rPr>
          <w:rStyle w:val="StyleUnderline"/>
        </w:rPr>
        <w:t xml:space="preserve"> the </w:t>
      </w:r>
      <w:r w:rsidRPr="00D31CF8">
        <w:rPr>
          <w:rStyle w:val="StyleUnderline"/>
          <w:highlight w:val="yellow"/>
        </w:rPr>
        <w:t xml:space="preserve">abusers will be </w:t>
      </w:r>
      <w:r w:rsidRPr="00D31CF8">
        <w:rPr>
          <w:rStyle w:val="Emphasis"/>
          <w:highlight w:val="yellow"/>
        </w:rPr>
        <w:t>eliminated</w:t>
      </w:r>
      <w:r w:rsidRPr="00D31CF8">
        <w:rPr>
          <w:rStyle w:val="StyleUnderline"/>
          <w:highlight w:val="yellow"/>
        </w:rPr>
        <w:t xml:space="preserve">. Things come </w:t>
      </w:r>
      <w:r w:rsidRPr="00D31CF8">
        <w:rPr>
          <w:rStyle w:val="Emphasis"/>
          <w:highlight w:val="yellow"/>
        </w:rPr>
        <w:t>full</w:t>
      </w:r>
      <w:r w:rsidRPr="00D31CF8">
        <w:rPr>
          <w:rStyle w:val="Emphasis"/>
        </w:rPr>
        <w:t xml:space="preserve"> </w:t>
      </w:r>
      <w:r w:rsidRPr="00D31CF8">
        <w:rPr>
          <w:rStyle w:val="Emphasis"/>
          <w:highlight w:val="yellow"/>
        </w:rPr>
        <w:t>circle</w:t>
      </w:r>
      <w:r w:rsidRPr="00D31CF8">
        <w:rPr>
          <w:rStyle w:val="StyleUnderline"/>
          <w:highlight w:val="yellow"/>
        </w:rPr>
        <w:t>, back to where they started</w:t>
      </w:r>
      <w:r w:rsidRPr="00D31CF8">
        <w:rPr>
          <w:sz w:val="16"/>
        </w:rPr>
        <w:t xml:space="preserve">. That’s revolution. And that’s a prophecy of my people, of the Hopi people and of other correct peoples. American Indians have been trying to explain this to Europeans for centuries. But, as I said earlier, Europeans have proven themselves unable to hear. </w:t>
      </w:r>
      <w:r w:rsidRPr="00D31CF8">
        <w:rPr>
          <w:rStyle w:val="StyleUnderline"/>
          <w:highlight w:val="yellow"/>
        </w:rPr>
        <w:t>The natural order will win out</w:t>
      </w:r>
      <w:r w:rsidRPr="00D31CF8">
        <w:rPr>
          <w:sz w:val="16"/>
        </w:rPr>
        <w:t xml:space="preserve">, and the </w:t>
      </w:r>
      <w:r w:rsidRPr="00D31CF8">
        <w:rPr>
          <w:rStyle w:val="Emphasis"/>
          <w:highlight w:val="yellow"/>
        </w:rPr>
        <w:t>offenders will die out</w:t>
      </w:r>
      <w:r w:rsidRPr="00D31CF8">
        <w:rPr>
          <w:sz w:val="16"/>
        </w:rPr>
        <w:t xml:space="preserve">, the way deer die when they offend the harmony by over-populating a given region. </w:t>
      </w:r>
      <w:r w:rsidRPr="00D31CF8">
        <w:rPr>
          <w:rStyle w:val="StyleUnderline"/>
        </w:rPr>
        <w:t xml:space="preserve">It’s </w:t>
      </w:r>
      <w:r w:rsidRPr="00D31CF8">
        <w:rPr>
          <w:rStyle w:val="StyleUnderline"/>
          <w:highlight w:val="yellow"/>
        </w:rPr>
        <w:t xml:space="preserve">only a matter of time until what Europeans call “a </w:t>
      </w:r>
      <w:r w:rsidRPr="00D31CF8">
        <w:rPr>
          <w:rStyle w:val="Emphasis"/>
          <w:highlight w:val="yellow"/>
        </w:rPr>
        <w:t xml:space="preserve">major catastrophe of global proportions” </w:t>
      </w:r>
      <w:r w:rsidRPr="00D31CF8">
        <w:rPr>
          <w:rStyle w:val="StyleUnderline"/>
          <w:highlight w:val="yellow"/>
        </w:rPr>
        <w:t>will occur. It is the role of American Indian peoples, the role of all natural beings, to</w:t>
      </w:r>
      <w:r w:rsidRPr="00D31CF8">
        <w:rPr>
          <w:rStyle w:val="StyleUnderline"/>
        </w:rPr>
        <w:t xml:space="preserve"> </w:t>
      </w:r>
      <w:r w:rsidRPr="00D31CF8">
        <w:rPr>
          <w:rStyle w:val="Emphasis"/>
          <w:highlight w:val="yellow"/>
        </w:rPr>
        <w:t>survive.</w:t>
      </w:r>
      <w:r w:rsidRPr="00D31CF8">
        <w:rPr>
          <w:sz w:val="16"/>
        </w:rPr>
        <w:t xml:space="preserve"> A part of our survival is to resist. We resist not to overthrow a government or to take political power, but because it is natural to resist extermination, to survive. </w:t>
      </w:r>
      <w:r w:rsidRPr="00D31CF8">
        <w:rPr>
          <w:rStyle w:val="StyleUnderline"/>
          <w:highlight w:val="yellow"/>
        </w:rPr>
        <w:t xml:space="preserve">We don’t want power over white institutions; we want white institutions to </w:t>
      </w:r>
      <w:r w:rsidRPr="00D31CF8">
        <w:rPr>
          <w:rStyle w:val="Emphasis"/>
          <w:highlight w:val="yellow"/>
        </w:rPr>
        <w:t>disappear.</w:t>
      </w:r>
      <w:r w:rsidRPr="00D31CF8">
        <w:rPr>
          <w:rStyle w:val="StyleUnderline"/>
          <w:highlight w:val="yellow"/>
        </w:rPr>
        <w:t xml:space="preserve"> That’s </w:t>
      </w:r>
      <w:r w:rsidRPr="00D31CF8">
        <w:rPr>
          <w:rStyle w:val="Emphasis"/>
          <w:highlight w:val="yellow"/>
        </w:rPr>
        <w:t>revolution.</w:t>
      </w:r>
    </w:p>
    <w:p w:rsidR="00BD3CC0" w:rsidRDefault="002460A6" w:rsidP="002460A6">
      <w:pPr>
        <w:pStyle w:val="Heading1"/>
      </w:pPr>
      <w:r>
        <w:lastRenderedPageBreak/>
        <w:t>Native American Education Negative</w:t>
      </w:r>
    </w:p>
    <w:p w:rsidR="002460A6" w:rsidRDefault="002460A6" w:rsidP="002460A6">
      <w:pPr>
        <w:pStyle w:val="Heading2"/>
      </w:pPr>
      <w:r>
        <w:lastRenderedPageBreak/>
        <w:t>Inherency</w:t>
      </w:r>
    </w:p>
    <w:p w:rsidR="002460A6" w:rsidRDefault="002460A6" w:rsidP="002460A6">
      <w:pPr>
        <w:pStyle w:val="Heading4"/>
      </w:pPr>
      <w:r>
        <w:t>Current funding for Native American federal government schools substantially exceeds per pupil spending for typical public schools.</w:t>
      </w:r>
    </w:p>
    <w:p w:rsidR="002460A6" w:rsidRPr="002460A6" w:rsidRDefault="002460A6" w:rsidP="002460A6">
      <w:r w:rsidRPr="00BD3CC0">
        <w:rPr>
          <w:rFonts w:eastAsiaTheme="majorEastAsia" w:cstheme="majorBidi"/>
          <w:b/>
          <w:iCs/>
          <w:sz w:val="26"/>
        </w:rPr>
        <w:t>Mueller, 5-11-17</w:t>
      </w:r>
      <w:r>
        <w:t xml:space="preserve"> [Eleanor, Digital Politics Intern for CNNPolitics.com working out of the Washington, D.C., bureau; former political reporter, Capital News Service; BA Multiplatform Journalism, Government and Politics, University of Maryland College Park; “Native American advocates size up Trump administration;” CNN Politics, May 11, 2017; http://www.cnn.com/2017/05/06/politics/native-american-advocates-trump/index.html]</w:t>
      </w:r>
    </w:p>
    <w:p w:rsidR="00DB6D25" w:rsidRDefault="002460A6" w:rsidP="00DB6D25">
      <w:pPr>
        <w:rPr>
          <w:rStyle w:val="StyleUnderline"/>
        </w:rPr>
      </w:pPr>
      <w:r w:rsidRPr="002460A6">
        <w:rPr>
          <w:rStyle w:val="StyleUnderline"/>
          <w:highlight w:val="yellow"/>
        </w:rPr>
        <w:t>According to a 2014 Government Accountability Office report, the Bureau of Indian Education spent</w:t>
      </w:r>
      <w:r w:rsidRPr="002460A6">
        <w:rPr>
          <w:rStyle w:val="StyleUnderline"/>
        </w:rPr>
        <w:t xml:space="preserve"> </w:t>
      </w:r>
      <w:r w:rsidRPr="002460A6">
        <w:rPr>
          <w:rStyle w:val="StyleUnderline"/>
          <w:highlight w:val="yellow"/>
        </w:rPr>
        <w:t xml:space="preserve">about </w:t>
      </w:r>
      <w:r w:rsidRPr="00DB6D25">
        <w:rPr>
          <w:rStyle w:val="Emphasis"/>
          <w:highlight w:val="yellow"/>
        </w:rPr>
        <w:t>$15,391</w:t>
      </w:r>
      <w:r w:rsidRPr="002460A6">
        <w:rPr>
          <w:rStyle w:val="StyleUnderline"/>
          <w:highlight w:val="yellow"/>
        </w:rPr>
        <w:t xml:space="preserve"> per pupil annually -- compared to the average of </w:t>
      </w:r>
      <w:r w:rsidRPr="00DB6D25">
        <w:rPr>
          <w:rStyle w:val="Emphasis"/>
          <w:highlight w:val="yellow"/>
        </w:rPr>
        <w:t>$9,896</w:t>
      </w:r>
      <w:r w:rsidRPr="002460A6">
        <w:rPr>
          <w:rStyle w:val="StyleUnderline"/>
          <w:highlight w:val="yellow"/>
        </w:rPr>
        <w:t xml:space="preserve"> per student at public schools nationwide.</w:t>
      </w:r>
    </w:p>
    <w:p w:rsidR="00A33EBC" w:rsidRDefault="00A33EBC" w:rsidP="00A33EBC">
      <w:pPr>
        <w:pStyle w:val="Heading4"/>
      </w:pPr>
      <w:r w:rsidRPr="00A33EBC">
        <w:t>Funding for Native American schools is significantly greater than for non-Native schools.</w:t>
      </w:r>
    </w:p>
    <w:p w:rsidR="00DB7C27" w:rsidRPr="00DB7C27" w:rsidRDefault="00DB7C27" w:rsidP="00DB7C27">
      <w:r w:rsidRPr="00A33EBC">
        <w:rPr>
          <w:rFonts w:eastAsiaTheme="majorEastAsia" w:cstheme="majorBidi"/>
          <w:b/>
          <w:iCs/>
          <w:sz w:val="26"/>
        </w:rPr>
        <w:t>U.S. Government Accountability Office, ’14</w:t>
      </w:r>
      <w:r>
        <w:t xml:space="preserve"> [</w:t>
      </w:r>
      <w:r w:rsidRPr="00F831D0">
        <w:rPr>
          <w:rStyle w:val="StyleUnderline"/>
        </w:rPr>
        <w:t>Bureau of Indian Education Needs to Improve</w:t>
      </w:r>
      <w:r>
        <w:t xml:space="preserve"> </w:t>
      </w:r>
      <w:r w:rsidRPr="00F831D0">
        <w:rPr>
          <w:rStyle w:val="StyleUnderline"/>
        </w:rPr>
        <w:t>Oversight of School Spending</w:t>
      </w:r>
      <w:r>
        <w:t>; November 2014; https://www.gao.gov/assets/670/666890.pdf]</w:t>
      </w:r>
    </w:p>
    <w:p w:rsidR="00A33EBC" w:rsidRDefault="00A33EBC" w:rsidP="00A33EBC">
      <w:pPr>
        <w:rPr>
          <w:sz w:val="16"/>
        </w:rPr>
      </w:pPr>
      <w:r w:rsidRPr="00DB7C27">
        <w:rPr>
          <w:rStyle w:val="StyleUnderline"/>
          <w:highlight w:val="yellow"/>
        </w:rPr>
        <w:t>Average per-pupil expenditures for</w:t>
      </w:r>
      <w:r w:rsidRPr="00DB7C27">
        <w:rPr>
          <w:sz w:val="16"/>
        </w:rPr>
        <w:t xml:space="preserve"> the </w:t>
      </w:r>
      <w:r w:rsidRPr="00DB7C27">
        <w:rPr>
          <w:rStyle w:val="StyleUnderline"/>
          <w:highlight w:val="yellow"/>
        </w:rPr>
        <w:t xml:space="preserve">32 BIE-operated day schools were at least </w:t>
      </w:r>
      <w:r w:rsidRPr="00DB7C27">
        <w:rPr>
          <w:rStyle w:val="Emphasis"/>
          <w:highlight w:val="yellow"/>
        </w:rPr>
        <w:t>56 percent higher</w:t>
      </w:r>
      <w:r w:rsidRPr="00DB7C27">
        <w:rPr>
          <w:sz w:val="16"/>
        </w:rPr>
        <w:t xml:space="preserve"> </w:t>
      </w:r>
      <w:r w:rsidRPr="00DB7C27">
        <w:rPr>
          <w:rStyle w:val="StyleUnderline"/>
          <w:highlight w:val="yellow"/>
        </w:rPr>
        <w:t>than in public schools nationally</w:t>
      </w:r>
      <w:r w:rsidRPr="00DB7C27">
        <w:rPr>
          <w:sz w:val="16"/>
        </w:rPr>
        <w:t xml:space="preserve"> in school year 2009-10, </w:t>
      </w:r>
      <w:r w:rsidRPr="00DB7C27">
        <w:rPr>
          <w:rStyle w:val="StyleUnderline"/>
          <w:highlight w:val="yellow"/>
        </w:rPr>
        <w:t xml:space="preserve">and were </w:t>
      </w:r>
      <w:r w:rsidRPr="00DB7C27">
        <w:rPr>
          <w:rStyle w:val="Emphasis"/>
          <w:highlight w:val="yellow"/>
        </w:rPr>
        <w:t>higher</w:t>
      </w:r>
      <w:r w:rsidRPr="00DB7C27">
        <w:rPr>
          <w:rStyle w:val="StyleUnderline"/>
          <w:highlight w:val="yellow"/>
        </w:rPr>
        <w:t xml:space="preserve"> in</w:t>
      </w:r>
      <w:r w:rsidRPr="00DB7C27">
        <w:rPr>
          <w:sz w:val="16"/>
        </w:rPr>
        <w:t xml:space="preserve"> the </w:t>
      </w:r>
      <w:r w:rsidRPr="00DB7C27">
        <w:rPr>
          <w:rStyle w:val="StyleUnderline"/>
          <w:highlight w:val="yellow"/>
        </w:rPr>
        <w:t>four categories of</w:t>
      </w:r>
      <w:r w:rsidRPr="00DB7C27">
        <w:rPr>
          <w:sz w:val="16"/>
          <w:highlight w:val="yellow"/>
        </w:rPr>
        <w:t xml:space="preserve"> </w:t>
      </w:r>
      <w:r w:rsidRPr="00DB7C27">
        <w:rPr>
          <w:rStyle w:val="StyleUnderline"/>
          <w:highlight w:val="yellow"/>
        </w:rPr>
        <w:t>operating</w:t>
      </w:r>
      <w:r w:rsidRPr="00A33EBC">
        <w:rPr>
          <w:rStyle w:val="StyleUnderline"/>
        </w:rPr>
        <w:t xml:space="preserve"> </w:t>
      </w:r>
      <w:r w:rsidRPr="00DB7C27">
        <w:rPr>
          <w:rStyle w:val="StyleUnderline"/>
          <w:highlight w:val="yellow"/>
        </w:rPr>
        <w:t>expenditures</w:t>
      </w:r>
      <w:r w:rsidRPr="00DB7C27">
        <w:rPr>
          <w:sz w:val="16"/>
        </w:rPr>
        <w:t xml:space="preserve"> that we analyzed.24 According to our analysis, </w:t>
      </w:r>
      <w:r w:rsidRPr="00DB7C27">
        <w:rPr>
          <w:rStyle w:val="StyleUnderline"/>
          <w:highlight w:val="yellow"/>
        </w:rPr>
        <w:t>BIE-operated day schools spent an estimated average</w:t>
      </w:r>
      <w:r w:rsidRPr="00A33EBC">
        <w:rPr>
          <w:rStyle w:val="StyleUnderline"/>
        </w:rPr>
        <w:t xml:space="preserve"> </w:t>
      </w:r>
      <w:r w:rsidRPr="00DB7C27">
        <w:rPr>
          <w:rStyle w:val="StyleUnderline"/>
          <w:highlight w:val="yellow"/>
        </w:rPr>
        <w:t xml:space="preserve">of at least </w:t>
      </w:r>
      <w:r w:rsidRPr="00DB7C27">
        <w:rPr>
          <w:rStyle w:val="Emphasis"/>
          <w:highlight w:val="yellow"/>
        </w:rPr>
        <w:t>$15,391 per pupil</w:t>
      </w:r>
      <w:r w:rsidRPr="00DB7C27">
        <w:rPr>
          <w:rStyle w:val="StyleUnderline"/>
          <w:highlight w:val="yellow"/>
        </w:rPr>
        <w:t xml:space="preserve">, while public schools nationwide spent an estimated average of </w:t>
      </w:r>
      <w:r w:rsidRPr="00DB7C27">
        <w:rPr>
          <w:rStyle w:val="Emphasis"/>
          <w:highlight w:val="yellow"/>
        </w:rPr>
        <w:t>$9,896,</w:t>
      </w:r>
      <w:r w:rsidRPr="00A33EBC">
        <w:rPr>
          <w:rStyle w:val="StyleUnderline"/>
        </w:rPr>
        <w:t xml:space="preserve"> </w:t>
      </w:r>
      <w:r w:rsidRPr="00DB7C27">
        <w:rPr>
          <w:sz w:val="16"/>
        </w:rPr>
        <w:t xml:space="preserve">excluding food service.25,26 (See fig. 4). </w:t>
      </w:r>
      <w:r w:rsidRPr="00DB7C27">
        <w:rPr>
          <w:rStyle w:val="StyleUnderline"/>
          <w:highlight w:val="yellow"/>
        </w:rPr>
        <w:t xml:space="preserve">When Recovery Act spending was excluded, per pupil expenditures for these BIE-operated schools were at least </w:t>
      </w:r>
      <w:r w:rsidRPr="00DB7C27">
        <w:rPr>
          <w:rStyle w:val="Emphasis"/>
          <w:highlight w:val="yellow"/>
        </w:rPr>
        <w:t>61 percent greater</w:t>
      </w:r>
      <w:r w:rsidRPr="00DB7C27">
        <w:rPr>
          <w:rStyle w:val="StyleUnderline"/>
          <w:highlight w:val="yellow"/>
        </w:rPr>
        <w:t xml:space="preserve"> than at public schools</w:t>
      </w:r>
      <w:r w:rsidRPr="00DB7C27">
        <w:rPr>
          <w:rStyle w:val="StyleUnderline"/>
        </w:rPr>
        <w:t>.</w:t>
      </w:r>
      <w:r w:rsidRPr="00DB7C27">
        <w:rPr>
          <w:sz w:val="16"/>
        </w:rPr>
        <w:t xml:space="preserve"> Similarly, </w:t>
      </w:r>
      <w:r w:rsidRPr="00DB7C27">
        <w:rPr>
          <w:rStyle w:val="StyleUnderline"/>
          <w:highlight w:val="yellow"/>
        </w:rPr>
        <w:t xml:space="preserve">we found higher per pupil expenditures at BIE-operated day schools in the categories of </w:t>
      </w:r>
      <w:r w:rsidRPr="00DB7C27">
        <w:rPr>
          <w:rStyle w:val="Emphasis"/>
          <w:highlight w:val="yellow"/>
        </w:rPr>
        <w:t>instruction</w:t>
      </w:r>
      <w:r w:rsidRPr="00DB7C27">
        <w:rPr>
          <w:rStyle w:val="StyleUnderline"/>
          <w:highlight w:val="yellow"/>
        </w:rPr>
        <w:t xml:space="preserve"> (</w:t>
      </w:r>
      <w:r w:rsidRPr="00DB7C27">
        <w:rPr>
          <w:sz w:val="16"/>
          <w:highlight w:val="yellow"/>
        </w:rPr>
        <w:t>t</w:t>
      </w:r>
      <w:r w:rsidRPr="00DB7C27">
        <w:rPr>
          <w:sz w:val="16"/>
        </w:rPr>
        <w:t xml:space="preserve">he largest category), </w:t>
      </w:r>
      <w:r w:rsidRPr="00DB7C27">
        <w:rPr>
          <w:rStyle w:val="StyleUnderline"/>
          <w:highlight w:val="yellow"/>
        </w:rPr>
        <w:t>transportation, facilities operations and maintenance</w:t>
      </w:r>
      <w:r w:rsidRPr="00DB7C27">
        <w:rPr>
          <w:sz w:val="16"/>
          <w:highlight w:val="yellow"/>
        </w:rPr>
        <w:t xml:space="preserve">, </w:t>
      </w:r>
      <w:r w:rsidRPr="00DB7C27">
        <w:rPr>
          <w:rStyle w:val="StyleUnderline"/>
          <w:highlight w:val="yellow"/>
        </w:rPr>
        <w:t>and administration</w:t>
      </w:r>
      <w:r w:rsidRPr="00DB7C27">
        <w:rPr>
          <w:sz w:val="16"/>
        </w:rPr>
        <w:t>. For example, transportation expenditures were more than twice as much at BIE-operated schools than at public schools nationwide.</w:t>
      </w:r>
    </w:p>
    <w:p w:rsidR="00DB7C27" w:rsidRDefault="00DB7C27" w:rsidP="00DB7C27">
      <w:pPr>
        <w:pStyle w:val="Heading4"/>
      </w:pPr>
      <w:r>
        <w:t>Native American schools have a more favorable student to teacher ratio than typical public schools.</w:t>
      </w:r>
    </w:p>
    <w:p w:rsidR="00DB7C27" w:rsidRPr="00DB7C27" w:rsidRDefault="00DB7C27" w:rsidP="00DB7C27">
      <w:r w:rsidRPr="00A33EBC">
        <w:rPr>
          <w:rFonts w:eastAsiaTheme="majorEastAsia" w:cstheme="majorBidi"/>
          <w:b/>
          <w:iCs/>
          <w:sz w:val="26"/>
        </w:rPr>
        <w:t>U.S. Government Accountability Office, ’14</w:t>
      </w:r>
      <w:r>
        <w:t xml:space="preserve"> [</w:t>
      </w:r>
      <w:r w:rsidRPr="00F831D0">
        <w:rPr>
          <w:rStyle w:val="StyleUnderline"/>
        </w:rPr>
        <w:t>Bureau of Indian Education Needs to Improve</w:t>
      </w:r>
      <w:r>
        <w:t xml:space="preserve"> </w:t>
      </w:r>
      <w:r w:rsidRPr="00F831D0">
        <w:rPr>
          <w:rStyle w:val="StyleUnderline"/>
        </w:rPr>
        <w:t>Oversight of School Spending</w:t>
      </w:r>
      <w:r>
        <w:t>; November 2014; https://www.gao.gov/assets/670/666890.pdf]</w:t>
      </w:r>
    </w:p>
    <w:p w:rsidR="00DB7C27" w:rsidRDefault="00DB7C27" w:rsidP="00DB7C27">
      <w:pPr>
        <w:rPr>
          <w:sz w:val="16"/>
        </w:rPr>
      </w:pPr>
      <w:r w:rsidRPr="00DB7C27">
        <w:rPr>
          <w:sz w:val="16"/>
        </w:rPr>
        <w:t xml:space="preserve">In addition, </w:t>
      </w:r>
      <w:r w:rsidRPr="00DB7C27">
        <w:rPr>
          <w:rStyle w:val="StyleUnderline"/>
          <w:highlight w:val="yellow"/>
        </w:rPr>
        <w:t xml:space="preserve">BIE schools had </w:t>
      </w:r>
      <w:r w:rsidRPr="00DB7C27">
        <w:rPr>
          <w:rStyle w:val="Emphasis"/>
          <w:highlight w:val="yellow"/>
        </w:rPr>
        <w:t>lower median student-teacher ratios</w:t>
      </w:r>
      <w:r w:rsidRPr="00DB7C27">
        <w:rPr>
          <w:rStyle w:val="StyleUnderline"/>
          <w:highlight w:val="yellow"/>
        </w:rPr>
        <w:t xml:space="preserve"> than public schools</w:t>
      </w:r>
      <w:r w:rsidRPr="00DB7C27">
        <w:rPr>
          <w:sz w:val="16"/>
        </w:rPr>
        <w:t xml:space="preserve"> in school year 2009-10, </w:t>
      </w:r>
      <w:r w:rsidRPr="00DB7C27">
        <w:rPr>
          <w:rStyle w:val="StyleUnderline"/>
          <w:highlight w:val="yellow"/>
        </w:rPr>
        <w:t>which makes per-pupil spending higher</w:t>
      </w:r>
      <w:r w:rsidRPr="00DB7C27">
        <w:rPr>
          <w:sz w:val="16"/>
        </w:rPr>
        <w:t xml:space="preserve">.36 </w:t>
      </w:r>
      <w:r w:rsidRPr="00DB7C27">
        <w:rPr>
          <w:rStyle w:val="StyleUnderline"/>
          <w:highlight w:val="yellow"/>
        </w:rPr>
        <w:t xml:space="preserve">The median ratio was </w:t>
      </w:r>
      <w:r w:rsidRPr="00DB7C27">
        <w:rPr>
          <w:rStyle w:val="Emphasis"/>
          <w:highlight w:val="yellow"/>
        </w:rPr>
        <w:t>11.4 students per teacher</w:t>
      </w:r>
      <w:r w:rsidRPr="00DB7C27">
        <w:rPr>
          <w:rStyle w:val="StyleUnderline"/>
          <w:highlight w:val="yellow"/>
        </w:rPr>
        <w:t xml:space="preserve"> at all BIE</w:t>
      </w:r>
      <w:r w:rsidRPr="00DB7C27">
        <w:rPr>
          <w:rStyle w:val="StyleUnderline"/>
        </w:rPr>
        <w:t xml:space="preserve"> </w:t>
      </w:r>
      <w:r w:rsidRPr="00DB7C27">
        <w:rPr>
          <w:rStyle w:val="StyleUnderline"/>
          <w:highlight w:val="yellow"/>
        </w:rPr>
        <w:t xml:space="preserve">schools and </w:t>
      </w:r>
      <w:r w:rsidRPr="00DB7C27">
        <w:rPr>
          <w:rStyle w:val="Emphasis"/>
          <w:highlight w:val="yellow"/>
        </w:rPr>
        <w:t>15.5 students per teacher</w:t>
      </w:r>
      <w:r w:rsidRPr="00DB7C27">
        <w:rPr>
          <w:rStyle w:val="StyleUnderline"/>
          <w:highlight w:val="yellow"/>
        </w:rPr>
        <w:t xml:space="preserve"> at public schools</w:t>
      </w:r>
      <w:r w:rsidRPr="00DB7C27">
        <w:rPr>
          <w:sz w:val="16"/>
        </w:rPr>
        <w:t xml:space="preserve">, according to an Education study.37 </w:t>
      </w:r>
      <w:r w:rsidRPr="00DB7C27">
        <w:rPr>
          <w:rStyle w:val="StyleUnderline"/>
          <w:highlight w:val="yellow"/>
        </w:rPr>
        <w:t>This lower ratio mainly relates to the smaller average enrollment at BIE schools than at public schools</w:t>
      </w:r>
      <w:r w:rsidRPr="00DB7C27">
        <w:rPr>
          <w:rStyle w:val="StyleUnderline"/>
        </w:rPr>
        <w:t xml:space="preserve">, </w:t>
      </w:r>
      <w:r w:rsidRPr="00DB7C27">
        <w:rPr>
          <w:sz w:val="16"/>
        </w:rPr>
        <w:t>which limits BIE schools’ ability to benefit from economies of scale.</w:t>
      </w:r>
    </w:p>
    <w:p w:rsidR="00B238A8" w:rsidRDefault="00B238A8" w:rsidP="00B238A8">
      <w:pPr>
        <w:pStyle w:val="Heading4"/>
      </w:pPr>
      <w:r>
        <w:t>Congress will reject Trump’s proposed N</w:t>
      </w:r>
      <w:r w:rsidR="00194334">
        <w:t>ative education cuts now</w:t>
      </w:r>
      <w:r>
        <w:t>. Plan is redundant.</w:t>
      </w:r>
    </w:p>
    <w:p w:rsidR="00B238A8" w:rsidRPr="00B238A8" w:rsidRDefault="00B238A8" w:rsidP="00B238A8">
      <w:r w:rsidRPr="00194334">
        <w:rPr>
          <w:rFonts w:eastAsiaTheme="majorEastAsia" w:cstheme="majorBidi"/>
          <w:b/>
          <w:iCs/>
          <w:sz w:val="26"/>
        </w:rPr>
        <w:t>Capriccioso, 6-6-17</w:t>
      </w:r>
      <w:r>
        <w:t xml:space="preserve"> [Rob, Washington, D.C. Bureau Chief for Indian Country Media Network (ICMN), a position he has held since 2011. During his time with ICMN, he has become a leading write</w:t>
      </w:r>
      <w:r w:rsidR="00194334">
        <w:t>r on tribal-federal relations. Former F</w:t>
      </w:r>
      <w:r>
        <w:t>ederal relations associate for the American India</w:t>
      </w:r>
      <w:r w:rsidR="00194334">
        <w:t xml:space="preserve">n Higher Education Association; “Trump Budget Serves Deep Cuts in Many Indian Areas;” Indian Country Today, June 6, </w:t>
      </w:r>
      <w:r w:rsidR="00194334">
        <w:lastRenderedPageBreak/>
        <w:t>2017; https://indiancountrymedianetwork.com/news/politics/tribal-budget-serves-deep-cuts-indian-areas/]</w:t>
      </w:r>
    </w:p>
    <w:p w:rsidR="00B238A8" w:rsidRPr="00B238A8" w:rsidRDefault="00B238A8" w:rsidP="00B238A8">
      <w:pPr>
        <w:rPr>
          <w:rStyle w:val="Emphasis"/>
        </w:rPr>
      </w:pPr>
      <w:r w:rsidRPr="00B238A8">
        <w:rPr>
          <w:rStyle w:val="Emphasis"/>
          <w:highlight w:val="yellow"/>
        </w:rPr>
        <w:t>Many members</w:t>
      </w:r>
      <w:r w:rsidRPr="00B238A8">
        <w:rPr>
          <w:rStyle w:val="StyleUnderline"/>
          <w:highlight w:val="yellow"/>
        </w:rPr>
        <w:t xml:space="preserve"> of Congress, including </w:t>
      </w:r>
      <w:r w:rsidRPr="00B238A8">
        <w:rPr>
          <w:rStyle w:val="Emphasis"/>
          <w:highlight w:val="yellow"/>
        </w:rPr>
        <w:t>Republicans</w:t>
      </w:r>
      <w:r w:rsidRPr="00B238A8">
        <w:rPr>
          <w:rStyle w:val="StyleUnderline"/>
          <w:highlight w:val="yellow"/>
        </w:rPr>
        <w:t>, were</w:t>
      </w:r>
      <w:r w:rsidRPr="00B238A8">
        <w:rPr>
          <w:sz w:val="14"/>
        </w:rPr>
        <w:t xml:space="preserve"> likewise </w:t>
      </w:r>
      <w:r w:rsidRPr="00B238A8">
        <w:rPr>
          <w:rStyle w:val="Emphasis"/>
          <w:highlight w:val="yellow"/>
        </w:rPr>
        <w:t>skeptical</w:t>
      </w:r>
      <w:r w:rsidRPr="00B238A8">
        <w:rPr>
          <w:rStyle w:val="StyleUnderline"/>
          <w:highlight w:val="yellow"/>
        </w:rPr>
        <w:t xml:space="preserve"> of the Trump budget</w:t>
      </w:r>
      <w:r w:rsidRPr="00B238A8">
        <w:rPr>
          <w:sz w:val="14"/>
        </w:rPr>
        <w:t xml:space="preserve">. U.S. </w:t>
      </w:r>
      <w:r w:rsidRPr="00B238A8">
        <w:rPr>
          <w:rStyle w:val="StyleUnderline"/>
          <w:highlight w:val="yellow"/>
        </w:rPr>
        <w:t>Rep</w:t>
      </w:r>
      <w:r w:rsidRPr="00B238A8">
        <w:rPr>
          <w:sz w:val="14"/>
          <w:highlight w:val="yellow"/>
        </w:rPr>
        <w:t>.</w:t>
      </w:r>
      <w:r w:rsidRPr="00B238A8">
        <w:rPr>
          <w:sz w:val="14"/>
        </w:rPr>
        <w:t xml:space="preserve"> Don </w:t>
      </w:r>
      <w:r w:rsidRPr="00B238A8">
        <w:rPr>
          <w:rStyle w:val="StyleUnderline"/>
          <w:highlight w:val="yellow"/>
        </w:rPr>
        <w:t>Young</w:t>
      </w:r>
      <w:r w:rsidRPr="00B238A8">
        <w:rPr>
          <w:rStyle w:val="StyleUnderline"/>
        </w:rPr>
        <w:t xml:space="preserve"> </w:t>
      </w:r>
      <w:r w:rsidRPr="00B238A8">
        <w:rPr>
          <w:sz w:val="14"/>
        </w:rPr>
        <w:t xml:space="preserve">(R-AK), </w:t>
      </w:r>
      <w:r w:rsidRPr="00B238A8">
        <w:rPr>
          <w:rStyle w:val="StyleUnderline"/>
          <w:highlight w:val="yellow"/>
        </w:rPr>
        <w:t>former chair of the House Subcommittee on Indian Affairs, said</w:t>
      </w:r>
      <w:r w:rsidRPr="00B238A8">
        <w:rPr>
          <w:sz w:val="14"/>
        </w:rPr>
        <w:t xml:space="preserve"> in a statement that </w:t>
      </w:r>
      <w:r w:rsidRPr="00B238A8">
        <w:rPr>
          <w:rStyle w:val="StyleUnderline"/>
          <w:highlight w:val="yellow"/>
        </w:rPr>
        <w:t>the budget</w:t>
      </w:r>
      <w:r w:rsidRPr="00B238A8">
        <w:rPr>
          <w:rStyle w:val="StyleUnderline"/>
        </w:rPr>
        <w:t xml:space="preserve"> </w:t>
      </w:r>
      <w:r w:rsidRPr="00B238A8">
        <w:rPr>
          <w:rStyle w:val="StyleUnderline"/>
          <w:highlight w:val="yellow"/>
        </w:rPr>
        <w:t xml:space="preserve">was </w:t>
      </w:r>
      <w:r w:rsidRPr="00B238A8">
        <w:rPr>
          <w:rStyle w:val="Emphasis"/>
          <w:highlight w:val="yellow"/>
        </w:rPr>
        <w:t>dead on arrival</w:t>
      </w:r>
      <w:r w:rsidRPr="00B238A8">
        <w:rPr>
          <w:rStyle w:val="StyleUnderline"/>
          <w:highlight w:val="yellow"/>
        </w:rPr>
        <w:t xml:space="preserve"> </w:t>
      </w:r>
      <w:r w:rsidRPr="00B238A8">
        <w:rPr>
          <w:rStyle w:val="StyleUnderline"/>
        </w:rPr>
        <w:t xml:space="preserve">for a variety of reasons, not least of which that </w:t>
      </w:r>
      <w:r w:rsidRPr="00B238A8">
        <w:rPr>
          <w:rStyle w:val="StyleUnderline"/>
          <w:highlight w:val="yellow"/>
        </w:rPr>
        <w:t>it doesn’t add up</w:t>
      </w:r>
      <w:r w:rsidRPr="00B238A8">
        <w:rPr>
          <w:sz w:val="14"/>
          <w:highlight w:val="yellow"/>
        </w:rPr>
        <w:t xml:space="preserve">. </w:t>
      </w:r>
      <w:r w:rsidRPr="00B238A8">
        <w:rPr>
          <w:rStyle w:val="StyleUnderline"/>
          <w:highlight w:val="yellow"/>
        </w:rPr>
        <w:t>“It’s the President’s</w:t>
      </w:r>
      <w:r w:rsidRPr="00B238A8">
        <w:rPr>
          <w:rStyle w:val="StyleUnderline"/>
        </w:rPr>
        <w:t xml:space="preserve"> </w:t>
      </w:r>
      <w:r w:rsidRPr="00B238A8">
        <w:rPr>
          <w:rStyle w:val="StyleUnderline"/>
          <w:highlight w:val="yellow"/>
        </w:rPr>
        <w:t xml:space="preserve">duty to submit a budget to Congress, but it’s </w:t>
      </w:r>
      <w:r w:rsidRPr="00B238A8">
        <w:rPr>
          <w:rStyle w:val="Emphasis"/>
          <w:highlight w:val="yellow"/>
        </w:rPr>
        <w:t>our responsibility to implement one and</w:t>
      </w:r>
      <w:r w:rsidRPr="00B238A8">
        <w:rPr>
          <w:rStyle w:val="Emphasis"/>
        </w:rPr>
        <w:t xml:space="preserve"> to </w:t>
      </w:r>
      <w:r w:rsidRPr="00B238A8">
        <w:rPr>
          <w:rStyle w:val="Emphasis"/>
          <w:highlight w:val="yellow"/>
        </w:rPr>
        <w:t>set spending</w:t>
      </w:r>
      <w:r w:rsidRPr="00B238A8">
        <w:rPr>
          <w:rStyle w:val="Emphasis"/>
        </w:rPr>
        <w:t xml:space="preserve">,” </w:t>
      </w:r>
      <w:r w:rsidRPr="00B238A8">
        <w:rPr>
          <w:sz w:val="14"/>
        </w:rPr>
        <w:t>Young said. “Largely,</w:t>
      </w:r>
      <w:r w:rsidRPr="00B238A8">
        <w:rPr>
          <w:rStyle w:val="Emphasis"/>
        </w:rPr>
        <w:t xml:space="preserve"> </w:t>
      </w:r>
      <w:r w:rsidRPr="00B238A8">
        <w:rPr>
          <w:rStyle w:val="Emphasis"/>
          <w:highlight w:val="yellow"/>
        </w:rPr>
        <w:t>this budget is a vision</w:t>
      </w:r>
      <w:r w:rsidRPr="00B238A8">
        <w:rPr>
          <w:rStyle w:val="StyleUnderline"/>
          <w:highlight w:val="yellow"/>
        </w:rPr>
        <w:t xml:space="preserve"> document and people shouldn’t get </w:t>
      </w:r>
      <w:r w:rsidRPr="00B238A8">
        <w:rPr>
          <w:rStyle w:val="Emphasis"/>
          <w:highlight w:val="yellow"/>
        </w:rPr>
        <w:t>overly excited.</w:t>
      </w:r>
      <w:r w:rsidRPr="00B238A8">
        <w:rPr>
          <w:rStyle w:val="Emphasis"/>
        </w:rPr>
        <w:t xml:space="preserve"> </w:t>
      </w:r>
      <w:r w:rsidRPr="00B238A8">
        <w:rPr>
          <w:rStyle w:val="StyleUnderline"/>
        </w:rPr>
        <w:t xml:space="preserve">If I had </w:t>
      </w:r>
      <w:r w:rsidRPr="00B238A8">
        <w:rPr>
          <w:rStyle w:val="StyleUnderline"/>
          <w:highlight w:val="yellow"/>
        </w:rPr>
        <w:t>to sum</w:t>
      </w:r>
      <w:r w:rsidRPr="00B238A8">
        <w:rPr>
          <w:rStyle w:val="StyleUnderline"/>
        </w:rPr>
        <w:t xml:space="preserve"> </w:t>
      </w:r>
      <w:r w:rsidRPr="00B238A8">
        <w:rPr>
          <w:rStyle w:val="StyleUnderline"/>
          <w:highlight w:val="yellow"/>
        </w:rPr>
        <w:t>it up</w:t>
      </w:r>
      <w:r w:rsidRPr="00B238A8">
        <w:rPr>
          <w:rStyle w:val="StyleUnderline"/>
        </w:rPr>
        <w:t xml:space="preserve"> </w:t>
      </w:r>
      <w:r w:rsidRPr="00B238A8">
        <w:rPr>
          <w:sz w:val="14"/>
        </w:rPr>
        <w:t xml:space="preserve">quickly, I’d say </w:t>
      </w:r>
      <w:r w:rsidRPr="00B238A8">
        <w:rPr>
          <w:rStyle w:val="StyleUnderline"/>
          <w:highlight w:val="yellow"/>
        </w:rPr>
        <w:t xml:space="preserve">this proposal was </w:t>
      </w:r>
      <w:r w:rsidRPr="00B238A8">
        <w:rPr>
          <w:rStyle w:val="Emphasis"/>
          <w:highlight w:val="yellow"/>
        </w:rPr>
        <w:t>dead in Congress</w:t>
      </w:r>
      <w:r w:rsidRPr="00B238A8">
        <w:rPr>
          <w:rStyle w:val="StyleUnderline"/>
          <w:highlight w:val="yellow"/>
        </w:rPr>
        <w:t xml:space="preserve"> </w:t>
      </w:r>
      <w:r w:rsidRPr="00B238A8">
        <w:rPr>
          <w:rStyle w:val="Emphasis"/>
          <w:highlight w:val="yellow"/>
        </w:rPr>
        <w:t>before the ink was</w:t>
      </w:r>
      <w:r w:rsidRPr="00B238A8">
        <w:rPr>
          <w:rStyle w:val="StyleUnderline"/>
        </w:rPr>
        <w:t xml:space="preserve"> even </w:t>
      </w:r>
      <w:r w:rsidRPr="00B238A8">
        <w:rPr>
          <w:rStyle w:val="Emphasis"/>
          <w:highlight w:val="yellow"/>
        </w:rPr>
        <w:t>dry.”</w:t>
      </w:r>
    </w:p>
    <w:p w:rsidR="00553221" w:rsidRDefault="00553221" w:rsidP="00553221">
      <w:pPr>
        <w:pStyle w:val="Heading4"/>
      </w:pPr>
      <w:r>
        <w:t>A recently filed federal lawsuit should improve Native American schools.</w:t>
      </w:r>
    </w:p>
    <w:p w:rsidR="00553221" w:rsidRPr="00553221" w:rsidRDefault="00553221" w:rsidP="00553221">
      <w:r w:rsidRPr="00553221">
        <w:rPr>
          <w:rFonts w:eastAsiaTheme="majorEastAsia" w:cstheme="majorBidi"/>
          <w:b/>
          <w:iCs/>
          <w:sz w:val="26"/>
        </w:rPr>
        <w:t>Gardner, 1-18-17</w:t>
      </w:r>
      <w:r>
        <w:t xml:space="preserve"> [Walt, taught for 28 years in the Los Angeles Unified School District and was a lecturer in the UCLA Graduate School of Education; “The Native American Education Scandal;” Education Week, January 18, 2017; http://blogs.edweek.org/edweek/walt_gardners_reality_check/2017/01/the_native_american_education_scandal.html]</w:t>
      </w:r>
    </w:p>
    <w:p w:rsidR="00553221" w:rsidRDefault="00553221" w:rsidP="00553221">
      <w:pPr>
        <w:rPr>
          <w:rStyle w:val="StyleUnderline"/>
        </w:rPr>
      </w:pPr>
      <w:r w:rsidRPr="00553221">
        <w:rPr>
          <w:sz w:val="16"/>
        </w:rPr>
        <w:t xml:space="preserve">The sub-standard education provided to ethnic and racial subgroups has been the subject of countless articles. Yet </w:t>
      </w:r>
      <w:r w:rsidRPr="00553221">
        <w:rPr>
          <w:rStyle w:val="StyleUnderline"/>
          <w:highlight w:val="yellow"/>
        </w:rPr>
        <w:t>curiously overlooked in the coverage are Native Americans</w:t>
      </w:r>
      <w:r w:rsidRPr="00553221">
        <w:rPr>
          <w:sz w:val="16"/>
        </w:rPr>
        <w:t xml:space="preserve"> ("The Longstanding Crisis Facing Tribal Schools," The Atlantic, Jan. 12). </w:t>
      </w:r>
      <w:r w:rsidRPr="00553221">
        <w:rPr>
          <w:rStyle w:val="StyleUnderline"/>
          <w:highlight w:val="yellow"/>
        </w:rPr>
        <w:t xml:space="preserve">I'm hoping that </w:t>
      </w:r>
      <w:r w:rsidRPr="00553221">
        <w:rPr>
          <w:rStyle w:val="Emphasis"/>
          <w:highlight w:val="yellow"/>
        </w:rPr>
        <w:t>will change</w:t>
      </w:r>
      <w:r w:rsidRPr="00553221">
        <w:rPr>
          <w:rStyle w:val="StyleUnderline"/>
          <w:highlight w:val="yellow"/>
        </w:rPr>
        <w:t xml:space="preserve"> as a result of a </w:t>
      </w:r>
      <w:r w:rsidRPr="00553221">
        <w:rPr>
          <w:rStyle w:val="Emphasis"/>
          <w:highlight w:val="yellow"/>
        </w:rPr>
        <w:t xml:space="preserve">lawsuit </w:t>
      </w:r>
      <w:r w:rsidRPr="00553221">
        <w:rPr>
          <w:rStyle w:val="StyleUnderline"/>
          <w:highlight w:val="yellow"/>
        </w:rPr>
        <w:t xml:space="preserve">filed in Arizona's U.S. District Court that accuses the Bureau of Indian Education of repeatedly </w:t>
      </w:r>
      <w:r w:rsidRPr="00553221">
        <w:rPr>
          <w:rStyle w:val="Emphasis"/>
          <w:highlight w:val="yellow"/>
        </w:rPr>
        <w:t>failing to improve the learning environment</w:t>
      </w:r>
      <w:r w:rsidRPr="00553221">
        <w:rPr>
          <w:rStyle w:val="StyleUnderline"/>
          <w:highlight w:val="yellow"/>
        </w:rPr>
        <w:t xml:space="preserve"> at Havasupai Elementary School</w:t>
      </w:r>
      <w:r w:rsidRPr="00553221">
        <w:rPr>
          <w:sz w:val="16"/>
        </w:rPr>
        <w:t xml:space="preserve">. </w:t>
      </w:r>
      <w:r w:rsidRPr="00553221">
        <w:rPr>
          <w:rStyle w:val="StyleUnderline"/>
          <w:highlight w:val="yellow"/>
        </w:rPr>
        <w:t>It contends that the school teaches nothing beyond reading and math.</w:t>
      </w:r>
      <w:r w:rsidRPr="00553221">
        <w:rPr>
          <w:rStyle w:val="StyleUnderline"/>
        </w:rPr>
        <w:t xml:space="preserve"> </w:t>
      </w:r>
      <w:r w:rsidRPr="00553221">
        <w:rPr>
          <w:rStyle w:val="StyleUnderline"/>
          <w:highlight w:val="yellow"/>
        </w:rPr>
        <w:t>It</w:t>
      </w:r>
      <w:r w:rsidRPr="00553221">
        <w:rPr>
          <w:rStyle w:val="StyleUnderline"/>
        </w:rPr>
        <w:t xml:space="preserve"> further </w:t>
      </w:r>
      <w:r w:rsidRPr="00553221">
        <w:rPr>
          <w:rStyle w:val="StyleUnderline"/>
          <w:highlight w:val="yellow"/>
        </w:rPr>
        <w:t>charges that</w:t>
      </w:r>
      <w:r w:rsidRPr="00553221">
        <w:rPr>
          <w:rStyle w:val="StyleUnderline"/>
        </w:rPr>
        <w:t xml:space="preserve"> </w:t>
      </w:r>
      <w:r w:rsidRPr="00553221">
        <w:rPr>
          <w:rStyle w:val="StyleUnderline"/>
          <w:highlight w:val="yellow"/>
        </w:rPr>
        <w:t>extracurricular activities and special education</w:t>
      </w:r>
      <w:r w:rsidRPr="00553221">
        <w:rPr>
          <w:rStyle w:val="StyleUnderline"/>
        </w:rPr>
        <w:t xml:space="preserve"> services </w:t>
      </w:r>
      <w:r w:rsidRPr="00553221">
        <w:rPr>
          <w:rStyle w:val="StyleUnderline"/>
          <w:highlight w:val="yellow"/>
        </w:rPr>
        <w:t>are nonexistent</w:t>
      </w:r>
      <w:r w:rsidRPr="00553221">
        <w:rPr>
          <w:rStyle w:val="StyleUnderline"/>
        </w:rPr>
        <w:t xml:space="preserve">. </w:t>
      </w:r>
      <w:r w:rsidRPr="00553221">
        <w:rPr>
          <w:rStyle w:val="StyleUnderline"/>
          <w:highlight w:val="yellow"/>
        </w:rPr>
        <w:t>The school is so understaffed</w:t>
      </w:r>
      <w:r w:rsidRPr="00553221">
        <w:rPr>
          <w:rStyle w:val="StyleUnderline"/>
        </w:rPr>
        <w:t xml:space="preserve"> </w:t>
      </w:r>
      <w:r w:rsidRPr="00553221">
        <w:rPr>
          <w:rStyle w:val="StyleUnderline"/>
          <w:highlight w:val="yellow"/>
        </w:rPr>
        <w:t xml:space="preserve">that the school janitor </w:t>
      </w:r>
      <w:r w:rsidRPr="00553221">
        <w:rPr>
          <w:rStyle w:val="StyleUnderline"/>
        </w:rPr>
        <w:t xml:space="preserve">occasionally </w:t>
      </w:r>
      <w:r w:rsidRPr="00553221">
        <w:rPr>
          <w:rStyle w:val="StyleUnderline"/>
          <w:highlight w:val="yellow"/>
        </w:rPr>
        <w:t>fills in as a teacher</w:t>
      </w:r>
      <w:r w:rsidRPr="00553221">
        <w:rPr>
          <w:rStyle w:val="StyleUnderline"/>
        </w:rPr>
        <w:t xml:space="preserve">. </w:t>
      </w:r>
      <w:r w:rsidRPr="00553221">
        <w:rPr>
          <w:rStyle w:val="StyleUnderline"/>
          <w:highlight w:val="yellow"/>
        </w:rPr>
        <w:t>Although the suit is restricted to that</w:t>
      </w:r>
      <w:r w:rsidRPr="00553221">
        <w:rPr>
          <w:rStyle w:val="StyleUnderline"/>
        </w:rPr>
        <w:t xml:space="preserve"> particular </w:t>
      </w:r>
      <w:r w:rsidRPr="00553221">
        <w:rPr>
          <w:rStyle w:val="StyleUnderline"/>
          <w:highlight w:val="yellow"/>
        </w:rPr>
        <w:t xml:space="preserve">school, I believe what it maintains </w:t>
      </w:r>
      <w:r w:rsidRPr="00553221">
        <w:rPr>
          <w:rStyle w:val="Emphasis"/>
          <w:highlight w:val="yellow"/>
        </w:rPr>
        <w:t>applies to virtually all tribal schools</w:t>
      </w:r>
      <w:r w:rsidRPr="00553221">
        <w:rPr>
          <w:rStyle w:val="StyleUnderline"/>
        </w:rPr>
        <w:t xml:space="preserve">. </w:t>
      </w:r>
    </w:p>
    <w:p w:rsidR="00011889" w:rsidRDefault="00011889" w:rsidP="00011889">
      <w:pPr>
        <w:pStyle w:val="Heading4"/>
      </w:pPr>
      <w:r>
        <w:t>A</w:t>
      </w:r>
      <w:r w:rsidRPr="00011889">
        <w:t xml:space="preserve"> recently filed federal lawsuit in Arizona will bring </w:t>
      </w:r>
      <w:r>
        <w:t xml:space="preserve">nationwide </w:t>
      </w:r>
      <w:r w:rsidRPr="00011889">
        <w:t xml:space="preserve">attention to conditions in Native American schools and set a national </w:t>
      </w:r>
      <w:r>
        <w:t xml:space="preserve">legal </w:t>
      </w:r>
      <w:r w:rsidRPr="00011889">
        <w:t>precedent</w:t>
      </w:r>
      <w:r>
        <w:t xml:space="preserve"> for all Native schools</w:t>
      </w:r>
      <w:r w:rsidRPr="00011889">
        <w:t>.</w:t>
      </w:r>
    </w:p>
    <w:p w:rsidR="00011889" w:rsidRPr="00011889" w:rsidRDefault="00011889" w:rsidP="00011889">
      <w:r w:rsidRPr="00011889">
        <w:rPr>
          <w:rFonts w:eastAsiaTheme="majorEastAsia" w:cstheme="majorBidi"/>
          <w:b/>
          <w:iCs/>
          <w:sz w:val="26"/>
        </w:rPr>
        <w:t>Wong, 1-12-17</w:t>
      </w:r>
      <w:r>
        <w:t xml:space="preserve"> [Alia, associate editor at The Atlantic, where she oversees the education section; “The Longstanding Crisis Facing Tribal Schools;” The Atlantic, January 12, 2017; https://www.theatlantic.com/education/archive/2017/01/the-longstanding-crisis-facing-tribal-schools/513053/]</w:t>
      </w:r>
    </w:p>
    <w:p w:rsidR="00011889" w:rsidRDefault="00011889" w:rsidP="00011889">
      <w:pPr>
        <w:rPr>
          <w:rStyle w:val="StyleUnderline"/>
        </w:rPr>
      </w:pPr>
      <w:r w:rsidRPr="00011889">
        <w:rPr>
          <w:sz w:val="16"/>
        </w:rPr>
        <w:t xml:space="preserve">It’s unclear whether the allegations will be substantiated. Both Jeff Williamson, the principal of Havasupai Elementary and a defendant in the case, and a spokeswoman for the BIE, which falls under the U.S. Department of the Interior, declined to comment. Still, </w:t>
      </w:r>
      <w:r w:rsidRPr="00011889">
        <w:rPr>
          <w:rStyle w:val="StyleUnderline"/>
          <w:highlight w:val="yellow"/>
        </w:rPr>
        <w:t xml:space="preserve">the lawsuit is likely to bring </w:t>
      </w:r>
      <w:r w:rsidRPr="00011889">
        <w:rPr>
          <w:rStyle w:val="Emphasis"/>
          <w:highlight w:val="yellow"/>
        </w:rPr>
        <w:t>greater attention</w:t>
      </w:r>
      <w:r w:rsidRPr="00011889">
        <w:rPr>
          <w:rStyle w:val="StyleUnderline"/>
          <w:highlight w:val="yellow"/>
        </w:rPr>
        <w:t xml:space="preserve"> to problems that have dogged BIE schools </w:t>
      </w:r>
      <w:r w:rsidRPr="00C37A52">
        <w:rPr>
          <w:rStyle w:val="Emphasis"/>
          <w:highlight w:val="yellow"/>
        </w:rPr>
        <w:t>across the country</w:t>
      </w:r>
      <w:r w:rsidRPr="00011889">
        <w:rPr>
          <w:rStyle w:val="StyleUnderline"/>
          <w:highlight w:val="yellow"/>
        </w:rPr>
        <w:t xml:space="preserve"> for decades</w:t>
      </w:r>
      <w:r w:rsidRPr="00011889">
        <w:rPr>
          <w:sz w:val="16"/>
        </w:rPr>
        <w:t xml:space="preserve">—challenges the Obama administration has sought, but struggled, to address. Arne Duncan, the former U.S. education secretary, once described the BIE as “the epitome of broken” and “utterly bankrupt.” Even the secretary of the interior, Sally Jewell, has acknowledged the bureau’s shortcomings, calling Indian education “an embarrassment.” </w:t>
      </w:r>
      <w:r w:rsidRPr="00011889">
        <w:rPr>
          <w:rStyle w:val="StyleUnderline"/>
          <w:highlight w:val="yellow"/>
        </w:rPr>
        <w:t>In demanding that</w:t>
      </w:r>
      <w:r w:rsidRPr="00011889">
        <w:rPr>
          <w:rStyle w:val="StyleUnderline"/>
        </w:rPr>
        <w:t xml:space="preserve"> the </w:t>
      </w:r>
      <w:r w:rsidRPr="00011889">
        <w:rPr>
          <w:rStyle w:val="StyleUnderline"/>
          <w:highlight w:val="yellow"/>
        </w:rPr>
        <w:t>BIE commit to providing a quality</w:t>
      </w:r>
      <w:r w:rsidRPr="00011889">
        <w:rPr>
          <w:rStyle w:val="StyleUnderline"/>
        </w:rPr>
        <w:t xml:space="preserve"> </w:t>
      </w:r>
      <w:r w:rsidRPr="00011889">
        <w:rPr>
          <w:rStyle w:val="StyleUnderline"/>
          <w:highlight w:val="yellow"/>
        </w:rPr>
        <w:t>education to all its students, the case, according to Eidmann, (staff attorney for Public Counsel</w:t>
      </w:r>
      <w:r>
        <w:rPr>
          <w:rStyle w:val="StyleUnderline"/>
        </w:rPr>
        <w:t>, a pro bono law firm)</w:t>
      </w:r>
      <w:r w:rsidRPr="00011889">
        <w:rPr>
          <w:rStyle w:val="StyleUnderline"/>
        </w:rPr>
        <w:t xml:space="preserve"> </w:t>
      </w:r>
      <w:r w:rsidRPr="00011889">
        <w:rPr>
          <w:rStyle w:val="StyleUnderline"/>
          <w:highlight w:val="yellow"/>
        </w:rPr>
        <w:t xml:space="preserve">wouldn’t only be “a </w:t>
      </w:r>
      <w:r w:rsidRPr="00011889">
        <w:rPr>
          <w:rStyle w:val="Emphasis"/>
          <w:highlight w:val="yellow"/>
        </w:rPr>
        <w:t>potential prototype</w:t>
      </w:r>
      <w:r w:rsidRPr="00011889">
        <w:rPr>
          <w:rStyle w:val="StyleUnderline"/>
          <w:highlight w:val="yellow"/>
        </w:rPr>
        <w:t xml:space="preserve"> for BIE schools</w:t>
      </w:r>
      <w:r w:rsidRPr="00011889">
        <w:rPr>
          <w:rStyle w:val="StyleUnderline"/>
        </w:rPr>
        <w:t xml:space="preserve"> all </w:t>
      </w:r>
      <w:r w:rsidRPr="00011889">
        <w:rPr>
          <w:rStyle w:val="Emphasis"/>
          <w:highlight w:val="yellow"/>
        </w:rPr>
        <w:t>across the country</w:t>
      </w:r>
      <w:r w:rsidRPr="00011889">
        <w:rPr>
          <w:rStyle w:val="StyleUnderline"/>
        </w:rPr>
        <w:t>”—</w:t>
      </w:r>
      <w:r w:rsidRPr="00011889">
        <w:rPr>
          <w:rStyle w:val="StyleUnderline"/>
          <w:highlight w:val="yellow"/>
        </w:rPr>
        <w:t>it would</w:t>
      </w:r>
      <w:r w:rsidRPr="00011889">
        <w:rPr>
          <w:rStyle w:val="StyleUnderline"/>
        </w:rPr>
        <w:t xml:space="preserve"> also </w:t>
      </w:r>
      <w:r w:rsidRPr="00011889">
        <w:rPr>
          <w:rStyle w:val="StyleUnderline"/>
          <w:highlight w:val="yellow"/>
        </w:rPr>
        <w:t xml:space="preserve">establish “a </w:t>
      </w:r>
      <w:r w:rsidRPr="00011889">
        <w:rPr>
          <w:rStyle w:val="Emphasis"/>
          <w:highlight w:val="yellow"/>
        </w:rPr>
        <w:t>precedent</w:t>
      </w:r>
      <w:r w:rsidRPr="00011889">
        <w:rPr>
          <w:rStyle w:val="StyleUnderline"/>
          <w:highlight w:val="yellow"/>
        </w:rPr>
        <w:t xml:space="preserve"> that </w:t>
      </w:r>
      <w:r w:rsidRPr="00011889">
        <w:rPr>
          <w:rStyle w:val="Emphasis"/>
          <w:highlight w:val="yellow"/>
        </w:rPr>
        <w:t>applies to students in every BIE school</w:t>
      </w:r>
      <w:r>
        <w:rPr>
          <w:rStyle w:val="StyleUnderline"/>
        </w:rPr>
        <w:t>”</w:t>
      </w:r>
    </w:p>
    <w:p w:rsidR="00021EF0" w:rsidRPr="00021EF0" w:rsidRDefault="00021EF0" w:rsidP="00021EF0">
      <w:pPr>
        <w:pStyle w:val="Heading4"/>
      </w:pPr>
      <w:r w:rsidRPr="00021EF0">
        <w:lastRenderedPageBreak/>
        <w:t>Winning the Arizona-bas</w:t>
      </w:r>
      <w:r>
        <w:t>ed lawsuit with a broad</w:t>
      </w:r>
      <w:r w:rsidRPr="00021EF0">
        <w:t xml:space="preserve"> declaratory judgment will impact Native students nationally.</w:t>
      </w:r>
    </w:p>
    <w:p w:rsidR="007E266C" w:rsidRPr="007E266C" w:rsidRDefault="007E266C" w:rsidP="007E266C">
      <w:r w:rsidRPr="007E266C">
        <w:rPr>
          <w:rFonts w:eastAsiaTheme="majorEastAsia" w:cstheme="majorBidi"/>
          <w:b/>
          <w:iCs/>
          <w:sz w:val="26"/>
        </w:rPr>
        <w:t>Renick, 1-12-17</w:t>
      </w:r>
      <w:r>
        <w:t xml:space="preserve"> [Christie, Managing Editor, Chronicle for Social Change, “Bureau of Indian Education Failed to Educate Tribal Youth, Lawsuit Alleges;” Chronicle for Social Change, January 12, 2017; https://chronicleofsocialchange.org/featured/suit-alleges-feds-failed-in-education-of-tribal-youth]</w:t>
      </w:r>
    </w:p>
    <w:p w:rsidR="007E266C" w:rsidRPr="007E266C" w:rsidRDefault="007E266C" w:rsidP="007E266C">
      <w:pPr>
        <w:rPr>
          <w:sz w:val="16"/>
        </w:rPr>
      </w:pPr>
      <w:r w:rsidRPr="007E266C">
        <w:rPr>
          <w:rStyle w:val="StyleUnderline"/>
          <w:highlight w:val="yellow"/>
        </w:rPr>
        <w:t>Those advocating on behalf of the students hope the suit will improve</w:t>
      </w:r>
      <w:r w:rsidRPr="007E266C">
        <w:rPr>
          <w:rStyle w:val="StyleUnderline"/>
        </w:rPr>
        <w:t xml:space="preserve"> the </w:t>
      </w:r>
      <w:r w:rsidRPr="007E266C">
        <w:rPr>
          <w:rStyle w:val="StyleUnderline"/>
          <w:highlight w:val="yellow"/>
        </w:rPr>
        <w:t xml:space="preserve">education of </w:t>
      </w:r>
      <w:r w:rsidRPr="00021EF0">
        <w:rPr>
          <w:rStyle w:val="Emphasis"/>
          <w:highlight w:val="yellow"/>
        </w:rPr>
        <w:t>all students</w:t>
      </w:r>
      <w:r w:rsidRPr="007E266C">
        <w:rPr>
          <w:rStyle w:val="StyleUnderline"/>
          <w:highlight w:val="yellow"/>
        </w:rPr>
        <w:t xml:space="preserve"> in</w:t>
      </w:r>
      <w:r w:rsidRPr="007E266C">
        <w:rPr>
          <w:rStyle w:val="StyleUnderline"/>
        </w:rPr>
        <w:t xml:space="preserve"> </w:t>
      </w:r>
      <w:r w:rsidRPr="00021EF0">
        <w:rPr>
          <w:rStyle w:val="Emphasis"/>
          <w:highlight w:val="yellow"/>
        </w:rPr>
        <w:t>BIE schools across the country</w:t>
      </w:r>
      <w:r w:rsidRPr="007E266C">
        <w:rPr>
          <w:rStyle w:val="StyleUnderline"/>
        </w:rPr>
        <w:t>.</w:t>
      </w:r>
      <w:r w:rsidRPr="007E266C">
        <w:rPr>
          <w:sz w:val="16"/>
        </w:rPr>
        <w:t xml:space="preserve"> “</w:t>
      </w:r>
      <w:r w:rsidRPr="007E266C">
        <w:rPr>
          <w:rStyle w:val="StyleUnderline"/>
          <w:highlight w:val="yellow"/>
        </w:rPr>
        <w:t>While</w:t>
      </w:r>
      <w:r w:rsidRPr="007E266C">
        <w:rPr>
          <w:rStyle w:val="StyleUnderline"/>
        </w:rPr>
        <w:t xml:space="preserve"> the </w:t>
      </w:r>
      <w:r w:rsidRPr="007E266C">
        <w:rPr>
          <w:rStyle w:val="StyleUnderline"/>
          <w:highlight w:val="yellow"/>
        </w:rPr>
        <w:t>plaintiffs in the lawsuit are all from one elementary school</w:t>
      </w:r>
      <w:r w:rsidRPr="007E266C">
        <w:rPr>
          <w:rStyle w:val="StyleUnderline"/>
        </w:rPr>
        <w:t xml:space="preserve">, </w:t>
      </w:r>
      <w:r w:rsidRPr="007E266C">
        <w:rPr>
          <w:rStyle w:val="StyleUnderline"/>
          <w:highlight w:val="yellow"/>
        </w:rPr>
        <w:t xml:space="preserve">the lawsuit seeks a </w:t>
      </w:r>
      <w:r w:rsidRPr="00021EF0">
        <w:rPr>
          <w:rStyle w:val="Emphasis"/>
          <w:highlight w:val="yellow"/>
        </w:rPr>
        <w:t>declaration</w:t>
      </w:r>
      <w:r w:rsidRPr="007E266C">
        <w:rPr>
          <w:rStyle w:val="StyleUnderline"/>
          <w:highlight w:val="yellow"/>
        </w:rPr>
        <w:t xml:space="preserve"> that</w:t>
      </w:r>
      <w:r w:rsidRPr="007E266C">
        <w:rPr>
          <w:rStyle w:val="StyleUnderline"/>
        </w:rPr>
        <w:t xml:space="preserve"> the </w:t>
      </w:r>
      <w:r w:rsidRPr="007E266C">
        <w:rPr>
          <w:rStyle w:val="StyleUnderline"/>
          <w:highlight w:val="yellow"/>
        </w:rPr>
        <w:t xml:space="preserve">BIE </w:t>
      </w:r>
      <w:r w:rsidRPr="00021EF0">
        <w:rPr>
          <w:rStyle w:val="Emphasis"/>
          <w:highlight w:val="yellow"/>
        </w:rPr>
        <w:t>comply with federal laws</w:t>
      </w:r>
      <w:r w:rsidRPr="007E266C">
        <w:rPr>
          <w:rStyle w:val="StyleUnderline"/>
          <w:highlight w:val="yellow"/>
        </w:rPr>
        <w:t xml:space="preserve"> and </w:t>
      </w:r>
      <w:r w:rsidRPr="007E266C">
        <w:rPr>
          <w:rStyle w:val="StyleUnderline"/>
        </w:rPr>
        <w:t xml:space="preserve">federal </w:t>
      </w:r>
      <w:r w:rsidRPr="007E266C">
        <w:rPr>
          <w:rStyle w:val="StyleUnderline"/>
          <w:highlight w:val="yellow"/>
        </w:rPr>
        <w:t xml:space="preserve">statutes </w:t>
      </w:r>
      <w:r w:rsidRPr="00021EF0">
        <w:rPr>
          <w:rStyle w:val="Emphasis"/>
          <w:highlight w:val="yellow"/>
        </w:rPr>
        <w:t>mandating</w:t>
      </w:r>
      <w:r w:rsidRPr="00021EF0">
        <w:rPr>
          <w:rStyle w:val="Emphasis"/>
        </w:rPr>
        <w:t xml:space="preserve"> </w:t>
      </w:r>
      <w:r w:rsidRPr="00021EF0">
        <w:rPr>
          <w:rStyle w:val="Emphasis"/>
          <w:highlight w:val="yellow"/>
        </w:rPr>
        <w:t>equal education in BIE schools</w:t>
      </w:r>
      <w:r w:rsidRPr="007E266C">
        <w:rPr>
          <w:rStyle w:val="StyleUnderline"/>
          <w:highlight w:val="yellow"/>
        </w:rPr>
        <w:t>, and declaration that the federal government is responsible for ensuring</w:t>
      </w:r>
      <w:r w:rsidRPr="007E266C">
        <w:rPr>
          <w:rStyle w:val="StyleUnderline"/>
        </w:rPr>
        <w:t xml:space="preserve"> </w:t>
      </w:r>
      <w:r w:rsidRPr="007E266C">
        <w:rPr>
          <w:rStyle w:val="StyleUnderline"/>
          <w:highlight w:val="yellow"/>
        </w:rPr>
        <w:t>that student with disabilities in BIE-operated schools</w:t>
      </w:r>
      <w:r w:rsidRPr="007E266C">
        <w:rPr>
          <w:rStyle w:val="StyleUnderline"/>
        </w:rPr>
        <w:t xml:space="preserve"> </w:t>
      </w:r>
      <w:r w:rsidRPr="007E266C">
        <w:rPr>
          <w:rStyle w:val="StyleUnderline"/>
          <w:highlight w:val="yellow"/>
        </w:rPr>
        <w:t>receive</w:t>
      </w:r>
      <w:r w:rsidRPr="007E266C">
        <w:rPr>
          <w:rStyle w:val="StyleUnderline"/>
        </w:rPr>
        <w:t xml:space="preserve"> the </w:t>
      </w:r>
      <w:r w:rsidRPr="007E266C">
        <w:rPr>
          <w:rStyle w:val="StyleUnderline"/>
          <w:highlight w:val="yellow"/>
        </w:rPr>
        <w:t>services</w:t>
      </w:r>
      <w:r w:rsidRPr="007E266C">
        <w:rPr>
          <w:rStyle w:val="StyleUnderline"/>
        </w:rPr>
        <w:t xml:space="preserve"> that </w:t>
      </w:r>
      <w:r w:rsidRPr="007E266C">
        <w:rPr>
          <w:rStyle w:val="StyleUnderline"/>
          <w:highlight w:val="yellow"/>
        </w:rPr>
        <w:t>they’re entitled to under</w:t>
      </w:r>
      <w:r w:rsidRPr="007E266C">
        <w:rPr>
          <w:rStyle w:val="StyleUnderline"/>
        </w:rPr>
        <w:t xml:space="preserve"> </w:t>
      </w:r>
      <w:r w:rsidRPr="007E266C">
        <w:rPr>
          <w:rStyle w:val="StyleUnderline"/>
          <w:highlight w:val="yellow"/>
        </w:rPr>
        <w:t xml:space="preserve">federal disability law,” said </w:t>
      </w:r>
      <w:r w:rsidRPr="007E266C">
        <w:rPr>
          <w:sz w:val="16"/>
        </w:rPr>
        <w:t>Kathryn</w:t>
      </w:r>
      <w:r w:rsidRPr="007E266C">
        <w:rPr>
          <w:sz w:val="16"/>
          <w:highlight w:val="yellow"/>
        </w:rPr>
        <w:t xml:space="preserve"> </w:t>
      </w:r>
      <w:r w:rsidRPr="007E266C">
        <w:rPr>
          <w:rStyle w:val="StyleUnderline"/>
          <w:highlight w:val="yellow"/>
        </w:rPr>
        <w:t>Eidmann of Public Counsel</w:t>
      </w:r>
      <w:r w:rsidRPr="007E266C">
        <w:rPr>
          <w:sz w:val="16"/>
          <w:highlight w:val="yellow"/>
        </w:rPr>
        <w:t xml:space="preserve"> </w:t>
      </w:r>
      <w:r w:rsidRPr="007E266C">
        <w:rPr>
          <w:sz w:val="16"/>
        </w:rPr>
        <w:t>during the conference call.</w:t>
      </w:r>
    </w:p>
    <w:p w:rsidR="007E266C" w:rsidRDefault="007E266C" w:rsidP="007E266C">
      <w:pPr>
        <w:pStyle w:val="Heading4"/>
      </w:pPr>
      <w:r>
        <w:t>The lawsuit filed in Federal District Court against the Bureau of Indian Education will be able to prove a clear violation of federal education law.</w:t>
      </w:r>
    </w:p>
    <w:p w:rsidR="007E266C" w:rsidRPr="007E266C" w:rsidRDefault="007E266C" w:rsidP="007E266C">
      <w:r w:rsidRPr="007E266C">
        <w:rPr>
          <w:rFonts w:eastAsiaTheme="majorEastAsia" w:cstheme="majorBidi"/>
          <w:b/>
          <w:iCs/>
          <w:sz w:val="26"/>
        </w:rPr>
        <w:t>Renick, 1-12-17</w:t>
      </w:r>
      <w:r>
        <w:t xml:space="preserve"> [Christie, Managing Editor, Chronicle for Social Change, “Bureau of Indian Education Failed to Educate Tribal Youth, Lawsuit Alleges;” Chronicle for Social Change, January 12, 2017; https://chronicleofsocialchange.org/featured/suit-alleges-feds-failed-in-education-of-tribal-youth]</w:t>
      </w:r>
    </w:p>
    <w:p w:rsidR="007E266C" w:rsidRPr="007E266C" w:rsidRDefault="007E266C" w:rsidP="007E266C">
      <w:pPr>
        <w:rPr>
          <w:rStyle w:val="StyleUnderline"/>
        </w:rPr>
      </w:pPr>
      <w:r>
        <w:t xml:space="preserve">“The </w:t>
      </w:r>
      <w:r w:rsidRPr="007E266C">
        <w:rPr>
          <w:rStyle w:val="StyleUnderline"/>
          <w:highlight w:val="yellow"/>
        </w:rPr>
        <w:t xml:space="preserve">BIE’s </w:t>
      </w:r>
      <w:r w:rsidRPr="007E266C">
        <w:rPr>
          <w:rStyle w:val="Emphasis"/>
          <w:highlight w:val="yellow"/>
        </w:rPr>
        <w:t>failure</w:t>
      </w:r>
      <w:r w:rsidRPr="007E266C">
        <w:rPr>
          <w:rStyle w:val="StyleUnderline"/>
          <w:highlight w:val="yellow"/>
        </w:rPr>
        <w:t xml:space="preserve"> to provide a </w:t>
      </w:r>
      <w:r w:rsidRPr="007E266C">
        <w:rPr>
          <w:rStyle w:val="Emphasis"/>
          <w:highlight w:val="yellow"/>
        </w:rPr>
        <w:t>real education</w:t>
      </w:r>
      <w:r w:rsidRPr="007E266C">
        <w:rPr>
          <w:rStyle w:val="StyleUnderline"/>
          <w:highlight w:val="yellow"/>
        </w:rPr>
        <w:t xml:space="preserve"> for Havasupai children is</w:t>
      </w:r>
      <w:r w:rsidRPr="007E266C">
        <w:rPr>
          <w:rStyle w:val="StyleUnderline"/>
        </w:rPr>
        <w:t xml:space="preserve"> not only deeply upsetting, it’s </w:t>
      </w:r>
      <w:r w:rsidRPr="007E266C">
        <w:rPr>
          <w:rStyle w:val="StyleUnderline"/>
          <w:highlight w:val="yellow"/>
        </w:rPr>
        <w:t>a</w:t>
      </w:r>
      <w:r w:rsidRPr="007E266C">
        <w:rPr>
          <w:rStyle w:val="StyleUnderline"/>
        </w:rPr>
        <w:t xml:space="preserve"> </w:t>
      </w:r>
      <w:r w:rsidRPr="007E266C">
        <w:rPr>
          <w:rStyle w:val="Emphasis"/>
          <w:highlight w:val="yellow"/>
        </w:rPr>
        <w:t>clear violation of federal law</w:t>
      </w:r>
      <w:r w:rsidRPr="007E266C">
        <w:rPr>
          <w:rStyle w:val="StyleUnderline"/>
          <w:highlight w:val="yellow"/>
        </w:rPr>
        <w:t>,” said</w:t>
      </w:r>
      <w:r>
        <w:t xml:space="preserve"> Bryan </w:t>
      </w:r>
      <w:r w:rsidRPr="007E266C">
        <w:rPr>
          <w:rStyle w:val="StyleUnderline"/>
          <w:highlight w:val="yellow"/>
        </w:rPr>
        <w:t>Heckenlively (Plaintiffs’ attorney</w:t>
      </w:r>
      <w:r>
        <w:rPr>
          <w:rStyle w:val="StyleUnderline"/>
        </w:rPr>
        <w:t>)</w:t>
      </w:r>
      <w:r>
        <w:t xml:space="preserve"> of Munger, Tolles &amp; Olson LLP. “</w:t>
      </w:r>
      <w:r w:rsidRPr="007E266C">
        <w:rPr>
          <w:rStyle w:val="StyleUnderline"/>
        </w:rPr>
        <w:t xml:space="preserve">The </w:t>
      </w:r>
      <w:r w:rsidRPr="007E266C">
        <w:rPr>
          <w:rStyle w:val="StyleUnderline"/>
          <w:highlight w:val="yellow"/>
        </w:rPr>
        <w:t xml:space="preserve">BIE’s violation of federal law is </w:t>
      </w:r>
      <w:r w:rsidRPr="007E266C">
        <w:rPr>
          <w:rStyle w:val="Emphasis"/>
          <w:highlight w:val="yellow"/>
        </w:rPr>
        <w:t>equally clear</w:t>
      </w:r>
      <w:r w:rsidRPr="007E266C">
        <w:rPr>
          <w:rStyle w:val="StyleUnderline"/>
          <w:highlight w:val="yellow"/>
        </w:rPr>
        <w:t xml:space="preserve"> in the area of </w:t>
      </w:r>
      <w:r w:rsidRPr="007E266C">
        <w:rPr>
          <w:rStyle w:val="Emphasis"/>
          <w:highlight w:val="yellow"/>
        </w:rPr>
        <w:t>special education</w:t>
      </w:r>
      <w:r w:rsidRPr="007E266C">
        <w:rPr>
          <w:rStyle w:val="StyleUnderline"/>
        </w:rPr>
        <w:t xml:space="preserve"> … the </w:t>
      </w:r>
      <w:r w:rsidRPr="007E266C">
        <w:rPr>
          <w:rStyle w:val="StyleUnderline"/>
          <w:highlight w:val="yellow"/>
        </w:rPr>
        <w:t>BIE takes</w:t>
      </w:r>
      <w:r w:rsidRPr="007E266C">
        <w:rPr>
          <w:rStyle w:val="StyleUnderline"/>
        </w:rPr>
        <w:t xml:space="preserve"> </w:t>
      </w:r>
      <w:r w:rsidRPr="007E266C">
        <w:rPr>
          <w:rStyle w:val="Emphasis"/>
          <w:highlight w:val="yellow"/>
        </w:rPr>
        <w:t>students with disabilities and excludes them</w:t>
      </w:r>
      <w:r w:rsidRPr="007E266C">
        <w:rPr>
          <w:rStyle w:val="StyleUnderline"/>
          <w:highlight w:val="yellow"/>
        </w:rPr>
        <w:t xml:space="preserve"> from the school, </w:t>
      </w:r>
      <w:r w:rsidRPr="007E266C">
        <w:rPr>
          <w:rStyle w:val="Emphasis"/>
          <w:highlight w:val="yellow"/>
        </w:rPr>
        <w:t>restricts</w:t>
      </w:r>
      <w:r w:rsidRPr="007E266C">
        <w:rPr>
          <w:rStyle w:val="StyleUnderline"/>
        </w:rPr>
        <w:t xml:space="preserve"> their </w:t>
      </w:r>
      <w:r w:rsidRPr="007E266C">
        <w:rPr>
          <w:rStyle w:val="StyleUnderline"/>
          <w:highlight w:val="yellow"/>
        </w:rPr>
        <w:t>instructional hours and</w:t>
      </w:r>
      <w:r w:rsidRPr="007E266C">
        <w:rPr>
          <w:rStyle w:val="StyleUnderline"/>
        </w:rPr>
        <w:t xml:space="preserve"> </w:t>
      </w:r>
      <w:r w:rsidRPr="007E266C">
        <w:rPr>
          <w:rStyle w:val="Emphasis"/>
          <w:highlight w:val="yellow"/>
        </w:rPr>
        <w:t>refers them to law enforcement</w:t>
      </w:r>
      <w:r w:rsidRPr="007E266C">
        <w:rPr>
          <w:rStyle w:val="StyleUnderline"/>
          <w:highlight w:val="yellow"/>
        </w:rPr>
        <w:t xml:space="preserve"> when they’re disruptive for reasons</w:t>
      </w:r>
      <w:r w:rsidRPr="007E266C">
        <w:rPr>
          <w:rStyle w:val="StyleUnderline"/>
        </w:rPr>
        <w:t xml:space="preserve"> that are </w:t>
      </w:r>
      <w:r w:rsidRPr="007E266C">
        <w:rPr>
          <w:rStyle w:val="StyleUnderline"/>
          <w:highlight w:val="yellow"/>
        </w:rPr>
        <w:t>related to their</w:t>
      </w:r>
      <w:r w:rsidRPr="007E266C">
        <w:rPr>
          <w:rStyle w:val="StyleUnderline"/>
        </w:rPr>
        <w:t xml:space="preserve"> </w:t>
      </w:r>
      <w:r w:rsidRPr="007E266C">
        <w:rPr>
          <w:rStyle w:val="StyleUnderline"/>
          <w:highlight w:val="yellow"/>
        </w:rPr>
        <w:t>disability.”</w:t>
      </w:r>
    </w:p>
    <w:p w:rsidR="00DB7C27" w:rsidRDefault="00DE3CEF" w:rsidP="00DB7C27">
      <w:pPr>
        <w:pStyle w:val="Heading2"/>
      </w:pPr>
      <w:r>
        <w:lastRenderedPageBreak/>
        <w:t>Harm</w:t>
      </w:r>
    </w:p>
    <w:p w:rsidR="00DE3CEF" w:rsidRDefault="00DE3CEF" w:rsidP="00DE3CEF">
      <w:pPr>
        <w:pStyle w:val="Heading4"/>
      </w:pPr>
      <w:r>
        <w:t>Alternative causality: Budget sequestration has devastated Native American education funding.</w:t>
      </w:r>
    </w:p>
    <w:p w:rsidR="00DE3CEF" w:rsidRPr="00DE3CEF" w:rsidRDefault="00DE3CEF" w:rsidP="00DE3CEF">
      <w:r w:rsidRPr="00DE3CEF">
        <w:rPr>
          <w:rFonts w:eastAsiaTheme="majorEastAsia" w:cstheme="majorBidi"/>
          <w:b/>
          <w:iCs/>
          <w:sz w:val="26"/>
        </w:rPr>
        <w:t>Klein &amp; Maxwell, ’13</w:t>
      </w:r>
      <w:r>
        <w:t xml:space="preserve"> [Alyson, reporter for Education Week. She covers federal policy and Congress and reports on stimulus programs and ESEA/No Child Left Behind. She is a co-author of the blog Politics K-12; Lesli, assistant managing editor for Education Week. As a staff writer, her beats included English-language learners, civil rights, bilingual education, school district news and leadership. As a staff writer, she contributed to the blogs Learning the Language and District Dossier; “Federal Cuts Take a Toll on Native Americans' Schools;” Education Week, December 3, 2013; http://www.edweek.org/ew/articles/2013/12/04/13sequestration_ep.h33.html]</w:t>
      </w:r>
    </w:p>
    <w:p w:rsidR="00DE3CEF" w:rsidRDefault="00DE3CEF" w:rsidP="00DE3CEF">
      <w:pPr>
        <w:rPr>
          <w:rStyle w:val="StyleUnderline"/>
        </w:rPr>
      </w:pPr>
      <w:r w:rsidRPr="00DE3CEF">
        <w:rPr>
          <w:sz w:val="14"/>
        </w:rPr>
        <w:t xml:space="preserve">Perhaps </w:t>
      </w:r>
      <w:r w:rsidRPr="00DE3CEF">
        <w:rPr>
          <w:rStyle w:val="Emphasis"/>
          <w:highlight w:val="yellow"/>
        </w:rPr>
        <w:t>no other single group of students</w:t>
      </w:r>
      <w:r w:rsidRPr="00DE3CEF">
        <w:rPr>
          <w:rStyle w:val="StyleUnderline"/>
          <w:highlight w:val="yellow"/>
        </w:rPr>
        <w:t xml:space="preserve"> has been </w:t>
      </w:r>
      <w:r w:rsidRPr="00DE3CEF">
        <w:rPr>
          <w:rStyle w:val="Emphasis"/>
          <w:highlight w:val="yellow"/>
        </w:rPr>
        <w:t>as walloped by sequestration</w:t>
      </w:r>
      <w:r w:rsidRPr="00DE3CEF">
        <w:rPr>
          <w:rStyle w:val="StyleUnderline"/>
          <w:highlight w:val="yellow"/>
        </w:rPr>
        <w:t xml:space="preserve">—the biggest cuts to federal education spending in history—as </w:t>
      </w:r>
      <w:r w:rsidRPr="00DE3CEF">
        <w:rPr>
          <w:rStyle w:val="Emphasis"/>
          <w:highlight w:val="yellow"/>
        </w:rPr>
        <w:t>Native American children</w:t>
      </w:r>
      <w:r w:rsidRPr="00DE3CEF">
        <w:rPr>
          <w:rStyle w:val="StyleUnderline"/>
          <w:highlight w:val="yellow"/>
        </w:rPr>
        <w:t>. While the impact of the 5 percent across-the-board cuts has been almost invisible in many of the nation's school districts, it's hard to miss at schools that serve a high percentage of American Indian students</w:t>
      </w:r>
      <w:r w:rsidRPr="00DE3CEF">
        <w:rPr>
          <w:sz w:val="14"/>
          <w:highlight w:val="yellow"/>
        </w:rPr>
        <w:t>,</w:t>
      </w:r>
      <w:r w:rsidRPr="00DE3CEF">
        <w:rPr>
          <w:sz w:val="14"/>
        </w:rPr>
        <w:t xml:space="preserve"> such as Loneman School on the Pine Ridge Indian Reservation in South Dakota. The K-8 school laid off 12 staff members, about 20 percent of its workforce, before the current academic year began in August. Those cuts included three of six middle school teachers, says Principal Charles Cuny Jr. And 6th, 7th, and 8th grade students, who would usually move from classroom to classroom and have more than one teacher, are staying in one room all day with the same teacher for all subjects. "It's hard for the older kids to be stuck in one classroom all day," says Melissa Blacksmith, Loneman's director of gifted and talented education. "They don't like being like the younger students. We've told them that we had no choice. This is strictly a budget decision." </w:t>
      </w:r>
      <w:r w:rsidRPr="00DE3CEF">
        <w:rPr>
          <w:rStyle w:val="StyleUnderline"/>
          <w:highlight w:val="yellow"/>
        </w:rPr>
        <w:t xml:space="preserve">Of </w:t>
      </w:r>
      <w:r w:rsidRPr="00DE3CEF">
        <w:rPr>
          <w:rStyle w:val="Emphasis"/>
          <w:highlight w:val="yellow"/>
        </w:rPr>
        <w:t>161 Indian-lands districts</w:t>
      </w:r>
      <w:r w:rsidRPr="00DE3CEF">
        <w:rPr>
          <w:rStyle w:val="StyleUnderline"/>
          <w:highlight w:val="yellow"/>
        </w:rPr>
        <w:t xml:space="preserve"> that receive federal Impact Aid, </w:t>
      </w:r>
      <w:r w:rsidRPr="00DE3CEF">
        <w:rPr>
          <w:rStyle w:val="Emphasis"/>
          <w:highlight w:val="yellow"/>
        </w:rPr>
        <w:t xml:space="preserve">144 cut spending </w:t>
      </w:r>
      <w:r w:rsidRPr="00DE3CEF">
        <w:rPr>
          <w:rStyle w:val="StyleUnderline"/>
          <w:highlight w:val="yellow"/>
        </w:rPr>
        <w:t>for the 2013-14 school year</w:t>
      </w:r>
      <w:r w:rsidRPr="00DE3CEF">
        <w:rPr>
          <w:rStyle w:val="StyleUnderline"/>
        </w:rPr>
        <w:t>,</w:t>
      </w:r>
      <w:r w:rsidRPr="00DE3CEF">
        <w:rPr>
          <w:sz w:val="14"/>
        </w:rPr>
        <w:t xml:space="preserve"> according to a survey by the National Association of Federally Impacted Schools. The most common reductions were in noninstructional staff, maintenance and new purchases, and teachers’ professional developmen</w:t>
      </w:r>
      <w:r w:rsidRPr="002713E1">
        <w:rPr>
          <w:sz w:val="14"/>
        </w:rPr>
        <w:t>t</w:t>
      </w:r>
      <w:r w:rsidRPr="002713E1">
        <w:rPr>
          <w:rStyle w:val="StyleUnderline"/>
        </w:rPr>
        <w:t>.</w:t>
      </w:r>
      <w:r w:rsidRPr="00DE3CEF">
        <w:rPr>
          <w:sz w:val="14"/>
        </w:rPr>
        <w:t xml:space="preserve"> Overall, more than 90 percent of Native American children and youths attend regular public schools, on and off reservations, while most of the rest are enrolled in schools that are either operated by the federal Bureau of Indian Education or by tribes under contracts with the agency. And </w:t>
      </w:r>
      <w:r w:rsidRPr="00DE3CEF">
        <w:rPr>
          <w:rStyle w:val="StyleUnderline"/>
          <w:highlight w:val="yellow"/>
        </w:rPr>
        <w:t xml:space="preserve">the schools that serve Native students tend to be among the </w:t>
      </w:r>
      <w:r w:rsidRPr="00DE3CEF">
        <w:rPr>
          <w:rStyle w:val="Emphasis"/>
          <w:highlight w:val="yellow"/>
        </w:rPr>
        <w:t>most dependent</w:t>
      </w:r>
      <w:r w:rsidRPr="00DE3CEF">
        <w:rPr>
          <w:rStyle w:val="StyleUnderline"/>
          <w:highlight w:val="yellow"/>
        </w:rPr>
        <w:t xml:space="preserve"> on federal funding—and,</w:t>
      </w:r>
      <w:r w:rsidRPr="00DE3CEF">
        <w:rPr>
          <w:rStyle w:val="StyleUnderline"/>
        </w:rPr>
        <w:t xml:space="preserve"> therefore, </w:t>
      </w:r>
      <w:r w:rsidRPr="00DE3CEF">
        <w:rPr>
          <w:rStyle w:val="Emphasis"/>
          <w:highlight w:val="yellow"/>
        </w:rPr>
        <w:t>most vulnerable</w:t>
      </w:r>
      <w:r w:rsidRPr="00DE3CEF">
        <w:rPr>
          <w:rStyle w:val="StyleUnderline"/>
          <w:highlight w:val="yellow"/>
        </w:rPr>
        <w:t xml:space="preserve"> to the sequestration cuts, which affect only federal aid.</w:t>
      </w:r>
    </w:p>
    <w:p w:rsidR="00DE3CEF" w:rsidRDefault="002713E1" w:rsidP="002713E1">
      <w:pPr>
        <w:pStyle w:val="Heading4"/>
      </w:pPr>
      <w:r>
        <w:t>Alternative causality: Budget cuts have decimated Bureau of Indian Education schools.</w:t>
      </w:r>
    </w:p>
    <w:p w:rsidR="002713E1" w:rsidRPr="002713E1" w:rsidRDefault="002713E1" w:rsidP="002713E1">
      <w:r w:rsidRPr="00DE3CEF">
        <w:rPr>
          <w:rFonts w:eastAsiaTheme="majorEastAsia" w:cstheme="majorBidi"/>
          <w:b/>
          <w:iCs/>
          <w:sz w:val="26"/>
        </w:rPr>
        <w:t>Klein &amp; Maxwell, ’13</w:t>
      </w:r>
      <w:r>
        <w:t xml:space="preserve"> [Alyson, reporter for Education Week. She covers federal policy and Congress and reports on stimulus programs and ESEA/No Child Left Behind. She is a co-author of the blog Politics K-12; Lesli, assistant managing editor for Education Week. As a staff writer, her beats included English-language learners, civil rights, bilingual education, school district news and leadership. As a staff writer, she contributed to the blogs Learning the Language and District Dossier; “Federal Cuts Take a Toll on Native Americans' Schools;” Education Week, December 3, 2013; http://www.edweek.org/ew/articles/2013/12/04/13sequestration_ep.h33.html]</w:t>
      </w:r>
    </w:p>
    <w:p w:rsidR="002713E1" w:rsidRDefault="002713E1" w:rsidP="002713E1">
      <w:pPr>
        <w:rPr>
          <w:sz w:val="16"/>
        </w:rPr>
      </w:pPr>
      <w:r w:rsidRPr="002713E1">
        <w:rPr>
          <w:rStyle w:val="Emphasis"/>
          <w:highlight w:val="yellow"/>
        </w:rPr>
        <w:t>Sequestration</w:t>
      </w:r>
      <w:r w:rsidRPr="002713E1">
        <w:rPr>
          <w:rStyle w:val="StyleUnderline"/>
          <w:highlight w:val="yellow"/>
        </w:rPr>
        <w:t xml:space="preserve"> has</w:t>
      </w:r>
      <w:r w:rsidRPr="002713E1">
        <w:rPr>
          <w:sz w:val="16"/>
        </w:rPr>
        <w:t xml:space="preserve"> also </w:t>
      </w:r>
      <w:r w:rsidRPr="002713E1">
        <w:rPr>
          <w:rStyle w:val="Emphasis"/>
          <w:highlight w:val="yellow"/>
        </w:rPr>
        <w:t xml:space="preserve">squeezed </w:t>
      </w:r>
      <w:r w:rsidRPr="002713E1">
        <w:rPr>
          <w:highlight w:val="yellow"/>
        </w:rPr>
        <w:t>t</w:t>
      </w:r>
      <w:r w:rsidRPr="002713E1">
        <w:rPr>
          <w:rStyle w:val="StyleUnderline"/>
          <w:highlight w:val="yellow"/>
        </w:rPr>
        <w:t>he Bureau of Indian Education</w:t>
      </w:r>
      <w:r w:rsidRPr="002713E1">
        <w:rPr>
          <w:sz w:val="16"/>
        </w:rPr>
        <w:t xml:space="preserve">, housed in the U.S. Department of the Interior. </w:t>
      </w:r>
      <w:r w:rsidRPr="002713E1">
        <w:rPr>
          <w:rStyle w:val="StyleUnderline"/>
          <w:highlight w:val="yellow"/>
        </w:rPr>
        <w:t>The BIE,</w:t>
      </w:r>
      <w:r w:rsidRPr="002713E1">
        <w:rPr>
          <w:rStyle w:val="StyleUnderline"/>
        </w:rPr>
        <w:t xml:space="preserve"> </w:t>
      </w:r>
      <w:r w:rsidRPr="002713E1">
        <w:rPr>
          <w:rStyle w:val="StyleUnderline"/>
          <w:highlight w:val="yellow"/>
        </w:rPr>
        <w:t xml:space="preserve">which operates 183 schools, </w:t>
      </w:r>
      <w:r w:rsidRPr="002713E1">
        <w:rPr>
          <w:rStyle w:val="Emphasis"/>
          <w:highlight w:val="yellow"/>
        </w:rPr>
        <w:t>lost $48 million</w:t>
      </w:r>
      <w:r w:rsidRPr="002713E1">
        <w:rPr>
          <w:rStyle w:val="StyleUnderline"/>
          <w:highlight w:val="yellow"/>
        </w:rPr>
        <w:t xml:space="preserve"> to sequestration out of a budget of some $380 million, says</w:t>
      </w:r>
      <w:r w:rsidRPr="002713E1">
        <w:rPr>
          <w:sz w:val="16"/>
        </w:rPr>
        <w:t xml:space="preserve"> Charles M. </w:t>
      </w:r>
      <w:r w:rsidRPr="002713E1">
        <w:rPr>
          <w:rStyle w:val="StyleUnderline"/>
          <w:highlight w:val="yellow"/>
        </w:rPr>
        <w:t>Roessel, the bureau's acting director</w:t>
      </w:r>
      <w:r w:rsidRPr="002713E1">
        <w:rPr>
          <w:sz w:val="16"/>
        </w:rPr>
        <w:t xml:space="preserve">. He says the </w:t>
      </w:r>
      <w:r w:rsidRPr="002713E1">
        <w:rPr>
          <w:rStyle w:val="StyleUnderline"/>
          <w:highlight w:val="yellow"/>
        </w:rPr>
        <w:t xml:space="preserve">sequester cuts have led to </w:t>
      </w:r>
      <w:r w:rsidRPr="002713E1">
        <w:rPr>
          <w:rStyle w:val="Emphasis"/>
          <w:highlight w:val="yellow"/>
        </w:rPr>
        <w:t>reductions</w:t>
      </w:r>
      <w:r w:rsidRPr="002713E1">
        <w:rPr>
          <w:rStyle w:val="StyleUnderline"/>
          <w:highlight w:val="yellow"/>
        </w:rPr>
        <w:t xml:space="preserve"> in the </w:t>
      </w:r>
      <w:r w:rsidRPr="002713E1">
        <w:rPr>
          <w:rStyle w:val="Emphasis"/>
          <w:highlight w:val="yellow"/>
        </w:rPr>
        <w:t>teaching force</w:t>
      </w:r>
      <w:r w:rsidRPr="002713E1">
        <w:rPr>
          <w:rStyle w:val="StyleUnderline"/>
          <w:highlight w:val="yellow"/>
        </w:rPr>
        <w:t xml:space="preserve"> and have caused some schools to </w:t>
      </w:r>
      <w:r w:rsidRPr="002713E1">
        <w:rPr>
          <w:rStyle w:val="Emphasis"/>
          <w:highlight w:val="yellow"/>
        </w:rPr>
        <w:t>shrink programs, including tutoring</w:t>
      </w:r>
      <w:r w:rsidRPr="002713E1">
        <w:rPr>
          <w:sz w:val="16"/>
        </w:rPr>
        <w:t>. But he was unable to list specific cuts, including the number of teaching jobs eliminated, and could only give one example of a cut: a reduction to a tutoring program for Navajo students.</w:t>
      </w:r>
    </w:p>
    <w:p w:rsidR="00C262B5" w:rsidRDefault="00C262B5" w:rsidP="00C262B5">
      <w:pPr>
        <w:pStyle w:val="Heading4"/>
      </w:pPr>
      <w:r>
        <w:lastRenderedPageBreak/>
        <w:t>Cutting the Alaska Native Education program won’t harm educational achievement. It wasn’t working in the first place.</w:t>
      </w:r>
    </w:p>
    <w:p w:rsidR="00C262B5" w:rsidRPr="00C262B5" w:rsidRDefault="00C262B5" w:rsidP="00C262B5">
      <w:r w:rsidRPr="0026375E">
        <w:rPr>
          <w:rFonts w:eastAsiaTheme="majorEastAsia" w:cstheme="majorBidi"/>
          <w:b/>
          <w:iCs/>
          <w:sz w:val="26"/>
        </w:rPr>
        <w:t>Izumi, 6-2-17</w:t>
      </w:r>
      <w:r>
        <w:t xml:space="preserve"> [Lance, Koret senior fellow in education studies and senior director of the Center for Education at the Pacific Research Institute; “Why Trump Is Right to Cut Federal Education Spending;” </w:t>
      </w:r>
      <w:r w:rsidR="0026375E">
        <w:t>Real Clear Education, June 2, 2017; http://www.realcleareducation.com/articles/2017/06/02/why_trump_is_right_to_cut_federal_education_spending_110165.html]</w:t>
      </w:r>
    </w:p>
    <w:p w:rsidR="00C262B5" w:rsidRPr="00C262B5" w:rsidRDefault="00C262B5" w:rsidP="00C262B5">
      <w:pPr>
        <w:rPr>
          <w:sz w:val="16"/>
        </w:rPr>
      </w:pPr>
      <w:r w:rsidRPr="00C262B5">
        <w:rPr>
          <w:sz w:val="16"/>
        </w:rPr>
        <w:t xml:space="preserve">Indeed, </w:t>
      </w:r>
      <w:r w:rsidRPr="00C262B5">
        <w:rPr>
          <w:rStyle w:val="StyleUnderline"/>
          <w:highlight w:val="yellow"/>
        </w:rPr>
        <w:t>if one looks at the 20 PreK-12 programs that</w:t>
      </w:r>
      <w:r w:rsidRPr="00C262B5">
        <w:rPr>
          <w:sz w:val="16"/>
        </w:rPr>
        <w:t xml:space="preserve"> the </w:t>
      </w:r>
      <w:r w:rsidRPr="00C262B5">
        <w:rPr>
          <w:rStyle w:val="StyleUnderline"/>
          <w:highlight w:val="yellow"/>
        </w:rPr>
        <w:t>Trump</w:t>
      </w:r>
      <w:r w:rsidRPr="00C262B5">
        <w:rPr>
          <w:sz w:val="16"/>
        </w:rPr>
        <w:t xml:space="preserve"> administration </w:t>
      </w:r>
      <w:r w:rsidRPr="00C262B5">
        <w:rPr>
          <w:rStyle w:val="StyleUnderline"/>
          <w:highlight w:val="yellow"/>
        </w:rPr>
        <w:t>seeks to eliminate, from</w:t>
      </w:r>
      <w:r w:rsidRPr="00C262B5">
        <w:rPr>
          <w:sz w:val="16"/>
          <w:highlight w:val="yellow"/>
        </w:rPr>
        <w:t xml:space="preserve"> </w:t>
      </w:r>
      <w:r w:rsidRPr="00C262B5">
        <w:rPr>
          <w:rStyle w:val="StyleUnderline"/>
          <w:highlight w:val="yellow"/>
        </w:rPr>
        <w:t xml:space="preserve">the </w:t>
      </w:r>
      <w:r w:rsidRPr="00C262B5">
        <w:rPr>
          <w:rStyle w:val="Emphasis"/>
          <w:highlight w:val="yellow"/>
        </w:rPr>
        <w:t>Alaska Native Education program</w:t>
      </w:r>
      <w:r w:rsidRPr="00C262B5">
        <w:rPr>
          <w:rStyle w:val="StyleUnderline"/>
          <w:highlight w:val="yellow"/>
        </w:rPr>
        <w:t xml:space="preserve"> to the Comprehensive Literacy Development Grants</w:t>
      </w:r>
      <w:r w:rsidRPr="00C262B5">
        <w:rPr>
          <w:rStyle w:val="StyleUnderline"/>
        </w:rPr>
        <w:t xml:space="preserve"> </w:t>
      </w:r>
      <w:r w:rsidRPr="00C262B5">
        <w:rPr>
          <w:sz w:val="16"/>
        </w:rPr>
        <w:t xml:space="preserve">program </w:t>
      </w:r>
      <w:r w:rsidRPr="00C262B5">
        <w:rPr>
          <w:rStyle w:val="StyleUnderline"/>
          <w:highlight w:val="yellow"/>
        </w:rPr>
        <w:t>to the School Leader and Recruitment program, the common theme is that evaluations and analyses show</w:t>
      </w:r>
      <w:r w:rsidRPr="00C262B5">
        <w:rPr>
          <w:rStyle w:val="StyleUnderline"/>
        </w:rPr>
        <w:t xml:space="preserve"> that </w:t>
      </w:r>
      <w:r w:rsidRPr="00C262B5">
        <w:rPr>
          <w:rStyle w:val="StyleUnderline"/>
          <w:highlight w:val="yellow"/>
        </w:rPr>
        <w:t xml:space="preserve">these programs </w:t>
      </w:r>
      <w:r w:rsidRPr="00C262B5">
        <w:rPr>
          <w:rStyle w:val="Emphasis"/>
          <w:highlight w:val="yellow"/>
        </w:rPr>
        <w:t>do not improve student achievement</w:t>
      </w:r>
      <w:r w:rsidRPr="00C262B5">
        <w:rPr>
          <w:rStyle w:val="StyleUnderline"/>
          <w:highlight w:val="yellow"/>
        </w:rPr>
        <w:t xml:space="preserve">, </w:t>
      </w:r>
      <w:r w:rsidRPr="00C262B5">
        <w:rPr>
          <w:rStyle w:val="Emphasis"/>
          <w:highlight w:val="yellow"/>
        </w:rPr>
        <w:t>have a limited impact</w:t>
      </w:r>
      <w:r w:rsidRPr="00C262B5">
        <w:rPr>
          <w:rStyle w:val="StyleUnderline"/>
          <w:highlight w:val="yellow"/>
        </w:rPr>
        <w:t xml:space="preserve"> or duplicate other</w:t>
      </w:r>
      <w:r w:rsidRPr="00C262B5">
        <w:rPr>
          <w:rStyle w:val="StyleUnderline"/>
        </w:rPr>
        <w:t xml:space="preserve"> </w:t>
      </w:r>
      <w:r w:rsidRPr="00C262B5">
        <w:rPr>
          <w:rStyle w:val="StyleUnderline"/>
          <w:highlight w:val="yellow"/>
        </w:rPr>
        <w:t>government activities</w:t>
      </w:r>
      <w:r w:rsidRPr="00C262B5">
        <w:rPr>
          <w:rStyle w:val="StyleUnderline"/>
        </w:rPr>
        <w:t>.</w:t>
      </w:r>
      <w:r>
        <w:rPr>
          <w:rStyle w:val="StyleUnderline"/>
        </w:rPr>
        <w:t xml:space="preserve"> </w:t>
      </w:r>
      <w:r w:rsidRPr="00C262B5">
        <w:rPr>
          <w:sz w:val="16"/>
        </w:rPr>
        <w:t xml:space="preserve">Thus the </w:t>
      </w:r>
      <w:r w:rsidRPr="00C262B5">
        <w:rPr>
          <w:rStyle w:val="StyleUnderline"/>
          <w:highlight w:val="yellow"/>
        </w:rPr>
        <w:t>hysteria over defunding these programs is</w:t>
      </w:r>
      <w:r w:rsidRPr="00C262B5">
        <w:rPr>
          <w:sz w:val="16"/>
        </w:rPr>
        <w:t xml:space="preserve"> just that </w:t>
      </w:r>
      <w:r w:rsidRPr="00C262B5">
        <w:rPr>
          <w:rStyle w:val="Emphasis"/>
        </w:rPr>
        <w:t xml:space="preserve">– </w:t>
      </w:r>
      <w:r w:rsidRPr="00C262B5">
        <w:rPr>
          <w:rStyle w:val="Emphasis"/>
          <w:highlight w:val="yellow"/>
        </w:rPr>
        <w:t>hysteria</w:t>
      </w:r>
      <w:r w:rsidRPr="00C262B5">
        <w:rPr>
          <w:rStyle w:val="StyleUnderline"/>
          <w:highlight w:val="yellow"/>
        </w:rPr>
        <w:t>.</w:t>
      </w:r>
      <w:r w:rsidRPr="00C262B5">
        <w:rPr>
          <w:sz w:val="16"/>
          <w:highlight w:val="yellow"/>
        </w:rPr>
        <w:t xml:space="preserve"> </w:t>
      </w:r>
      <w:r w:rsidRPr="00C262B5">
        <w:rPr>
          <w:rStyle w:val="StyleUnderline"/>
          <w:highlight w:val="yellow"/>
        </w:rPr>
        <w:t>The world will</w:t>
      </w:r>
      <w:r w:rsidRPr="00C262B5">
        <w:rPr>
          <w:rStyle w:val="StyleUnderline"/>
        </w:rPr>
        <w:t xml:space="preserve"> </w:t>
      </w:r>
      <w:r w:rsidRPr="00C262B5">
        <w:rPr>
          <w:rStyle w:val="StyleUnderline"/>
          <w:highlight w:val="yellow"/>
        </w:rPr>
        <w:t xml:space="preserve">not end and children </w:t>
      </w:r>
      <w:r w:rsidRPr="00C262B5">
        <w:rPr>
          <w:rStyle w:val="Emphasis"/>
          <w:highlight w:val="yellow"/>
        </w:rPr>
        <w:t>will not receive a worse education</w:t>
      </w:r>
      <w:r w:rsidRPr="00C262B5">
        <w:rPr>
          <w:rStyle w:val="StyleUnderline"/>
          <w:highlight w:val="yellow"/>
        </w:rPr>
        <w:t xml:space="preserve"> if </w:t>
      </w:r>
      <w:r w:rsidRPr="00C262B5">
        <w:rPr>
          <w:rStyle w:val="Emphasis"/>
          <w:highlight w:val="yellow"/>
        </w:rPr>
        <w:t>ineffective</w:t>
      </w:r>
      <w:r w:rsidRPr="00C262B5">
        <w:rPr>
          <w:rStyle w:val="StyleUnderline"/>
          <w:highlight w:val="yellow"/>
        </w:rPr>
        <w:t xml:space="preserve"> federal education</w:t>
      </w:r>
      <w:r w:rsidRPr="00C262B5">
        <w:rPr>
          <w:sz w:val="16"/>
          <w:highlight w:val="yellow"/>
        </w:rPr>
        <w:t xml:space="preserve"> </w:t>
      </w:r>
      <w:r w:rsidRPr="00C262B5">
        <w:rPr>
          <w:rStyle w:val="StyleUnderline"/>
          <w:highlight w:val="yellow"/>
        </w:rPr>
        <w:t>programs are</w:t>
      </w:r>
      <w:r w:rsidRPr="00C262B5">
        <w:rPr>
          <w:rStyle w:val="StyleUnderline"/>
        </w:rPr>
        <w:t xml:space="preserve"> </w:t>
      </w:r>
      <w:r w:rsidRPr="00C262B5">
        <w:rPr>
          <w:rStyle w:val="Emphasis"/>
          <w:highlight w:val="yellow"/>
        </w:rPr>
        <w:t>eliminated</w:t>
      </w:r>
      <w:r w:rsidRPr="00C262B5">
        <w:rPr>
          <w:rStyle w:val="StyleUnderline"/>
        </w:rPr>
        <w:t>.</w:t>
      </w:r>
      <w:r w:rsidRPr="00C262B5">
        <w:rPr>
          <w:sz w:val="16"/>
        </w:rPr>
        <w:t xml:space="preserve"> If Republicans in Congress are serious about local control of education, then they must get serious about local dependence on federal dollars.</w:t>
      </w:r>
    </w:p>
    <w:p w:rsidR="002460A6" w:rsidRDefault="00DB6D25" w:rsidP="00DB6D25">
      <w:pPr>
        <w:pStyle w:val="Heading2"/>
      </w:pPr>
      <w:r w:rsidRPr="00DB6D25">
        <w:lastRenderedPageBreak/>
        <w:t>Solvency</w:t>
      </w:r>
    </w:p>
    <w:p w:rsidR="00DB6D25" w:rsidRDefault="00DB6D25" w:rsidP="00DB6D25">
      <w:pPr>
        <w:pStyle w:val="Heading4"/>
      </w:pPr>
      <w:r>
        <w:t>Increased spending on Native American schools doesn’t guarantee enhanced achievement. In fact, achievement is much lower than in typical public schools.</w:t>
      </w:r>
    </w:p>
    <w:p w:rsidR="00DB6D25" w:rsidRPr="00DB6D25" w:rsidRDefault="00DB6D25" w:rsidP="00DB6D25">
      <w:r w:rsidRPr="00BD3CC0">
        <w:rPr>
          <w:rFonts w:eastAsiaTheme="majorEastAsia" w:cstheme="majorBidi"/>
          <w:b/>
          <w:iCs/>
          <w:sz w:val="26"/>
        </w:rPr>
        <w:t>Mueller, 5-11-17</w:t>
      </w:r>
      <w:r>
        <w:t xml:space="preserve"> [Eleanor, Digital Politics Intern for CNNPolitics.com working out of the Washington, D.C., bureau; former political reporter, Capital News Service; BA Multiplatform Journalism, Government and Politics, University of Maryland College Park; “Native American advocates size up Trump administration;” CNN Politics, May 11, 2017; http://www.cnn.com/2017/05/06/politics/native-american-advocates-trump/index.html]</w:t>
      </w:r>
    </w:p>
    <w:p w:rsidR="00DB6D25" w:rsidRDefault="00DB6D25" w:rsidP="00DB6D25">
      <w:pPr>
        <w:rPr>
          <w:rStyle w:val="StyleUnderline"/>
        </w:rPr>
      </w:pPr>
      <w:r w:rsidRPr="00DB6D25">
        <w:rPr>
          <w:rStyle w:val="StyleUnderline"/>
          <w:highlight w:val="yellow"/>
        </w:rPr>
        <w:t>According to a 2014 Government Accountability Office report</w:t>
      </w:r>
      <w:r w:rsidRPr="00DB6D25">
        <w:rPr>
          <w:highlight w:val="yellow"/>
        </w:rPr>
        <w:t xml:space="preserve">, </w:t>
      </w:r>
      <w:r w:rsidRPr="00DB6D25">
        <w:rPr>
          <w:rStyle w:val="StyleUnderline"/>
          <w:highlight w:val="yellow"/>
        </w:rPr>
        <w:t xml:space="preserve">the Bureau of Indian Education spent about </w:t>
      </w:r>
      <w:r w:rsidRPr="00DB6D25">
        <w:rPr>
          <w:rStyle w:val="Emphasis"/>
          <w:highlight w:val="yellow"/>
        </w:rPr>
        <w:t>$15,391</w:t>
      </w:r>
      <w:r w:rsidRPr="00DB6D25">
        <w:rPr>
          <w:rStyle w:val="StyleUnderline"/>
          <w:highlight w:val="yellow"/>
        </w:rPr>
        <w:t xml:space="preserve"> per pupil annually -- compared to the average of </w:t>
      </w:r>
      <w:r w:rsidRPr="00DB6D25">
        <w:rPr>
          <w:rStyle w:val="Emphasis"/>
          <w:highlight w:val="yellow"/>
        </w:rPr>
        <w:t>$9,896</w:t>
      </w:r>
      <w:r w:rsidRPr="00DB6D25">
        <w:rPr>
          <w:rStyle w:val="StyleUnderline"/>
          <w:highlight w:val="yellow"/>
        </w:rPr>
        <w:t xml:space="preserve"> per student at public schools</w:t>
      </w:r>
      <w:r w:rsidRPr="00DB6D25">
        <w:rPr>
          <w:highlight w:val="yellow"/>
        </w:rPr>
        <w:t xml:space="preserve"> </w:t>
      </w:r>
      <w:r w:rsidRPr="00DB6D25">
        <w:rPr>
          <w:rStyle w:val="StyleUnderline"/>
          <w:highlight w:val="yellow"/>
        </w:rPr>
        <w:t xml:space="preserve">nationwide. Despite this, Government Accountability Office reports have found that BIE students have </w:t>
      </w:r>
      <w:r w:rsidRPr="00DB6D25">
        <w:rPr>
          <w:rStyle w:val="Emphasis"/>
          <w:highlight w:val="yellow"/>
        </w:rPr>
        <w:t>higher dropout rates, lower scores on college admission tests and lower college entrance rates</w:t>
      </w:r>
      <w:r w:rsidRPr="00DB6D25">
        <w:rPr>
          <w:rStyle w:val="StyleUnderline"/>
          <w:highlight w:val="yellow"/>
        </w:rPr>
        <w:t xml:space="preserve"> than </w:t>
      </w:r>
      <w:r w:rsidRPr="00DB6D25">
        <w:rPr>
          <w:rStyle w:val="StyleUnderline"/>
        </w:rPr>
        <w:t>their</w:t>
      </w:r>
      <w:r w:rsidRPr="00DB6D25">
        <w:rPr>
          <w:rStyle w:val="StyleUnderline"/>
          <w:highlight w:val="yellow"/>
        </w:rPr>
        <w:t xml:space="preserve"> public school counterparts.</w:t>
      </w:r>
      <w:r w:rsidRPr="00DB6D25">
        <w:rPr>
          <w:rStyle w:val="StyleUnderline"/>
        </w:rPr>
        <w:t xml:space="preserve"> </w:t>
      </w:r>
      <w:r>
        <w:t>"</w:t>
      </w:r>
      <w:r w:rsidRPr="00DB6D25">
        <w:rPr>
          <w:rStyle w:val="StyleUnderline"/>
          <w:highlight w:val="yellow"/>
        </w:rPr>
        <w:t xml:space="preserve">We have a </w:t>
      </w:r>
      <w:r w:rsidRPr="00DB6D25">
        <w:rPr>
          <w:rStyle w:val="Emphasis"/>
          <w:highlight w:val="yellow"/>
        </w:rPr>
        <w:t>long way to go</w:t>
      </w:r>
      <w:r w:rsidRPr="00DB6D25">
        <w:rPr>
          <w:rStyle w:val="StyleUnderline"/>
          <w:highlight w:val="yellow"/>
        </w:rPr>
        <w:t xml:space="preserve"> when it comes to Indian education," (Senator</w:t>
      </w:r>
      <w:r w:rsidRPr="00DB6D25">
        <w:rPr>
          <w:rStyle w:val="StyleUnderline"/>
        </w:rPr>
        <w:t xml:space="preserve"> Mark </w:t>
      </w:r>
      <w:r w:rsidRPr="00DB6D25">
        <w:rPr>
          <w:rStyle w:val="StyleUnderline"/>
          <w:highlight w:val="yellow"/>
        </w:rPr>
        <w:t>) Udall said.</w:t>
      </w:r>
    </w:p>
    <w:p w:rsidR="00295D7A" w:rsidRDefault="00295D7A" w:rsidP="00295D7A">
      <w:pPr>
        <w:pStyle w:val="Heading4"/>
      </w:pPr>
      <w:r w:rsidRPr="00295D7A">
        <w:t>Bureau of Indian Education schools are a dismal failure absolutely and comparatively. Increased funding provides no hope for improvement.</w:t>
      </w:r>
    </w:p>
    <w:p w:rsidR="00C82EBA" w:rsidRPr="00C82EBA" w:rsidRDefault="00C82EBA" w:rsidP="00C82EBA">
      <w:bookmarkStart w:id="1" w:name="_Hlk487536105"/>
      <w:r w:rsidRPr="00C82EBA">
        <w:rPr>
          <w:rFonts w:eastAsiaTheme="majorEastAsia" w:cstheme="majorBidi"/>
          <w:b/>
          <w:iCs/>
          <w:sz w:val="26"/>
        </w:rPr>
        <w:t>Benson, ’16</w:t>
      </w:r>
      <w:r>
        <w:t xml:space="preserve"> [Timothy, policy analyst with The Heartland Institute, a free-market think tank; “A Perfect Time to Expand Education Savings Accounts;” American Spectator, December 5, 2016; https://spectator.org/native-american-indian-heritage-month-the-perfect-time-to-act-on-mccains-esa-bill/]</w:t>
      </w:r>
    </w:p>
    <w:bookmarkEnd w:id="1"/>
    <w:p w:rsidR="00295D7A" w:rsidRPr="00295D7A" w:rsidRDefault="00295D7A" w:rsidP="00295D7A">
      <w:pPr>
        <w:rPr>
          <w:rStyle w:val="StyleUnderline"/>
        </w:rPr>
      </w:pPr>
      <w:r w:rsidRPr="00295D7A">
        <w:rPr>
          <w:rStyle w:val="StyleUnderline"/>
          <w:highlight w:val="yellow"/>
        </w:rPr>
        <w:t>BIE schools educate</w:t>
      </w:r>
      <w:r w:rsidRPr="00295D7A">
        <w:rPr>
          <w:sz w:val="16"/>
        </w:rPr>
        <w:t xml:space="preserve"> only </w:t>
      </w:r>
      <w:r w:rsidRPr="00295D7A">
        <w:rPr>
          <w:rStyle w:val="StyleUnderline"/>
          <w:highlight w:val="yellow"/>
        </w:rPr>
        <w:t>8 percent of the country’s Indian children</w:t>
      </w:r>
      <w:r w:rsidRPr="00295D7A">
        <w:rPr>
          <w:rStyle w:val="StyleUnderline"/>
        </w:rPr>
        <w:t xml:space="preserve"> — which amounts to about </w:t>
      </w:r>
      <w:r w:rsidRPr="00295D7A">
        <w:rPr>
          <w:rStyle w:val="StyleUnderline"/>
          <w:highlight w:val="yellow"/>
        </w:rPr>
        <w:t>42,000 students attending 183 schools on 64 reservations located in 23 states</w:t>
      </w:r>
      <w:r w:rsidRPr="00295D7A">
        <w:rPr>
          <w:rStyle w:val="StyleUnderline"/>
        </w:rPr>
        <w:t xml:space="preserve"> — but </w:t>
      </w:r>
      <w:r w:rsidRPr="00295D7A">
        <w:rPr>
          <w:rStyle w:val="StyleUnderline"/>
          <w:highlight w:val="yellow"/>
        </w:rPr>
        <w:t>public education</w:t>
      </w:r>
      <w:r w:rsidRPr="00295D7A">
        <w:rPr>
          <w:sz w:val="16"/>
        </w:rPr>
        <w:t xml:space="preserve">, in general, </w:t>
      </w:r>
      <w:r w:rsidRPr="00295D7A">
        <w:rPr>
          <w:rStyle w:val="StyleUnderline"/>
          <w:highlight w:val="yellow"/>
        </w:rPr>
        <w:t xml:space="preserve">has been </w:t>
      </w:r>
      <w:r w:rsidRPr="00295D7A">
        <w:rPr>
          <w:rStyle w:val="Emphasis"/>
          <w:highlight w:val="yellow"/>
        </w:rPr>
        <w:t>consistently failing</w:t>
      </w:r>
      <w:r w:rsidRPr="00295D7A">
        <w:rPr>
          <w:rStyle w:val="StyleUnderline"/>
          <w:highlight w:val="yellow"/>
        </w:rPr>
        <w:t xml:space="preserve"> these kids</w:t>
      </w:r>
      <w:r w:rsidRPr="00295D7A">
        <w:rPr>
          <w:sz w:val="16"/>
        </w:rPr>
        <w:t xml:space="preserve">. According to the latest National Indian Education Study undertaken by the National Center for Education Statistics, on average, </w:t>
      </w:r>
      <w:r w:rsidRPr="00295D7A">
        <w:rPr>
          <w:rStyle w:val="StyleUnderline"/>
          <w:highlight w:val="yellow"/>
        </w:rPr>
        <w:t xml:space="preserve">Indian fourth graders score </w:t>
      </w:r>
      <w:r w:rsidRPr="00295D7A">
        <w:rPr>
          <w:rStyle w:val="Emphasis"/>
          <w:highlight w:val="yellow"/>
        </w:rPr>
        <w:t>16 percentage points lower</w:t>
      </w:r>
      <w:r w:rsidRPr="00295D7A">
        <w:rPr>
          <w:rStyle w:val="StyleUnderline"/>
          <w:highlight w:val="yellow"/>
        </w:rPr>
        <w:t xml:space="preserve"> and Indian eighth graders </w:t>
      </w:r>
      <w:r w:rsidRPr="00295D7A">
        <w:rPr>
          <w:rStyle w:val="Emphasis"/>
          <w:highlight w:val="yellow"/>
        </w:rPr>
        <w:t>19 percentage points lower</w:t>
      </w:r>
      <w:r w:rsidRPr="00295D7A">
        <w:rPr>
          <w:rStyle w:val="StyleUnderline"/>
          <w:highlight w:val="yellow"/>
        </w:rPr>
        <w:t xml:space="preserve"> in mathematics on the</w:t>
      </w:r>
      <w:r w:rsidRPr="00295D7A">
        <w:rPr>
          <w:rStyle w:val="StyleUnderline"/>
        </w:rPr>
        <w:t xml:space="preserve"> </w:t>
      </w:r>
      <w:r w:rsidRPr="00295D7A">
        <w:rPr>
          <w:rStyle w:val="StyleUnderline"/>
          <w:highlight w:val="yellow"/>
        </w:rPr>
        <w:t>National Assessment of Educational Progress</w:t>
      </w:r>
      <w:r w:rsidRPr="00295D7A">
        <w:rPr>
          <w:rStyle w:val="StyleUnderline"/>
        </w:rPr>
        <w:t xml:space="preserve">, better known as the Nation’s Report Card, </w:t>
      </w:r>
      <w:r w:rsidRPr="00295D7A">
        <w:rPr>
          <w:rStyle w:val="StyleUnderline"/>
          <w:highlight w:val="yellow"/>
        </w:rPr>
        <w:t>compared to non-Indian students.</w:t>
      </w:r>
      <w:r w:rsidRPr="00295D7A">
        <w:rPr>
          <w:sz w:val="16"/>
          <w:highlight w:val="yellow"/>
        </w:rPr>
        <w:t xml:space="preserve"> </w:t>
      </w:r>
      <w:r w:rsidRPr="00295D7A">
        <w:rPr>
          <w:rStyle w:val="StyleUnderline"/>
          <w:highlight w:val="yellow"/>
        </w:rPr>
        <w:t xml:space="preserve">Reading scores are no better; fourth graders score </w:t>
      </w:r>
      <w:r w:rsidRPr="00295D7A">
        <w:rPr>
          <w:rStyle w:val="Emphasis"/>
          <w:highlight w:val="yellow"/>
        </w:rPr>
        <w:t>19 percentage points lower</w:t>
      </w:r>
      <w:r w:rsidRPr="00295D7A">
        <w:rPr>
          <w:rStyle w:val="StyleUnderline"/>
          <w:highlight w:val="yellow"/>
        </w:rPr>
        <w:t xml:space="preserve"> and </w:t>
      </w:r>
      <w:r w:rsidRPr="00295D7A">
        <w:rPr>
          <w:rStyle w:val="Emphasis"/>
          <w:highlight w:val="yellow"/>
        </w:rPr>
        <w:t>eighth graders 13 percentage points lower.</w:t>
      </w:r>
      <w:r w:rsidRPr="00295D7A">
        <w:rPr>
          <w:sz w:val="16"/>
        </w:rPr>
        <w:t xml:space="preserve"> Sadly, </w:t>
      </w:r>
      <w:r w:rsidRPr="00295D7A">
        <w:rPr>
          <w:rStyle w:val="StyleUnderline"/>
          <w:highlight w:val="yellow"/>
        </w:rPr>
        <w:t xml:space="preserve">there are </w:t>
      </w:r>
      <w:r w:rsidRPr="00295D7A">
        <w:rPr>
          <w:rStyle w:val="Emphasis"/>
          <w:highlight w:val="yellow"/>
        </w:rPr>
        <w:t>no signs of improvement</w:t>
      </w:r>
      <w:r w:rsidRPr="00295D7A">
        <w:rPr>
          <w:sz w:val="16"/>
        </w:rPr>
        <w:t xml:space="preserve">. </w:t>
      </w:r>
      <w:r w:rsidRPr="00295D7A">
        <w:rPr>
          <w:rStyle w:val="StyleUnderline"/>
          <w:highlight w:val="yellow"/>
        </w:rPr>
        <w:t xml:space="preserve">These scores have been </w:t>
      </w:r>
      <w:r w:rsidRPr="00295D7A">
        <w:rPr>
          <w:rStyle w:val="Emphasis"/>
          <w:highlight w:val="yellow"/>
        </w:rPr>
        <w:t>virtually stagnant</w:t>
      </w:r>
      <w:r w:rsidRPr="00295D7A">
        <w:rPr>
          <w:rStyle w:val="StyleUnderline"/>
          <w:highlight w:val="yellow"/>
        </w:rPr>
        <w:t xml:space="preserve"> (and in some cases</w:t>
      </w:r>
      <w:r w:rsidRPr="00295D7A">
        <w:rPr>
          <w:rStyle w:val="StyleUnderline"/>
        </w:rPr>
        <w:t xml:space="preserve">, they have been </w:t>
      </w:r>
      <w:r w:rsidRPr="00295D7A">
        <w:rPr>
          <w:rStyle w:val="Emphasis"/>
          <w:highlight w:val="yellow"/>
        </w:rPr>
        <w:t>worse</w:t>
      </w:r>
      <w:r w:rsidRPr="00295D7A">
        <w:rPr>
          <w:rStyle w:val="StyleUnderline"/>
          <w:highlight w:val="yellow"/>
        </w:rPr>
        <w:t>) since 2005</w:t>
      </w:r>
      <w:r w:rsidRPr="00295D7A">
        <w:rPr>
          <w:sz w:val="16"/>
          <w:highlight w:val="yellow"/>
        </w:rPr>
        <w:t xml:space="preserve">. </w:t>
      </w:r>
      <w:r w:rsidRPr="00295D7A">
        <w:rPr>
          <w:rStyle w:val="StyleUnderline"/>
          <w:highlight w:val="yellow"/>
        </w:rPr>
        <w:t xml:space="preserve">Despite </w:t>
      </w:r>
      <w:r w:rsidRPr="00295D7A">
        <w:rPr>
          <w:sz w:val="16"/>
        </w:rPr>
        <w:t>these</w:t>
      </w:r>
      <w:r w:rsidRPr="00295D7A">
        <w:rPr>
          <w:rStyle w:val="StyleUnderline"/>
          <w:highlight w:val="yellow"/>
        </w:rPr>
        <w:t xml:space="preserve"> </w:t>
      </w:r>
      <w:r w:rsidRPr="00295D7A">
        <w:rPr>
          <w:rStyle w:val="Emphasis"/>
          <w:highlight w:val="yellow"/>
        </w:rPr>
        <w:t>dismal results</w:t>
      </w:r>
      <w:r w:rsidRPr="00295D7A">
        <w:rPr>
          <w:rStyle w:val="StyleUnderline"/>
          <w:highlight w:val="yellow"/>
        </w:rPr>
        <w:t>,</w:t>
      </w:r>
      <w:r w:rsidRPr="00295D7A">
        <w:rPr>
          <w:rStyle w:val="StyleUnderline"/>
        </w:rPr>
        <w:t xml:space="preserve"> </w:t>
      </w:r>
      <w:r w:rsidRPr="00295D7A">
        <w:rPr>
          <w:sz w:val="16"/>
        </w:rPr>
        <w:t xml:space="preserve">the </w:t>
      </w:r>
      <w:r w:rsidRPr="00295D7A">
        <w:rPr>
          <w:rStyle w:val="StyleUnderline"/>
          <w:highlight w:val="yellow"/>
        </w:rPr>
        <w:t>NAEP scores for Indian students in public schools were much higher than</w:t>
      </w:r>
      <w:r w:rsidRPr="00295D7A">
        <w:rPr>
          <w:rStyle w:val="StyleUnderline"/>
        </w:rPr>
        <w:t xml:space="preserve"> their </w:t>
      </w:r>
      <w:r w:rsidRPr="00295D7A">
        <w:rPr>
          <w:rStyle w:val="StyleUnderline"/>
          <w:highlight w:val="yellow"/>
        </w:rPr>
        <w:t>BIE peers. In reading, fourth graders scored 22 percentage points higher than</w:t>
      </w:r>
      <w:r w:rsidRPr="00295D7A">
        <w:rPr>
          <w:rStyle w:val="StyleUnderline"/>
        </w:rPr>
        <w:t xml:space="preserve"> their </w:t>
      </w:r>
      <w:r w:rsidRPr="00295D7A">
        <w:rPr>
          <w:rStyle w:val="StyleUnderline"/>
          <w:highlight w:val="yellow"/>
        </w:rPr>
        <w:t>BIE counterparts. Eighth graders</w:t>
      </w:r>
      <w:r w:rsidRPr="00295D7A">
        <w:rPr>
          <w:rStyle w:val="StyleUnderline"/>
        </w:rPr>
        <w:t xml:space="preserve"> </w:t>
      </w:r>
      <w:r w:rsidRPr="00295D7A">
        <w:rPr>
          <w:rStyle w:val="StyleUnderline"/>
          <w:highlight w:val="yellow"/>
        </w:rPr>
        <w:t xml:space="preserve">scored 19 percentage points higher. </w:t>
      </w:r>
      <w:r w:rsidRPr="00C82EBA">
        <w:rPr>
          <w:rStyle w:val="Emphasis"/>
          <w:highlight w:val="yellow"/>
        </w:rPr>
        <w:t>Math scores</w:t>
      </w:r>
      <w:r w:rsidRPr="00295D7A">
        <w:rPr>
          <w:rStyle w:val="StyleUnderline"/>
          <w:highlight w:val="yellow"/>
        </w:rPr>
        <w:t xml:space="preserve"> were</w:t>
      </w:r>
      <w:r w:rsidRPr="00295D7A">
        <w:rPr>
          <w:sz w:val="16"/>
        </w:rPr>
        <w:t xml:space="preserve"> also </w:t>
      </w:r>
      <w:r w:rsidRPr="00C82EBA">
        <w:rPr>
          <w:rStyle w:val="Emphasis"/>
          <w:highlight w:val="yellow"/>
        </w:rPr>
        <w:t>higher for non-BIE students</w:t>
      </w:r>
      <w:r w:rsidRPr="00295D7A">
        <w:rPr>
          <w:rStyle w:val="StyleUnderline"/>
          <w:highlight w:val="yellow"/>
        </w:rPr>
        <w:t xml:space="preserve"> in both fourth</w:t>
      </w:r>
      <w:r w:rsidRPr="00295D7A">
        <w:rPr>
          <w:rStyle w:val="StyleUnderline"/>
        </w:rPr>
        <w:t xml:space="preserve"> </w:t>
      </w:r>
      <w:r w:rsidRPr="00295D7A">
        <w:rPr>
          <w:rStyle w:val="StyleUnderline"/>
          <w:highlight w:val="yellow"/>
        </w:rPr>
        <w:t xml:space="preserve">and eighth grade; they scored </w:t>
      </w:r>
      <w:r w:rsidRPr="00C82EBA">
        <w:rPr>
          <w:rStyle w:val="Emphasis"/>
          <w:highlight w:val="yellow"/>
        </w:rPr>
        <w:t>14 percentage points higher</w:t>
      </w:r>
      <w:r w:rsidRPr="00295D7A">
        <w:rPr>
          <w:rStyle w:val="StyleUnderline"/>
          <w:highlight w:val="yellow"/>
        </w:rPr>
        <w:t xml:space="preserve"> and </w:t>
      </w:r>
      <w:r w:rsidRPr="00C82EBA">
        <w:rPr>
          <w:rStyle w:val="Emphasis"/>
          <w:highlight w:val="yellow"/>
        </w:rPr>
        <w:t>12 percentage points higher</w:t>
      </w:r>
      <w:r w:rsidRPr="00295D7A">
        <w:rPr>
          <w:sz w:val="16"/>
        </w:rPr>
        <w:t xml:space="preserve">, respectively. Astoundingly, </w:t>
      </w:r>
      <w:r w:rsidRPr="00295D7A">
        <w:rPr>
          <w:rStyle w:val="StyleUnderline"/>
          <w:highlight w:val="yellow"/>
        </w:rPr>
        <w:t xml:space="preserve">BIE schools are not only </w:t>
      </w:r>
      <w:r w:rsidRPr="00C82EBA">
        <w:rPr>
          <w:rStyle w:val="Emphasis"/>
          <w:highlight w:val="yellow"/>
        </w:rPr>
        <w:t>failing children</w:t>
      </w:r>
      <w:r w:rsidRPr="00295D7A">
        <w:rPr>
          <w:rStyle w:val="StyleUnderline"/>
          <w:highlight w:val="yellow"/>
        </w:rPr>
        <w:t xml:space="preserve">, they are doing so with a </w:t>
      </w:r>
      <w:r w:rsidRPr="00C82EBA">
        <w:rPr>
          <w:rStyle w:val="Emphasis"/>
          <w:highlight w:val="yellow"/>
        </w:rPr>
        <w:t>big price tag</w:t>
      </w:r>
      <w:r w:rsidRPr="00295D7A">
        <w:rPr>
          <w:rStyle w:val="StyleUnderline"/>
          <w:highlight w:val="yellow"/>
        </w:rPr>
        <w:t xml:space="preserve">. They spend </w:t>
      </w:r>
      <w:r w:rsidRPr="00C82EBA">
        <w:rPr>
          <w:rStyle w:val="Emphasis"/>
          <w:highlight w:val="yellow"/>
        </w:rPr>
        <w:t>$15,000</w:t>
      </w:r>
      <w:r w:rsidRPr="00295D7A">
        <w:rPr>
          <w:rStyle w:val="StyleUnderline"/>
          <w:highlight w:val="yellow"/>
        </w:rPr>
        <w:t xml:space="preserve"> per student on average, which is</w:t>
      </w:r>
      <w:r w:rsidRPr="00295D7A">
        <w:rPr>
          <w:rStyle w:val="StyleUnderline"/>
        </w:rPr>
        <w:t xml:space="preserve"> </w:t>
      </w:r>
      <w:r w:rsidRPr="00295D7A">
        <w:rPr>
          <w:sz w:val="16"/>
        </w:rPr>
        <w:t xml:space="preserve">roughly </w:t>
      </w:r>
      <w:r w:rsidRPr="00C82EBA">
        <w:rPr>
          <w:rStyle w:val="Emphasis"/>
          <w:highlight w:val="yellow"/>
        </w:rPr>
        <w:t>$4,300</w:t>
      </w:r>
      <w:r w:rsidRPr="00295D7A">
        <w:rPr>
          <w:rStyle w:val="StyleUnderline"/>
          <w:highlight w:val="yellow"/>
        </w:rPr>
        <w:t xml:space="preserve"> above </w:t>
      </w:r>
      <w:r w:rsidRPr="00295D7A">
        <w:rPr>
          <w:rStyle w:val="StyleUnderline"/>
        </w:rPr>
        <w:t xml:space="preserve">the </w:t>
      </w:r>
      <w:r w:rsidRPr="00295D7A">
        <w:rPr>
          <w:rStyle w:val="StyleUnderline"/>
          <w:highlight w:val="yellow"/>
        </w:rPr>
        <w:t>national average</w:t>
      </w:r>
      <w:r w:rsidRPr="00295D7A">
        <w:rPr>
          <w:sz w:val="16"/>
        </w:rPr>
        <w:t>. “</w:t>
      </w:r>
      <w:r w:rsidRPr="00295D7A">
        <w:rPr>
          <w:rStyle w:val="StyleUnderline"/>
          <w:highlight w:val="yellow"/>
        </w:rPr>
        <w:t xml:space="preserve">You cannot make an argument that the BIE schools have not failed. There’s </w:t>
      </w:r>
      <w:r w:rsidRPr="00C82EBA">
        <w:rPr>
          <w:rStyle w:val="Emphasis"/>
          <w:highlight w:val="yellow"/>
        </w:rPr>
        <w:t>study after study, story after</w:t>
      </w:r>
      <w:r w:rsidRPr="00C82EBA">
        <w:rPr>
          <w:rStyle w:val="Emphasis"/>
        </w:rPr>
        <w:t xml:space="preserve"> </w:t>
      </w:r>
      <w:r w:rsidRPr="00C82EBA">
        <w:rPr>
          <w:rStyle w:val="Emphasis"/>
          <w:highlight w:val="yellow"/>
        </w:rPr>
        <w:t>story</w:t>
      </w:r>
      <w:r w:rsidRPr="00295D7A">
        <w:rPr>
          <w:rStyle w:val="StyleUnderline"/>
          <w:highlight w:val="yellow"/>
        </w:rPr>
        <w:t xml:space="preserve"> about</w:t>
      </w:r>
      <w:r w:rsidRPr="00295D7A">
        <w:rPr>
          <w:sz w:val="16"/>
        </w:rPr>
        <w:t xml:space="preserve"> the </w:t>
      </w:r>
      <w:r w:rsidRPr="00C82EBA">
        <w:rPr>
          <w:rStyle w:val="Emphasis"/>
          <w:highlight w:val="yellow"/>
        </w:rPr>
        <w:t>terrible conditions</w:t>
      </w:r>
      <w:r w:rsidRPr="00295D7A">
        <w:rPr>
          <w:rStyle w:val="StyleUnderline"/>
          <w:highlight w:val="yellow"/>
        </w:rPr>
        <w:t xml:space="preserve"> that exist in BIE schools,” (Senator) McCain said</w:t>
      </w:r>
      <w:r w:rsidRPr="00295D7A">
        <w:rPr>
          <w:sz w:val="16"/>
        </w:rPr>
        <w:t xml:space="preserve"> in August. “</w:t>
      </w:r>
      <w:r w:rsidRPr="00295D7A">
        <w:rPr>
          <w:rStyle w:val="StyleUnderline"/>
          <w:highlight w:val="yellow"/>
        </w:rPr>
        <w:t xml:space="preserve">There’s </w:t>
      </w:r>
      <w:r w:rsidRPr="00C82EBA">
        <w:rPr>
          <w:rStyle w:val="Emphasis"/>
          <w:highlight w:val="yellow"/>
        </w:rPr>
        <w:t>no measurement</w:t>
      </w:r>
      <w:r w:rsidRPr="00295D7A">
        <w:rPr>
          <w:rStyle w:val="StyleUnderline"/>
          <w:highlight w:val="yellow"/>
        </w:rPr>
        <w:t xml:space="preserve"> that would indicate that BIE schools are doing </w:t>
      </w:r>
      <w:r w:rsidRPr="00C82EBA">
        <w:rPr>
          <w:rStyle w:val="Emphasis"/>
          <w:highlight w:val="yellow"/>
        </w:rPr>
        <w:t>anything but failing</w:t>
      </w:r>
      <w:r w:rsidRPr="00295D7A">
        <w:rPr>
          <w:rStyle w:val="StyleUnderline"/>
          <w:highlight w:val="yellow"/>
        </w:rPr>
        <w:t>.”</w:t>
      </w:r>
    </w:p>
    <w:p w:rsidR="00375838" w:rsidRDefault="00375838" w:rsidP="00375838">
      <w:pPr>
        <w:pStyle w:val="Heading4"/>
      </w:pPr>
      <w:r w:rsidRPr="00375838">
        <w:lastRenderedPageBreak/>
        <w:t>Native American federal government schools are systemically failing. More spending on them will fail to increase achievement.</w:t>
      </w:r>
    </w:p>
    <w:p w:rsidR="00375838" w:rsidRPr="00375838" w:rsidRDefault="00375838" w:rsidP="00375838">
      <w:r w:rsidRPr="00EC0AED">
        <w:rPr>
          <w:rFonts w:eastAsiaTheme="majorEastAsia" w:cstheme="majorBidi"/>
          <w:b/>
          <w:iCs/>
          <w:sz w:val="26"/>
        </w:rPr>
        <w:t>Burke, ’16</w:t>
      </w:r>
      <w:r>
        <w:t xml:space="preserve"> [Lindsey, researches and writes on federal and state education issues as the Will Skillman fellow in education policy at The Heritage Foundation; “Federally Run Schools for Native American Children Are Worst in America. Here’s How to Fix That;” Daily signal, March 24, 2016; http://dailysignal.com/2016/03/24/federally-run-schools-for-native-american-children-are-worst-in-america-heres-how-to-fix-that/]</w:t>
      </w:r>
    </w:p>
    <w:p w:rsidR="00375838" w:rsidRDefault="00375838" w:rsidP="00375838">
      <w:pPr>
        <w:rPr>
          <w:rStyle w:val="StyleUnderline"/>
        </w:rPr>
      </w:pPr>
      <w:r w:rsidRPr="00375838">
        <w:rPr>
          <w:sz w:val="16"/>
        </w:rPr>
        <w:t xml:space="preserve">But </w:t>
      </w:r>
      <w:r w:rsidRPr="00375838">
        <w:rPr>
          <w:rStyle w:val="StyleUnderline"/>
          <w:highlight w:val="yellow"/>
        </w:rPr>
        <w:t xml:space="preserve">even a quick look at that system reveals just how </w:t>
      </w:r>
      <w:r w:rsidRPr="00375838">
        <w:rPr>
          <w:rStyle w:val="Emphasis"/>
          <w:highlight w:val="yellow"/>
        </w:rPr>
        <w:t xml:space="preserve">poorly </w:t>
      </w:r>
      <w:r w:rsidRPr="00375838">
        <w:rPr>
          <w:rStyle w:val="StyleUnderline"/>
          <w:highlight w:val="yellow"/>
        </w:rPr>
        <w:t>the federal government has handled</w:t>
      </w:r>
      <w:r w:rsidRPr="00375838">
        <w:rPr>
          <w:rStyle w:val="StyleUnderline"/>
        </w:rPr>
        <w:t xml:space="preserve"> that </w:t>
      </w:r>
      <w:r w:rsidRPr="00375838">
        <w:rPr>
          <w:rStyle w:val="StyleUnderline"/>
          <w:highlight w:val="yellow"/>
        </w:rPr>
        <w:t>responsibility. The Bureau of Indian Education</w:t>
      </w:r>
      <w:r w:rsidRPr="00375838">
        <w:rPr>
          <w:rStyle w:val="StyleUnderline"/>
        </w:rPr>
        <w:t xml:space="preserve"> itself </w:t>
      </w:r>
      <w:r w:rsidRPr="00375838">
        <w:rPr>
          <w:rStyle w:val="StyleUnderline"/>
          <w:highlight w:val="yellow"/>
        </w:rPr>
        <w:t xml:space="preserve">reports that only </w:t>
      </w:r>
      <w:r w:rsidRPr="00375838">
        <w:rPr>
          <w:rStyle w:val="Emphasis"/>
          <w:highlight w:val="yellow"/>
        </w:rPr>
        <w:t>53 percent</w:t>
      </w:r>
      <w:r w:rsidRPr="00375838">
        <w:rPr>
          <w:rStyle w:val="StyleUnderline"/>
          <w:highlight w:val="yellow"/>
        </w:rPr>
        <w:t xml:space="preserve"> of students who</w:t>
      </w:r>
      <w:r w:rsidRPr="00375838">
        <w:rPr>
          <w:rStyle w:val="StyleUnderline"/>
        </w:rPr>
        <w:t xml:space="preserve"> </w:t>
      </w:r>
      <w:r w:rsidRPr="00375838">
        <w:rPr>
          <w:rStyle w:val="StyleUnderline"/>
          <w:highlight w:val="yellow"/>
        </w:rPr>
        <w:t>attend its schools graduate, well short of the national American Indian</w:t>
      </w:r>
      <w:r w:rsidRPr="00375838">
        <w:rPr>
          <w:rStyle w:val="StyleUnderline"/>
        </w:rPr>
        <w:t xml:space="preserve">/Alaskan Native </w:t>
      </w:r>
      <w:r w:rsidRPr="00375838">
        <w:rPr>
          <w:rStyle w:val="StyleUnderline"/>
          <w:highlight w:val="yellow"/>
        </w:rPr>
        <w:t xml:space="preserve">average of </w:t>
      </w:r>
      <w:r w:rsidRPr="00375838">
        <w:rPr>
          <w:rStyle w:val="Emphasis"/>
          <w:highlight w:val="yellow"/>
        </w:rPr>
        <w:t>69</w:t>
      </w:r>
      <w:r w:rsidRPr="00375838">
        <w:rPr>
          <w:rStyle w:val="StyleUnderline"/>
        </w:rPr>
        <w:t xml:space="preserve"> </w:t>
      </w:r>
      <w:r w:rsidRPr="00375838">
        <w:rPr>
          <w:rStyle w:val="Emphasis"/>
          <w:highlight w:val="yellow"/>
        </w:rPr>
        <w:t>percent, and shorter still</w:t>
      </w:r>
      <w:r w:rsidRPr="00375838">
        <w:rPr>
          <w:rStyle w:val="StyleUnderline"/>
          <w:highlight w:val="yellow"/>
        </w:rPr>
        <w:t xml:space="preserve"> of the</w:t>
      </w:r>
      <w:r w:rsidRPr="00375838">
        <w:rPr>
          <w:rStyle w:val="StyleUnderline"/>
        </w:rPr>
        <w:t xml:space="preserve"> total </w:t>
      </w:r>
      <w:r w:rsidRPr="00375838">
        <w:rPr>
          <w:rStyle w:val="StyleUnderline"/>
          <w:highlight w:val="yellow"/>
        </w:rPr>
        <w:t xml:space="preserve">national average of </w:t>
      </w:r>
      <w:r w:rsidRPr="00375838">
        <w:rPr>
          <w:rStyle w:val="Emphasis"/>
          <w:highlight w:val="yellow"/>
        </w:rPr>
        <w:t>81 percent</w:t>
      </w:r>
      <w:r w:rsidRPr="00375838">
        <w:rPr>
          <w:rStyle w:val="StyleUnderline"/>
        </w:rPr>
        <w:t>.</w:t>
      </w:r>
      <w:r w:rsidRPr="00375838">
        <w:rPr>
          <w:sz w:val="16"/>
        </w:rPr>
        <w:t xml:space="preserve"> Further, </w:t>
      </w:r>
      <w:r w:rsidRPr="00375838">
        <w:rPr>
          <w:rStyle w:val="StyleUnderline"/>
        </w:rPr>
        <w:t xml:space="preserve">the </w:t>
      </w:r>
      <w:r w:rsidRPr="00375838">
        <w:rPr>
          <w:rStyle w:val="StyleUnderline"/>
          <w:highlight w:val="yellow"/>
        </w:rPr>
        <w:t>Bureau of Indian</w:t>
      </w:r>
      <w:r w:rsidRPr="00375838">
        <w:rPr>
          <w:rStyle w:val="StyleUnderline"/>
        </w:rPr>
        <w:t xml:space="preserve"> </w:t>
      </w:r>
      <w:r w:rsidRPr="00375838">
        <w:rPr>
          <w:rStyle w:val="StyleUnderline"/>
          <w:highlight w:val="yellow"/>
        </w:rPr>
        <w:t xml:space="preserve">Education students scored, on average, </w:t>
      </w:r>
      <w:r w:rsidRPr="00375838">
        <w:rPr>
          <w:rStyle w:val="Emphasis"/>
          <w:highlight w:val="yellow"/>
        </w:rPr>
        <w:t>20 points</w:t>
      </w:r>
      <w:r w:rsidRPr="00375838">
        <w:rPr>
          <w:rStyle w:val="StyleUnderline"/>
          <w:highlight w:val="yellow"/>
        </w:rPr>
        <w:t>—or</w:t>
      </w:r>
      <w:r w:rsidRPr="00375838">
        <w:rPr>
          <w:rStyle w:val="StyleUnderline"/>
        </w:rPr>
        <w:t xml:space="preserve"> roughly </w:t>
      </w:r>
      <w:r w:rsidRPr="00375838">
        <w:rPr>
          <w:rStyle w:val="Emphasis"/>
          <w:highlight w:val="yellow"/>
        </w:rPr>
        <w:t>two grade levels</w:t>
      </w:r>
      <w:r w:rsidRPr="00375838">
        <w:rPr>
          <w:rStyle w:val="Emphasis"/>
        </w:rPr>
        <w:t>—</w:t>
      </w:r>
      <w:r w:rsidRPr="00375838">
        <w:rPr>
          <w:rStyle w:val="Emphasis"/>
          <w:highlight w:val="yellow"/>
        </w:rPr>
        <w:t>lower</w:t>
      </w:r>
      <w:r w:rsidRPr="00375838">
        <w:rPr>
          <w:rStyle w:val="StyleUnderline"/>
          <w:highlight w:val="yellow"/>
        </w:rPr>
        <w:t xml:space="preserve"> than</w:t>
      </w:r>
      <w:r w:rsidRPr="00375838">
        <w:rPr>
          <w:rStyle w:val="StyleUnderline"/>
        </w:rPr>
        <w:t xml:space="preserve"> their </w:t>
      </w:r>
      <w:r w:rsidRPr="00375838">
        <w:rPr>
          <w:rStyle w:val="StyleUnderline"/>
          <w:highlight w:val="yellow"/>
        </w:rPr>
        <w:t>Native American peers attending public schools on the National Assessment of Education Progress</w:t>
      </w:r>
      <w:r w:rsidRPr="00375838">
        <w:rPr>
          <w:sz w:val="16"/>
        </w:rPr>
        <w:t xml:space="preserve"> fourth grade reading exam in 2011, the latest year for which Bureau of Indian Education data is available. Sadly, the problems plaguing Bureau of Indian Education schools are not only academic. </w:t>
      </w:r>
      <w:r w:rsidRPr="00375838">
        <w:rPr>
          <w:rStyle w:val="StyleUnderline"/>
          <w:highlight w:val="yellow"/>
        </w:rPr>
        <w:t xml:space="preserve">The Bureau of Indian Education system has </w:t>
      </w:r>
      <w:r w:rsidRPr="00375838">
        <w:rPr>
          <w:rStyle w:val="Emphasis"/>
          <w:highlight w:val="yellow"/>
        </w:rPr>
        <w:t xml:space="preserve">massive and systemic problems. </w:t>
      </w:r>
      <w:r w:rsidRPr="00375838">
        <w:rPr>
          <w:rStyle w:val="StyleUnderline"/>
          <w:highlight w:val="yellow"/>
        </w:rPr>
        <w:t xml:space="preserve">A scathing Government Accountability Office report found: … </w:t>
      </w:r>
      <w:r w:rsidRPr="00375838">
        <w:rPr>
          <w:rStyle w:val="Emphasis"/>
          <w:highlight w:val="yellow"/>
        </w:rPr>
        <w:t>$13.8 million in unallowable</w:t>
      </w:r>
      <w:r w:rsidRPr="00375838">
        <w:rPr>
          <w:rStyle w:val="StyleUnderline"/>
          <w:highlight w:val="yellow"/>
        </w:rPr>
        <w:t xml:space="preserve"> </w:t>
      </w:r>
      <w:r w:rsidRPr="00375838">
        <w:rPr>
          <w:rStyle w:val="Emphasis"/>
          <w:highlight w:val="yellow"/>
        </w:rPr>
        <w:t>spending at 24 schools</w:t>
      </w:r>
      <w:r w:rsidRPr="00375838">
        <w:rPr>
          <w:rStyle w:val="StyleUnderline"/>
          <w:highlight w:val="yellow"/>
        </w:rPr>
        <w:t xml:space="preserve"> </w:t>
      </w:r>
      <w:r w:rsidRPr="00375838">
        <w:rPr>
          <w:rStyle w:val="StyleUnderline"/>
        </w:rPr>
        <w:t>as of July 2014</w:t>
      </w:r>
      <w:r w:rsidRPr="00375838">
        <w:rPr>
          <w:sz w:val="16"/>
        </w:rPr>
        <w:t xml:space="preserve">. Further, in March 2014, an audit found that one school lost about $1.2 million in federal funds that were improperly transferred to an off-shore account. None of this, it should be noted, comes as a shock to those who have paid attention to federal attempts to oversee Native American education over the years. Politico wrote a searing exposé on schools run by the Bureau of Indian Education, entitled “How Washington Created Some of The Worst Schools in America.” Reporter Maggie Severns notes that </w:t>
      </w:r>
      <w:r w:rsidRPr="00375838">
        <w:rPr>
          <w:rStyle w:val="StyleUnderline"/>
          <w:highlight w:val="yellow"/>
        </w:rPr>
        <w:t xml:space="preserve">former education secretary Arne Duncan said the Bureau of Indian Education school system is “just the </w:t>
      </w:r>
      <w:r w:rsidRPr="00375838">
        <w:rPr>
          <w:rStyle w:val="Emphasis"/>
          <w:highlight w:val="yellow"/>
        </w:rPr>
        <w:t>epitome of broken</w:t>
      </w:r>
      <w:r w:rsidRPr="00375838">
        <w:rPr>
          <w:rStyle w:val="StyleUnderline"/>
          <w:highlight w:val="yellow"/>
        </w:rPr>
        <w:t>” and “</w:t>
      </w:r>
      <w:r w:rsidRPr="00375838">
        <w:rPr>
          <w:rStyle w:val="StyleUnderline"/>
        </w:rPr>
        <w:t>just</w:t>
      </w:r>
      <w:r w:rsidRPr="00375838">
        <w:rPr>
          <w:rStyle w:val="StyleUnderline"/>
          <w:highlight w:val="yellow"/>
        </w:rPr>
        <w:t xml:space="preserve"> </w:t>
      </w:r>
      <w:r w:rsidRPr="00375838">
        <w:rPr>
          <w:rStyle w:val="Emphasis"/>
          <w:highlight w:val="yellow"/>
        </w:rPr>
        <w:t>utterly bankrupt</w:t>
      </w:r>
      <w:r w:rsidRPr="00375838">
        <w:rPr>
          <w:rStyle w:val="StyleUnderline"/>
          <w:highlight w:val="yellow"/>
        </w:rPr>
        <w:t>.”</w:t>
      </w:r>
    </w:p>
    <w:p w:rsidR="002121F8" w:rsidRDefault="002121F8" w:rsidP="002121F8">
      <w:pPr>
        <w:pStyle w:val="Heading4"/>
      </w:pPr>
      <w:r>
        <w:t>Increased spending on Native American government schools has empirically failed to improve dismal educational outcomes.</w:t>
      </w:r>
    </w:p>
    <w:p w:rsidR="002121F8" w:rsidRPr="002121F8" w:rsidRDefault="002121F8" w:rsidP="002121F8">
      <w:r w:rsidRPr="002121F8">
        <w:rPr>
          <w:rFonts w:eastAsiaTheme="majorEastAsia" w:cstheme="majorBidi"/>
          <w:b/>
          <w:iCs/>
          <w:sz w:val="26"/>
        </w:rPr>
        <w:t>Burke, ’16</w:t>
      </w:r>
      <w:r>
        <w:t xml:space="preserve"> [Lindsey, Director, Center for Education Policy and Will Skillman Fellow in Education at the Heritage Foundation. She researches and writes on federal and state education issues; </w:t>
      </w:r>
      <w:r w:rsidRPr="002121F8">
        <w:rPr>
          <w:rStyle w:val="StyleUnderline"/>
        </w:rPr>
        <w:t>Education Savings Accounts for Children Attending Bureau of Indian Education Schools: A Promising Step Forward</w:t>
      </w:r>
      <w:r>
        <w:rPr>
          <w:rStyle w:val="StyleUnderline"/>
        </w:rPr>
        <w:t xml:space="preserve">; </w:t>
      </w:r>
      <w:r w:rsidRPr="002121F8">
        <w:t>April</w:t>
      </w:r>
      <w:r>
        <w:t xml:space="preserve"> 1, 2016; http://www.heritage.org/education/report/education-savings-accounts-children-attending-bureau-indian-education-schools]</w:t>
      </w:r>
    </w:p>
    <w:p w:rsidR="002121F8" w:rsidRDefault="002121F8" w:rsidP="002121F8">
      <w:pPr>
        <w:rPr>
          <w:rStyle w:val="StyleUnderline"/>
        </w:rPr>
      </w:pPr>
      <w:r w:rsidRPr="002121F8">
        <w:rPr>
          <w:rStyle w:val="StyleUnderline"/>
          <w:highlight w:val="yellow"/>
        </w:rPr>
        <w:t>In the searing exposé</w:t>
      </w:r>
      <w:r w:rsidRPr="002121F8">
        <w:rPr>
          <w:rStyle w:val="StyleUnderline"/>
        </w:rPr>
        <w:t xml:space="preserve"> by Politico</w:t>
      </w:r>
      <w:r>
        <w:t xml:space="preserve"> on BIE schools noted above, “How Washington Created Some of the Worst Schools in America,” </w:t>
      </w:r>
      <w:r w:rsidRPr="002121F8">
        <w:rPr>
          <w:rStyle w:val="StyleUnderline"/>
          <w:highlight w:val="yellow"/>
        </w:rPr>
        <w:t>reporter</w:t>
      </w:r>
      <w:r w:rsidRPr="002121F8">
        <w:rPr>
          <w:rStyle w:val="StyleUnderline"/>
        </w:rPr>
        <w:t xml:space="preserve"> Maggie </w:t>
      </w:r>
      <w:r w:rsidRPr="002121F8">
        <w:rPr>
          <w:rStyle w:val="StyleUnderline"/>
          <w:highlight w:val="yellow"/>
        </w:rPr>
        <w:t>Severns describes</w:t>
      </w:r>
      <w:r>
        <w:t xml:space="preserve"> the state of affairs: </w:t>
      </w:r>
      <w:r w:rsidRPr="002121F8">
        <w:rPr>
          <w:rStyle w:val="StyleUnderline"/>
          <w:highlight w:val="yellow"/>
        </w:rPr>
        <w:t>The network of</w:t>
      </w:r>
      <w:r w:rsidRPr="002121F8">
        <w:rPr>
          <w:rStyle w:val="StyleUnderline"/>
        </w:rPr>
        <w:t xml:space="preserve"> </w:t>
      </w:r>
      <w:r w:rsidRPr="002121F8">
        <w:rPr>
          <w:rStyle w:val="StyleUnderline"/>
          <w:highlight w:val="yellow"/>
        </w:rPr>
        <w:t>schools for Native American children run by</w:t>
      </w:r>
      <w:r>
        <w:t xml:space="preserve"> an obscure agency of </w:t>
      </w:r>
      <w:r w:rsidRPr="002121F8">
        <w:rPr>
          <w:rStyle w:val="StyleUnderline"/>
          <w:highlight w:val="yellow"/>
        </w:rPr>
        <w:t>the Interior Department remains</w:t>
      </w:r>
      <w:r w:rsidRPr="002121F8">
        <w:rPr>
          <w:rStyle w:val="StyleUnderline"/>
        </w:rPr>
        <w:t xml:space="preserve"> </w:t>
      </w:r>
      <w:r w:rsidRPr="002121F8">
        <w:rPr>
          <w:rStyle w:val="StyleUnderline"/>
          <w:highlight w:val="yellow"/>
        </w:rPr>
        <w:t xml:space="preserve">arguably the </w:t>
      </w:r>
      <w:r w:rsidRPr="002121F8">
        <w:rPr>
          <w:rStyle w:val="Emphasis"/>
          <w:highlight w:val="yellow"/>
        </w:rPr>
        <w:t>worst school system</w:t>
      </w:r>
      <w:r w:rsidRPr="002121F8">
        <w:rPr>
          <w:rStyle w:val="StyleUnderline"/>
          <w:highlight w:val="yellow"/>
        </w:rPr>
        <w:t xml:space="preserve"> in the U</w:t>
      </w:r>
      <w:r>
        <w:t xml:space="preserve">nited </w:t>
      </w:r>
      <w:r w:rsidRPr="002121F8">
        <w:rPr>
          <w:rStyle w:val="StyleUnderline"/>
          <w:highlight w:val="yellow"/>
        </w:rPr>
        <w:t>S</w:t>
      </w:r>
      <w:r>
        <w:t xml:space="preserve">tates, </w:t>
      </w:r>
      <w:r w:rsidRPr="002121F8">
        <w:rPr>
          <w:rStyle w:val="StyleUnderline"/>
          <w:highlight w:val="yellow"/>
        </w:rPr>
        <w:t xml:space="preserve">a </w:t>
      </w:r>
      <w:r w:rsidRPr="002121F8">
        <w:rPr>
          <w:rStyle w:val="Emphasis"/>
          <w:highlight w:val="yellow"/>
        </w:rPr>
        <w:t>disgrace</w:t>
      </w:r>
      <w:r w:rsidRPr="002121F8">
        <w:rPr>
          <w:rStyle w:val="StyleUnderline"/>
          <w:highlight w:val="yellow"/>
        </w:rPr>
        <w:t xml:space="preserve"> the government has known about for eight decades and </w:t>
      </w:r>
      <w:r w:rsidRPr="002121F8">
        <w:rPr>
          <w:rStyle w:val="Emphasis"/>
          <w:highlight w:val="yellow"/>
        </w:rPr>
        <w:t>never successfully reformed</w:t>
      </w:r>
      <w:r>
        <w:t xml:space="preserve">…. </w:t>
      </w:r>
      <w:r w:rsidRPr="002121F8">
        <w:rPr>
          <w:rStyle w:val="StyleUnderline"/>
          <w:highlight w:val="yellow"/>
        </w:rPr>
        <w:t xml:space="preserve">The 48,000 students unfortunate enough to attend BIE schools have some of the </w:t>
      </w:r>
      <w:r w:rsidRPr="002121F8">
        <w:rPr>
          <w:rStyle w:val="Emphasis"/>
          <w:highlight w:val="yellow"/>
        </w:rPr>
        <w:t>lowest test scores and graduation rates</w:t>
      </w:r>
      <w:r w:rsidRPr="002121F8">
        <w:rPr>
          <w:rStyle w:val="StyleUnderline"/>
          <w:highlight w:val="yellow"/>
        </w:rPr>
        <w:t xml:space="preserve"> in the country—even as the education they’re getting is </w:t>
      </w:r>
      <w:r w:rsidRPr="002121F8">
        <w:rPr>
          <w:rStyle w:val="Emphasis"/>
          <w:highlight w:val="yellow"/>
        </w:rPr>
        <w:t>among the nation’s most expensive</w:t>
      </w:r>
      <w:r w:rsidRPr="002121F8">
        <w:rPr>
          <w:rStyle w:val="StyleUnderline"/>
          <w:highlight w:val="yellow"/>
        </w:rPr>
        <w:t>.</w:t>
      </w:r>
    </w:p>
    <w:p w:rsidR="004443D5" w:rsidRDefault="004443D5" w:rsidP="004443D5">
      <w:pPr>
        <w:pStyle w:val="Heading4"/>
      </w:pPr>
      <w:r>
        <w:t>Massive</w:t>
      </w:r>
      <w:r w:rsidRPr="004443D5">
        <w:t xml:space="preserve"> spending on Native American schools doesn’t enhance educational achievement.</w:t>
      </w:r>
    </w:p>
    <w:p w:rsidR="004443D5" w:rsidRPr="004443D5" w:rsidRDefault="004443D5" w:rsidP="004443D5">
      <w:r w:rsidRPr="004443D5">
        <w:rPr>
          <w:rFonts w:eastAsiaTheme="majorEastAsia" w:cstheme="majorBidi"/>
          <w:b/>
          <w:iCs/>
          <w:sz w:val="26"/>
        </w:rPr>
        <w:t>Severns, ’15</w:t>
      </w:r>
      <w:r>
        <w:t xml:space="preserve"> [Maggie, reporter for Campaign Pro who holds a bachelor’s degree in government with honors from Dartmouth College. As a Program Associate for the Education Policy program at th</w:t>
      </w:r>
      <w:r w:rsidR="00A046D4">
        <w:t>e New America Foundation,</w:t>
      </w:r>
      <w:r>
        <w:t xml:space="preserve"> Severns' work spans pre-k, k12, a</w:t>
      </w:r>
      <w:r w:rsidR="00A046D4">
        <w:t>nd higher education. She</w:t>
      </w:r>
      <w:r>
        <w:t xml:space="preserve"> researches and writes </w:t>
      </w:r>
      <w:r>
        <w:lastRenderedPageBreak/>
        <w:t>on issues including community schools, dual language learners, statewide longitudinal data systems, student health insurance plans, and college athletics. Prior to joining New America, she spent a year as a public high school teacher in the Marshall Islands. “How Washington created some of the worst schools in America;” Politico, November 25, 2015; http://www.politico.com/story/2015/11/how-washington-created-the-worst-schools-in-america-215774]</w:t>
      </w:r>
    </w:p>
    <w:p w:rsidR="00C21BB2" w:rsidRDefault="004443D5" w:rsidP="00C21BB2">
      <w:pPr>
        <w:rPr>
          <w:rStyle w:val="StyleUnderline"/>
        </w:rPr>
      </w:pPr>
      <w:r w:rsidRPr="004443D5">
        <w:rPr>
          <w:sz w:val="16"/>
        </w:rPr>
        <w:t xml:space="preserve">Crystal is one of 183 schools for Native American children scattered across reservations in 23 states and reporting to the federal Bureau of Indian Education, a small agency buried deep inside the sprawling and compartmentalized bureaucracy of the Department of the Interior. </w:t>
      </w:r>
      <w:r w:rsidRPr="004443D5">
        <w:rPr>
          <w:rStyle w:val="StyleUnderline"/>
        </w:rPr>
        <w:t xml:space="preserve">The </w:t>
      </w:r>
      <w:r w:rsidRPr="004443D5">
        <w:rPr>
          <w:rStyle w:val="Emphasis"/>
          <w:highlight w:val="yellow"/>
        </w:rPr>
        <w:t>48,000</w:t>
      </w:r>
      <w:r w:rsidRPr="004443D5">
        <w:rPr>
          <w:rStyle w:val="StyleUnderline"/>
        </w:rPr>
        <w:t xml:space="preserve"> </w:t>
      </w:r>
      <w:r w:rsidRPr="004443D5">
        <w:rPr>
          <w:rStyle w:val="StyleUnderline"/>
          <w:highlight w:val="yellow"/>
        </w:rPr>
        <w:t xml:space="preserve">students unfortunate enough to attend BIE schools have some of the </w:t>
      </w:r>
      <w:r w:rsidRPr="004443D5">
        <w:rPr>
          <w:rStyle w:val="Emphasis"/>
          <w:highlight w:val="yellow"/>
        </w:rPr>
        <w:t xml:space="preserve">lowest test scores and graduation rates in the country </w:t>
      </w:r>
      <w:r w:rsidRPr="004443D5">
        <w:rPr>
          <w:rStyle w:val="StyleUnderline"/>
          <w:highlight w:val="yellow"/>
        </w:rPr>
        <w:t xml:space="preserve">— even as the education they’re getting is </w:t>
      </w:r>
      <w:r w:rsidRPr="004443D5">
        <w:rPr>
          <w:rStyle w:val="Emphasis"/>
          <w:highlight w:val="yellow"/>
        </w:rPr>
        <w:t>among the nation’s most expensive</w:t>
      </w:r>
      <w:r w:rsidRPr="004443D5">
        <w:rPr>
          <w:rStyle w:val="StyleUnderline"/>
          <w:highlight w:val="yellow"/>
        </w:rPr>
        <w:t>: At</w:t>
      </w:r>
      <w:r w:rsidRPr="004443D5">
        <w:rPr>
          <w:rStyle w:val="StyleUnderline"/>
        </w:rPr>
        <w:t xml:space="preserve"> </w:t>
      </w:r>
      <w:r w:rsidRPr="004443D5">
        <w:rPr>
          <w:rStyle w:val="Emphasis"/>
        </w:rPr>
        <w:t>$</w:t>
      </w:r>
      <w:r w:rsidRPr="004443D5">
        <w:rPr>
          <w:rStyle w:val="Emphasis"/>
          <w:highlight w:val="yellow"/>
        </w:rPr>
        <w:t>15,000 per pupil</w:t>
      </w:r>
      <w:r w:rsidRPr="004443D5">
        <w:rPr>
          <w:rStyle w:val="StyleUnderline"/>
          <w:highlight w:val="yellow"/>
        </w:rPr>
        <w:t xml:space="preserve">, the system costs </w:t>
      </w:r>
      <w:r w:rsidRPr="004443D5">
        <w:rPr>
          <w:rStyle w:val="Emphasis"/>
          <w:highlight w:val="yellow"/>
        </w:rPr>
        <w:t>56 percent more</w:t>
      </w:r>
      <w:r w:rsidRPr="004443D5">
        <w:rPr>
          <w:rStyle w:val="StyleUnderline"/>
          <w:highlight w:val="yellow"/>
        </w:rPr>
        <w:t xml:space="preserve"> than the national average</w:t>
      </w:r>
      <w:r w:rsidRPr="004443D5">
        <w:rPr>
          <w:rStyle w:val="StyleUnderline"/>
        </w:rPr>
        <w:t xml:space="preserve">. </w:t>
      </w:r>
      <w:r w:rsidRPr="004443D5">
        <w:rPr>
          <w:sz w:val="16"/>
        </w:rPr>
        <w:t xml:space="preserve">“Frankly, </w:t>
      </w:r>
      <w:r w:rsidRPr="004443D5">
        <w:rPr>
          <w:rStyle w:val="StyleUnderline"/>
          <w:highlight w:val="yellow"/>
        </w:rPr>
        <w:t>we spend an</w:t>
      </w:r>
      <w:r w:rsidRPr="004443D5">
        <w:rPr>
          <w:rStyle w:val="StyleUnderline"/>
        </w:rPr>
        <w:t xml:space="preserve"> </w:t>
      </w:r>
      <w:r w:rsidRPr="004443D5">
        <w:rPr>
          <w:rStyle w:val="Emphasis"/>
          <w:highlight w:val="yellow"/>
        </w:rPr>
        <w:t>enormous amount per student</w:t>
      </w:r>
      <w:r w:rsidRPr="004443D5">
        <w:rPr>
          <w:rStyle w:val="StyleUnderline"/>
          <w:highlight w:val="yellow"/>
        </w:rPr>
        <w:t xml:space="preserve"> </w:t>
      </w:r>
      <w:r w:rsidRPr="004443D5">
        <w:rPr>
          <w:rStyle w:val="Emphasis"/>
          <w:highlight w:val="yellow"/>
        </w:rPr>
        <w:t>relative to other school systems for terrible results</w:t>
      </w:r>
      <w:r w:rsidRPr="004443D5">
        <w:rPr>
          <w:rStyle w:val="StyleUnderline"/>
        </w:rPr>
        <w:t>,</w:t>
      </w:r>
      <w:r w:rsidRPr="004443D5">
        <w:rPr>
          <w:sz w:val="16"/>
        </w:rPr>
        <w:t xml:space="preserve">” Cecilia </w:t>
      </w:r>
      <w:r w:rsidRPr="004443D5">
        <w:rPr>
          <w:rStyle w:val="StyleUnderline"/>
          <w:highlight w:val="yellow"/>
        </w:rPr>
        <w:t>Muñoz,</w:t>
      </w:r>
      <w:r w:rsidRPr="004443D5">
        <w:rPr>
          <w:rStyle w:val="StyleUnderline"/>
        </w:rPr>
        <w:t xml:space="preserve"> </w:t>
      </w:r>
      <w:r w:rsidRPr="004443D5">
        <w:rPr>
          <w:rStyle w:val="StyleUnderline"/>
          <w:highlight w:val="yellow"/>
        </w:rPr>
        <w:t>director of the White House Domestic Policy Council, said.</w:t>
      </w:r>
    </w:p>
    <w:p w:rsidR="00A046D4" w:rsidRDefault="00A046D4" w:rsidP="00A046D4">
      <w:pPr>
        <w:pStyle w:val="Heading4"/>
      </w:pPr>
      <w:r w:rsidRPr="00A046D4">
        <w:t>Alternative causality: massive misuse and embezzlement of funds is responsible for underinvestment in Native schools.</w:t>
      </w:r>
    </w:p>
    <w:p w:rsidR="009B6200" w:rsidRPr="009B6200" w:rsidRDefault="009B6200" w:rsidP="009B6200">
      <w:r w:rsidRPr="004443D5">
        <w:rPr>
          <w:rFonts w:eastAsiaTheme="majorEastAsia" w:cstheme="majorBidi"/>
          <w:b/>
          <w:iCs/>
          <w:sz w:val="26"/>
        </w:rPr>
        <w:t>Severns, ’15</w:t>
      </w:r>
      <w:r>
        <w:t xml:space="preserve"> [Maggie, reporter for Campaign Pro who holds a bachelor’s degree in government with honors from Dartmouth College. As a Program Associate for the Education Policy program at the New America Foundation, Severns' work spans pre-k, k12, and higher education. She researches and writes on issues including community schools, dual language learners, statewide longitudinal data systems, student health insurance plans, and college athletics. Prior to joining New America, she spent a year as a public high school teacher in the Marshall Islands. “How Washington created some of the worst schools in America;” Politico, November 25, 2015; http://www.politico.com/story/2015/11/how-washington-created-the-worst-schools-in-america-215774]</w:t>
      </w:r>
    </w:p>
    <w:p w:rsidR="00A046D4" w:rsidRDefault="00A046D4" w:rsidP="00A046D4">
      <w:pPr>
        <w:rPr>
          <w:sz w:val="16"/>
        </w:rPr>
      </w:pPr>
      <w:r w:rsidRPr="00A046D4">
        <w:rPr>
          <w:sz w:val="16"/>
        </w:rPr>
        <w:t xml:space="preserve">Other </w:t>
      </w:r>
      <w:r w:rsidRPr="00A046D4">
        <w:rPr>
          <w:rStyle w:val="StyleUnderline"/>
          <w:highlight w:val="yellow"/>
        </w:rPr>
        <w:t xml:space="preserve">government investigations have found </w:t>
      </w:r>
      <w:r w:rsidRPr="00A046D4">
        <w:rPr>
          <w:rStyle w:val="Emphasis"/>
          <w:highlight w:val="yellow"/>
        </w:rPr>
        <w:t>numerous examples</w:t>
      </w:r>
      <w:r w:rsidRPr="00A046D4">
        <w:rPr>
          <w:rStyle w:val="StyleUnderline"/>
          <w:highlight w:val="yellow"/>
        </w:rPr>
        <w:t xml:space="preserve"> of </w:t>
      </w:r>
      <w:r w:rsidRPr="00A046D4">
        <w:rPr>
          <w:rStyle w:val="Emphasis"/>
          <w:highlight w:val="yellow"/>
        </w:rPr>
        <w:t>embezzlement and misspent</w:t>
      </w:r>
      <w:r w:rsidRPr="00A046D4">
        <w:rPr>
          <w:rStyle w:val="StyleUnderline"/>
          <w:highlight w:val="yellow"/>
        </w:rPr>
        <w:t xml:space="preserve"> </w:t>
      </w:r>
      <w:r w:rsidRPr="00A046D4">
        <w:rPr>
          <w:rStyle w:val="Emphasis"/>
          <w:highlight w:val="yellow"/>
        </w:rPr>
        <w:t>money</w:t>
      </w:r>
      <w:r w:rsidRPr="00A046D4">
        <w:rPr>
          <w:rStyle w:val="Emphasis"/>
        </w:rPr>
        <w:t>.</w:t>
      </w:r>
      <w:r w:rsidRPr="00A046D4">
        <w:rPr>
          <w:rStyle w:val="StyleUnderline"/>
        </w:rPr>
        <w:t xml:space="preserve"> </w:t>
      </w:r>
      <w:r w:rsidRPr="00A046D4">
        <w:rPr>
          <w:rStyle w:val="StyleUnderline"/>
          <w:highlight w:val="yellow"/>
        </w:rPr>
        <w:t xml:space="preserve">The GAO found that </w:t>
      </w:r>
      <w:r w:rsidRPr="00A046D4">
        <w:rPr>
          <w:rStyle w:val="Emphasis"/>
          <w:highlight w:val="yellow"/>
        </w:rPr>
        <w:t>24 BIE schools inappropriately spent $13.8 million</w:t>
      </w:r>
      <w:r w:rsidRPr="00A046D4">
        <w:rPr>
          <w:rStyle w:val="StyleUnderline"/>
          <w:highlight w:val="yellow"/>
        </w:rPr>
        <w:t xml:space="preserve"> during</w:t>
      </w:r>
      <w:r w:rsidRPr="00A046D4">
        <w:rPr>
          <w:rStyle w:val="StyleUnderline"/>
        </w:rPr>
        <w:t xml:space="preserve"> the first half of </w:t>
      </w:r>
      <w:r w:rsidRPr="00A046D4">
        <w:rPr>
          <w:rStyle w:val="StyleUnderline"/>
          <w:highlight w:val="yellow"/>
        </w:rPr>
        <w:t>2014. In a</w:t>
      </w:r>
      <w:r w:rsidRPr="00A046D4">
        <w:rPr>
          <w:rStyle w:val="StyleUnderline"/>
        </w:rPr>
        <w:t xml:space="preserve"> </w:t>
      </w:r>
      <w:r w:rsidRPr="00A046D4">
        <w:rPr>
          <w:rStyle w:val="StyleUnderline"/>
          <w:highlight w:val="yellow"/>
        </w:rPr>
        <w:t xml:space="preserve">small but </w:t>
      </w:r>
      <w:r w:rsidRPr="009B6200">
        <w:rPr>
          <w:rStyle w:val="Emphasis"/>
          <w:highlight w:val="yellow"/>
        </w:rPr>
        <w:t>telling case,</w:t>
      </w:r>
      <w:r w:rsidRPr="00A046D4">
        <w:rPr>
          <w:rStyle w:val="StyleUnderline"/>
          <w:highlight w:val="yellow"/>
        </w:rPr>
        <w:t xml:space="preserve"> the Interior Department paid in advance for a $1.5 million bus garage, but when</w:t>
      </w:r>
      <w:r w:rsidRPr="00A046D4">
        <w:rPr>
          <w:rStyle w:val="StyleUnderline"/>
        </w:rPr>
        <w:t xml:space="preserve"> </w:t>
      </w:r>
      <w:r w:rsidRPr="00A046D4">
        <w:rPr>
          <w:rStyle w:val="StyleUnderline"/>
          <w:highlight w:val="yellow"/>
        </w:rPr>
        <w:t>the project was completed the garage doors couldn’t close if a large bus was inside</w:t>
      </w:r>
      <w:r w:rsidRPr="00A046D4">
        <w:rPr>
          <w:sz w:val="16"/>
        </w:rPr>
        <w:t xml:space="preserve"> for repairs. </w:t>
      </w:r>
      <w:r w:rsidRPr="00A046D4">
        <w:rPr>
          <w:rStyle w:val="StyleUnderline"/>
          <w:highlight w:val="yellow"/>
        </w:rPr>
        <w:t>In 2013, a</w:t>
      </w:r>
      <w:r w:rsidRPr="00A046D4">
        <w:rPr>
          <w:rStyle w:val="StyleUnderline"/>
        </w:rPr>
        <w:t xml:space="preserve"> </w:t>
      </w:r>
      <w:r w:rsidRPr="00A046D4">
        <w:rPr>
          <w:rStyle w:val="StyleUnderline"/>
          <w:highlight w:val="yellow"/>
        </w:rPr>
        <w:t xml:space="preserve">BIE employee was convicted for </w:t>
      </w:r>
      <w:r w:rsidRPr="009B6200">
        <w:rPr>
          <w:rStyle w:val="Emphasis"/>
          <w:highlight w:val="yellow"/>
        </w:rPr>
        <w:t>embezzling more than $23,000</w:t>
      </w:r>
      <w:r w:rsidRPr="00A046D4">
        <w:rPr>
          <w:rStyle w:val="StyleUnderline"/>
        </w:rPr>
        <w:t xml:space="preserve"> from a charity fund for school supplies,</w:t>
      </w:r>
      <w:r w:rsidRPr="00A046D4">
        <w:rPr>
          <w:sz w:val="16"/>
        </w:rPr>
        <w:t xml:space="preserve"> which she spent on clothing, salon visits and a trip to Las Vegas. </w:t>
      </w:r>
      <w:r w:rsidRPr="00A046D4">
        <w:rPr>
          <w:rStyle w:val="StyleUnderline"/>
          <w:highlight w:val="yellow"/>
        </w:rPr>
        <w:t xml:space="preserve">In 2011, a group of tribal members had to </w:t>
      </w:r>
      <w:r w:rsidRPr="009B6200">
        <w:rPr>
          <w:rStyle w:val="Emphasis"/>
          <w:highlight w:val="yellow"/>
        </w:rPr>
        <w:t>repay $625,000 they had embezzled</w:t>
      </w:r>
      <w:r w:rsidRPr="009B6200">
        <w:rPr>
          <w:rStyle w:val="Emphasis"/>
        </w:rPr>
        <w:t xml:space="preserve"> </w:t>
      </w:r>
      <w:r w:rsidRPr="00A046D4">
        <w:rPr>
          <w:sz w:val="16"/>
        </w:rPr>
        <w:t>over roughly a year and a half from BIE school funds.</w:t>
      </w:r>
    </w:p>
    <w:p w:rsidR="00A82D5C" w:rsidRDefault="00A82D5C" w:rsidP="00A82D5C">
      <w:pPr>
        <w:pStyle w:val="Heading4"/>
      </w:pPr>
      <w:r>
        <w:t>Alternative causality: Low funding isn’t the only reason why qualified teachers won’t reach in Native schools: spousal employment, professional isolation and transitory student populations c</w:t>
      </w:r>
      <w:r w:rsidR="00BD1FB9">
        <w:t>reate barriers to better teaching</w:t>
      </w:r>
      <w:r>
        <w:t>.</w:t>
      </w:r>
    </w:p>
    <w:p w:rsidR="00A82D5C" w:rsidRPr="00A82D5C" w:rsidRDefault="00A82D5C" w:rsidP="00A82D5C">
      <w:r w:rsidRPr="00BD1FB9">
        <w:rPr>
          <w:rFonts w:eastAsiaTheme="majorEastAsia" w:cstheme="majorBidi"/>
          <w:b/>
          <w:iCs/>
          <w:sz w:val="26"/>
        </w:rPr>
        <w:t>Lutey, ’14</w:t>
      </w:r>
      <w:r>
        <w:t xml:space="preserve"> [Tom, Politics and agriculture reporter for The Billings Gazette; “Schools on Montana Indian reservations face teacher shortages;” Billings Gazette, July 5, 2014; </w:t>
      </w:r>
      <w:r w:rsidR="00BD1FB9">
        <w:t>http://missoulian.com/news/local/schools-on-montana-indian-reservations-face-teacher-shortages/article_79b23044-03c6-11e4-b8a7-0019bb2963f4.html]</w:t>
      </w:r>
    </w:p>
    <w:p w:rsidR="00A82D5C" w:rsidRPr="00A82D5C" w:rsidRDefault="00A82D5C" w:rsidP="00A82D5C">
      <w:pPr>
        <w:rPr>
          <w:rStyle w:val="StyleUnderline"/>
        </w:rPr>
      </w:pPr>
      <w:r w:rsidRPr="00A82D5C">
        <w:rPr>
          <w:sz w:val="16"/>
        </w:rPr>
        <w:t xml:space="preserve">Both </w:t>
      </w:r>
      <w:r w:rsidRPr="00A82D5C">
        <w:rPr>
          <w:rStyle w:val="StyleUnderline"/>
          <w:highlight w:val="yellow"/>
        </w:rPr>
        <w:t xml:space="preserve">state and federal governments have tried to </w:t>
      </w:r>
      <w:r w:rsidRPr="00A82D5C">
        <w:rPr>
          <w:rStyle w:val="Emphasis"/>
          <w:highlight w:val="yellow"/>
        </w:rPr>
        <w:t>sweeten the pot</w:t>
      </w:r>
      <w:r w:rsidRPr="00A82D5C">
        <w:rPr>
          <w:rStyle w:val="StyleUnderline"/>
          <w:highlight w:val="yellow"/>
        </w:rPr>
        <w:t xml:space="preserve"> for teachers willing to work in rural</w:t>
      </w:r>
      <w:r w:rsidRPr="00A82D5C">
        <w:rPr>
          <w:rStyle w:val="StyleUnderline"/>
        </w:rPr>
        <w:t xml:space="preserve"> </w:t>
      </w:r>
      <w:r w:rsidRPr="00A82D5C">
        <w:rPr>
          <w:rStyle w:val="StyleUnderline"/>
          <w:highlight w:val="yellow"/>
        </w:rPr>
        <w:t>American Indian schools, but superintendents</w:t>
      </w:r>
      <w:r w:rsidRPr="00A82D5C">
        <w:rPr>
          <w:sz w:val="16"/>
        </w:rPr>
        <w:t xml:space="preserve"> like Campbell </w:t>
      </w:r>
      <w:r w:rsidRPr="00A82D5C">
        <w:rPr>
          <w:rStyle w:val="StyleUnderline"/>
          <w:highlight w:val="yellow"/>
        </w:rPr>
        <w:t xml:space="preserve">say not </w:t>
      </w:r>
      <w:r w:rsidRPr="00A82D5C">
        <w:rPr>
          <w:rStyle w:val="Emphasis"/>
          <w:highlight w:val="yellow"/>
        </w:rPr>
        <w:t>all hurdles can be overcome</w:t>
      </w:r>
      <w:r w:rsidRPr="00A82D5C">
        <w:rPr>
          <w:rStyle w:val="StyleUnderline"/>
          <w:highlight w:val="yellow"/>
        </w:rPr>
        <w:t xml:space="preserve"> with </w:t>
      </w:r>
      <w:r w:rsidRPr="00A82D5C">
        <w:rPr>
          <w:rStyle w:val="Emphasis"/>
          <w:highlight w:val="yellow"/>
        </w:rPr>
        <w:t>incentives.</w:t>
      </w:r>
      <w:r w:rsidRPr="00A82D5C">
        <w:rPr>
          <w:rStyle w:val="StyleUnderline"/>
          <w:highlight w:val="yellow"/>
        </w:rPr>
        <w:t xml:space="preserve"> “If you’re married,</w:t>
      </w:r>
      <w:r w:rsidRPr="00A82D5C">
        <w:rPr>
          <w:rStyle w:val="StyleUnderline"/>
        </w:rPr>
        <w:t xml:space="preserve"> </w:t>
      </w:r>
      <w:r w:rsidRPr="00A82D5C">
        <w:rPr>
          <w:sz w:val="16"/>
        </w:rPr>
        <w:t xml:space="preserve">whether it’s </w:t>
      </w:r>
      <w:r w:rsidRPr="00A82D5C">
        <w:rPr>
          <w:rStyle w:val="StyleUnderline"/>
          <w:highlight w:val="yellow"/>
        </w:rPr>
        <w:t>your wife or</w:t>
      </w:r>
      <w:r w:rsidRPr="00A82D5C">
        <w:rPr>
          <w:sz w:val="16"/>
        </w:rPr>
        <w:t xml:space="preserve"> your </w:t>
      </w:r>
      <w:r w:rsidRPr="00A82D5C">
        <w:rPr>
          <w:rStyle w:val="StyleUnderline"/>
          <w:highlight w:val="yellow"/>
        </w:rPr>
        <w:t>husband</w:t>
      </w:r>
      <w:r w:rsidRPr="00A82D5C">
        <w:rPr>
          <w:sz w:val="16"/>
          <w:highlight w:val="yellow"/>
        </w:rPr>
        <w:t>,</w:t>
      </w:r>
      <w:r w:rsidRPr="00A82D5C">
        <w:rPr>
          <w:sz w:val="16"/>
        </w:rPr>
        <w:t xml:space="preserve"> they </w:t>
      </w:r>
      <w:r w:rsidRPr="00A82D5C">
        <w:rPr>
          <w:rStyle w:val="Emphasis"/>
          <w:highlight w:val="yellow"/>
        </w:rPr>
        <w:t>need to work</w:t>
      </w:r>
      <w:r w:rsidRPr="00A82D5C">
        <w:rPr>
          <w:rStyle w:val="StyleUnderline"/>
          <w:highlight w:val="yellow"/>
        </w:rPr>
        <w:t>. On reservations there</w:t>
      </w:r>
      <w:r w:rsidRPr="00A82D5C">
        <w:rPr>
          <w:rStyle w:val="StyleUnderline"/>
        </w:rPr>
        <w:t xml:space="preserve"> </w:t>
      </w:r>
      <w:r w:rsidRPr="00A82D5C">
        <w:rPr>
          <w:rStyle w:val="StyleUnderline"/>
          <w:highlight w:val="yellow"/>
        </w:rPr>
        <w:t xml:space="preserve">are </w:t>
      </w:r>
      <w:r w:rsidRPr="00A82D5C">
        <w:rPr>
          <w:rStyle w:val="Emphasis"/>
          <w:highlight w:val="yellow"/>
        </w:rPr>
        <w:t>strict hiring preferences</w:t>
      </w:r>
      <w:r w:rsidRPr="00A82D5C">
        <w:rPr>
          <w:rStyle w:val="StyleUnderline"/>
          <w:highlight w:val="yellow"/>
        </w:rPr>
        <w:t xml:space="preserve"> for tribal members</w:t>
      </w:r>
      <w:r w:rsidRPr="00A82D5C">
        <w:rPr>
          <w:rStyle w:val="StyleUnderline"/>
        </w:rPr>
        <w:t xml:space="preserve">, </w:t>
      </w:r>
      <w:r w:rsidRPr="00A82D5C">
        <w:rPr>
          <w:sz w:val="16"/>
        </w:rPr>
        <w:t>Campbell said. “</w:t>
      </w:r>
      <w:r w:rsidRPr="00A82D5C">
        <w:rPr>
          <w:rStyle w:val="StyleUnderline"/>
          <w:highlight w:val="yellow"/>
        </w:rPr>
        <w:t>Your spouse is going to have a hard time getting a job.” There’s</w:t>
      </w:r>
      <w:r w:rsidRPr="00A82D5C">
        <w:rPr>
          <w:sz w:val="16"/>
        </w:rPr>
        <w:t xml:space="preserve"> also </w:t>
      </w:r>
      <w:r w:rsidRPr="00A82D5C">
        <w:rPr>
          <w:sz w:val="16"/>
          <w:highlight w:val="yellow"/>
        </w:rPr>
        <w:t xml:space="preserve">a </w:t>
      </w:r>
      <w:r w:rsidRPr="00A82D5C">
        <w:rPr>
          <w:rStyle w:val="Emphasis"/>
          <w:highlight w:val="yellow"/>
        </w:rPr>
        <w:t>professional isolation</w:t>
      </w:r>
      <w:r w:rsidRPr="00A82D5C">
        <w:rPr>
          <w:rStyle w:val="StyleUnderline"/>
          <w:highlight w:val="yellow"/>
        </w:rPr>
        <w:t xml:space="preserve"> that can be </w:t>
      </w:r>
      <w:r w:rsidRPr="00A82D5C">
        <w:rPr>
          <w:rStyle w:val="Emphasis"/>
          <w:highlight w:val="yellow"/>
        </w:rPr>
        <w:t xml:space="preserve">difficult </w:t>
      </w:r>
      <w:r w:rsidRPr="00A82D5C">
        <w:rPr>
          <w:rStyle w:val="StyleUnderline"/>
          <w:highlight w:val="yellow"/>
        </w:rPr>
        <w:t xml:space="preserve">for teachers with a </w:t>
      </w:r>
      <w:r w:rsidRPr="00A82D5C">
        <w:rPr>
          <w:rStyle w:val="Emphasis"/>
          <w:highlight w:val="yellow"/>
        </w:rPr>
        <w:lastRenderedPageBreak/>
        <w:t>specialized skill</w:t>
      </w:r>
      <w:r w:rsidRPr="00A82D5C">
        <w:rPr>
          <w:rStyle w:val="StyleUnderline"/>
        </w:rPr>
        <w:t xml:space="preserve">, </w:t>
      </w:r>
      <w:r w:rsidRPr="00A82D5C">
        <w:rPr>
          <w:rStyle w:val="StyleUnderline"/>
          <w:highlight w:val="yellow"/>
        </w:rPr>
        <w:t>said</w:t>
      </w:r>
      <w:r w:rsidRPr="00A82D5C">
        <w:rPr>
          <w:rStyle w:val="StyleUnderline"/>
        </w:rPr>
        <w:t xml:space="preserve"> </w:t>
      </w:r>
      <w:r w:rsidRPr="00A82D5C">
        <w:rPr>
          <w:sz w:val="16"/>
        </w:rPr>
        <w:t xml:space="preserve">Dan </w:t>
      </w:r>
      <w:r w:rsidRPr="00A82D5C">
        <w:rPr>
          <w:rStyle w:val="StyleUnderline"/>
          <w:highlight w:val="yellow"/>
        </w:rPr>
        <w:t>McGhee, Pryor Public Schools superintendent</w:t>
      </w:r>
      <w:r w:rsidRPr="00A82D5C">
        <w:rPr>
          <w:sz w:val="16"/>
        </w:rPr>
        <w:t xml:space="preserve">. Even in rural schools </w:t>
      </w:r>
      <w:r w:rsidRPr="00A82D5C">
        <w:rPr>
          <w:rStyle w:val="StyleUnderline"/>
          <w:highlight w:val="yellow"/>
        </w:rPr>
        <w:t>teachers</w:t>
      </w:r>
      <w:r w:rsidRPr="00A82D5C">
        <w:rPr>
          <w:sz w:val="16"/>
        </w:rPr>
        <w:t xml:space="preserve"> have peers, but they </w:t>
      </w:r>
      <w:r w:rsidRPr="00A82D5C">
        <w:rPr>
          <w:rStyle w:val="StyleUnderline"/>
          <w:highlight w:val="yellow"/>
        </w:rPr>
        <w:t>often don’t have colleagues who specialize in the same subjects who can compare notes.</w:t>
      </w:r>
      <w:r w:rsidRPr="00A82D5C">
        <w:rPr>
          <w:rStyle w:val="StyleUnderline"/>
        </w:rPr>
        <w:t xml:space="preserve"> </w:t>
      </w:r>
      <w:r w:rsidRPr="00A82D5C">
        <w:rPr>
          <w:rStyle w:val="StyleUnderline"/>
          <w:highlight w:val="yellow"/>
        </w:rPr>
        <w:t>The student population is</w:t>
      </w:r>
      <w:r w:rsidRPr="00A82D5C">
        <w:rPr>
          <w:sz w:val="16"/>
        </w:rPr>
        <w:t xml:space="preserve"> also </w:t>
      </w:r>
      <w:r w:rsidRPr="00A82D5C">
        <w:rPr>
          <w:rStyle w:val="StyleUnderline"/>
          <w:highlight w:val="yellow"/>
        </w:rPr>
        <w:t xml:space="preserve">fairly </w:t>
      </w:r>
      <w:r w:rsidRPr="00A82D5C">
        <w:rPr>
          <w:rStyle w:val="Emphasis"/>
          <w:highlight w:val="yellow"/>
        </w:rPr>
        <w:t>transitory</w:t>
      </w:r>
      <w:r w:rsidRPr="00A82D5C">
        <w:rPr>
          <w:rStyle w:val="StyleUnderline"/>
          <w:highlight w:val="yellow"/>
        </w:rPr>
        <w:t xml:space="preserve">: A </w:t>
      </w:r>
      <w:r w:rsidRPr="00A82D5C">
        <w:rPr>
          <w:rStyle w:val="Emphasis"/>
          <w:highlight w:val="yellow"/>
        </w:rPr>
        <w:t>significant number</w:t>
      </w:r>
      <w:r w:rsidRPr="00A82D5C">
        <w:rPr>
          <w:rStyle w:val="StyleUnderline"/>
          <w:highlight w:val="yellow"/>
        </w:rPr>
        <w:t xml:space="preserve"> of students move in and out</w:t>
      </w:r>
      <w:r w:rsidRPr="00A82D5C">
        <w:rPr>
          <w:rStyle w:val="StyleUnderline"/>
        </w:rPr>
        <w:t xml:space="preserve"> </w:t>
      </w:r>
      <w:r w:rsidRPr="00A82D5C">
        <w:rPr>
          <w:sz w:val="16"/>
        </w:rPr>
        <w:t xml:space="preserve">of Pryor School </w:t>
      </w:r>
      <w:r w:rsidRPr="00A82D5C">
        <w:rPr>
          <w:rStyle w:val="StyleUnderline"/>
          <w:highlight w:val="yellow"/>
        </w:rPr>
        <w:t>during the</w:t>
      </w:r>
      <w:r w:rsidRPr="00A82D5C">
        <w:rPr>
          <w:sz w:val="16"/>
        </w:rPr>
        <w:t xml:space="preserve"> academic </w:t>
      </w:r>
      <w:r w:rsidRPr="00A82D5C">
        <w:rPr>
          <w:rStyle w:val="StyleUnderline"/>
          <w:highlight w:val="yellow"/>
        </w:rPr>
        <w:t>year,</w:t>
      </w:r>
      <w:r w:rsidRPr="00A82D5C">
        <w:rPr>
          <w:rStyle w:val="StyleUnderline"/>
        </w:rPr>
        <w:t xml:space="preserve"> </w:t>
      </w:r>
      <w:r w:rsidRPr="00A82D5C">
        <w:rPr>
          <w:rStyle w:val="StyleUnderline"/>
          <w:highlight w:val="yellow"/>
        </w:rPr>
        <w:t xml:space="preserve">which makes </w:t>
      </w:r>
      <w:r w:rsidRPr="00A82D5C">
        <w:rPr>
          <w:rStyle w:val="Emphasis"/>
          <w:highlight w:val="yellow"/>
        </w:rPr>
        <w:t>teaching difficult</w:t>
      </w:r>
      <w:r w:rsidRPr="00A82D5C">
        <w:rPr>
          <w:rStyle w:val="StyleUnderline"/>
          <w:highlight w:val="yellow"/>
        </w:rPr>
        <w:t>. Teachers new to the school have to be ready for that challenge</w:t>
      </w:r>
      <w:r w:rsidRPr="00A82D5C">
        <w:rPr>
          <w:rStyle w:val="StyleUnderline"/>
        </w:rPr>
        <w:t xml:space="preserve">. </w:t>
      </w:r>
      <w:r w:rsidRPr="00A82D5C">
        <w:rPr>
          <w:sz w:val="16"/>
        </w:rPr>
        <w:t xml:space="preserve">“The eight kids you start with in third grade you might wind up with five of the same kids at the end of the year,” McGhee said. The three kids who leave are more often than not replaced by three newcomers. </w:t>
      </w:r>
      <w:r w:rsidRPr="00A82D5C">
        <w:rPr>
          <w:rStyle w:val="StyleUnderline"/>
          <w:highlight w:val="yellow"/>
        </w:rPr>
        <w:t xml:space="preserve">The situation can be </w:t>
      </w:r>
      <w:r w:rsidRPr="00A82D5C">
        <w:rPr>
          <w:rStyle w:val="Emphasis"/>
          <w:highlight w:val="yellow"/>
        </w:rPr>
        <w:t>incredibly challenging</w:t>
      </w:r>
      <w:r w:rsidRPr="00A82D5C">
        <w:rPr>
          <w:rStyle w:val="StyleUnderline"/>
          <w:highlight w:val="yellow"/>
        </w:rPr>
        <w:t xml:space="preserve"> for teachers trying to keep </w:t>
      </w:r>
      <w:r w:rsidRPr="00A82D5C">
        <w:rPr>
          <w:rStyle w:val="Emphasis"/>
          <w:highlight w:val="yellow"/>
        </w:rPr>
        <w:t>everyone up to speed</w:t>
      </w:r>
      <w:r w:rsidRPr="00A82D5C">
        <w:rPr>
          <w:rStyle w:val="StyleUnderline"/>
          <w:highlight w:val="yellow"/>
        </w:rPr>
        <w:t xml:space="preserve"> with the curriculum.</w:t>
      </w:r>
    </w:p>
    <w:p w:rsidR="009B6200" w:rsidRDefault="009B6200" w:rsidP="009B6200">
      <w:pPr>
        <w:pStyle w:val="Heading4"/>
      </w:pPr>
      <w:r>
        <w:t>More local self- rule for Native schools will lead to increased underinvestment, worsening educational quality.</w:t>
      </w:r>
    </w:p>
    <w:p w:rsidR="009B6200" w:rsidRPr="009B6200" w:rsidRDefault="009B6200" w:rsidP="009B6200">
      <w:r w:rsidRPr="004443D5">
        <w:rPr>
          <w:rFonts w:eastAsiaTheme="majorEastAsia" w:cstheme="majorBidi"/>
          <w:b/>
          <w:iCs/>
          <w:sz w:val="26"/>
        </w:rPr>
        <w:t>Severns, ’15</w:t>
      </w:r>
      <w:r>
        <w:t xml:space="preserve"> [Maggie, reporter for Campaign Pro who holds a bachelor’s degree in government with honors from Dartmouth College. As a Program Associate for the Education Policy program at the New America Foundation, Severns' work spans pre-k, k12, and higher education. She researches and writes on issues including community schools, dual language learners, statewide longitudinal data systems, student health insurance plans, and college athletics. Prior to joining New America, she spent a year as a public high school teacher in the Marshall Islands. “How Washington created some of the worst schools in America;” Politico, November 25, 2015; http://www.politico.com/story/2015/11/how-washington-created-the-worst-schools-in-america-215774]</w:t>
      </w:r>
    </w:p>
    <w:p w:rsidR="009B6200" w:rsidRDefault="009B6200" w:rsidP="009B6200">
      <w:pPr>
        <w:rPr>
          <w:sz w:val="16"/>
        </w:rPr>
      </w:pPr>
      <w:r w:rsidRPr="009B6200">
        <w:rPr>
          <w:sz w:val="16"/>
        </w:rPr>
        <w:t xml:space="preserve">But above all, </w:t>
      </w:r>
      <w:r w:rsidRPr="009B6200">
        <w:rPr>
          <w:rStyle w:val="StyleUnderline"/>
          <w:highlight w:val="yellow"/>
        </w:rPr>
        <w:t>Roy (</w:t>
      </w:r>
      <w:r w:rsidRPr="009B6200">
        <w:rPr>
          <w:rStyle w:val="StyleUnderline"/>
        </w:rPr>
        <w:t>President of the school board of the Cove Day School in Arizona</w:t>
      </w:r>
      <w:r w:rsidRPr="009B6200">
        <w:rPr>
          <w:rStyle w:val="StyleUnderline"/>
          <w:highlight w:val="yellow"/>
        </w:rPr>
        <w:t>), is concerned giving</w:t>
      </w:r>
      <w:r w:rsidRPr="009B6200">
        <w:rPr>
          <w:rStyle w:val="StyleUnderline"/>
        </w:rPr>
        <w:t xml:space="preserve"> </w:t>
      </w:r>
      <w:r w:rsidRPr="009B6200">
        <w:rPr>
          <w:rStyle w:val="StyleUnderline"/>
          <w:highlight w:val="yellow"/>
        </w:rPr>
        <w:t xml:space="preserve">more control to the tribe will make it even </w:t>
      </w:r>
      <w:r w:rsidRPr="009B6200">
        <w:rPr>
          <w:rStyle w:val="Emphasis"/>
          <w:highlight w:val="yellow"/>
        </w:rPr>
        <w:t>easier to ignore and overlook</w:t>
      </w:r>
      <w:r w:rsidRPr="009B6200">
        <w:rPr>
          <w:rStyle w:val="StyleUnderline"/>
          <w:highlight w:val="yellow"/>
        </w:rPr>
        <w:t xml:space="preserve"> the BIE schools.</w:t>
      </w:r>
      <w:r w:rsidRPr="009B6200">
        <w:rPr>
          <w:rStyle w:val="StyleUnderline"/>
        </w:rPr>
        <w:t xml:space="preserve"> </w:t>
      </w:r>
      <w:r w:rsidRPr="009B6200">
        <w:rPr>
          <w:rStyle w:val="StyleUnderline"/>
          <w:highlight w:val="yellow"/>
        </w:rPr>
        <w:t>The</w:t>
      </w:r>
      <w:r w:rsidRPr="009B6200">
        <w:rPr>
          <w:rStyle w:val="StyleUnderline"/>
        </w:rPr>
        <w:t xml:space="preserve"> </w:t>
      </w:r>
      <w:r w:rsidRPr="009B6200">
        <w:rPr>
          <w:rStyle w:val="StyleUnderline"/>
          <w:highlight w:val="yellow"/>
        </w:rPr>
        <w:t>community agrees, and has passed a resolution formally opposing the reforms.</w:t>
      </w:r>
      <w:r w:rsidRPr="009B6200">
        <w:rPr>
          <w:sz w:val="16"/>
          <w:highlight w:val="yellow"/>
        </w:rPr>
        <w:t xml:space="preserve"> </w:t>
      </w:r>
      <w:r w:rsidRPr="009B6200">
        <w:rPr>
          <w:sz w:val="16"/>
        </w:rPr>
        <w:t xml:space="preserve">In the Dakotas, where skepticism of the reforms runs even deeper than in Navajo country, one tribe filed a motion in court to stop the changes. School board members like Roy, who could wind up losing their posts if tribes opt to consolidate the school board structure, feel particularly threatened by the changes. Many in the BIE school system say the plan has been poorly communicated, and that tribes won’t all buy in to Obama’s plans. </w:t>
      </w:r>
      <w:r w:rsidRPr="009B6200">
        <w:rPr>
          <w:rStyle w:val="StyleUnderline"/>
          <w:highlight w:val="yellow"/>
        </w:rPr>
        <w:t>Tippeconnic</w:t>
      </w:r>
      <w:r w:rsidRPr="009B6200">
        <w:rPr>
          <w:rStyle w:val="StyleUnderline"/>
        </w:rPr>
        <w:t xml:space="preserve">, </w:t>
      </w:r>
      <w:r w:rsidRPr="009B6200">
        <w:rPr>
          <w:rStyle w:val="StyleUnderline"/>
          <w:highlight w:val="yellow"/>
        </w:rPr>
        <w:t>the former BIE director, is similarly concerned</w:t>
      </w:r>
      <w:r w:rsidRPr="009B6200">
        <w:rPr>
          <w:sz w:val="16"/>
        </w:rPr>
        <w:t xml:space="preserve">. “I think </w:t>
      </w:r>
      <w:r w:rsidRPr="009B6200">
        <w:rPr>
          <w:rStyle w:val="Emphasis"/>
          <w:highlight w:val="yellow"/>
        </w:rPr>
        <w:t>on paper it looks really</w:t>
      </w:r>
      <w:r w:rsidRPr="009B6200">
        <w:rPr>
          <w:rStyle w:val="Emphasis"/>
        </w:rPr>
        <w:t xml:space="preserve"> </w:t>
      </w:r>
      <w:r w:rsidRPr="009B6200">
        <w:rPr>
          <w:rStyle w:val="Emphasis"/>
          <w:highlight w:val="yellow"/>
        </w:rPr>
        <w:t>good</w:t>
      </w:r>
      <w:r w:rsidRPr="009B6200">
        <w:rPr>
          <w:rStyle w:val="StyleUnderline"/>
        </w:rPr>
        <w:t>,</w:t>
      </w:r>
      <w:r w:rsidRPr="009B6200">
        <w:rPr>
          <w:sz w:val="16"/>
        </w:rPr>
        <w:t xml:space="preserve">” Tippeconnic said. “But </w:t>
      </w:r>
      <w:r w:rsidRPr="009B6200">
        <w:rPr>
          <w:rStyle w:val="StyleUnderline"/>
          <w:highlight w:val="yellow"/>
        </w:rPr>
        <w:t xml:space="preserve">I seriously </w:t>
      </w:r>
      <w:r w:rsidRPr="009B6200">
        <w:rPr>
          <w:rStyle w:val="Emphasis"/>
          <w:highlight w:val="yellow"/>
        </w:rPr>
        <w:t>don’t think BIE has that capacity to provide educational support, technical assistance, professional development.”</w:t>
      </w:r>
      <w:r w:rsidRPr="009B6200">
        <w:rPr>
          <w:rStyle w:val="StyleUnderline"/>
        </w:rPr>
        <w:t xml:space="preserve"> </w:t>
      </w:r>
      <w:r w:rsidRPr="009B6200">
        <w:rPr>
          <w:rStyle w:val="StyleUnderline"/>
          <w:highlight w:val="yellow"/>
        </w:rPr>
        <w:t>Tippeconnic said he supports more self-rule</w:t>
      </w:r>
      <w:r w:rsidRPr="009B6200">
        <w:rPr>
          <w:sz w:val="16"/>
        </w:rPr>
        <w:t xml:space="preserve"> for the schools, </w:t>
      </w:r>
      <w:r w:rsidRPr="009B6200">
        <w:rPr>
          <w:rStyle w:val="Emphasis"/>
          <w:highlight w:val="yellow"/>
        </w:rPr>
        <w:t>but only after</w:t>
      </w:r>
      <w:r w:rsidRPr="009B6200">
        <w:rPr>
          <w:sz w:val="16"/>
        </w:rPr>
        <w:t xml:space="preserve"> the </w:t>
      </w:r>
      <w:r w:rsidRPr="009B6200">
        <w:rPr>
          <w:rStyle w:val="Emphasis"/>
          <w:highlight w:val="yellow"/>
        </w:rPr>
        <w:t>tribes are prepared</w:t>
      </w:r>
      <w:r w:rsidRPr="009B6200">
        <w:rPr>
          <w:rStyle w:val="StyleUnderline"/>
          <w:highlight w:val="yellow"/>
        </w:rPr>
        <w:t xml:space="preserve"> to do the job</w:t>
      </w:r>
      <w:r w:rsidRPr="009B6200">
        <w:rPr>
          <w:sz w:val="16"/>
        </w:rPr>
        <w:t xml:space="preserve">. In the meantime, he recommends recruiting and training better leaders for BIE; helping tribal leaders and school boards better understand education; hiring good teachers in the classrooms. </w:t>
      </w:r>
    </w:p>
    <w:p w:rsidR="00164F39" w:rsidRDefault="00164F39" w:rsidP="00164F39">
      <w:pPr>
        <w:pStyle w:val="Heading2"/>
      </w:pPr>
      <w:r>
        <w:lastRenderedPageBreak/>
        <w:t>Disad Links</w:t>
      </w:r>
    </w:p>
    <w:p w:rsidR="00164F39" w:rsidRDefault="00164F39" w:rsidP="00164F39">
      <w:pPr>
        <w:pStyle w:val="Heading3"/>
      </w:pPr>
      <w:r>
        <w:lastRenderedPageBreak/>
        <w:t>Politics Links</w:t>
      </w:r>
    </w:p>
    <w:p w:rsidR="006F5777" w:rsidRDefault="006F5777" w:rsidP="006F5777">
      <w:pPr>
        <w:pStyle w:val="Heading4"/>
      </w:pPr>
      <w:r>
        <w:t>There is insufficient political support in Congress to improve Native schools in light of opposition.</w:t>
      </w:r>
    </w:p>
    <w:p w:rsidR="006F5777" w:rsidRPr="006F5777" w:rsidRDefault="006F5777" w:rsidP="006F5777">
      <w:r w:rsidRPr="004443D5">
        <w:rPr>
          <w:rFonts w:eastAsiaTheme="majorEastAsia" w:cstheme="majorBidi"/>
          <w:b/>
          <w:iCs/>
          <w:sz w:val="26"/>
        </w:rPr>
        <w:t>Severns, ’15</w:t>
      </w:r>
      <w:r>
        <w:t xml:space="preserve"> [Maggie, reporter for Campaign Pro who holds a bachelor’s degree in government with honors from Dartmouth College. As a Program Associate for the Education Policy program at the New America Foundation, Severns' work spans pre-k, k12, and higher education. She researches and writes on issues including community schools, dual language learners, statewide longitudinal data systems, student health insurance plans, and college athletics. Prior to joining New America, she spent a year as a public high school teacher in the Marshall Islands. “How Washington created some of the worst schools in America;” Politico, November 25, 2015; http://www.politico.com/story/2015/11/how-washington-created-the-worst-schools-in-america-215774]</w:t>
      </w:r>
    </w:p>
    <w:p w:rsidR="00164F39" w:rsidRDefault="006F5777" w:rsidP="00164F39">
      <w:pPr>
        <w:rPr>
          <w:rStyle w:val="StyleUnderline"/>
        </w:rPr>
      </w:pPr>
      <w:r w:rsidRPr="006F5777">
        <w:rPr>
          <w:rStyle w:val="Emphasis"/>
          <w:highlight w:val="yellow"/>
        </w:rPr>
        <w:t>Opponents</w:t>
      </w:r>
      <w:r w:rsidRPr="006F5777">
        <w:rPr>
          <w:rStyle w:val="Emphasis"/>
        </w:rPr>
        <w:t xml:space="preserve"> </w:t>
      </w:r>
      <w:r w:rsidRPr="006F5777">
        <w:rPr>
          <w:sz w:val="16"/>
        </w:rPr>
        <w:t>of the plan</w:t>
      </w:r>
      <w:r w:rsidRPr="006F5777">
        <w:rPr>
          <w:rStyle w:val="StyleUnderline"/>
        </w:rPr>
        <w:t xml:space="preserve"> </w:t>
      </w:r>
      <w:r w:rsidRPr="006F5777">
        <w:rPr>
          <w:rStyle w:val="StyleUnderline"/>
          <w:highlight w:val="yellow"/>
        </w:rPr>
        <w:t xml:space="preserve">are </w:t>
      </w:r>
      <w:r w:rsidRPr="006F5777">
        <w:rPr>
          <w:rStyle w:val="Emphasis"/>
          <w:highlight w:val="yellow"/>
        </w:rPr>
        <w:t>lobbying loudly</w:t>
      </w:r>
      <w:r w:rsidRPr="006F5777">
        <w:rPr>
          <w:rStyle w:val="StyleUnderline"/>
          <w:highlight w:val="yellow"/>
        </w:rPr>
        <w:t xml:space="preserve"> against it.</w:t>
      </w:r>
      <w:r w:rsidRPr="006F5777">
        <w:rPr>
          <w:sz w:val="16"/>
        </w:rPr>
        <w:t xml:space="preserve"> Congressional appropriators are expected to approve the plan, which groups including the National Congress of American Indians have recently come out in favor of, but letters and resolutions opposing it have also been piling up. And </w:t>
      </w:r>
      <w:r w:rsidRPr="006F5777">
        <w:rPr>
          <w:rStyle w:val="StyleUnderline"/>
          <w:highlight w:val="yellow"/>
        </w:rPr>
        <w:t xml:space="preserve">Congress’ make-up </w:t>
      </w:r>
      <w:r w:rsidRPr="006F5777">
        <w:rPr>
          <w:rStyle w:val="Emphasis"/>
          <w:highlight w:val="yellow"/>
        </w:rPr>
        <w:t>doesn’t lend itself</w:t>
      </w:r>
      <w:r w:rsidRPr="006F5777">
        <w:rPr>
          <w:rStyle w:val="StyleUnderline"/>
          <w:highlight w:val="yellow"/>
        </w:rPr>
        <w:t xml:space="preserve"> to </w:t>
      </w:r>
      <w:r w:rsidRPr="006F5777">
        <w:rPr>
          <w:rStyle w:val="Emphasis"/>
          <w:highlight w:val="yellow"/>
        </w:rPr>
        <w:t>leadership</w:t>
      </w:r>
      <w:r w:rsidRPr="006F5777">
        <w:rPr>
          <w:rStyle w:val="StyleUnderline"/>
          <w:highlight w:val="yellow"/>
        </w:rPr>
        <w:t xml:space="preserve"> on the issue: </w:t>
      </w:r>
      <w:r w:rsidRPr="006F5777">
        <w:rPr>
          <w:rStyle w:val="Emphasis"/>
          <w:highlight w:val="yellow"/>
        </w:rPr>
        <w:t>Only a handful</w:t>
      </w:r>
      <w:r w:rsidRPr="006F5777">
        <w:rPr>
          <w:rStyle w:val="StyleUnderline"/>
          <w:highlight w:val="yellow"/>
        </w:rPr>
        <w:t xml:space="preserve"> of lawmakers come from districts or states where the </w:t>
      </w:r>
      <w:r w:rsidRPr="006F5777">
        <w:rPr>
          <w:rStyle w:val="Emphasis"/>
          <w:highlight w:val="yellow"/>
        </w:rPr>
        <w:t>tribal members’ votes can sway an election</w:t>
      </w:r>
      <w:r w:rsidRPr="006F5777">
        <w:rPr>
          <w:rStyle w:val="StyleUnderline"/>
          <w:highlight w:val="yellow"/>
        </w:rPr>
        <w:t xml:space="preserve">, so </w:t>
      </w:r>
      <w:r w:rsidRPr="006F5777">
        <w:rPr>
          <w:rStyle w:val="Emphasis"/>
          <w:highlight w:val="yellow"/>
        </w:rPr>
        <w:t>few</w:t>
      </w:r>
      <w:r w:rsidRPr="006F5777">
        <w:rPr>
          <w:rStyle w:val="StyleUnderline"/>
          <w:highlight w:val="yellow"/>
        </w:rPr>
        <w:t xml:space="preserve"> are </w:t>
      </w:r>
      <w:r w:rsidRPr="006F5777">
        <w:rPr>
          <w:rStyle w:val="Emphasis"/>
          <w:highlight w:val="yellow"/>
        </w:rPr>
        <w:t>inclined to represent tribes’ interests</w:t>
      </w:r>
      <w:r w:rsidRPr="006F5777">
        <w:rPr>
          <w:rStyle w:val="StyleUnderline"/>
          <w:highlight w:val="yellow"/>
        </w:rPr>
        <w:t>.</w:t>
      </w:r>
      <w:r w:rsidRPr="006F5777">
        <w:rPr>
          <w:rStyle w:val="StyleUnderline"/>
        </w:rPr>
        <w:t xml:space="preserve"> The </w:t>
      </w:r>
      <w:r w:rsidRPr="006F5777">
        <w:rPr>
          <w:rStyle w:val="StyleUnderline"/>
          <w:highlight w:val="yellow"/>
        </w:rPr>
        <w:t xml:space="preserve">BIE </w:t>
      </w:r>
      <w:r w:rsidRPr="006F5777">
        <w:rPr>
          <w:rStyle w:val="Emphasis"/>
          <w:highlight w:val="yellow"/>
        </w:rPr>
        <w:t>schools don’t retain an army of lobbyists</w:t>
      </w:r>
      <w:r w:rsidRPr="006F5777">
        <w:rPr>
          <w:rStyle w:val="StyleUnderline"/>
          <w:highlight w:val="yellow"/>
        </w:rPr>
        <w:t xml:space="preserve">; they don’t have a </w:t>
      </w:r>
      <w:r w:rsidRPr="006F5777">
        <w:rPr>
          <w:rStyle w:val="Emphasis"/>
          <w:highlight w:val="yellow"/>
        </w:rPr>
        <w:t>super PAC with millions</w:t>
      </w:r>
      <w:r w:rsidRPr="006F5777">
        <w:rPr>
          <w:rStyle w:val="StyleUnderline"/>
          <w:highlight w:val="yellow"/>
        </w:rPr>
        <w:t xml:space="preserve"> to spend.</w:t>
      </w:r>
      <w:r w:rsidRPr="006F5777">
        <w:rPr>
          <w:rStyle w:val="StyleUnderline"/>
        </w:rPr>
        <w:t xml:space="preserve"> “</w:t>
      </w:r>
      <w:r w:rsidRPr="006F5777">
        <w:rPr>
          <w:rStyle w:val="StyleUnderline"/>
          <w:highlight w:val="yellow"/>
        </w:rPr>
        <w:t>If any other agency had the performance record that</w:t>
      </w:r>
      <w:r w:rsidRPr="006F5777">
        <w:rPr>
          <w:rStyle w:val="StyleUnderline"/>
        </w:rPr>
        <w:t xml:space="preserve"> the </w:t>
      </w:r>
      <w:r w:rsidRPr="006F5777">
        <w:rPr>
          <w:rStyle w:val="StyleUnderline"/>
          <w:highlight w:val="yellow"/>
        </w:rPr>
        <w:t>BIE</w:t>
      </w:r>
      <w:r w:rsidRPr="006F5777">
        <w:rPr>
          <w:rStyle w:val="StyleUnderline"/>
        </w:rPr>
        <w:t xml:space="preserve"> </w:t>
      </w:r>
      <w:r w:rsidRPr="006F5777">
        <w:rPr>
          <w:rStyle w:val="StyleUnderline"/>
          <w:highlight w:val="yellow"/>
        </w:rPr>
        <w:t>does, you’d have 25 senators standing on the Senate floor, clamoring for change” and resources</w:t>
      </w:r>
      <w:r w:rsidRPr="006F5777">
        <w:rPr>
          <w:rStyle w:val="StyleUnderline"/>
        </w:rPr>
        <w:t xml:space="preserve">, </w:t>
      </w:r>
      <w:r w:rsidRPr="006F5777">
        <w:rPr>
          <w:rStyle w:val="StyleUnderline"/>
          <w:highlight w:val="yellow"/>
        </w:rPr>
        <w:t>one D.C. lobbyist who works on tribal issues said.</w:t>
      </w:r>
    </w:p>
    <w:p w:rsidR="006F5777" w:rsidRDefault="006F5777" w:rsidP="006F5777">
      <w:pPr>
        <w:pStyle w:val="Heading4"/>
      </w:pPr>
      <w:r w:rsidRPr="006F5777">
        <w:t>Opposition to improvements</w:t>
      </w:r>
      <w:r>
        <w:t xml:space="preserve"> within the </w:t>
      </w:r>
      <w:r w:rsidRPr="006F5777">
        <w:t>Bureau of Indian Education can kill reform or eventually lead to rollbacks, gutting solvency.</w:t>
      </w:r>
    </w:p>
    <w:p w:rsidR="00D010EC" w:rsidRPr="00D010EC" w:rsidRDefault="00D010EC" w:rsidP="00D010EC">
      <w:r w:rsidRPr="004443D5">
        <w:rPr>
          <w:rFonts w:eastAsiaTheme="majorEastAsia" w:cstheme="majorBidi"/>
          <w:b/>
          <w:iCs/>
          <w:sz w:val="26"/>
        </w:rPr>
        <w:t>Severns, ’15</w:t>
      </w:r>
      <w:r>
        <w:t xml:space="preserve"> [Maggie, reporter for Campaign Pro who holds a bachelor’s degree in government with honors from Dartmouth College. As a Program Associate for the Education Policy program at the New America Foundation, Severns' work spans pre-k, k12, and higher education. She researches and writes on issues including community schools, dual language learners, statewide longitudinal data systems, student health insurance plans, and college athletics. Prior to joining New America, she spent a year as a public high school teacher in the Marshall Islands. “How Washington created some of the worst schools in America;” Politico, November 25, 2015; http://www.politico.com/story/2015/11/how-washington-created-the-worst-schools-in-america-215774]</w:t>
      </w:r>
    </w:p>
    <w:p w:rsidR="006F5777" w:rsidRPr="006F5777" w:rsidRDefault="006F5777" w:rsidP="006F5777">
      <w:pPr>
        <w:rPr>
          <w:sz w:val="16"/>
        </w:rPr>
      </w:pPr>
      <w:r w:rsidRPr="006F5777">
        <w:rPr>
          <w:sz w:val="16"/>
        </w:rPr>
        <w:t xml:space="preserve">The administration, meanwhile, has managed to open up vacancies so it can fill them with education specialists, but without permission from Congress, they can’t hire anyone new. </w:t>
      </w:r>
      <w:r w:rsidRPr="006F5777">
        <w:rPr>
          <w:rStyle w:val="StyleUnderline"/>
          <w:highlight w:val="yellow"/>
        </w:rPr>
        <w:t>The shakeup has generated intense opposition inside the agency, where</w:t>
      </w:r>
      <w:r w:rsidRPr="006F5777">
        <w:rPr>
          <w:rStyle w:val="StyleUnderline"/>
        </w:rPr>
        <w:t xml:space="preserve"> </w:t>
      </w:r>
      <w:r w:rsidRPr="006F5777">
        <w:rPr>
          <w:rStyle w:val="StyleUnderline"/>
          <w:highlight w:val="yellow"/>
        </w:rPr>
        <w:t>one employee</w:t>
      </w:r>
      <w:r w:rsidRPr="006F5777">
        <w:rPr>
          <w:rStyle w:val="StyleUnderline"/>
        </w:rPr>
        <w:t xml:space="preserve">, </w:t>
      </w:r>
      <w:r w:rsidRPr="006F5777">
        <w:rPr>
          <w:sz w:val="16"/>
        </w:rPr>
        <w:t xml:space="preserve">in an email to POLITICO, </w:t>
      </w:r>
      <w:r w:rsidRPr="006F5777">
        <w:rPr>
          <w:rStyle w:val="StyleUnderline"/>
          <w:highlight w:val="yellow"/>
        </w:rPr>
        <w:t>called the reforms “a raging dumpster fire”; an employee union is</w:t>
      </w:r>
      <w:r w:rsidRPr="006F5777">
        <w:rPr>
          <w:rStyle w:val="StyleUnderline"/>
        </w:rPr>
        <w:t xml:space="preserve"> </w:t>
      </w:r>
      <w:r w:rsidRPr="006F5777">
        <w:rPr>
          <w:rStyle w:val="StyleUnderline"/>
          <w:highlight w:val="yellow"/>
        </w:rPr>
        <w:t>mobilizing against the reforms, warning employees that</w:t>
      </w:r>
      <w:r w:rsidRPr="006F5777">
        <w:rPr>
          <w:rStyle w:val="StyleUnderline"/>
        </w:rPr>
        <w:t xml:space="preserve"> </w:t>
      </w:r>
      <w:r w:rsidRPr="006F5777">
        <w:rPr>
          <w:sz w:val="16"/>
        </w:rPr>
        <w:t xml:space="preserve">Obama’s </w:t>
      </w:r>
      <w:r w:rsidRPr="006F5777">
        <w:rPr>
          <w:rStyle w:val="StyleUnderline"/>
          <w:highlight w:val="yellow"/>
        </w:rPr>
        <w:t>changes will lead to thousands of</w:t>
      </w:r>
      <w:r w:rsidRPr="006F5777">
        <w:rPr>
          <w:rStyle w:val="StyleUnderline"/>
        </w:rPr>
        <w:t xml:space="preserve"> </w:t>
      </w:r>
      <w:r w:rsidRPr="006F5777">
        <w:rPr>
          <w:rStyle w:val="StyleUnderline"/>
          <w:highlight w:val="yellow"/>
        </w:rPr>
        <w:t>layoffs</w:t>
      </w:r>
      <w:r w:rsidRPr="006F5777">
        <w:rPr>
          <w:sz w:val="16"/>
          <w:highlight w:val="yellow"/>
        </w:rPr>
        <w:t>.</w:t>
      </w:r>
      <w:r w:rsidRPr="006F5777">
        <w:rPr>
          <w:sz w:val="16"/>
        </w:rPr>
        <w:t xml:space="preserve"> </w:t>
      </w:r>
      <w:r w:rsidRPr="006F5777">
        <w:rPr>
          <w:rStyle w:val="StyleUnderline"/>
        </w:rPr>
        <w:t xml:space="preserve">The </w:t>
      </w:r>
      <w:r w:rsidRPr="006F5777">
        <w:rPr>
          <w:rStyle w:val="StyleUnderline"/>
          <w:highlight w:val="yellow"/>
        </w:rPr>
        <w:t>BIE employees “are both our biggest champions and</w:t>
      </w:r>
      <w:r w:rsidRPr="006F5777">
        <w:rPr>
          <w:rStyle w:val="StyleUnderline"/>
        </w:rPr>
        <w:t xml:space="preserve"> our </w:t>
      </w:r>
      <w:r w:rsidRPr="006F5777">
        <w:rPr>
          <w:rStyle w:val="StyleUnderline"/>
          <w:highlight w:val="yellow"/>
        </w:rPr>
        <w:t>biggest critics,” Jewell</w:t>
      </w:r>
      <w:r>
        <w:rPr>
          <w:rStyle w:val="StyleUnderline"/>
        </w:rPr>
        <w:t xml:space="preserve"> (Sally, former Secretary of the Interior) </w:t>
      </w:r>
      <w:r w:rsidRPr="006F5777">
        <w:rPr>
          <w:rStyle w:val="StyleUnderline"/>
          <w:highlight w:val="yellow"/>
        </w:rPr>
        <w:t>said</w:t>
      </w:r>
      <w:r w:rsidRPr="006F5777">
        <w:rPr>
          <w:sz w:val="16"/>
          <w:highlight w:val="yellow"/>
        </w:rPr>
        <w:t>.</w:t>
      </w:r>
      <w:r w:rsidRPr="006F5777">
        <w:rPr>
          <w:sz w:val="16"/>
        </w:rPr>
        <w:t xml:space="preserve"> </w:t>
      </w:r>
      <w:r w:rsidRPr="006F5777">
        <w:rPr>
          <w:rStyle w:val="StyleUnderline"/>
          <w:highlight w:val="yellow"/>
        </w:rPr>
        <w:t>If she can win them over, she’ll have allies who will outlast political appointees</w:t>
      </w:r>
      <w:r w:rsidRPr="006F5777">
        <w:rPr>
          <w:rStyle w:val="StyleUnderline"/>
        </w:rPr>
        <w:t xml:space="preserve"> </w:t>
      </w:r>
      <w:r w:rsidRPr="006F5777">
        <w:rPr>
          <w:sz w:val="16"/>
        </w:rPr>
        <w:t xml:space="preserve">like her </w:t>
      </w:r>
      <w:r w:rsidRPr="006F5777">
        <w:rPr>
          <w:rStyle w:val="StyleUnderline"/>
          <w:highlight w:val="yellow"/>
        </w:rPr>
        <w:t>and</w:t>
      </w:r>
      <w:r w:rsidRPr="006F5777">
        <w:rPr>
          <w:sz w:val="16"/>
          <w:highlight w:val="yellow"/>
        </w:rPr>
        <w:t xml:space="preserve"> </w:t>
      </w:r>
      <w:r w:rsidRPr="006F5777">
        <w:rPr>
          <w:rStyle w:val="StyleUnderline"/>
          <w:highlight w:val="yellow"/>
        </w:rPr>
        <w:t>continue</w:t>
      </w:r>
      <w:r w:rsidRPr="006F5777">
        <w:rPr>
          <w:rStyle w:val="StyleUnderline"/>
        </w:rPr>
        <w:t xml:space="preserve"> </w:t>
      </w:r>
      <w:r w:rsidRPr="006F5777">
        <w:rPr>
          <w:rStyle w:val="StyleUnderline"/>
          <w:highlight w:val="yellow"/>
        </w:rPr>
        <w:t>to advance her agenda</w:t>
      </w:r>
      <w:r w:rsidRPr="006F5777">
        <w:rPr>
          <w:sz w:val="16"/>
          <w:highlight w:val="yellow"/>
        </w:rPr>
        <w:t xml:space="preserve">. </w:t>
      </w:r>
      <w:r w:rsidRPr="006F5777">
        <w:rPr>
          <w:rStyle w:val="StyleUnderline"/>
          <w:highlight w:val="yellow"/>
        </w:rPr>
        <w:t>If she can’t, there’s nothing to guarantee</w:t>
      </w:r>
      <w:r w:rsidRPr="006F5777">
        <w:rPr>
          <w:rStyle w:val="StyleUnderline"/>
        </w:rPr>
        <w:t xml:space="preserve"> the </w:t>
      </w:r>
      <w:r w:rsidRPr="006F5777">
        <w:rPr>
          <w:rStyle w:val="StyleUnderline"/>
          <w:highlight w:val="yellow"/>
        </w:rPr>
        <w:t>BIE reforms won’t be abandoned</w:t>
      </w:r>
      <w:r w:rsidRPr="006F5777">
        <w:rPr>
          <w:rStyle w:val="StyleUnderline"/>
        </w:rPr>
        <w:t xml:space="preserve"> </w:t>
      </w:r>
      <w:r w:rsidRPr="006F5777">
        <w:rPr>
          <w:rStyle w:val="StyleUnderline"/>
          <w:highlight w:val="yellow"/>
        </w:rPr>
        <w:t>or rolled back</w:t>
      </w:r>
      <w:r w:rsidRPr="006F5777">
        <w:rPr>
          <w:sz w:val="16"/>
        </w:rPr>
        <w:t xml:space="preserve"> when Obama leaves office.</w:t>
      </w:r>
    </w:p>
    <w:p w:rsidR="002460A6" w:rsidRDefault="002460A6" w:rsidP="00DB6D25">
      <w:pPr>
        <w:pStyle w:val="Heading2"/>
      </w:pPr>
      <w:r>
        <w:lastRenderedPageBreak/>
        <w:t>Counterplans</w:t>
      </w:r>
    </w:p>
    <w:p w:rsidR="002460A6" w:rsidRDefault="002460A6" w:rsidP="00DB6D25">
      <w:pPr>
        <w:pStyle w:val="Heading3"/>
      </w:pPr>
      <w:r>
        <w:lastRenderedPageBreak/>
        <w:t>Voucher/Charter/Choice Counterplan Solvency</w:t>
      </w:r>
    </w:p>
    <w:p w:rsidR="002460A6" w:rsidRDefault="002460A6" w:rsidP="002460A6">
      <w:pPr>
        <w:pStyle w:val="Heading4"/>
      </w:pPr>
      <w:r>
        <w:t>Vouchers would substantially improve Native American education.</w:t>
      </w:r>
    </w:p>
    <w:p w:rsidR="002460A6" w:rsidRPr="002460A6" w:rsidRDefault="002460A6" w:rsidP="002460A6">
      <w:r w:rsidRPr="00BD3CC0">
        <w:rPr>
          <w:rFonts w:eastAsiaTheme="majorEastAsia" w:cstheme="majorBidi"/>
          <w:b/>
          <w:iCs/>
          <w:sz w:val="26"/>
        </w:rPr>
        <w:t>Mueller, 5-11-17</w:t>
      </w:r>
      <w:r>
        <w:t xml:space="preserve"> [Eleanor, Digital Politics Intern for CN</w:t>
      </w:r>
      <w:r w:rsidR="004443D5">
        <w:t xml:space="preserve"> ]</w:t>
      </w:r>
      <w:r>
        <w:t>NPolitics.com working out of the Washington, D.C., bureau; former political reporter, Capital News Service; BA Multiplatform Journalism, Government and Politics, University of Maryland College Park; “Native American advocates size up Trump administration;” CNN Politics, May 11, 2017; http://www.cnn.com/2017/05/06/politics/native-american-advocates-trump/index.html]</w:t>
      </w:r>
    </w:p>
    <w:p w:rsidR="002460A6" w:rsidRDefault="002460A6" w:rsidP="002460A6">
      <w:pPr>
        <w:rPr>
          <w:rStyle w:val="StyleUnderline"/>
        </w:rPr>
      </w:pPr>
      <w:r w:rsidRPr="002460A6">
        <w:rPr>
          <w:rStyle w:val="StyleUnderline"/>
          <w:highlight w:val="yellow"/>
        </w:rPr>
        <w:t xml:space="preserve">Among the things (Senator) McCain said he would like to see: </w:t>
      </w:r>
      <w:r w:rsidRPr="002460A6">
        <w:rPr>
          <w:rStyle w:val="Emphasis"/>
          <w:highlight w:val="yellow"/>
        </w:rPr>
        <w:t>More federal funding for school choice</w:t>
      </w:r>
      <w:r w:rsidRPr="002460A6">
        <w:rPr>
          <w:rStyle w:val="StyleUnderline"/>
        </w:rPr>
        <w:t xml:space="preserve"> </w:t>
      </w:r>
      <w:r w:rsidRPr="002460A6">
        <w:rPr>
          <w:rStyle w:val="StyleUnderline"/>
          <w:highlight w:val="yellow"/>
        </w:rPr>
        <w:t>initiatives</w:t>
      </w:r>
      <w:r w:rsidRPr="002460A6">
        <w:rPr>
          <w:sz w:val="16"/>
          <w:highlight w:val="yellow"/>
        </w:rPr>
        <w:t>. "</w:t>
      </w:r>
      <w:r w:rsidRPr="002460A6">
        <w:rPr>
          <w:rStyle w:val="StyleUnderline"/>
          <w:highlight w:val="yellow"/>
        </w:rPr>
        <w:t>The answer</w:t>
      </w:r>
      <w:r w:rsidRPr="002460A6">
        <w:rPr>
          <w:sz w:val="16"/>
        </w:rPr>
        <w:t xml:space="preserve"> to that in my view </w:t>
      </w:r>
      <w:r w:rsidRPr="002460A6">
        <w:rPr>
          <w:rStyle w:val="StyleUnderline"/>
          <w:highlight w:val="yellow"/>
        </w:rPr>
        <w:t xml:space="preserve">is to give the tribe </w:t>
      </w:r>
      <w:r w:rsidRPr="002460A6">
        <w:rPr>
          <w:rStyle w:val="Emphasis"/>
          <w:highlight w:val="yellow"/>
        </w:rPr>
        <w:t>access to BIE funds</w:t>
      </w:r>
      <w:r w:rsidRPr="002460A6">
        <w:rPr>
          <w:rStyle w:val="StyleUnderline"/>
          <w:highlight w:val="yellow"/>
        </w:rPr>
        <w:t xml:space="preserve"> to be used for </w:t>
      </w:r>
      <w:r w:rsidRPr="002460A6">
        <w:rPr>
          <w:rStyle w:val="Emphasis"/>
          <w:highlight w:val="yellow"/>
        </w:rPr>
        <w:t>private</w:t>
      </w:r>
      <w:r w:rsidRPr="002460A6">
        <w:rPr>
          <w:rStyle w:val="Emphasis"/>
        </w:rPr>
        <w:t xml:space="preserve"> </w:t>
      </w:r>
      <w:r w:rsidRPr="002460A6">
        <w:rPr>
          <w:rStyle w:val="Emphasis"/>
          <w:highlight w:val="yellow"/>
        </w:rPr>
        <w:t>tuition, tutors, classes, charter schools</w:t>
      </w:r>
      <w:r w:rsidRPr="002460A6">
        <w:rPr>
          <w:rStyle w:val="StyleUnderline"/>
          <w:highlight w:val="yellow"/>
        </w:rPr>
        <w:t xml:space="preserve">, so Native families have </w:t>
      </w:r>
      <w:r w:rsidRPr="002460A6">
        <w:rPr>
          <w:rStyle w:val="Emphasis"/>
          <w:highlight w:val="yellow"/>
        </w:rPr>
        <w:t>more choices</w:t>
      </w:r>
      <w:r w:rsidRPr="002460A6">
        <w:rPr>
          <w:sz w:val="16"/>
        </w:rPr>
        <w:t>," McCain said. "</w:t>
      </w:r>
      <w:r w:rsidRPr="002460A6">
        <w:rPr>
          <w:rStyle w:val="StyleUnderline"/>
          <w:highlight w:val="yellow"/>
        </w:rPr>
        <w:t xml:space="preserve">I'm not saying charter schools are better or worse -- although I personally believe </w:t>
      </w:r>
      <w:r w:rsidRPr="002460A6">
        <w:rPr>
          <w:rStyle w:val="Emphasis"/>
          <w:highlight w:val="yellow"/>
        </w:rPr>
        <w:t>they're better</w:t>
      </w:r>
      <w:r w:rsidRPr="002460A6">
        <w:rPr>
          <w:rStyle w:val="StyleUnderline"/>
          <w:highlight w:val="yellow"/>
        </w:rPr>
        <w:t xml:space="preserve"> -- but Native</w:t>
      </w:r>
      <w:r w:rsidRPr="002460A6">
        <w:rPr>
          <w:rStyle w:val="StyleUnderline"/>
        </w:rPr>
        <w:t xml:space="preserve"> </w:t>
      </w:r>
      <w:r w:rsidRPr="002460A6">
        <w:rPr>
          <w:rStyle w:val="StyleUnderline"/>
          <w:highlight w:val="yellow"/>
        </w:rPr>
        <w:t xml:space="preserve">American parents should be able to have a </w:t>
      </w:r>
      <w:r w:rsidRPr="002460A6">
        <w:rPr>
          <w:rStyle w:val="Emphasis"/>
          <w:highlight w:val="yellow"/>
        </w:rPr>
        <w:t xml:space="preserve">choice </w:t>
      </w:r>
      <w:r w:rsidRPr="002460A6">
        <w:rPr>
          <w:rStyle w:val="StyleUnderline"/>
          <w:highlight w:val="yellow"/>
        </w:rPr>
        <w:t>where they want their children to go."</w:t>
      </w:r>
    </w:p>
    <w:p w:rsidR="00EB1C35" w:rsidRDefault="00EB1C35" w:rsidP="00EB1C35">
      <w:pPr>
        <w:pStyle w:val="Heading4"/>
      </w:pPr>
      <w:r>
        <w:t>Education Savings Accounts would enhance Native American education and permit families to escape failing Bureau of Indian Education schools.</w:t>
      </w:r>
    </w:p>
    <w:p w:rsidR="00EB1C35" w:rsidRDefault="00EB1C35" w:rsidP="00EB1C35">
      <w:r w:rsidRPr="00C262B5">
        <w:rPr>
          <w:rFonts w:eastAsiaTheme="majorEastAsia" w:cstheme="majorBidi"/>
          <w:b/>
          <w:iCs/>
          <w:sz w:val="26"/>
        </w:rPr>
        <w:t>Trahant, 1-23-17</w:t>
      </w:r>
      <w:r>
        <w:t xml:space="preserve"> [Mark, Charles R. Johnson Endowed Professor of Journalism at the University of North Dakota. He is an independent journalist and a member of the Shoshone-Bannock Tribes; “Prepare for tribal budget cuts under President Donald Trump;” Indianz.com,  January 23, 2017;  http://www.indianz.com/News/2017/01/23/mark-trahant-prepare-for-tribal-budget-c.asp]</w:t>
      </w:r>
    </w:p>
    <w:p w:rsidR="00EB1C35" w:rsidRDefault="00EB1C35" w:rsidP="00EB1C35">
      <w:pPr>
        <w:rPr>
          <w:rStyle w:val="StyleUnderline"/>
        </w:rPr>
      </w:pPr>
      <w:r w:rsidRPr="00EB1C35">
        <w:rPr>
          <w:rStyle w:val="StyleUnderline"/>
          <w:highlight w:val="yellow"/>
        </w:rPr>
        <w:t xml:space="preserve">The Heritage framework proposes a </w:t>
      </w:r>
      <w:r w:rsidRPr="00EB1C35">
        <w:rPr>
          <w:rStyle w:val="Emphasis"/>
          <w:highlight w:val="yellow"/>
        </w:rPr>
        <w:t>radical restructuring</w:t>
      </w:r>
      <w:r w:rsidRPr="00EB1C35">
        <w:rPr>
          <w:rStyle w:val="StyleUnderline"/>
          <w:highlight w:val="yellow"/>
        </w:rPr>
        <w:t xml:space="preserve"> of Indian education</w:t>
      </w:r>
      <w:r w:rsidRPr="00EB1C35">
        <w:rPr>
          <w:rStyle w:val="StyleUnderline"/>
        </w:rPr>
        <w:t xml:space="preserve"> programs. </w:t>
      </w:r>
      <w:r w:rsidRPr="00EB1C35">
        <w:rPr>
          <w:rStyle w:val="StyleUnderline"/>
          <w:highlight w:val="yellow"/>
        </w:rPr>
        <w:t>It calls for</w:t>
      </w:r>
      <w:r w:rsidRPr="00EB1C35">
        <w:rPr>
          <w:rStyle w:val="StyleUnderline"/>
        </w:rPr>
        <w:t xml:space="preserve"> the </w:t>
      </w:r>
      <w:r w:rsidRPr="00EB1C35">
        <w:rPr>
          <w:rStyle w:val="StyleUnderline"/>
          <w:highlight w:val="yellow"/>
        </w:rPr>
        <w:t xml:space="preserve">creation of </w:t>
      </w:r>
      <w:r w:rsidRPr="00EB1C35">
        <w:rPr>
          <w:rStyle w:val="Emphasis"/>
          <w:highlight w:val="yellow"/>
        </w:rPr>
        <w:t>Education Savings Accounts</w:t>
      </w:r>
      <w:r w:rsidRPr="00EB1C35">
        <w:rPr>
          <w:rStyle w:val="StyleUnderline"/>
          <w:highlight w:val="yellow"/>
        </w:rPr>
        <w:t xml:space="preserve"> for students who attend Bureau of Indian Education Schools</w:t>
      </w:r>
      <w:r w:rsidRPr="00EB1C35">
        <w:rPr>
          <w:sz w:val="16"/>
        </w:rPr>
        <w:t xml:space="preserve">. That </w:t>
      </w:r>
      <w:r w:rsidRPr="00EB1C35">
        <w:rPr>
          <w:rStyle w:val="StyleUnderline"/>
          <w:highlight w:val="yellow"/>
        </w:rPr>
        <w:t xml:space="preserve">funding would equal </w:t>
      </w:r>
      <w:r w:rsidRPr="00EB1C35">
        <w:rPr>
          <w:rStyle w:val="Emphasis"/>
          <w:highlight w:val="yellow"/>
        </w:rPr>
        <w:t>90 percent</w:t>
      </w:r>
      <w:r w:rsidRPr="00EB1C35">
        <w:rPr>
          <w:rStyle w:val="StyleUnderline"/>
          <w:highlight w:val="yellow"/>
        </w:rPr>
        <w:t xml:space="preserve"> of the per pupil funding formula</w:t>
      </w:r>
      <w:r w:rsidRPr="00EB1C35">
        <w:rPr>
          <w:rStyle w:val="StyleUnderline"/>
        </w:rPr>
        <w:t xml:space="preserve">. The idea is that </w:t>
      </w:r>
      <w:r w:rsidRPr="00EB1C35">
        <w:rPr>
          <w:rStyle w:val="StyleUnderline"/>
          <w:highlight w:val="yellow"/>
        </w:rPr>
        <w:t>students could use</w:t>
      </w:r>
      <w:r w:rsidRPr="00EB1C35">
        <w:rPr>
          <w:rStyle w:val="StyleUnderline"/>
        </w:rPr>
        <w:t xml:space="preserve"> </w:t>
      </w:r>
      <w:r w:rsidRPr="00EB1C35">
        <w:rPr>
          <w:rStyle w:val="StyleUnderline"/>
          <w:highlight w:val="yellow"/>
        </w:rPr>
        <w:t xml:space="preserve">this money at </w:t>
      </w:r>
      <w:r w:rsidRPr="00EB1C35">
        <w:rPr>
          <w:rStyle w:val="Emphasis"/>
          <w:highlight w:val="yellow"/>
        </w:rPr>
        <w:t>any school</w:t>
      </w:r>
      <w:r w:rsidRPr="00EB1C35">
        <w:rPr>
          <w:rStyle w:val="StyleUnderline"/>
          <w:highlight w:val="yellow"/>
        </w:rPr>
        <w:t>, including private ones</w:t>
      </w:r>
      <w:r w:rsidRPr="00EB1C35">
        <w:rPr>
          <w:rStyle w:val="StyleUnderline"/>
        </w:rPr>
        <w:t>. “</w:t>
      </w:r>
      <w:r w:rsidRPr="00EB1C35">
        <w:rPr>
          <w:rStyle w:val="StyleUnderline"/>
          <w:highlight w:val="yellow"/>
        </w:rPr>
        <w:t xml:space="preserve">Such an option would provide a </w:t>
      </w:r>
      <w:r w:rsidRPr="00EB1C35">
        <w:rPr>
          <w:rStyle w:val="Emphasis"/>
          <w:highlight w:val="yellow"/>
        </w:rPr>
        <w:t>lifeline</w:t>
      </w:r>
      <w:r w:rsidRPr="00EB1C35">
        <w:rPr>
          <w:rStyle w:val="StyleUnderline"/>
          <w:highlight w:val="yellow"/>
        </w:rPr>
        <w:t xml:space="preserve"> to the </w:t>
      </w:r>
      <w:r w:rsidRPr="00EB1C35">
        <w:rPr>
          <w:rStyle w:val="Emphasis"/>
          <w:highlight w:val="yellow"/>
        </w:rPr>
        <w:t>48,000</w:t>
      </w:r>
      <w:r w:rsidRPr="00EB1C35">
        <w:rPr>
          <w:rStyle w:val="Emphasis"/>
        </w:rPr>
        <w:t xml:space="preserve"> </w:t>
      </w:r>
      <w:r w:rsidRPr="00EB1C35">
        <w:rPr>
          <w:rStyle w:val="Emphasis"/>
          <w:highlight w:val="yellow"/>
        </w:rPr>
        <w:t>children currently trapped</w:t>
      </w:r>
      <w:r w:rsidRPr="00EB1C35">
        <w:rPr>
          <w:rStyle w:val="StyleUnderline"/>
          <w:highlight w:val="yellow"/>
        </w:rPr>
        <w:t xml:space="preserve"> in BIE schools which have been deemed the ‘</w:t>
      </w:r>
      <w:r w:rsidRPr="00EB1C35">
        <w:rPr>
          <w:rStyle w:val="Emphasis"/>
          <w:highlight w:val="yellow"/>
        </w:rPr>
        <w:t>worst schools in America.'”</w:t>
      </w:r>
      <w:r w:rsidRPr="00EB1C35">
        <w:rPr>
          <w:sz w:val="16"/>
          <w:highlight w:val="yellow"/>
        </w:rPr>
        <w:t xml:space="preserve"> </w:t>
      </w:r>
      <w:r w:rsidRPr="00EB1C35">
        <w:rPr>
          <w:rStyle w:val="StyleUnderline"/>
          <w:highlight w:val="yellow"/>
        </w:rPr>
        <w:t>The</w:t>
      </w:r>
      <w:r w:rsidRPr="00EB1C35">
        <w:rPr>
          <w:rStyle w:val="StyleUnderline"/>
        </w:rPr>
        <w:t xml:space="preserve"> </w:t>
      </w:r>
      <w:r w:rsidRPr="00EB1C35">
        <w:rPr>
          <w:rStyle w:val="StyleUnderline"/>
          <w:highlight w:val="yellow"/>
        </w:rPr>
        <w:t>idea stems from a Heritage Issue Brief</w:t>
      </w:r>
      <w:r w:rsidRPr="00EB1C35">
        <w:rPr>
          <w:rStyle w:val="StyleUnderline"/>
        </w:rPr>
        <w:t xml:space="preserve"> on Education </w:t>
      </w:r>
      <w:r w:rsidRPr="00EB1C35">
        <w:rPr>
          <w:rStyle w:val="StyleUnderline"/>
          <w:highlight w:val="yellow"/>
        </w:rPr>
        <w:t>by</w:t>
      </w:r>
      <w:r w:rsidRPr="00EB1C35">
        <w:rPr>
          <w:rStyle w:val="StyleUnderline"/>
        </w:rPr>
        <w:t xml:space="preserve"> Lindsey </w:t>
      </w:r>
      <w:r w:rsidRPr="00EB1C35">
        <w:rPr>
          <w:rStyle w:val="StyleUnderline"/>
          <w:highlight w:val="yellow"/>
        </w:rPr>
        <w:t>Burke</w:t>
      </w:r>
      <w:r w:rsidRPr="00EB1C35">
        <w:rPr>
          <w:sz w:val="16"/>
          <w:highlight w:val="yellow"/>
        </w:rPr>
        <w:t xml:space="preserve">. </w:t>
      </w:r>
      <w:r w:rsidRPr="00EB1C35">
        <w:rPr>
          <w:rStyle w:val="StyleUnderline"/>
          <w:highlight w:val="yellow"/>
        </w:rPr>
        <w:t>The paper says</w:t>
      </w:r>
      <w:r w:rsidRPr="00EB1C35">
        <w:rPr>
          <w:sz w:val="16"/>
          <w:highlight w:val="yellow"/>
        </w:rPr>
        <w:t xml:space="preserve"> “</w:t>
      </w:r>
      <w:r w:rsidRPr="00EB1C35">
        <w:rPr>
          <w:rStyle w:val="StyleUnderline"/>
          <w:highlight w:val="yellow"/>
        </w:rPr>
        <w:t>it’s appropriate</w:t>
      </w:r>
      <w:r w:rsidRPr="00EB1C35">
        <w:rPr>
          <w:rStyle w:val="StyleUnderline"/>
        </w:rPr>
        <w:t xml:space="preserve"> </w:t>
      </w:r>
      <w:r w:rsidRPr="00EB1C35">
        <w:rPr>
          <w:rStyle w:val="StyleUnderline"/>
          <w:highlight w:val="yellow"/>
        </w:rPr>
        <w:t xml:space="preserve">for Congress to seriously consider ways to </w:t>
      </w:r>
      <w:r w:rsidRPr="00EB1C35">
        <w:rPr>
          <w:rStyle w:val="Emphasis"/>
          <w:highlight w:val="yellow"/>
        </w:rPr>
        <w:t>improve</w:t>
      </w:r>
      <w:r w:rsidRPr="00EB1C35">
        <w:rPr>
          <w:rStyle w:val="StyleUnderline"/>
        </w:rPr>
        <w:t xml:space="preserve"> the </w:t>
      </w:r>
      <w:r w:rsidRPr="00EB1C35">
        <w:rPr>
          <w:rStyle w:val="StyleUnderline"/>
          <w:highlight w:val="yellow"/>
        </w:rPr>
        <w:t>education offered to Native American children</w:t>
      </w:r>
      <w:r w:rsidRPr="00EB1C35">
        <w:rPr>
          <w:rStyle w:val="StyleUnderline"/>
        </w:rPr>
        <w:t xml:space="preserve"> </w:t>
      </w:r>
      <w:r w:rsidRPr="00EB1C35">
        <w:rPr>
          <w:rStyle w:val="StyleUnderline"/>
          <w:highlight w:val="yellow"/>
        </w:rPr>
        <w:t>living on or near reservations. Instead of continuing to funnel $830 million per year to schools that are</w:t>
      </w:r>
      <w:r w:rsidRPr="00EB1C35">
        <w:rPr>
          <w:rStyle w:val="StyleUnderline"/>
        </w:rPr>
        <w:t xml:space="preserve"> </w:t>
      </w:r>
      <w:r w:rsidRPr="00EB1C35">
        <w:rPr>
          <w:rStyle w:val="Emphasis"/>
          <w:highlight w:val="yellow"/>
        </w:rPr>
        <w:t>failing to adequately serve</w:t>
      </w:r>
      <w:r w:rsidRPr="00EB1C35">
        <w:rPr>
          <w:rStyle w:val="StyleUnderline"/>
        </w:rPr>
        <w:t xml:space="preserve"> these </w:t>
      </w:r>
      <w:r w:rsidRPr="00EB1C35">
        <w:rPr>
          <w:rStyle w:val="StyleUnderline"/>
          <w:highlight w:val="yellow"/>
        </w:rPr>
        <w:t>children, funds should be made accessible to parents via an education</w:t>
      </w:r>
      <w:r w:rsidRPr="00EB1C35">
        <w:rPr>
          <w:rStyle w:val="StyleUnderline"/>
        </w:rPr>
        <w:t xml:space="preserve"> </w:t>
      </w:r>
      <w:r w:rsidRPr="00EB1C35">
        <w:rPr>
          <w:rStyle w:val="StyleUnderline"/>
          <w:highlight w:val="yellow"/>
        </w:rPr>
        <w:t>savings account, enabling families to choose options that work</w:t>
      </w:r>
      <w:r w:rsidRPr="00EB1C35">
        <w:rPr>
          <w:rStyle w:val="StyleUnderline"/>
        </w:rPr>
        <w:t xml:space="preserve"> for them </w:t>
      </w:r>
      <w:r w:rsidRPr="00EB1C35">
        <w:rPr>
          <w:rStyle w:val="StyleUnderline"/>
          <w:highlight w:val="yellow"/>
        </w:rPr>
        <w:t>and</w:t>
      </w:r>
      <w:r w:rsidRPr="00EB1C35">
        <w:rPr>
          <w:rStyle w:val="StyleUnderline"/>
        </w:rPr>
        <w:t xml:space="preserve"> that </w:t>
      </w:r>
      <w:r w:rsidRPr="00EB1C35">
        <w:rPr>
          <w:rStyle w:val="Emphasis"/>
          <w:highlight w:val="yellow"/>
        </w:rPr>
        <w:t>open</w:t>
      </w:r>
      <w:r w:rsidRPr="00EB1C35">
        <w:rPr>
          <w:rStyle w:val="Emphasis"/>
        </w:rPr>
        <w:t xml:space="preserve"> </w:t>
      </w:r>
      <w:r w:rsidRPr="00EB1C35">
        <w:rPr>
          <w:rStyle w:val="StyleUnderline"/>
        </w:rPr>
        <w:t xml:space="preserve">the </w:t>
      </w:r>
      <w:r w:rsidRPr="00EB1C35">
        <w:rPr>
          <w:rStyle w:val="Emphasis"/>
          <w:highlight w:val="yellow"/>
        </w:rPr>
        <w:t xml:space="preserve">doors </w:t>
      </w:r>
      <w:r w:rsidRPr="00EB1C35">
        <w:rPr>
          <w:rStyle w:val="StyleUnderline"/>
          <w:highlight w:val="yellow"/>
        </w:rPr>
        <w:t xml:space="preserve">of </w:t>
      </w:r>
      <w:r w:rsidRPr="00EB1C35">
        <w:rPr>
          <w:rStyle w:val="Emphasis"/>
          <w:highlight w:val="yellow"/>
        </w:rPr>
        <w:t>educational opportunity</w:t>
      </w:r>
      <w:r w:rsidRPr="00EB1C35">
        <w:rPr>
          <w:rStyle w:val="StyleUnderline"/>
          <w:highlight w:val="yellow"/>
        </w:rPr>
        <w:t>.”</w:t>
      </w:r>
    </w:p>
    <w:p w:rsidR="00110C71" w:rsidRDefault="00110C71" w:rsidP="00110C71">
      <w:pPr>
        <w:pStyle w:val="Heading4"/>
      </w:pPr>
      <w:r w:rsidRPr="00110C71">
        <w:t>Mechanics for implementing the Native American Educational Opportunity Act are very specific.</w:t>
      </w:r>
    </w:p>
    <w:p w:rsidR="00110C71" w:rsidRPr="00110C71" w:rsidRDefault="00110C71" w:rsidP="00110C71">
      <w:r w:rsidRPr="002121F8">
        <w:rPr>
          <w:rFonts w:eastAsiaTheme="majorEastAsia" w:cstheme="majorBidi"/>
          <w:b/>
          <w:iCs/>
          <w:sz w:val="26"/>
        </w:rPr>
        <w:t>Burke, ’16</w:t>
      </w:r>
      <w:r>
        <w:t xml:space="preserve"> [Lindsey, Director, Center for Education Policy and Will Skillman Fellow in Education at the Heritage Foundation. She researches and writes on federal and state education issues; </w:t>
      </w:r>
      <w:r w:rsidRPr="002121F8">
        <w:rPr>
          <w:rStyle w:val="StyleUnderline"/>
        </w:rPr>
        <w:t>Education Savings Accounts for Children Attending Bureau of Indian Education Schools: A Promising Step Forward</w:t>
      </w:r>
      <w:r>
        <w:rPr>
          <w:rStyle w:val="StyleUnderline"/>
        </w:rPr>
        <w:t xml:space="preserve">; </w:t>
      </w:r>
      <w:r w:rsidRPr="002121F8">
        <w:t>April</w:t>
      </w:r>
      <w:r>
        <w:t xml:space="preserve"> 1, 2016; http://www.heritage.org/education/report/education-savings-accounts-children-attending-bureau-indian-education-schools]</w:t>
      </w:r>
    </w:p>
    <w:p w:rsidR="00110C71" w:rsidRPr="00110C71" w:rsidRDefault="00110C71" w:rsidP="00110C71">
      <w:pPr>
        <w:rPr>
          <w:rStyle w:val="StyleUnderline"/>
        </w:rPr>
      </w:pPr>
      <w:r w:rsidRPr="00110C71">
        <w:rPr>
          <w:rStyle w:val="StyleUnderline"/>
          <w:highlight w:val="yellow"/>
        </w:rPr>
        <w:t>Instead of funneling</w:t>
      </w:r>
      <w:r w:rsidRPr="00110C71">
        <w:rPr>
          <w:rStyle w:val="StyleUnderline"/>
        </w:rPr>
        <w:t xml:space="preserve"> Department of </w:t>
      </w:r>
      <w:r w:rsidRPr="00110C71">
        <w:rPr>
          <w:rStyle w:val="StyleUnderline"/>
          <w:highlight w:val="yellow"/>
        </w:rPr>
        <w:t>Interior and</w:t>
      </w:r>
      <w:r w:rsidRPr="00110C71">
        <w:rPr>
          <w:sz w:val="16"/>
        </w:rPr>
        <w:t xml:space="preserve"> Department of </w:t>
      </w:r>
      <w:r w:rsidRPr="00110C71">
        <w:rPr>
          <w:rStyle w:val="StyleUnderline"/>
          <w:highlight w:val="yellow"/>
        </w:rPr>
        <w:t>Education funds directly to BIE schools</w:t>
      </w:r>
      <w:r w:rsidRPr="00110C71">
        <w:rPr>
          <w:sz w:val="16"/>
          <w:highlight w:val="yellow"/>
        </w:rPr>
        <w:t xml:space="preserve">, </w:t>
      </w:r>
      <w:r w:rsidRPr="00110C71">
        <w:rPr>
          <w:rStyle w:val="StyleUnderline"/>
          <w:highlight w:val="yellow"/>
        </w:rPr>
        <w:t>the</w:t>
      </w:r>
      <w:r w:rsidRPr="00110C71">
        <w:rPr>
          <w:rStyle w:val="StyleUnderline"/>
        </w:rPr>
        <w:t xml:space="preserve"> </w:t>
      </w:r>
      <w:r w:rsidRPr="00110C71">
        <w:rPr>
          <w:rStyle w:val="StyleUnderline"/>
          <w:highlight w:val="yellow"/>
        </w:rPr>
        <w:t>proposal introduced by</w:t>
      </w:r>
      <w:r w:rsidRPr="00110C71">
        <w:rPr>
          <w:sz w:val="16"/>
        </w:rPr>
        <w:t xml:space="preserve"> Senator </w:t>
      </w:r>
      <w:r w:rsidRPr="00110C71">
        <w:rPr>
          <w:rStyle w:val="StyleUnderline"/>
          <w:highlight w:val="yellow"/>
        </w:rPr>
        <w:t xml:space="preserve">McCain would use </w:t>
      </w:r>
      <w:r w:rsidRPr="00110C71">
        <w:rPr>
          <w:rStyle w:val="Emphasis"/>
          <w:highlight w:val="yellow"/>
        </w:rPr>
        <w:t>existing funds</w:t>
      </w:r>
      <w:r w:rsidRPr="00110C71">
        <w:rPr>
          <w:rStyle w:val="StyleUnderline"/>
          <w:highlight w:val="yellow"/>
        </w:rPr>
        <w:t xml:space="preserve"> to reimburse states that</w:t>
      </w:r>
      <w:r w:rsidRPr="00110C71">
        <w:rPr>
          <w:rStyle w:val="StyleUnderline"/>
        </w:rPr>
        <w:t xml:space="preserve"> instead </w:t>
      </w:r>
      <w:r w:rsidRPr="00110C71">
        <w:rPr>
          <w:rStyle w:val="StyleUnderline"/>
          <w:highlight w:val="yellow"/>
        </w:rPr>
        <w:t>allow</w:t>
      </w:r>
      <w:r w:rsidRPr="00110C71">
        <w:rPr>
          <w:rStyle w:val="StyleUnderline"/>
        </w:rPr>
        <w:t xml:space="preserve"> </w:t>
      </w:r>
      <w:r w:rsidRPr="00110C71">
        <w:rPr>
          <w:rStyle w:val="StyleUnderline"/>
          <w:highlight w:val="yellow"/>
        </w:rPr>
        <w:t>eligible students to receive an ESA equal to 90 percent of</w:t>
      </w:r>
      <w:r w:rsidRPr="00110C71">
        <w:rPr>
          <w:sz w:val="16"/>
        </w:rPr>
        <w:t xml:space="preserve"> the </w:t>
      </w:r>
      <w:r w:rsidRPr="00110C71">
        <w:rPr>
          <w:rStyle w:val="StyleUnderline"/>
          <w:highlight w:val="yellow"/>
        </w:rPr>
        <w:t>federal funding that would have been spent</w:t>
      </w:r>
      <w:r w:rsidRPr="00110C71">
        <w:rPr>
          <w:rStyle w:val="StyleUnderline"/>
        </w:rPr>
        <w:t xml:space="preserve"> </w:t>
      </w:r>
      <w:r w:rsidRPr="00110C71">
        <w:rPr>
          <w:rStyle w:val="StyleUnderline"/>
          <w:highlight w:val="yellow"/>
        </w:rPr>
        <w:lastRenderedPageBreak/>
        <w:t>on them in BIE-funded and</w:t>
      </w:r>
      <w:r w:rsidRPr="00110C71">
        <w:rPr>
          <w:rStyle w:val="StyleUnderline"/>
        </w:rPr>
        <w:t xml:space="preserve"> BIE-</w:t>
      </w:r>
      <w:r w:rsidRPr="00110C71">
        <w:rPr>
          <w:rStyle w:val="StyleUnderline"/>
          <w:highlight w:val="yellow"/>
        </w:rPr>
        <w:t>operated schools.</w:t>
      </w:r>
      <w:r w:rsidRPr="00110C71">
        <w:rPr>
          <w:sz w:val="16"/>
          <w:highlight w:val="yellow"/>
        </w:rPr>
        <w:t xml:space="preserve"> </w:t>
      </w:r>
      <w:r w:rsidRPr="00110C71">
        <w:rPr>
          <w:rStyle w:val="StyleUnderline"/>
          <w:highlight w:val="yellow"/>
        </w:rPr>
        <w:t>Families could</w:t>
      </w:r>
      <w:r w:rsidRPr="00110C71">
        <w:rPr>
          <w:sz w:val="16"/>
        </w:rPr>
        <w:t xml:space="preserve"> then </w:t>
      </w:r>
      <w:r w:rsidRPr="00110C71">
        <w:rPr>
          <w:rStyle w:val="StyleUnderline"/>
          <w:highlight w:val="yellow"/>
        </w:rPr>
        <w:t xml:space="preserve">use their ESA to pay for </w:t>
      </w:r>
      <w:r w:rsidRPr="00110C71">
        <w:rPr>
          <w:rStyle w:val="Emphasis"/>
          <w:highlight w:val="yellow"/>
        </w:rPr>
        <w:t>various</w:t>
      </w:r>
      <w:r w:rsidRPr="00110C71">
        <w:rPr>
          <w:rStyle w:val="Emphasis"/>
        </w:rPr>
        <w:t xml:space="preserve"> </w:t>
      </w:r>
      <w:r w:rsidRPr="00110C71">
        <w:rPr>
          <w:rStyle w:val="Emphasis"/>
          <w:highlight w:val="yellow"/>
        </w:rPr>
        <w:t>education options</w:t>
      </w:r>
      <w:r w:rsidRPr="00110C71">
        <w:rPr>
          <w:rStyle w:val="StyleUnderline"/>
          <w:highlight w:val="yellow"/>
        </w:rPr>
        <w:t>, whether private school tuition or a combination of other options that work for their</w:t>
      </w:r>
      <w:r w:rsidRPr="00110C71">
        <w:rPr>
          <w:rStyle w:val="StyleUnderline"/>
        </w:rPr>
        <w:t xml:space="preserve"> </w:t>
      </w:r>
      <w:r w:rsidRPr="00110C71">
        <w:rPr>
          <w:rStyle w:val="StyleUnderline"/>
          <w:highlight w:val="yellow"/>
        </w:rPr>
        <w:t>children. Eligibility would be open to:</w:t>
      </w:r>
      <w:r w:rsidRPr="00110C71">
        <w:rPr>
          <w:rStyle w:val="StyleUnderline"/>
        </w:rPr>
        <w:t xml:space="preserve"> </w:t>
      </w:r>
      <w:r w:rsidRPr="00110C71">
        <w:rPr>
          <w:rStyle w:val="StyleUnderline"/>
          <w:highlight w:val="yellow"/>
        </w:rPr>
        <w:t>Children</w:t>
      </w:r>
      <w:r w:rsidRPr="00110C71">
        <w:rPr>
          <w:rStyle w:val="StyleUnderline"/>
        </w:rPr>
        <w:t xml:space="preserve"> who are </w:t>
      </w:r>
      <w:r w:rsidRPr="00110C71">
        <w:rPr>
          <w:rStyle w:val="StyleUnderline"/>
          <w:highlight w:val="yellow"/>
        </w:rPr>
        <w:t>enrolled in a Bureau of Indian Education–funded</w:t>
      </w:r>
      <w:r w:rsidRPr="00110C71">
        <w:rPr>
          <w:rStyle w:val="StyleUnderline"/>
        </w:rPr>
        <w:t xml:space="preserve"> </w:t>
      </w:r>
      <w:r w:rsidRPr="00110C71">
        <w:rPr>
          <w:rStyle w:val="StyleUnderline"/>
          <w:highlight w:val="yellow"/>
        </w:rPr>
        <w:t>elementary or secondary school in a state with an existing ESA program</w:t>
      </w:r>
      <w:r w:rsidRPr="00110C71">
        <w:rPr>
          <w:sz w:val="16"/>
        </w:rPr>
        <w:t xml:space="preserve">; or </w:t>
      </w:r>
      <w:r w:rsidRPr="00110C71">
        <w:rPr>
          <w:rStyle w:val="StyleUnderline"/>
          <w:highlight w:val="yellow"/>
        </w:rPr>
        <w:t>Any entering kindergarten</w:t>
      </w:r>
      <w:r w:rsidRPr="00110C71">
        <w:rPr>
          <w:rStyle w:val="StyleUnderline"/>
        </w:rPr>
        <w:t xml:space="preserve"> </w:t>
      </w:r>
      <w:r w:rsidRPr="00110C71">
        <w:rPr>
          <w:rStyle w:val="StyleUnderline"/>
          <w:highlight w:val="yellow"/>
        </w:rPr>
        <w:t>child who would have been eligible to attend a Bureau of Indian Education–funded school in a state with</w:t>
      </w:r>
      <w:r w:rsidRPr="00110C71">
        <w:rPr>
          <w:rStyle w:val="StyleUnderline"/>
        </w:rPr>
        <w:t xml:space="preserve"> </w:t>
      </w:r>
      <w:r w:rsidRPr="00110C71">
        <w:rPr>
          <w:rStyle w:val="StyleUnderline"/>
          <w:highlight w:val="yellow"/>
        </w:rPr>
        <w:t>an</w:t>
      </w:r>
      <w:r w:rsidRPr="00110C71">
        <w:rPr>
          <w:rStyle w:val="StyleUnderline"/>
        </w:rPr>
        <w:t xml:space="preserve"> existing </w:t>
      </w:r>
      <w:r w:rsidRPr="00110C71">
        <w:rPr>
          <w:rStyle w:val="StyleUnderline"/>
          <w:highlight w:val="yellow"/>
        </w:rPr>
        <w:t>ESA program</w:t>
      </w:r>
      <w:r w:rsidRPr="00110C71">
        <w:rPr>
          <w:rStyle w:val="StyleUnderline"/>
        </w:rPr>
        <w:t>;</w:t>
      </w:r>
      <w:r w:rsidRPr="00110C71">
        <w:rPr>
          <w:sz w:val="16"/>
        </w:rPr>
        <w:t xml:space="preserve"> or </w:t>
      </w:r>
      <w:r w:rsidRPr="00110C71">
        <w:rPr>
          <w:rStyle w:val="StyleUnderline"/>
          <w:highlight w:val="yellow"/>
        </w:rPr>
        <w:t>Any child who lives on the reservation of a tribe in a state with an</w:t>
      </w:r>
      <w:r w:rsidRPr="00110C71">
        <w:rPr>
          <w:rStyle w:val="StyleUnderline"/>
        </w:rPr>
        <w:t xml:space="preserve"> existing </w:t>
      </w:r>
      <w:r w:rsidRPr="00110C71">
        <w:rPr>
          <w:rStyle w:val="StyleUnderline"/>
          <w:highlight w:val="yellow"/>
        </w:rPr>
        <w:t>ESA program; and Children who meet other eligibility requirements of the ESA program in their state</w:t>
      </w:r>
      <w:r w:rsidRPr="00110C71">
        <w:rPr>
          <w:rStyle w:val="StyleUnderline"/>
        </w:rPr>
        <w:t xml:space="preserve"> </w:t>
      </w:r>
      <w:r w:rsidRPr="00110C71">
        <w:rPr>
          <w:sz w:val="16"/>
        </w:rPr>
        <w:t xml:space="preserve">of residence. </w:t>
      </w:r>
      <w:r w:rsidRPr="00110C71">
        <w:rPr>
          <w:rStyle w:val="StyleUnderline"/>
          <w:highlight w:val="yellow"/>
        </w:rPr>
        <w:t>The proposal would</w:t>
      </w:r>
      <w:r w:rsidRPr="00110C71">
        <w:rPr>
          <w:sz w:val="16"/>
        </w:rPr>
        <w:t xml:space="preserve"> also </w:t>
      </w:r>
      <w:r w:rsidRPr="00110C71">
        <w:rPr>
          <w:rStyle w:val="Emphasis"/>
          <w:highlight w:val="yellow"/>
        </w:rPr>
        <w:t xml:space="preserve">require </w:t>
      </w:r>
      <w:r w:rsidRPr="00110C71">
        <w:rPr>
          <w:rStyle w:val="StyleUnderline"/>
          <w:highlight w:val="yellow"/>
        </w:rPr>
        <w:t>the</w:t>
      </w:r>
      <w:r w:rsidRPr="00110C71">
        <w:rPr>
          <w:sz w:val="16"/>
        </w:rPr>
        <w:t xml:space="preserve"> Secretary of the </w:t>
      </w:r>
      <w:r w:rsidRPr="00110C71">
        <w:rPr>
          <w:rStyle w:val="StyleUnderline"/>
          <w:highlight w:val="yellow"/>
        </w:rPr>
        <w:t>Bureau of Indian Affairs to work with Bureau of</w:t>
      </w:r>
      <w:r w:rsidRPr="00110C71">
        <w:rPr>
          <w:rStyle w:val="StyleUnderline"/>
        </w:rPr>
        <w:t xml:space="preserve"> </w:t>
      </w:r>
      <w:r w:rsidRPr="00110C71">
        <w:rPr>
          <w:rStyle w:val="StyleUnderline"/>
          <w:highlight w:val="yellow"/>
        </w:rPr>
        <w:t xml:space="preserve">Indian Education schools in each state where the ESA program is available to </w:t>
      </w:r>
      <w:r w:rsidRPr="00110C71">
        <w:rPr>
          <w:rStyle w:val="Emphasis"/>
          <w:highlight w:val="yellow"/>
        </w:rPr>
        <w:t>notify all parents</w:t>
      </w:r>
      <w:r w:rsidRPr="00110C71">
        <w:rPr>
          <w:rStyle w:val="StyleUnderline"/>
          <w:highlight w:val="yellow"/>
        </w:rPr>
        <w:t xml:space="preserve"> of ESA</w:t>
      </w:r>
      <w:r w:rsidRPr="00110C71">
        <w:rPr>
          <w:rStyle w:val="StyleUnderline"/>
        </w:rPr>
        <w:t>-</w:t>
      </w:r>
      <w:r w:rsidRPr="00110C71">
        <w:rPr>
          <w:rStyle w:val="StyleUnderline"/>
          <w:highlight w:val="yellow"/>
        </w:rPr>
        <w:t>eligible students of the option</w:t>
      </w:r>
      <w:r w:rsidRPr="00110C71">
        <w:rPr>
          <w:rStyle w:val="StyleUnderline"/>
        </w:rPr>
        <w:t>.</w:t>
      </w:r>
    </w:p>
    <w:p w:rsidR="002460A6" w:rsidRDefault="00EC0AED" w:rsidP="00EC0AED">
      <w:pPr>
        <w:pStyle w:val="Heading4"/>
      </w:pPr>
      <w:r>
        <w:t>The Native American Educatio</w:t>
      </w:r>
      <w:r w:rsidR="003F77ED">
        <w:t xml:space="preserve">nal </w:t>
      </w:r>
      <w:r w:rsidR="00110C71">
        <w:t xml:space="preserve">Opportunity </w:t>
      </w:r>
      <w:r w:rsidR="003F77ED">
        <w:t>Act will provide Education</w:t>
      </w:r>
      <w:r>
        <w:t xml:space="preserve"> Savings Accounts to Native American students attending federal government schools.</w:t>
      </w:r>
      <w:r w:rsidR="003F77ED">
        <w:t xml:space="preserve"> This will </w:t>
      </w:r>
      <w:r>
        <w:t>substantially improve their educational opportunities.</w:t>
      </w:r>
    </w:p>
    <w:p w:rsidR="003F77ED" w:rsidRPr="003F77ED" w:rsidRDefault="003F77ED" w:rsidP="003F77ED">
      <w:r w:rsidRPr="003F77ED">
        <w:rPr>
          <w:rFonts w:eastAsiaTheme="majorEastAsia" w:cstheme="majorBidi"/>
          <w:b/>
          <w:iCs/>
          <w:sz w:val="26"/>
        </w:rPr>
        <w:t>Burke, ’16</w:t>
      </w:r>
      <w:r>
        <w:t xml:space="preserve"> [Lindsey, researches and writes on federal and state education issues as the Will Skillman fellow in education policy at The Heritage Foundation; “Federally Run Schools for Native American Children Are Worst in America. Here’s How to Fix That;” Daily Signal, March 24, 2016; http://dailysignal.com/2016/03/24/federally-run-schools-for-native-american-children-are-worst-in-america-heres-how-to-fix-that/]</w:t>
      </w:r>
    </w:p>
    <w:p w:rsidR="00EC0AED" w:rsidRDefault="00EC0AED" w:rsidP="00EC0AED">
      <w:pPr>
        <w:rPr>
          <w:rStyle w:val="StyleUnderline"/>
        </w:rPr>
      </w:pPr>
      <w:r w:rsidRPr="003F77ED">
        <w:rPr>
          <w:rStyle w:val="StyleUnderline"/>
          <w:highlight w:val="yellow"/>
        </w:rPr>
        <w:t>Congress could soon find</w:t>
      </w:r>
      <w:r w:rsidRPr="003F77ED">
        <w:rPr>
          <w:sz w:val="16"/>
        </w:rPr>
        <w:t xml:space="preserve"> itself with </w:t>
      </w:r>
      <w:r w:rsidRPr="003F77ED">
        <w:rPr>
          <w:rStyle w:val="StyleUnderline"/>
          <w:highlight w:val="yellow"/>
        </w:rPr>
        <w:t xml:space="preserve">a chance to </w:t>
      </w:r>
      <w:r w:rsidRPr="003F77ED">
        <w:rPr>
          <w:rStyle w:val="Emphasis"/>
          <w:highlight w:val="yellow"/>
        </w:rPr>
        <w:t>radically improve</w:t>
      </w:r>
      <w:r w:rsidRPr="003F77ED">
        <w:rPr>
          <w:rStyle w:val="StyleUnderline"/>
          <w:highlight w:val="yellow"/>
        </w:rPr>
        <w:t xml:space="preserve"> the </w:t>
      </w:r>
      <w:r w:rsidRPr="003F77ED">
        <w:rPr>
          <w:rStyle w:val="Emphasis"/>
          <w:highlight w:val="yellow"/>
        </w:rPr>
        <w:t>lives of thousands</w:t>
      </w:r>
      <w:r w:rsidRPr="003F77ED">
        <w:rPr>
          <w:rStyle w:val="StyleUnderline"/>
          <w:highlight w:val="yellow"/>
        </w:rPr>
        <w:t xml:space="preserve"> of children</w:t>
      </w:r>
      <w:r w:rsidRPr="003F77ED">
        <w:rPr>
          <w:sz w:val="16"/>
        </w:rPr>
        <w:t xml:space="preserve"> </w:t>
      </w:r>
      <w:r w:rsidRPr="003F77ED">
        <w:rPr>
          <w:rStyle w:val="Emphasis"/>
          <w:highlight w:val="yellow"/>
        </w:rPr>
        <w:t>currently trapped in crumbling and failing schools</w:t>
      </w:r>
      <w:r w:rsidRPr="003F77ED">
        <w:rPr>
          <w:rStyle w:val="StyleUnderline"/>
          <w:highlight w:val="yellow"/>
        </w:rPr>
        <w:t xml:space="preserve"> now that Sen</w:t>
      </w:r>
      <w:r w:rsidRPr="003F77ED">
        <w:rPr>
          <w:sz w:val="16"/>
        </w:rPr>
        <w:t xml:space="preserve">. John </w:t>
      </w:r>
      <w:r w:rsidRPr="003F77ED">
        <w:rPr>
          <w:rStyle w:val="StyleUnderline"/>
          <w:highlight w:val="yellow"/>
        </w:rPr>
        <w:t>McCain</w:t>
      </w:r>
      <w:r w:rsidRPr="003F77ED">
        <w:rPr>
          <w:rStyle w:val="StyleUnderline"/>
        </w:rPr>
        <w:t>,</w:t>
      </w:r>
      <w:r w:rsidRPr="003F77ED">
        <w:rPr>
          <w:sz w:val="16"/>
        </w:rPr>
        <w:t xml:space="preserve"> R-Ariz., </w:t>
      </w:r>
      <w:r w:rsidRPr="003F77ED">
        <w:rPr>
          <w:rStyle w:val="StyleUnderline"/>
          <w:highlight w:val="yellow"/>
        </w:rPr>
        <w:t xml:space="preserve">has proposed the </w:t>
      </w:r>
      <w:r w:rsidRPr="003F77ED">
        <w:rPr>
          <w:rStyle w:val="Emphasis"/>
          <w:highlight w:val="yellow"/>
        </w:rPr>
        <w:t>Native American Educational Opportunity Act</w:t>
      </w:r>
      <w:r w:rsidRPr="003F77ED">
        <w:rPr>
          <w:rStyle w:val="StyleUnderline"/>
          <w:highlight w:val="yellow"/>
        </w:rPr>
        <w:t xml:space="preserve">. The proposal would enable children attending Bureau of Indian Education-funded schools to </w:t>
      </w:r>
      <w:r w:rsidRPr="003F77ED">
        <w:rPr>
          <w:rStyle w:val="Emphasis"/>
          <w:highlight w:val="yellow"/>
        </w:rPr>
        <w:t>access education savings accounts</w:t>
      </w:r>
      <w:r w:rsidRPr="003F77ED">
        <w:rPr>
          <w:rStyle w:val="StyleUnderline"/>
          <w:highlight w:val="yellow"/>
        </w:rPr>
        <w:t xml:space="preserve"> to attend a </w:t>
      </w:r>
      <w:r w:rsidRPr="003F77ED">
        <w:rPr>
          <w:rStyle w:val="Emphasis"/>
          <w:highlight w:val="yellow"/>
        </w:rPr>
        <w:t>private school</w:t>
      </w:r>
      <w:r w:rsidRPr="003F77ED">
        <w:rPr>
          <w:rStyle w:val="StyleUnderline"/>
          <w:highlight w:val="yellow"/>
        </w:rPr>
        <w:t xml:space="preserve"> of </w:t>
      </w:r>
      <w:r w:rsidRPr="003F77ED">
        <w:rPr>
          <w:rStyle w:val="Emphasis"/>
          <w:highlight w:val="yellow"/>
        </w:rPr>
        <w:t>choice</w:t>
      </w:r>
      <w:r w:rsidRPr="003F77ED">
        <w:rPr>
          <w:rStyle w:val="StyleUnderline"/>
          <w:highlight w:val="yellow"/>
        </w:rPr>
        <w:t xml:space="preserve"> and to afford other </w:t>
      </w:r>
      <w:r w:rsidRPr="003F77ED">
        <w:rPr>
          <w:rStyle w:val="Emphasis"/>
          <w:highlight w:val="yellow"/>
        </w:rPr>
        <w:t>education opportunities</w:t>
      </w:r>
      <w:r w:rsidRPr="003F77ED">
        <w:rPr>
          <w:rStyle w:val="StyleUnderline"/>
          <w:highlight w:val="yellow"/>
        </w:rPr>
        <w:t>.</w:t>
      </w:r>
    </w:p>
    <w:p w:rsidR="003F77ED" w:rsidRDefault="003F77ED" w:rsidP="00C21BB2">
      <w:pPr>
        <w:pStyle w:val="Heading4"/>
      </w:pPr>
      <w:r w:rsidRPr="00C21BB2">
        <w:t>Education Savings Accounts will allow current Bureau of Indian Education students to escape failing schools</w:t>
      </w:r>
      <w:r w:rsidR="00C21BB2" w:rsidRPr="00C21BB2">
        <w:t xml:space="preserve"> and enhance their future opportunities.</w:t>
      </w:r>
    </w:p>
    <w:p w:rsidR="00C21BB2" w:rsidRPr="00C21BB2" w:rsidRDefault="00C21BB2" w:rsidP="00C21BB2">
      <w:r w:rsidRPr="003F77ED">
        <w:rPr>
          <w:rFonts w:eastAsiaTheme="majorEastAsia" w:cstheme="majorBidi"/>
          <w:b/>
          <w:iCs/>
          <w:sz w:val="26"/>
        </w:rPr>
        <w:t>Burke, ’16</w:t>
      </w:r>
      <w:r>
        <w:t xml:space="preserve"> [Lindsey, researches and writes on federal and state education issues as the Will Skillman fellow in education policy at The Heritage Foundation; “Federally Run Schools for Native American Children Are Worst in America. Here’s How to Fix That;” Daily Signal, March 24, 2016; http://dailysignal.com/2016/03/24/federally-run-schools-for-native-american-children-are-worst-in-america-heres-how-to-fix-that/]</w:t>
      </w:r>
    </w:p>
    <w:p w:rsidR="00C21BB2" w:rsidRDefault="00C21BB2" w:rsidP="00C21BB2">
      <w:pPr>
        <w:rPr>
          <w:rStyle w:val="Emphasis"/>
        </w:rPr>
      </w:pPr>
      <w:r w:rsidRPr="00C21BB2">
        <w:rPr>
          <w:rStyle w:val="StyleUnderline"/>
          <w:highlight w:val="yellow"/>
        </w:rPr>
        <w:t xml:space="preserve">The </w:t>
      </w:r>
      <w:r w:rsidRPr="00C21BB2">
        <w:rPr>
          <w:rStyle w:val="Emphasis"/>
          <w:highlight w:val="yellow"/>
        </w:rPr>
        <w:t>Native American Educational Opportunity Act</w:t>
      </w:r>
      <w:r w:rsidRPr="00C21BB2">
        <w:rPr>
          <w:rStyle w:val="StyleUnderline"/>
          <w:highlight w:val="yellow"/>
        </w:rPr>
        <w:t xml:space="preserve"> would allow students who currently attend or are eligible to attend Bureau of Indian Education schools to access existing BIE funding in the form of</w:t>
      </w:r>
      <w:r w:rsidRPr="00C21BB2">
        <w:rPr>
          <w:rStyle w:val="StyleUnderline"/>
        </w:rPr>
        <w:t xml:space="preserve"> </w:t>
      </w:r>
      <w:r w:rsidRPr="00C21BB2">
        <w:rPr>
          <w:rStyle w:val="StyleUnderline"/>
          <w:highlight w:val="yellow"/>
        </w:rPr>
        <w:t>education savings accounts</w:t>
      </w:r>
      <w:r w:rsidRPr="00C21BB2">
        <w:rPr>
          <w:sz w:val="16"/>
        </w:rPr>
        <w:t xml:space="preserve"> in states that have them (which currently include Arizona, Florida, Mississippi, Nevada, and Tennessee, although Tennessee does not have any schools run by the Bureau of Indian Education). </w:t>
      </w:r>
      <w:r w:rsidRPr="00C21BB2">
        <w:rPr>
          <w:rStyle w:val="StyleUnderline"/>
          <w:highlight w:val="yellow"/>
        </w:rPr>
        <w:t xml:space="preserve">Education savings accounts are </w:t>
      </w:r>
      <w:r w:rsidRPr="00C21BB2">
        <w:rPr>
          <w:rStyle w:val="Emphasis"/>
          <w:highlight w:val="yellow"/>
        </w:rPr>
        <w:t>parent-controlled</w:t>
      </w:r>
      <w:r w:rsidRPr="00C21BB2">
        <w:rPr>
          <w:rStyle w:val="StyleUnderline"/>
          <w:highlight w:val="yellow"/>
        </w:rPr>
        <w:t xml:space="preserve"> spending accounts that</w:t>
      </w:r>
      <w:r w:rsidRPr="00C21BB2">
        <w:rPr>
          <w:rStyle w:val="StyleUnderline"/>
        </w:rPr>
        <w:t xml:space="preserve"> are populated </w:t>
      </w:r>
      <w:r w:rsidRPr="00C21BB2">
        <w:rPr>
          <w:rStyle w:val="StyleUnderline"/>
          <w:highlight w:val="yellow"/>
        </w:rPr>
        <w:t>with funds that would have been spent on their child in a public school or, in this case, a school operated by the Bureau of Indian Education</w:t>
      </w:r>
      <w:r w:rsidRPr="00C21BB2">
        <w:rPr>
          <w:sz w:val="16"/>
          <w:highlight w:val="yellow"/>
        </w:rPr>
        <w:t>.</w:t>
      </w:r>
      <w:r w:rsidRPr="00C21BB2">
        <w:rPr>
          <w:sz w:val="16"/>
        </w:rPr>
        <w:t xml:space="preserve"> </w:t>
      </w:r>
      <w:r w:rsidRPr="00C21BB2">
        <w:rPr>
          <w:rStyle w:val="StyleUnderline"/>
          <w:highlight w:val="yellow"/>
        </w:rPr>
        <w:t xml:space="preserve">Parents of eligible students could then use their education savings account funds to pay for </w:t>
      </w:r>
      <w:r w:rsidRPr="00C21BB2">
        <w:rPr>
          <w:rStyle w:val="Emphasis"/>
          <w:highlight w:val="yellow"/>
        </w:rPr>
        <w:t>private school tuition</w:t>
      </w:r>
      <w:r w:rsidRPr="00C21BB2">
        <w:rPr>
          <w:rStyle w:val="StyleUnderline"/>
        </w:rPr>
        <w:t xml:space="preserve">, </w:t>
      </w:r>
      <w:r w:rsidRPr="00C21BB2">
        <w:rPr>
          <w:rStyle w:val="Emphasis"/>
          <w:highlight w:val="yellow"/>
        </w:rPr>
        <w:t>online learning, special education services</w:t>
      </w:r>
      <w:r w:rsidRPr="00C21BB2">
        <w:rPr>
          <w:rStyle w:val="StyleUnderline"/>
          <w:highlight w:val="yellow"/>
        </w:rPr>
        <w:t xml:space="preserve"> and therapies, </w:t>
      </w:r>
      <w:r w:rsidRPr="00C21BB2">
        <w:rPr>
          <w:rStyle w:val="Emphasis"/>
          <w:highlight w:val="yellow"/>
        </w:rPr>
        <w:t>curricula, textbooks</w:t>
      </w:r>
      <w:r w:rsidRPr="00C21BB2">
        <w:rPr>
          <w:rStyle w:val="StyleUnderline"/>
          <w:highlight w:val="yellow"/>
        </w:rPr>
        <w:t>, and</w:t>
      </w:r>
      <w:r w:rsidRPr="00C21BB2">
        <w:rPr>
          <w:rStyle w:val="StyleUnderline"/>
        </w:rPr>
        <w:t xml:space="preserve"> a host of </w:t>
      </w:r>
      <w:r w:rsidRPr="00C21BB2">
        <w:rPr>
          <w:rStyle w:val="StyleUnderline"/>
          <w:highlight w:val="yellow"/>
        </w:rPr>
        <w:t>other</w:t>
      </w:r>
      <w:r w:rsidRPr="00C21BB2">
        <w:rPr>
          <w:rStyle w:val="StyleUnderline"/>
        </w:rPr>
        <w:t xml:space="preserve"> </w:t>
      </w:r>
      <w:r w:rsidRPr="00C21BB2">
        <w:rPr>
          <w:rStyle w:val="StyleUnderline"/>
          <w:highlight w:val="yellow"/>
        </w:rPr>
        <w:t xml:space="preserve">education-related services, products, and providers. </w:t>
      </w:r>
      <w:r w:rsidRPr="00C21BB2">
        <w:rPr>
          <w:rStyle w:val="Emphasis"/>
          <w:highlight w:val="yellow"/>
        </w:rPr>
        <w:t>Unused funds</w:t>
      </w:r>
      <w:r w:rsidRPr="00C21BB2">
        <w:rPr>
          <w:rStyle w:val="StyleUnderline"/>
          <w:highlight w:val="yellow"/>
        </w:rPr>
        <w:t xml:space="preserve"> could</w:t>
      </w:r>
      <w:r w:rsidRPr="00C21BB2">
        <w:rPr>
          <w:rStyle w:val="StyleUnderline"/>
        </w:rPr>
        <w:t xml:space="preserve"> even </w:t>
      </w:r>
      <w:r w:rsidRPr="00C21BB2">
        <w:rPr>
          <w:rStyle w:val="StyleUnderline"/>
          <w:highlight w:val="yellow"/>
        </w:rPr>
        <w:t xml:space="preserve">be </w:t>
      </w:r>
      <w:r w:rsidRPr="00C21BB2">
        <w:rPr>
          <w:rStyle w:val="Emphasis"/>
          <w:highlight w:val="yellow"/>
        </w:rPr>
        <w:t>rolled over</w:t>
      </w:r>
      <w:r w:rsidRPr="00C21BB2">
        <w:rPr>
          <w:rStyle w:val="StyleUnderline"/>
          <w:highlight w:val="yellow"/>
        </w:rPr>
        <w:t xml:space="preserve"> from year</w:t>
      </w:r>
      <w:r w:rsidRPr="00C21BB2">
        <w:rPr>
          <w:rStyle w:val="StyleUnderline"/>
        </w:rPr>
        <w:t xml:space="preserve"> </w:t>
      </w:r>
      <w:r w:rsidRPr="00C21BB2">
        <w:rPr>
          <w:rStyle w:val="StyleUnderline"/>
          <w:highlight w:val="yellow"/>
        </w:rPr>
        <w:t xml:space="preserve">to year and could be rolled into a </w:t>
      </w:r>
      <w:r w:rsidRPr="00C21BB2">
        <w:rPr>
          <w:rStyle w:val="Emphasis"/>
          <w:highlight w:val="yellow"/>
        </w:rPr>
        <w:t>college savings account</w:t>
      </w:r>
      <w:r w:rsidRPr="00C21BB2">
        <w:rPr>
          <w:rStyle w:val="StyleUnderline"/>
          <w:highlight w:val="yellow"/>
        </w:rPr>
        <w:t xml:space="preserve">. The federal government currently spends </w:t>
      </w:r>
      <w:r w:rsidRPr="00C21BB2">
        <w:rPr>
          <w:rStyle w:val="Emphasis"/>
          <w:highlight w:val="yellow"/>
        </w:rPr>
        <w:t>$830 million</w:t>
      </w:r>
      <w:r w:rsidRPr="00C21BB2">
        <w:rPr>
          <w:rStyle w:val="StyleUnderline"/>
          <w:highlight w:val="yellow"/>
        </w:rPr>
        <w:t xml:space="preserve"> annually on Bureau of Indian Education schools</w:t>
      </w:r>
      <w:r w:rsidRPr="00C21BB2">
        <w:rPr>
          <w:rStyle w:val="StyleUnderline"/>
        </w:rPr>
        <w:t xml:space="preserve"> </w:t>
      </w:r>
      <w:r w:rsidRPr="00C21BB2">
        <w:rPr>
          <w:sz w:val="16"/>
        </w:rPr>
        <w:t xml:space="preserve">and spends 56 percent more per student on children in these schools than </w:t>
      </w:r>
      <w:r w:rsidRPr="00C21BB2">
        <w:rPr>
          <w:sz w:val="16"/>
        </w:rPr>
        <w:lastRenderedPageBreak/>
        <w:t xml:space="preserve">average traditional public school expenditures. Excluding boarding schools, the GAO reports that Bureau of Indian Education schools spent $16,394 per student during the 2009-2010 school year (inclusive of food service). </w:t>
      </w:r>
      <w:r w:rsidRPr="00C21BB2">
        <w:rPr>
          <w:rStyle w:val="StyleUnderline"/>
          <w:highlight w:val="yellow"/>
        </w:rPr>
        <w:t xml:space="preserve">Giving Native American families control over this funding through an education savings account model would provide a </w:t>
      </w:r>
      <w:r w:rsidRPr="00C21BB2">
        <w:rPr>
          <w:rStyle w:val="Emphasis"/>
          <w:highlight w:val="yellow"/>
        </w:rPr>
        <w:t xml:space="preserve">lifeline </w:t>
      </w:r>
      <w:r w:rsidRPr="00C21BB2">
        <w:rPr>
          <w:rStyle w:val="StyleUnderline"/>
          <w:highlight w:val="yellow"/>
        </w:rPr>
        <w:t>out of</w:t>
      </w:r>
      <w:r w:rsidRPr="00C21BB2">
        <w:rPr>
          <w:rStyle w:val="StyleUnderline"/>
        </w:rPr>
        <w:t xml:space="preserve"> </w:t>
      </w:r>
      <w:r w:rsidRPr="00C21BB2">
        <w:rPr>
          <w:rStyle w:val="StyleUnderline"/>
          <w:highlight w:val="yellow"/>
        </w:rPr>
        <w:t xml:space="preserve">the </w:t>
      </w:r>
      <w:r w:rsidRPr="00C21BB2">
        <w:rPr>
          <w:rStyle w:val="Emphasis"/>
          <w:highlight w:val="yellow"/>
        </w:rPr>
        <w:t>failing school system</w:t>
      </w:r>
      <w:r w:rsidRPr="00C21BB2">
        <w:rPr>
          <w:sz w:val="16"/>
          <w:highlight w:val="yellow"/>
        </w:rPr>
        <w:t>.</w:t>
      </w:r>
      <w:r w:rsidRPr="00C21BB2">
        <w:rPr>
          <w:sz w:val="16"/>
        </w:rPr>
        <w:t xml:space="preserve"> Unused education savings account funds could even be rolled over, and some states even allow those funds to be placed in a college savings account. </w:t>
      </w:r>
      <w:r w:rsidRPr="00C21BB2">
        <w:rPr>
          <w:rStyle w:val="StyleUnderline"/>
          <w:highlight w:val="yellow"/>
        </w:rPr>
        <w:t>Instead of having a federally managed system of Bureau of Indian Education schools that</w:t>
      </w:r>
      <w:r w:rsidRPr="00C21BB2">
        <w:rPr>
          <w:rStyle w:val="StyleUnderline"/>
        </w:rPr>
        <w:t xml:space="preserve"> not only </w:t>
      </w:r>
      <w:r w:rsidRPr="00C21BB2">
        <w:rPr>
          <w:rStyle w:val="Emphasis"/>
          <w:highlight w:val="yellow"/>
        </w:rPr>
        <w:t>fail in their duty</w:t>
      </w:r>
      <w:r w:rsidRPr="00C21BB2">
        <w:rPr>
          <w:rStyle w:val="StyleUnderline"/>
          <w:highlight w:val="yellow"/>
        </w:rPr>
        <w:t xml:space="preserve"> to educate children</w:t>
      </w:r>
      <w:r w:rsidRPr="00C21BB2">
        <w:rPr>
          <w:rStyle w:val="StyleUnderline"/>
        </w:rPr>
        <w:t xml:space="preserve">, but also fail to employ basic and sound accounting practices, </w:t>
      </w:r>
      <w:r w:rsidRPr="00C21BB2">
        <w:rPr>
          <w:rStyle w:val="StyleUnderline"/>
          <w:highlight w:val="yellow"/>
        </w:rPr>
        <w:t xml:space="preserve">education savings accounts would </w:t>
      </w:r>
      <w:r w:rsidRPr="00C21BB2">
        <w:t xml:space="preserve">empower </w:t>
      </w:r>
      <w:r w:rsidRPr="00C21BB2">
        <w:rPr>
          <w:rStyle w:val="StyleUnderline"/>
          <w:highlight w:val="yellow"/>
        </w:rPr>
        <w:t xml:space="preserve">some of the </w:t>
      </w:r>
      <w:r w:rsidRPr="00C21BB2">
        <w:rPr>
          <w:rStyle w:val="Emphasis"/>
          <w:highlight w:val="yellow"/>
        </w:rPr>
        <w:t>most underserved</w:t>
      </w:r>
      <w:r w:rsidRPr="00C21BB2">
        <w:rPr>
          <w:rStyle w:val="StyleUnderline"/>
          <w:highlight w:val="yellow"/>
        </w:rPr>
        <w:t xml:space="preserve"> students in the country with </w:t>
      </w:r>
      <w:r w:rsidRPr="00C21BB2">
        <w:rPr>
          <w:rStyle w:val="Emphasis"/>
          <w:highlight w:val="yellow"/>
        </w:rPr>
        <w:t>choice</w:t>
      </w:r>
      <w:r w:rsidRPr="00C21BB2">
        <w:rPr>
          <w:rStyle w:val="StyleUnderline"/>
          <w:highlight w:val="yellow"/>
        </w:rPr>
        <w:t xml:space="preserve"> in education, giving them </w:t>
      </w:r>
      <w:r w:rsidRPr="00C21BB2">
        <w:rPr>
          <w:rStyle w:val="Emphasis"/>
          <w:highlight w:val="yellow"/>
        </w:rPr>
        <w:t>new hope and opportunity</w:t>
      </w:r>
      <w:r w:rsidRPr="00C21BB2">
        <w:rPr>
          <w:rStyle w:val="StyleUnderline"/>
          <w:highlight w:val="yellow"/>
        </w:rPr>
        <w:t xml:space="preserve"> for the </w:t>
      </w:r>
      <w:r w:rsidRPr="00C21BB2">
        <w:rPr>
          <w:rStyle w:val="Emphasis"/>
          <w:highlight w:val="yellow"/>
        </w:rPr>
        <w:t>future</w:t>
      </w:r>
      <w:r w:rsidRPr="00C21BB2">
        <w:rPr>
          <w:rStyle w:val="Emphasis"/>
        </w:rPr>
        <w:t>.</w:t>
      </w:r>
    </w:p>
    <w:p w:rsidR="00B9603E" w:rsidRDefault="00B9603E" w:rsidP="00B9603E">
      <w:pPr>
        <w:pStyle w:val="Heading4"/>
      </w:pPr>
      <w:r w:rsidRPr="00B9603E">
        <w:t>Overwhelming empirical evidence supports extending Education Savings Accounts to Native American students in or eligible to attend Bureau of Indian Education Schools.</w:t>
      </w:r>
      <w:r>
        <w:t xml:space="preserve"> We should act now.</w:t>
      </w:r>
    </w:p>
    <w:p w:rsidR="00B9603E" w:rsidRPr="00B9603E" w:rsidRDefault="00B9603E" w:rsidP="00B9603E">
      <w:r w:rsidRPr="00C82EBA">
        <w:rPr>
          <w:rFonts w:eastAsiaTheme="majorEastAsia" w:cstheme="majorBidi"/>
          <w:b/>
          <w:iCs/>
          <w:sz w:val="26"/>
        </w:rPr>
        <w:t>Benson, ’16</w:t>
      </w:r>
      <w:r>
        <w:t xml:space="preserve"> [Timothy, policy analyst with The Heartland Institute, a free-market think tank; “A Perfect Time to Expand Education Savings Accounts;” American Spectator, December 5, 2016; https://spectator.org/native-american-indian-heritage-month-the-perfect-time-to-act-on-mccains-esa-bill/]</w:t>
      </w:r>
    </w:p>
    <w:p w:rsidR="00B9603E" w:rsidRPr="00B9603E" w:rsidRDefault="00B9603E" w:rsidP="00B9603E">
      <w:pPr>
        <w:rPr>
          <w:rStyle w:val="Emphasis"/>
        </w:rPr>
      </w:pPr>
      <w:r w:rsidRPr="00B9603E">
        <w:rPr>
          <w:rStyle w:val="StyleUnderline"/>
          <w:highlight w:val="yellow"/>
        </w:rPr>
        <w:t xml:space="preserve">The </w:t>
      </w:r>
      <w:r w:rsidRPr="00B9603E">
        <w:rPr>
          <w:rStyle w:val="Emphasis"/>
          <w:highlight w:val="yellow"/>
        </w:rPr>
        <w:t>overwhelming majority</w:t>
      </w:r>
      <w:r w:rsidRPr="00B9603E">
        <w:rPr>
          <w:rStyle w:val="StyleUnderline"/>
          <w:highlight w:val="yellow"/>
        </w:rPr>
        <w:t xml:space="preserve"> of</w:t>
      </w:r>
      <w:r w:rsidRPr="00B9603E">
        <w:rPr>
          <w:rStyle w:val="StyleUnderline"/>
        </w:rPr>
        <w:t xml:space="preserve"> the </w:t>
      </w:r>
      <w:r w:rsidRPr="00B9603E">
        <w:rPr>
          <w:rStyle w:val="StyleUnderline"/>
          <w:highlight w:val="yellow"/>
        </w:rPr>
        <w:t xml:space="preserve">available </w:t>
      </w:r>
      <w:r w:rsidRPr="00B9603E">
        <w:rPr>
          <w:rStyle w:val="Emphasis"/>
          <w:highlight w:val="yellow"/>
        </w:rPr>
        <w:t>empirical evidence</w:t>
      </w:r>
      <w:r w:rsidRPr="00B9603E">
        <w:rPr>
          <w:rStyle w:val="StyleUnderline"/>
          <w:highlight w:val="yellow"/>
        </w:rPr>
        <w:t xml:space="preserve"> makes it clear educational choice offers</w:t>
      </w:r>
      <w:r w:rsidRPr="00B9603E">
        <w:rPr>
          <w:rStyle w:val="StyleUnderline"/>
        </w:rPr>
        <w:t xml:space="preserve"> families </w:t>
      </w:r>
      <w:r w:rsidRPr="00B9603E">
        <w:rPr>
          <w:rStyle w:val="Emphasis"/>
          <w:highlight w:val="yellow"/>
        </w:rPr>
        <w:t>equal access to high-quality schools</w:t>
      </w:r>
      <w:r w:rsidRPr="00B9603E">
        <w:rPr>
          <w:rStyle w:val="StyleUnderline"/>
          <w:highlight w:val="yellow"/>
        </w:rPr>
        <w:t xml:space="preserve"> that meet </w:t>
      </w:r>
      <w:r w:rsidRPr="00B9603E">
        <w:rPr>
          <w:rStyle w:val="Emphasis"/>
          <w:highlight w:val="yellow"/>
        </w:rPr>
        <w:t>widely diverse</w:t>
      </w:r>
      <w:r w:rsidRPr="00B9603E">
        <w:rPr>
          <w:rStyle w:val="StyleUnderline"/>
          <w:highlight w:val="yellow"/>
        </w:rPr>
        <w:t xml:space="preserve"> needs and desires. They</w:t>
      </w:r>
      <w:r w:rsidRPr="00B9603E">
        <w:rPr>
          <w:sz w:val="16"/>
        </w:rPr>
        <w:t xml:space="preserve"> also are able to </w:t>
      </w:r>
      <w:r w:rsidRPr="00B9603E">
        <w:rPr>
          <w:rStyle w:val="StyleUnderline"/>
          <w:highlight w:val="yellow"/>
        </w:rPr>
        <w:t>accomplish this at</w:t>
      </w:r>
      <w:r w:rsidRPr="00B9603E">
        <w:rPr>
          <w:sz w:val="16"/>
        </w:rPr>
        <w:t xml:space="preserve"> a </w:t>
      </w:r>
      <w:r w:rsidRPr="00B9603E">
        <w:rPr>
          <w:rStyle w:val="Emphasis"/>
          <w:highlight w:val="yellow"/>
        </w:rPr>
        <w:t>lower cost</w:t>
      </w:r>
      <w:r w:rsidRPr="00B9603E">
        <w:rPr>
          <w:rStyle w:val="StyleUnderline"/>
        </w:rPr>
        <w:t xml:space="preserve"> and </w:t>
      </w:r>
      <w:r w:rsidRPr="00B9603E">
        <w:rPr>
          <w:rStyle w:val="StyleUnderline"/>
          <w:highlight w:val="yellow"/>
        </w:rPr>
        <w:t xml:space="preserve">while </w:t>
      </w:r>
      <w:r w:rsidRPr="00B9603E">
        <w:rPr>
          <w:rStyle w:val="Emphasis"/>
          <w:highlight w:val="yellow"/>
        </w:rPr>
        <w:t>simultaneously benefiting</w:t>
      </w:r>
      <w:r w:rsidRPr="00B9603E">
        <w:rPr>
          <w:rStyle w:val="StyleUnderline"/>
          <w:highlight w:val="yellow"/>
        </w:rPr>
        <w:t xml:space="preserve"> public school students. ESAs</w:t>
      </w:r>
      <w:r w:rsidRPr="00B9603E">
        <w:rPr>
          <w:sz w:val="16"/>
          <w:highlight w:val="yellow"/>
        </w:rPr>
        <w:t xml:space="preserve"> </w:t>
      </w:r>
      <w:r w:rsidRPr="00B9603E">
        <w:rPr>
          <w:rStyle w:val="StyleUnderline"/>
          <w:highlight w:val="yellow"/>
        </w:rPr>
        <w:t>can</w:t>
      </w:r>
      <w:r w:rsidRPr="00B9603E">
        <w:rPr>
          <w:rStyle w:val="StyleUnderline"/>
        </w:rPr>
        <w:t xml:space="preserve"> </w:t>
      </w:r>
      <w:r w:rsidRPr="00B9603E">
        <w:rPr>
          <w:rStyle w:val="StyleUnderline"/>
          <w:highlight w:val="yellow"/>
        </w:rPr>
        <w:t xml:space="preserve">give </w:t>
      </w:r>
      <w:r w:rsidRPr="00B9603E">
        <w:rPr>
          <w:rStyle w:val="Emphasis"/>
          <w:highlight w:val="yellow"/>
        </w:rPr>
        <w:t>all Indian parents</w:t>
      </w:r>
      <w:r w:rsidRPr="00B9603E">
        <w:rPr>
          <w:rStyle w:val="StyleUnderline"/>
          <w:highlight w:val="yellow"/>
        </w:rPr>
        <w:t xml:space="preserve"> currently </w:t>
      </w:r>
      <w:r w:rsidRPr="00B9603E">
        <w:rPr>
          <w:rStyle w:val="Emphasis"/>
          <w:highlight w:val="yellow"/>
        </w:rPr>
        <w:t>stuck with BIE</w:t>
      </w:r>
      <w:r w:rsidRPr="00B9603E">
        <w:rPr>
          <w:rStyle w:val="StyleUnderline"/>
        </w:rPr>
        <w:t xml:space="preserve"> a </w:t>
      </w:r>
      <w:r w:rsidRPr="00B9603E">
        <w:rPr>
          <w:rStyle w:val="Emphasis"/>
          <w:highlight w:val="yellow"/>
        </w:rPr>
        <w:t>greater opportunity</w:t>
      </w:r>
      <w:r w:rsidRPr="00B9603E">
        <w:rPr>
          <w:rStyle w:val="StyleUnderline"/>
          <w:highlight w:val="yellow"/>
        </w:rPr>
        <w:t xml:space="preserve"> to meet their child’s </w:t>
      </w:r>
      <w:r w:rsidRPr="00B9603E">
        <w:rPr>
          <w:rStyle w:val="Emphasis"/>
          <w:highlight w:val="yellow"/>
        </w:rPr>
        <w:t>unique</w:t>
      </w:r>
      <w:r w:rsidRPr="00B9603E">
        <w:rPr>
          <w:rStyle w:val="Emphasis"/>
        </w:rPr>
        <w:t xml:space="preserve"> </w:t>
      </w:r>
      <w:r w:rsidRPr="00B9603E">
        <w:rPr>
          <w:rStyle w:val="Emphasis"/>
          <w:highlight w:val="yellow"/>
        </w:rPr>
        <w:t>education needs.</w:t>
      </w:r>
      <w:r w:rsidRPr="00B9603E">
        <w:rPr>
          <w:rStyle w:val="StyleUnderline"/>
          <w:highlight w:val="yellow"/>
        </w:rPr>
        <w:t xml:space="preserve"> The goal should be to allow </w:t>
      </w:r>
      <w:r w:rsidRPr="00B9603E">
        <w:rPr>
          <w:rStyle w:val="Emphasis"/>
          <w:highlight w:val="yellow"/>
        </w:rPr>
        <w:t>every parent to choose</w:t>
      </w:r>
      <w:r w:rsidRPr="00B9603E">
        <w:rPr>
          <w:rStyle w:val="StyleUnderline"/>
          <w:highlight w:val="yellow"/>
        </w:rPr>
        <w:t xml:space="preserve">, require </w:t>
      </w:r>
      <w:r w:rsidRPr="00B9603E">
        <w:rPr>
          <w:rStyle w:val="Emphasis"/>
          <w:highlight w:val="yellow"/>
        </w:rPr>
        <w:t>every school to compete</w:t>
      </w:r>
      <w:r w:rsidRPr="00B9603E">
        <w:rPr>
          <w:rStyle w:val="StyleUnderline"/>
        </w:rPr>
        <w:t xml:space="preserve">, </w:t>
      </w:r>
      <w:r w:rsidRPr="00B9603E">
        <w:rPr>
          <w:rStyle w:val="StyleUnderline"/>
          <w:highlight w:val="yellow"/>
        </w:rPr>
        <w:t xml:space="preserve">and give </w:t>
      </w:r>
      <w:r w:rsidRPr="00B9603E">
        <w:rPr>
          <w:rStyle w:val="Emphasis"/>
          <w:highlight w:val="yellow"/>
        </w:rPr>
        <w:t xml:space="preserve">every child an opportunity </w:t>
      </w:r>
      <w:r w:rsidRPr="00B9603E">
        <w:rPr>
          <w:rStyle w:val="StyleUnderline"/>
          <w:highlight w:val="yellow"/>
        </w:rPr>
        <w:t xml:space="preserve">to attend a </w:t>
      </w:r>
      <w:r w:rsidRPr="00B9603E">
        <w:rPr>
          <w:rStyle w:val="Emphasis"/>
          <w:highlight w:val="yellow"/>
        </w:rPr>
        <w:t>quality school</w:t>
      </w:r>
      <w:r w:rsidRPr="00B9603E">
        <w:rPr>
          <w:rStyle w:val="StyleUnderline"/>
          <w:highlight w:val="yellow"/>
        </w:rPr>
        <w:t xml:space="preserve">. There has been </w:t>
      </w:r>
      <w:r w:rsidRPr="00B9603E">
        <w:rPr>
          <w:rStyle w:val="Emphasis"/>
          <w:highlight w:val="yellow"/>
        </w:rPr>
        <w:t>no better time</w:t>
      </w:r>
      <w:r w:rsidRPr="00B9603E">
        <w:rPr>
          <w:rStyle w:val="StyleUnderline"/>
          <w:highlight w:val="yellow"/>
        </w:rPr>
        <w:t xml:space="preserve"> to act than </w:t>
      </w:r>
      <w:r w:rsidRPr="00B9603E">
        <w:rPr>
          <w:rStyle w:val="Emphasis"/>
          <w:highlight w:val="yellow"/>
        </w:rPr>
        <w:t>now.</w:t>
      </w:r>
    </w:p>
    <w:p w:rsidR="00B9603E" w:rsidRPr="00B9603E" w:rsidRDefault="00B9603E" w:rsidP="00B9603E"/>
    <w:p w:rsidR="000A3EA0" w:rsidRDefault="000A3EA0" w:rsidP="000A3EA0">
      <w:pPr>
        <w:pStyle w:val="Heading2"/>
      </w:pPr>
      <w:r w:rsidRPr="000A3EA0">
        <w:lastRenderedPageBreak/>
        <w:t>Federal Courts Counterplan</w:t>
      </w:r>
    </w:p>
    <w:p w:rsidR="000A3EA0" w:rsidRDefault="000A3EA0" w:rsidP="000A3EA0">
      <w:pPr>
        <w:pStyle w:val="Heading4"/>
      </w:pPr>
      <w:r>
        <w:t>A recently filed federal lawsuit should improve Native American schools.</w:t>
      </w:r>
    </w:p>
    <w:p w:rsidR="000A3EA0" w:rsidRPr="00553221" w:rsidRDefault="000A3EA0" w:rsidP="000A3EA0">
      <w:r w:rsidRPr="00553221">
        <w:rPr>
          <w:rFonts w:eastAsiaTheme="majorEastAsia" w:cstheme="majorBidi"/>
          <w:b/>
          <w:iCs/>
          <w:sz w:val="26"/>
        </w:rPr>
        <w:t>Gardner, 1-18-17</w:t>
      </w:r>
      <w:r>
        <w:t xml:space="preserve"> [Walt, taught for 28 years in the Los Angeles Unified School District and was a lecturer in the UCLA Graduate School of Education; “The Native American Education Scandal;” Education Week, January 18, 2017; http://blogs.edweek.org/edweek/walt_gardners_reality_check/2017/01/the_native_american_education_scandal.html]</w:t>
      </w:r>
    </w:p>
    <w:p w:rsidR="000A3EA0" w:rsidRDefault="000A3EA0" w:rsidP="000A3EA0">
      <w:pPr>
        <w:rPr>
          <w:rStyle w:val="StyleUnderline"/>
        </w:rPr>
      </w:pPr>
      <w:r w:rsidRPr="00553221">
        <w:rPr>
          <w:sz w:val="16"/>
        </w:rPr>
        <w:t xml:space="preserve">The sub-standard education provided to ethnic and racial subgroups has been the subject of countless articles. Yet </w:t>
      </w:r>
      <w:r w:rsidRPr="00553221">
        <w:rPr>
          <w:rStyle w:val="StyleUnderline"/>
          <w:highlight w:val="yellow"/>
        </w:rPr>
        <w:t>curiously overlooked in the coverage are Native Americans</w:t>
      </w:r>
      <w:r w:rsidRPr="00553221">
        <w:rPr>
          <w:sz w:val="16"/>
        </w:rPr>
        <w:t xml:space="preserve"> ("The Longstanding Crisis Facing Tribal Schools," The Atlantic, Jan. 12). </w:t>
      </w:r>
      <w:r w:rsidRPr="00553221">
        <w:rPr>
          <w:rStyle w:val="StyleUnderline"/>
          <w:highlight w:val="yellow"/>
        </w:rPr>
        <w:t xml:space="preserve">I'm hoping that </w:t>
      </w:r>
      <w:r w:rsidRPr="00553221">
        <w:rPr>
          <w:rStyle w:val="Emphasis"/>
          <w:highlight w:val="yellow"/>
        </w:rPr>
        <w:t>will change</w:t>
      </w:r>
      <w:r w:rsidRPr="00553221">
        <w:rPr>
          <w:rStyle w:val="StyleUnderline"/>
          <w:highlight w:val="yellow"/>
        </w:rPr>
        <w:t xml:space="preserve"> as a result of a </w:t>
      </w:r>
      <w:r w:rsidRPr="00553221">
        <w:rPr>
          <w:rStyle w:val="Emphasis"/>
          <w:highlight w:val="yellow"/>
        </w:rPr>
        <w:t xml:space="preserve">lawsuit </w:t>
      </w:r>
      <w:r w:rsidRPr="00553221">
        <w:rPr>
          <w:rStyle w:val="StyleUnderline"/>
          <w:highlight w:val="yellow"/>
        </w:rPr>
        <w:t xml:space="preserve">filed in Arizona's U.S. District Court that accuses the Bureau of Indian Education of repeatedly </w:t>
      </w:r>
      <w:r w:rsidRPr="00553221">
        <w:rPr>
          <w:rStyle w:val="Emphasis"/>
          <w:highlight w:val="yellow"/>
        </w:rPr>
        <w:t>failing to improve the learning environment</w:t>
      </w:r>
      <w:r w:rsidRPr="00553221">
        <w:rPr>
          <w:rStyle w:val="StyleUnderline"/>
          <w:highlight w:val="yellow"/>
        </w:rPr>
        <w:t xml:space="preserve"> at Havasupai Elementary School</w:t>
      </w:r>
      <w:r w:rsidRPr="00553221">
        <w:rPr>
          <w:sz w:val="16"/>
        </w:rPr>
        <w:t xml:space="preserve">. </w:t>
      </w:r>
      <w:r w:rsidRPr="00553221">
        <w:rPr>
          <w:rStyle w:val="StyleUnderline"/>
          <w:highlight w:val="yellow"/>
        </w:rPr>
        <w:t>It contends that the school teaches nothing beyond reading and math.</w:t>
      </w:r>
      <w:r w:rsidRPr="00553221">
        <w:rPr>
          <w:rStyle w:val="StyleUnderline"/>
        </w:rPr>
        <w:t xml:space="preserve"> </w:t>
      </w:r>
      <w:r w:rsidRPr="00553221">
        <w:rPr>
          <w:rStyle w:val="StyleUnderline"/>
          <w:highlight w:val="yellow"/>
        </w:rPr>
        <w:t>It</w:t>
      </w:r>
      <w:r w:rsidRPr="00553221">
        <w:rPr>
          <w:rStyle w:val="StyleUnderline"/>
        </w:rPr>
        <w:t xml:space="preserve"> further </w:t>
      </w:r>
      <w:r w:rsidRPr="00553221">
        <w:rPr>
          <w:rStyle w:val="StyleUnderline"/>
          <w:highlight w:val="yellow"/>
        </w:rPr>
        <w:t>charges that</w:t>
      </w:r>
      <w:r w:rsidRPr="00553221">
        <w:rPr>
          <w:rStyle w:val="StyleUnderline"/>
        </w:rPr>
        <w:t xml:space="preserve"> </w:t>
      </w:r>
      <w:r w:rsidRPr="00553221">
        <w:rPr>
          <w:rStyle w:val="StyleUnderline"/>
          <w:highlight w:val="yellow"/>
        </w:rPr>
        <w:t>extracurricular activities and special education</w:t>
      </w:r>
      <w:r w:rsidRPr="00553221">
        <w:rPr>
          <w:rStyle w:val="StyleUnderline"/>
        </w:rPr>
        <w:t xml:space="preserve"> services </w:t>
      </w:r>
      <w:r w:rsidRPr="00553221">
        <w:rPr>
          <w:rStyle w:val="StyleUnderline"/>
          <w:highlight w:val="yellow"/>
        </w:rPr>
        <w:t>are nonexistent</w:t>
      </w:r>
      <w:r w:rsidRPr="00553221">
        <w:rPr>
          <w:rStyle w:val="StyleUnderline"/>
        </w:rPr>
        <w:t xml:space="preserve">. </w:t>
      </w:r>
      <w:r w:rsidRPr="00553221">
        <w:rPr>
          <w:rStyle w:val="StyleUnderline"/>
          <w:highlight w:val="yellow"/>
        </w:rPr>
        <w:t>The school is so understaffed</w:t>
      </w:r>
      <w:r w:rsidRPr="00553221">
        <w:rPr>
          <w:rStyle w:val="StyleUnderline"/>
        </w:rPr>
        <w:t xml:space="preserve"> </w:t>
      </w:r>
      <w:r w:rsidRPr="00553221">
        <w:rPr>
          <w:rStyle w:val="StyleUnderline"/>
          <w:highlight w:val="yellow"/>
        </w:rPr>
        <w:t xml:space="preserve">that the school janitor </w:t>
      </w:r>
      <w:r w:rsidRPr="00553221">
        <w:rPr>
          <w:rStyle w:val="StyleUnderline"/>
        </w:rPr>
        <w:t xml:space="preserve">occasionally </w:t>
      </w:r>
      <w:r w:rsidRPr="00553221">
        <w:rPr>
          <w:rStyle w:val="StyleUnderline"/>
          <w:highlight w:val="yellow"/>
        </w:rPr>
        <w:t>fills in as a teacher</w:t>
      </w:r>
      <w:r w:rsidRPr="00553221">
        <w:rPr>
          <w:rStyle w:val="StyleUnderline"/>
        </w:rPr>
        <w:t xml:space="preserve">. </w:t>
      </w:r>
      <w:r w:rsidRPr="00553221">
        <w:rPr>
          <w:rStyle w:val="StyleUnderline"/>
          <w:highlight w:val="yellow"/>
        </w:rPr>
        <w:t>Although the suit is restricted to that</w:t>
      </w:r>
      <w:r w:rsidRPr="00553221">
        <w:rPr>
          <w:rStyle w:val="StyleUnderline"/>
        </w:rPr>
        <w:t xml:space="preserve"> particular </w:t>
      </w:r>
      <w:r w:rsidRPr="00553221">
        <w:rPr>
          <w:rStyle w:val="StyleUnderline"/>
          <w:highlight w:val="yellow"/>
        </w:rPr>
        <w:t xml:space="preserve">school, I believe what it maintains </w:t>
      </w:r>
      <w:r w:rsidRPr="00553221">
        <w:rPr>
          <w:rStyle w:val="Emphasis"/>
          <w:highlight w:val="yellow"/>
        </w:rPr>
        <w:t>applies to virtually all tribal schools</w:t>
      </w:r>
      <w:r w:rsidRPr="00553221">
        <w:rPr>
          <w:rStyle w:val="StyleUnderline"/>
        </w:rPr>
        <w:t xml:space="preserve">. </w:t>
      </w:r>
    </w:p>
    <w:p w:rsidR="000A3EA0" w:rsidRDefault="000A3EA0" w:rsidP="000A3EA0">
      <w:pPr>
        <w:pStyle w:val="Heading4"/>
      </w:pPr>
      <w:r>
        <w:t>A</w:t>
      </w:r>
      <w:r w:rsidRPr="00011889">
        <w:t xml:space="preserve"> recently filed federal lawsuit in Arizona will bring </w:t>
      </w:r>
      <w:r>
        <w:t xml:space="preserve">nationwide </w:t>
      </w:r>
      <w:r w:rsidRPr="00011889">
        <w:t xml:space="preserve">attention to conditions in Native American schools and set a national </w:t>
      </w:r>
      <w:r>
        <w:t xml:space="preserve">legal </w:t>
      </w:r>
      <w:r w:rsidRPr="00011889">
        <w:t>precedent</w:t>
      </w:r>
      <w:r>
        <w:t xml:space="preserve"> for all Native schools</w:t>
      </w:r>
      <w:r w:rsidRPr="00011889">
        <w:t>.</w:t>
      </w:r>
    </w:p>
    <w:p w:rsidR="000A3EA0" w:rsidRPr="00011889" w:rsidRDefault="000A3EA0" w:rsidP="000A3EA0">
      <w:r w:rsidRPr="00011889">
        <w:rPr>
          <w:rFonts w:eastAsiaTheme="majorEastAsia" w:cstheme="majorBidi"/>
          <w:b/>
          <w:iCs/>
          <w:sz w:val="26"/>
        </w:rPr>
        <w:t>Wong, 1-12-17</w:t>
      </w:r>
      <w:r>
        <w:t xml:space="preserve"> [Alia, associate editor at The Atlantic, where she oversees the education section; “The Longstanding Crisis Facing Tribal Schools;” The Atlantic, January 12, 2017; https://www.theatlantic.com/education/archive/2017/01/the-longstanding-crisis-facing-tribal-schools/513053/]</w:t>
      </w:r>
    </w:p>
    <w:p w:rsidR="000A3EA0" w:rsidRPr="00011889" w:rsidRDefault="000A3EA0" w:rsidP="000A3EA0">
      <w:pPr>
        <w:rPr>
          <w:sz w:val="16"/>
        </w:rPr>
      </w:pPr>
      <w:r w:rsidRPr="00011889">
        <w:rPr>
          <w:sz w:val="16"/>
        </w:rPr>
        <w:t xml:space="preserve">It’s unclear whether the allegations will be substantiated. Both Jeff Williamson, the principal of Havasupai Elementary and a defendant in the case, and a spokeswoman for the BIE, which falls under the U.S. Department of the Interior, declined to comment. Still, </w:t>
      </w:r>
      <w:r w:rsidRPr="00011889">
        <w:rPr>
          <w:rStyle w:val="StyleUnderline"/>
          <w:highlight w:val="yellow"/>
        </w:rPr>
        <w:t xml:space="preserve">the lawsuit is likely to bring </w:t>
      </w:r>
      <w:r w:rsidRPr="00011889">
        <w:rPr>
          <w:rStyle w:val="Emphasis"/>
          <w:highlight w:val="yellow"/>
        </w:rPr>
        <w:t>greater attention</w:t>
      </w:r>
      <w:r w:rsidRPr="00011889">
        <w:rPr>
          <w:rStyle w:val="StyleUnderline"/>
          <w:highlight w:val="yellow"/>
        </w:rPr>
        <w:t xml:space="preserve"> to problems that have dogged BIE schools </w:t>
      </w:r>
      <w:r w:rsidRPr="00C37A52">
        <w:rPr>
          <w:rStyle w:val="Emphasis"/>
          <w:highlight w:val="yellow"/>
        </w:rPr>
        <w:t>across the country</w:t>
      </w:r>
      <w:r w:rsidRPr="00011889">
        <w:rPr>
          <w:rStyle w:val="StyleUnderline"/>
          <w:highlight w:val="yellow"/>
        </w:rPr>
        <w:t xml:space="preserve"> for decades</w:t>
      </w:r>
      <w:r w:rsidRPr="00011889">
        <w:rPr>
          <w:sz w:val="16"/>
        </w:rPr>
        <w:t xml:space="preserve">—challenges the Obama administration has sought, but struggled, to address. Arne Duncan, the former U.S. education secretary, once described the BIE as “the epitome of broken” and “utterly bankrupt.” Even the secretary of the interior, Sally Jewell, has acknowledged the bureau’s shortcomings, calling Indian education “an embarrassment.” </w:t>
      </w:r>
      <w:r w:rsidRPr="00011889">
        <w:rPr>
          <w:rStyle w:val="StyleUnderline"/>
          <w:highlight w:val="yellow"/>
        </w:rPr>
        <w:t>In demanding that</w:t>
      </w:r>
      <w:r w:rsidRPr="00011889">
        <w:rPr>
          <w:rStyle w:val="StyleUnderline"/>
        </w:rPr>
        <w:t xml:space="preserve"> the </w:t>
      </w:r>
      <w:r w:rsidRPr="00011889">
        <w:rPr>
          <w:rStyle w:val="StyleUnderline"/>
          <w:highlight w:val="yellow"/>
        </w:rPr>
        <w:t>BIE commit to providing a quality</w:t>
      </w:r>
      <w:r w:rsidRPr="00011889">
        <w:rPr>
          <w:rStyle w:val="StyleUnderline"/>
        </w:rPr>
        <w:t xml:space="preserve"> </w:t>
      </w:r>
      <w:r w:rsidRPr="00011889">
        <w:rPr>
          <w:rStyle w:val="StyleUnderline"/>
          <w:highlight w:val="yellow"/>
        </w:rPr>
        <w:t>education to all its students, the case, according to Eidmann, (staff attorney for Public Counsel</w:t>
      </w:r>
      <w:r>
        <w:rPr>
          <w:rStyle w:val="StyleUnderline"/>
        </w:rPr>
        <w:t>, a pro bono law firm)</w:t>
      </w:r>
      <w:r w:rsidRPr="00011889">
        <w:rPr>
          <w:rStyle w:val="StyleUnderline"/>
        </w:rPr>
        <w:t xml:space="preserve"> </w:t>
      </w:r>
      <w:r w:rsidRPr="00011889">
        <w:rPr>
          <w:rStyle w:val="StyleUnderline"/>
          <w:highlight w:val="yellow"/>
        </w:rPr>
        <w:t xml:space="preserve">wouldn’t only be “a </w:t>
      </w:r>
      <w:r w:rsidRPr="00011889">
        <w:rPr>
          <w:rStyle w:val="Emphasis"/>
          <w:highlight w:val="yellow"/>
        </w:rPr>
        <w:t>potential prototype</w:t>
      </w:r>
      <w:r w:rsidRPr="00011889">
        <w:rPr>
          <w:rStyle w:val="StyleUnderline"/>
          <w:highlight w:val="yellow"/>
        </w:rPr>
        <w:t xml:space="preserve"> for BIE schools</w:t>
      </w:r>
      <w:r w:rsidRPr="00011889">
        <w:rPr>
          <w:rStyle w:val="StyleUnderline"/>
        </w:rPr>
        <w:t xml:space="preserve"> all </w:t>
      </w:r>
      <w:r w:rsidRPr="00011889">
        <w:rPr>
          <w:rStyle w:val="Emphasis"/>
          <w:highlight w:val="yellow"/>
        </w:rPr>
        <w:t>across the country</w:t>
      </w:r>
      <w:r w:rsidRPr="00011889">
        <w:rPr>
          <w:rStyle w:val="StyleUnderline"/>
        </w:rPr>
        <w:t>”—</w:t>
      </w:r>
      <w:r w:rsidRPr="00011889">
        <w:rPr>
          <w:rStyle w:val="StyleUnderline"/>
          <w:highlight w:val="yellow"/>
        </w:rPr>
        <w:t>it would</w:t>
      </w:r>
      <w:r w:rsidRPr="00011889">
        <w:rPr>
          <w:rStyle w:val="StyleUnderline"/>
        </w:rPr>
        <w:t xml:space="preserve"> also </w:t>
      </w:r>
      <w:r w:rsidRPr="00011889">
        <w:rPr>
          <w:rStyle w:val="StyleUnderline"/>
          <w:highlight w:val="yellow"/>
        </w:rPr>
        <w:t xml:space="preserve">establish “a </w:t>
      </w:r>
      <w:r w:rsidRPr="00011889">
        <w:rPr>
          <w:rStyle w:val="Emphasis"/>
          <w:highlight w:val="yellow"/>
        </w:rPr>
        <w:t>precedent</w:t>
      </w:r>
      <w:r w:rsidRPr="00011889">
        <w:rPr>
          <w:rStyle w:val="StyleUnderline"/>
          <w:highlight w:val="yellow"/>
        </w:rPr>
        <w:t xml:space="preserve"> that </w:t>
      </w:r>
      <w:r w:rsidRPr="00011889">
        <w:rPr>
          <w:rStyle w:val="Emphasis"/>
          <w:highlight w:val="yellow"/>
        </w:rPr>
        <w:t>applies to students in every BIE school</w:t>
      </w:r>
      <w:r>
        <w:rPr>
          <w:rStyle w:val="StyleUnderline"/>
        </w:rPr>
        <w:t>”</w:t>
      </w:r>
    </w:p>
    <w:p w:rsidR="00021EF0" w:rsidRPr="00021EF0" w:rsidRDefault="00021EF0" w:rsidP="00021EF0">
      <w:pPr>
        <w:pStyle w:val="Heading4"/>
      </w:pPr>
      <w:r w:rsidRPr="00021EF0">
        <w:t>Winning the Arizona-bas</w:t>
      </w:r>
      <w:r>
        <w:t>ed lawsuit with a broad</w:t>
      </w:r>
      <w:r w:rsidRPr="00021EF0">
        <w:t xml:space="preserve"> declaratory judgment will impact Native students nationally.</w:t>
      </w:r>
    </w:p>
    <w:p w:rsidR="00021EF0" w:rsidRPr="007E266C" w:rsidRDefault="00021EF0" w:rsidP="00021EF0">
      <w:r w:rsidRPr="007E266C">
        <w:rPr>
          <w:rFonts w:eastAsiaTheme="majorEastAsia" w:cstheme="majorBidi"/>
          <w:b/>
          <w:iCs/>
          <w:sz w:val="26"/>
        </w:rPr>
        <w:t>Renick, 1-12-17</w:t>
      </w:r>
      <w:r>
        <w:t xml:space="preserve"> [Christie, Managing Editor, Chronicle for Social Change, “Bureau of Indian Education Failed to Educate Tribal Youth, Lawsuit Alleges;” Chronicle for Social Change, January 12, 2017; https://chronicleofsocialchange.org/featured/suit-alleges-feds-failed-in-education-of-tribal-youth]</w:t>
      </w:r>
    </w:p>
    <w:p w:rsidR="00021EF0" w:rsidRPr="007E266C" w:rsidRDefault="00021EF0" w:rsidP="00021EF0">
      <w:pPr>
        <w:rPr>
          <w:sz w:val="16"/>
        </w:rPr>
      </w:pPr>
      <w:r w:rsidRPr="007E266C">
        <w:rPr>
          <w:rStyle w:val="StyleUnderline"/>
          <w:highlight w:val="yellow"/>
        </w:rPr>
        <w:t>Those advocating on behalf of the students hope the suit will improve</w:t>
      </w:r>
      <w:r w:rsidRPr="007E266C">
        <w:rPr>
          <w:rStyle w:val="StyleUnderline"/>
        </w:rPr>
        <w:t xml:space="preserve"> the </w:t>
      </w:r>
      <w:r w:rsidRPr="007E266C">
        <w:rPr>
          <w:rStyle w:val="StyleUnderline"/>
          <w:highlight w:val="yellow"/>
        </w:rPr>
        <w:t xml:space="preserve">education of </w:t>
      </w:r>
      <w:r w:rsidRPr="00021EF0">
        <w:rPr>
          <w:rStyle w:val="Emphasis"/>
          <w:highlight w:val="yellow"/>
        </w:rPr>
        <w:t>all students</w:t>
      </w:r>
      <w:r w:rsidRPr="007E266C">
        <w:rPr>
          <w:rStyle w:val="StyleUnderline"/>
          <w:highlight w:val="yellow"/>
        </w:rPr>
        <w:t xml:space="preserve"> in</w:t>
      </w:r>
      <w:r w:rsidRPr="007E266C">
        <w:rPr>
          <w:rStyle w:val="StyleUnderline"/>
        </w:rPr>
        <w:t xml:space="preserve"> </w:t>
      </w:r>
      <w:r w:rsidRPr="00021EF0">
        <w:rPr>
          <w:rStyle w:val="Emphasis"/>
          <w:highlight w:val="yellow"/>
        </w:rPr>
        <w:t>BIE schools across the country</w:t>
      </w:r>
      <w:r w:rsidRPr="007E266C">
        <w:rPr>
          <w:rStyle w:val="StyleUnderline"/>
        </w:rPr>
        <w:t>.</w:t>
      </w:r>
      <w:r w:rsidRPr="007E266C">
        <w:rPr>
          <w:sz w:val="16"/>
        </w:rPr>
        <w:t xml:space="preserve"> “</w:t>
      </w:r>
      <w:r w:rsidRPr="007E266C">
        <w:rPr>
          <w:rStyle w:val="StyleUnderline"/>
          <w:highlight w:val="yellow"/>
        </w:rPr>
        <w:t>While</w:t>
      </w:r>
      <w:r w:rsidRPr="007E266C">
        <w:rPr>
          <w:rStyle w:val="StyleUnderline"/>
        </w:rPr>
        <w:t xml:space="preserve"> the </w:t>
      </w:r>
      <w:r w:rsidRPr="007E266C">
        <w:rPr>
          <w:rStyle w:val="StyleUnderline"/>
          <w:highlight w:val="yellow"/>
        </w:rPr>
        <w:t>plaintiffs in the lawsuit are all from one elementary school</w:t>
      </w:r>
      <w:r w:rsidRPr="007E266C">
        <w:rPr>
          <w:rStyle w:val="StyleUnderline"/>
        </w:rPr>
        <w:t xml:space="preserve">, </w:t>
      </w:r>
      <w:r w:rsidRPr="007E266C">
        <w:rPr>
          <w:rStyle w:val="StyleUnderline"/>
          <w:highlight w:val="yellow"/>
        </w:rPr>
        <w:t xml:space="preserve">the lawsuit seeks a </w:t>
      </w:r>
      <w:r w:rsidRPr="00021EF0">
        <w:rPr>
          <w:rStyle w:val="Emphasis"/>
          <w:highlight w:val="yellow"/>
        </w:rPr>
        <w:t>declaration</w:t>
      </w:r>
      <w:r w:rsidRPr="007E266C">
        <w:rPr>
          <w:rStyle w:val="StyleUnderline"/>
          <w:highlight w:val="yellow"/>
        </w:rPr>
        <w:t xml:space="preserve"> that</w:t>
      </w:r>
      <w:r w:rsidRPr="007E266C">
        <w:rPr>
          <w:rStyle w:val="StyleUnderline"/>
        </w:rPr>
        <w:t xml:space="preserve"> the </w:t>
      </w:r>
      <w:r w:rsidRPr="007E266C">
        <w:rPr>
          <w:rStyle w:val="StyleUnderline"/>
          <w:highlight w:val="yellow"/>
        </w:rPr>
        <w:t xml:space="preserve">BIE </w:t>
      </w:r>
      <w:r w:rsidRPr="00021EF0">
        <w:rPr>
          <w:rStyle w:val="Emphasis"/>
          <w:highlight w:val="yellow"/>
        </w:rPr>
        <w:t>comply with federal laws</w:t>
      </w:r>
      <w:r w:rsidRPr="007E266C">
        <w:rPr>
          <w:rStyle w:val="StyleUnderline"/>
          <w:highlight w:val="yellow"/>
        </w:rPr>
        <w:t xml:space="preserve"> and </w:t>
      </w:r>
      <w:r w:rsidRPr="007E266C">
        <w:rPr>
          <w:rStyle w:val="StyleUnderline"/>
        </w:rPr>
        <w:t xml:space="preserve">federal </w:t>
      </w:r>
      <w:r w:rsidRPr="007E266C">
        <w:rPr>
          <w:rStyle w:val="StyleUnderline"/>
          <w:highlight w:val="yellow"/>
        </w:rPr>
        <w:t xml:space="preserve">statutes </w:t>
      </w:r>
      <w:r w:rsidRPr="00021EF0">
        <w:rPr>
          <w:rStyle w:val="Emphasis"/>
          <w:highlight w:val="yellow"/>
        </w:rPr>
        <w:t>mandating</w:t>
      </w:r>
      <w:r w:rsidRPr="00021EF0">
        <w:rPr>
          <w:rStyle w:val="Emphasis"/>
        </w:rPr>
        <w:t xml:space="preserve"> </w:t>
      </w:r>
      <w:r w:rsidRPr="00021EF0">
        <w:rPr>
          <w:rStyle w:val="Emphasis"/>
          <w:highlight w:val="yellow"/>
        </w:rPr>
        <w:t>equal education in BIE schools</w:t>
      </w:r>
      <w:r w:rsidRPr="007E266C">
        <w:rPr>
          <w:rStyle w:val="StyleUnderline"/>
          <w:highlight w:val="yellow"/>
        </w:rPr>
        <w:t>, and declaration that the federal government is responsible for ensuring</w:t>
      </w:r>
      <w:r w:rsidRPr="007E266C">
        <w:rPr>
          <w:rStyle w:val="StyleUnderline"/>
        </w:rPr>
        <w:t xml:space="preserve"> </w:t>
      </w:r>
      <w:r w:rsidRPr="007E266C">
        <w:rPr>
          <w:rStyle w:val="StyleUnderline"/>
          <w:highlight w:val="yellow"/>
        </w:rPr>
        <w:lastRenderedPageBreak/>
        <w:t>that student with disabilities in BIE-operated schools</w:t>
      </w:r>
      <w:r w:rsidRPr="007E266C">
        <w:rPr>
          <w:rStyle w:val="StyleUnderline"/>
        </w:rPr>
        <w:t xml:space="preserve"> </w:t>
      </w:r>
      <w:r w:rsidRPr="007E266C">
        <w:rPr>
          <w:rStyle w:val="StyleUnderline"/>
          <w:highlight w:val="yellow"/>
        </w:rPr>
        <w:t>receive</w:t>
      </w:r>
      <w:r w:rsidRPr="007E266C">
        <w:rPr>
          <w:rStyle w:val="StyleUnderline"/>
        </w:rPr>
        <w:t xml:space="preserve"> the </w:t>
      </w:r>
      <w:r w:rsidRPr="007E266C">
        <w:rPr>
          <w:rStyle w:val="StyleUnderline"/>
          <w:highlight w:val="yellow"/>
        </w:rPr>
        <w:t>services</w:t>
      </w:r>
      <w:r w:rsidRPr="007E266C">
        <w:rPr>
          <w:rStyle w:val="StyleUnderline"/>
        </w:rPr>
        <w:t xml:space="preserve"> that </w:t>
      </w:r>
      <w:r w:rsidRPr="007E266C">
        <w:rPr>
          <w:rStyle w:val="StyleUnderline"/>
          <w:highlight w:val="yellow"/>
        </w:rPr>
        <w:t>they’re entitled to under</w:t>
      </w:r>
      <w:r w:rsidRPr="007E266C">
        <w:rPr>
          <w:rStyle w:val="StyleUnderline"/>
        </w:rPr>
        <w:t xml:space="preserve"> </w:t>
      </w:r>
      <w:r w:rsidRPr="007E266C">
        <w:rPr>
          <w:rStyle w:val="StyleUnderline"/>
          <w:highlight w:val="yellow"/>
        </w:rPr>
        <w:t xml:space="preserve">federal disability law,” said </w:t>
      </w:r>
      <w:r w:rsidRPr="007E266C">
        <w:rPr>
          <w:sz w:val="16"/>
        </w:rPr>
        <w:t>Kathryn</w:t>
      </w:r>
      <w:r w:rsidRPr="007E266C">
        <w:rPr>
          <w:sz w:val="16"/>
          <w:highlight w:val="yellow"/>
        </w:rPr>
        <w:t xml:space="preserve"> </w:t>
      </w:r>
      <w:r w:rsidRPr="007E266C">
        <w:rPr>
          <w:rStyle w:val="StyleUnderline"/>
          <w:highlight w:val="yellow"/>
        </w:rPr>
        <w:t>Eidmann of Public Counsel</w:t>
      </w:r>
      <w:r w:rsidRPr="007E266C">
        <w:rPr>
          <w:sz w:val="16"/>
          <w:highlight w:val="yellow"/>
        </w:rPr>
        <w:t xml:space="preserve"> </w:t>
      </w:r>
      <w:r w:rsidRPr="007E266C">
        <w:rPr>
          <w:sz w:val="16"/>
        </w:rPr>
        <w:t>during the conference call.</w:t>
      </w:r>
    </w:p>
    <w:p w:rsidR="00021EF0" w:rsidRDefault="00021EF0" w:rsidP="00021EF0">
      <w:pPr>
        <w:pStyle w:val="Heading4"/>
      </w:pPr>
      <w:r>
        <w:t>The lawsuit filed in Federal District Court against the Bureau of Indian Education will be able to prove a clear violation of federal education law.</w:t>
      </w:r>
    </w:p>
    <w:p w:rsidR="00021EF0" w:rsidRPr="007E266C" w:rsidRDefault="00021EF0" w:rsidP="00021EF0">
      <w:r w:rsidRPr="007E266C">
        <w:rPr>
          <w:rFonts w:eastAsiaTheme="majorEastAsia" w:cstheme="majorBidi"/>
          <w:b/>
          <w:iCs/>
          <w:sz w:val="26"/>
        </w:rPr>
        <w:t>Renick, 1-12-17</w:t>
      </w:r>
      <w:r>
        <w:t xml:space="preserve"> [Christie, Managing Editor, Chronicle for Social Change, “Bureau of Indian Education Failed to Educate Tribal Youth, Lawsuit Alleges;” Chronicle for Social Change, January 12, 2017; https://chronicleofsocialchange.org/featured/suit-alleges-feds-failed-in-education-of-tribal-youth]</w:t>
      </w:r>
    </w:p>
    <w:p w:rsidR="000A3EA0" w:rsidRDefault="00021EF0" w:rsidP="000A3EA0">
      <w:pPr>
        <w:rPr>
          <w:rStyle w:val="StyleUnderline"/>
        </w:rPr>
      </w:pPr>
      <w:r>
        <w:t xml:space="preserve">“The </w:t>
      </w:r>
      <w:r w:rsidRPr="007E266C">
        <w:rPr>
          <w:rStyle w:val="StyleUnderline"/>
          <w:highlight w:val="yellow"/>
        </w:rPr>
        <w:t xml:space="preserve">BIE’s </w:t>
      </w:r>
      <w:r w:rsidRPr="007E266C">
        <w:rPr>
          <w:rStyle w:val="Emphasis"/>
          <w:highlight w:val="yellow"/>
        </w:rPr>
        <w:t>failure</w:t>
      </w:r>
      <w:r w:rsidRPr="007E266C">
        <w:rPr>
          <w:rStyle w:val="StyleUnderline"/>
          <w:highlight w:val="yellow"/>
        </w:rPr>
        <w:t xml:space="preserve"> to provide a </w:t>
      </w:r>
      <w:r w:rsidRPr="007E266C">
        <w:rPr>
          <w:rStyle w:val="Emphasis"/>
          <w:highlight w:val="yellow"/>
        </w:rPr>
        <w:t>real education</w:t>
      </w:r>
      <w:r w:rsidRPr="007E266C">
        <w:rPr>
          <w:rStyle w:val="StyleUnderline"/>
          <w:highlight w:val="yellow"/>
        </w:rPr>
        <w:t xml:space="preserve"> for Havasupai children is</w:t>
      </w:r>
      <w:r w:rsidRPr="007E266C">
        <w:rPr>
          <w:rStyle w:val="StyleUnderline"/>
        </w:rPr>
        <w:t xml:space="preserve"> not only deeply upsetting, it’s </w:t>
      </w:r>
      <w:r w:rsidRPr="007E266C">
        <w:rPr>
          <w:rStyle w:val="StyleUnderline"/>
          <w:highlight w:val="yellow"/>
        </w:rPr>
        <w:t>a</w:t>
      </w:r>
      <w:r w:rsidRPr="007E266C">
        <w:rPr>
          <w:rStyle w:val="StyleUnderline"/>
        </w:rPr>
        <w:t xml:space="preserve"> </w:t>
      </w:r>
      <w:r w:rsidRPr="007E266C">
        <w:rPr>
          <w:rStyle w:val="Emphasis"/>
          <w:highlight w:val="yellow"/>
        </w:rPr>
        <w:t>clear violation of federal law</w:t>
      </w:r>
      <w:r w:rsidRPr="007E266C">
        <w:rPr>
          <w:rStyle w:val="StyleUnderline"/>
          <w:highlight w:val="yellow"/>
        </w:rPr>
        <w:t>,” said</w:t>
      </w:r>
      <w:r>
        <w:t xml:space="preserve"> Bryan </w:t>
      </w:r>
      <w:r w:rsidRPr="007E266C">
        <w:rPr>
          <w:rStyle w:val="StyleUnderline"/>
          <w:highlight w:val="yellow"/>
        </w:rPr>
        <w:t>Heckenlively (Plaintiffs’ attorney</w:t>
      </w:r>
      <w:r>
        <w:rPr>
          <w:rStyle w:val="StyleUnderline"/>
        </w:rPr>
        <w:t>)</w:t>
      </w:r>
      <w:r>
        <w:t xml:space="preserve"> of Munger, Tolles &amp; Olson LLP. “</w:t>
      </w:r>
      <w:r w:rsidRPr="007E266C">
        <w:rPr>
          <w:rStyle w:val="StyleUnderline"/>
        </w:rPr>
        <w:t xml:space="preserve">The </w:t>
      </w:r>
      <w:r w:rsidRPr="007E266C">
        <w:rPr>
          <w:rStyle w:val="StyleUnderline"/>
          <w:highlight w:val="yellow"/>
        </w:rPr>
        <w:t xml:space="preserve">BIE’s violation of federal law is </w:t>
      </w:r>
      <w:r w:rsidRPr="007E266C">
        <w:rPr>
          <w:rStyle w:val="Emphasis"/>
          <w:highlight w:val="yellow"/>
        </w:rPr>
        <w:t>equally clear</w:t>
      </w:r>
      <w:r w:rsidRPr="007E266C">
        <w:rPr>
          <w:rStyle w:val="StyleUnderline"/>
          <w:highlight w:val="yellow"/>
        </w:rPr>
        <w:t xml:space="preserve"> in the area of </w:t>
      </w:r>
      <w:r w:rsidRPr="007E266C">
        <w:rPr>
          <w:rStyle w:val="Emphasis"/>
          <w:highlight w:val="yellow"/>
        </w:rPr>
        <w:t>special education</w:t>
      </w:r>
      <w:r w:rsidRPr="007E266C">
        <w:rPr>
          <w:rStyle w:val="StyleUnderline"/>
        </w:rPr>
        <w:t xml:space="preserve"> … the </w:t>
      </w:r>
      <w:r w:rsidRPr="007E266C">
        <w:rPr>
          <w:rStyle w:val="StyleUnderline"/>
          <w:highlight w:val="yellow"/>
        </w:rPr>
        <w:t>BIE takes</w:t>
      </w:r>
      <w:r w:rsidRPr="007E266C">
        <w:rPr>
          <w:rStyle w:val="StyleUnderline"/>
        </w:rPr>
        <w:t xml:space="preserve"> </w:t>
      </w:r>
      <w:r w:rsidRPr="007E266C">
        <w:rPr>
          <w:rStyle w:val="Emphasis"/>
          <w:highlight w:val="yellow"/>
        </w:rPr>
        <w:t>students with disabilities and excludes them</w:t>
      </w:r>
      <w:r w:rsidRPr="007E266C">
        <w:rPr>
          <w:rStyle w:val="StyleUnderline"/>
          <w:highlight w:val="yellow"/>
        </w:rPr>
        <w:t xml:space="preserve"> from the school, </w:t>
      </w:r>
      <w:r w:rsidRPr="007E266C">
        <w:rPr>
          <w:rStyle w:val="Emphasis"/>
          <w:highlight w:val="yellow"/>
        </w:rPr>
        <w:t>restricts</w:t>
      </w:r>
      <w:r w:rsidRPr="007E266C">
        <w:rPr>
          <w:rStyle w:val="StyleUnderline"/>
        </w:rPr>
        <w:t xml:space="preserve"> their </w:t>
      </w:r>
      <w:r w:rsidRPr="007E266C">
        <w:rPr>
          <w:rStyle w:val="StyleUnderline"/>
          <w:highlight w:val="yellow"/>
        </w:rPr>
        <w:t>instructional hours and</w:t>
      </w:r>
      <w:r w:rsidRPr="007E266C">
        <w:rPr>
          <w:rStyle w:val="StyleUnderline"/>
        </w:rPr>
        <w:t xml:space="preserve"> </w:t>
      </w:r>
      <w:r w:rsidRPr="007E266C">
        <w:rPr>
          <w:rStyle w:val="Emphasis"/>
          <w:highlight w:val="yellow"/>
        </w:rPr>
        <w:t>refers them to law enforcement</w:t>
      </w:r>
      <w:r w:rsidRPr="007E266C">
        <w:rPr>
          <w:rStyle w:val="StyleUnderline"/>
          <w:highlight w:val="yellow"/>
        </w:rPr>
        <w:t xml:space="preserve"> when they’re disruptive for reasons</w:t>
      </w:r>
      <w:r w:rsidRPr="007E266C">
        <w:rPr>
          <w:rStyle w:val="StyleUnderline"/>
        </w:rPr>
        <w:t xml:space="preserve"> that are </w:t>
      </w:r>
      <w:r w:rsidRPr="007E266C">
        <w:rPr>
          <w:rStyle w:val="StyleUnderline"/>
          <w:highlight w:val="yellow"/>
        </w:rPr>
        <w:t>related to their</w:t>
      </w:r>
      <w:r w:rsidRPr="007E266C">
        <w:rPr>
          <w:rStyle w:val="StyleUnderline"/>
        </w:rPr>
        <w:t xml:space="preserve"> </w:t>
      </w:r>
      <w:r w:rsidRPr="007E266C">
        <w:rPr>
          <w:rStyle w:val="StyleUnderline"/>
          <w:highlight w:val="yellow"/>
        </w:rPr>
        <w:t>disability.”</w:t>
      </w:r>
    </w:p>
    <w:p w:rsidR="0002075B" w:rsidRDefault="0002075B" w:rsidP="0002075B">
      <w:pPr>
        <w:pStyle w:val="Heading2"/>
      </w:pPr>
      <w:r>
        <w:lastRenderedPageBreak/>
        <w:t>Kritik Links</w:t>
      </w:r>
    </w:p>
    <w:p w:rsidR="0002075B" w:rsidRDefault="0002075B" w:rsidP="0002075B">
      <w:pPr>
        <w:pStyle w:val="Heading3"/>
      </w:pPr>
      <w:r>
        <w:lastRenderedPageBreak/>
        <w:t>Capitalism Links</w:t>
      </w:r>
    </w:p>
    <w:p w:rsidR="0002075B" w:rsidRDefault="00B51A38" w:rsidP="00B51A38">
      <w:pPr>
        <w:pStyle w:val="Heading4"/>
      </w:pPr>
      <w:r>
        <w:t>Settler colonialists’ motive in educating Native Americans has been to assimilate them into the capitalist system.</w:t>
      </w:r>
    </w:p>
    <w:p w:rsidR="002711E5" w:rsidRDefault="00B51A38" w:rsidP="0002075B">
      <w:r w:rsidRPr="002711E5">
        <w:rPr>
          <w:rFonts w:eastAsiaTheme="majorEastAsia" w:cstheme="majorBidi"/>
          <w:b/>
          <w:iCs/>
          <w:sz w:val="26"/>
        </w:rPr>
        <w:t>Oliver, ’96</w:t>
      </w:r>
      <w:r>
        <w:t xml:space="preserve"> [Christopher, </w:t>
      </w:r>
      <w:r w:rsidR="002711E5">
        <w:t xml:space="preserve">The Internal Colonialism Model: What the Model Has Done to the Education of Native Americans; April 15, 1996; </w:t>
      </w:r>
      <w:hyperlink r:id="rId24" w:history="1">
        <w:r w:rsidR="002711E5" w:rsidRPr="008763F9">
          <w:rPr>
            <w:rStyle w:val="Hyperlink"/>
          </w:rPr>
          <w:t>http://files.eric.ed.gov/fulltext/ED396883.pdf</w:t>
        </w:r>
      </w:hyperlink>
      <w:r w:rsidR="002711E5">
        <w:t>]</w:t>
      </w:r>
    </w:p>
    <w:p w:rsidR="0002075B" w:rsidRDefault="0002075B" w:rsidP="0002075B">
      <w:pPr>
        <w:rPr>
          <w:rStyle w:val="Emphasis"/>
        </w:rPr>
      </w:pPr>
      <w:r w:rsidRPr="00B51A38">
        <w:rPr>
          <w:sz w:val="16"/>
        </w:rPr>
        <w:t>This internal colonialism situation has shown that there has</w:t>
      </w:r>
      <w:r w:rsidR="00B51A38" w:rsidRPr="00B51A38">
        <w:rPr>
          <w:sz w:val="16"/>
        </w:rPr>
        <w:t xml:space="preserve"> </w:t>
      </w:r>
      <w:r w:rsidRPr="00B51A38">
        <w:rPr>
          <w:sz w:val="16"/>
        </w:rPr>
        <w:t>been European domination of the New World since their arrival.</w:t>
      </w:r>
      <w:r w:rsidR="00B51A38" w:rsidRPr="00B51A38">
        <w:rPr>
          <w:sz w:val="16"/>
        </w:rPr>
        <w:t xml:space="preserve"> </w:t>
      </w:r>
      <w:r w:rsidRPr="00B51A38">
        <w:rPr>
          <w:rStyle w:val="StyleUnderline"/>
          <w:highlight w:val="yellow"/>
        </w:rPr>
        <w:t>While</w:t>
      </w:r>
      <w:r w:rsidRPr="00B51A38">
        <w:rPr>
          <w:rStyle w:val="StyleUnderline"/>
        </w:rPr>
        <w:t xml:space="preserve"> the </w:t>
      </w:r>
      <w:r w:rsidRPr="00B51A38">
        <w:rPr>
          <w:rStyle w:val="StyleUnderline"/>
          <w:highlight w:val="yellow"/>
        </w:rPr>
        <w:t>Europeans stated that it was important to civiliz</w:t>
      </w:r>
      <w:r w:rsidR="00B51A38" w:rsidRPr="00B51A38">
        <w:rPr>
          <w:rStyle w:val="StyleUnderline"/>
          <w:highlight w:val="yellow"/>
        </w:rPr>
        <w:t>ation,</w:t>
      </w:r>
      <w:r w:rsidRPr="00B51A38">
        <w:rPr>
          <w:rStyle w:val="StyleUnderline"/>
          <w:highlight w:val="yellow"/>
        </w:rPr>
        <w:t xml:space="preserve"> and</w:t>
      </w:r>
      <w:r w:rsidR="00B51A38" w:rsidRPr="00B51A38">
        <w:rPr>
          <w:rStyle w:val="StyleUnderline"/>
        </w:rPr>
        <w:t xml:space="preserve"> </w:t>
      </w:r>
      <w:r w:rsidRPr="00B51A38">
        <w:rPr>
          <w:rStyle w:val="StyleUnderline"/>
        </w:rPr>
        <w:t xml:space="preserve">later </w:t>
      </w:r>
      <w:r w:rsidRPr="00B51A38">
        <w:rPr>
          <w:rStyle w:val="StyleUnderline"/>
          <w:highlight w:val="yellow"/>
        </w:rPr>
        <w:t>to assimilate Native Americans so that their savagery could</w:t>
      </w:r>
      <w:r w:rsidR="00B51A38" w:rsidRPr="00B51A38">
        <w:rPr>
          <w:rStyle w:val="StyleUnderline"/>
          <w:highlight w:val="yellow"/>
        </w:rPr>
        <w:t xml:space="preserve"> </w:t>
      </w:r>
      <w:r w:rsidRPr="00B51A38">
        <w:rPr>
          <w:rStyle w:val="StyleUnderline"/>
          <w:highlight w:val="yellow"/>
        </w:rPr>
        <w:t xml:space="preserve">be eliminated, it has been shown that </w:t>
      </w:r>
      <w:r w:rsidRPr="00B51A38">
        <w:rPr>
          <w:rStyle w:val="Emphasis"/>
          <w:highlight w:val="yellow"/>
        </w:rPr>
        <w:t>capitalism was the main</w:t>
      </w:r>
      <w:r w:rsidR="00B51A38" w:rsidRPr="00B51A38">
        <w:rPr>
          <w:rStyle w:val="Emphasis"/>
          <w:highlight w:val="yellow"/>
        </w:rPr>
        <w:t xml:space="preserve"> </w:t>
      </w:r>
      <w:r w:rsidRPr="00B51A38">
        <w:rPr>
          <w:rStyle w:val="Emphasis"/>
          <w:highlight w:val="yellow"/>
        </w:rPr>
        <w:t>reason</w:t>
      </w:r>
      <w:r w:rsidRPr="00B51A38">
        <w:rPr>
          <w:rStyle w:val="StyleUnderline"/>
          <w:highlight w:val="yellow"/>
        </w:rPr>
        <w:t xml:space="preserve"> why</w:t>
      </w:r>
      <w:r w:rsidRPr="00B51A38">
        <w:rPr>
          <w:rStyle w:val="StyleUnderline"/>
        </w:rPr>
        <w:t xml:space="preserve"> the European </w:t>
      </w:r>
      <w:r w:rsidRPr="00B51A38">
        <w:rPr>
          <w:rStyle w:val="StyleUnderline"/>
          <w:highlight w:val="yellow"/>
        </w:rPr>
        <w:t>settlers engaged in these tasks</w:t>
      </w:r>
      <w:r w:rsidRPr="00B51A38">
        <w:rPr>
          <w:rStyle w:val="StyleUnderline"/>
        </w:rPr>
        <w:t>.</w:t>
      </w:r>
      <w:r w:rsidRPr="00B51A38">
        <w:rPr>
          <w:sz w:val="16"/>
        </w:rPr>
        <w:t xml:space="preserve"> </w:t>
      </w:r>
      <w:r w:rsidRPr="00B51A38">
        <w:rPr>
          <w:rStyle w:val="StyleUnderline"/>
          <w:highlight w:val="yellow"/>
        </w:rPr>
        <w:t>The</w:t>
      </w:r>
      <w:r w:rsidR="00B51A38" w:rsidRPr="00B51A38">
        <w:rPr>
          <w:rStyle w:val="StyleUnderline"/>
          <w:highlight w:val="yellow"/>
        </w:rPr>
        <w:t xml:space="preserve"> </w:t>
      </w:r>
      <w:r w:rsidRPr="00B51A38">
        <w:rPr>
          <w:rStyle w:val="StyleUnderline"/>
          <w:highlight w:val="yellow"/>
        </w:rPr>
        <w:t xml:space="preserve">Native American way of life was </w:t>
      </w:r>
      <w:r w:rsidRPr="00B51A38">
        <w:rPr>
          <w:rStyle w:val="Emphasis"/>
          <w:highlight w:val="yellow"/>
        </w:rPr>
        <w:t>not adaptable</w:t>
      </w:r>
      <w:r w:rsidRPr="00B51A38">
        <w:rPr>
          <w:rStyle w:val="StyleUnderline"/>
          <w:highlight w:val="yellow"/>
        </w:rPr>
        <w:t xml:space="preserve"> to the colonists'</w:t>
      </w:r>
      <w:r w:rsidR="00B51A38" w:rsidRPr="00B51A38">
        <w:rPr>
          <w:rStyle w:val="StyleUnderline"/>
          <w:highlight w:val="yellow"/>
        </w:rPr>
        <w:t xml:space="preserve"> </w:t>
      </w:r>
      <w:r w:rsidRPr="00B51A38">
        <w:rPr>
          <w:rStyle w:val="Emphasis"/>
          <w:highlight w:val="yellow"/>
        </w:rPr>
        <w:t>capitalism model</w:t>
      </w:r>
      <w:r w:rsidRPr="00B51A38">
        <w:rPr>
          <w:rStyle w:val="StyleUnderline"/>
          <w:highlight w:val="yellow"/>
        </w:rPr>
        <w:t>.</w:t>
      </w:r>
      <w:r w:rsidRPr="00B51A38">
        <w:rPr>
          <w:sz w:val="16"/>
        </w:rPr>
        <w:t xml:space="preserve"> Therefore, </w:t>
      </w:r>
      <w:r w:rsidRPr="00B51A38">
        <w:rPr>
          <w:rStyle w:val="StyleUnderline"/>
          <w:highlight w:val="yellow"/>
        </w:rPr>
        <w:t>Native American ideals and</w:t>
      </w:r>
      <w:r w:rsidR="00B51A38" w:rsidRPr="00B51A38">
        <w:rPr>
          <w:rStyle w:val="StyleUnderline"/>
          <w:highlight w:val="yellow"/>
        </w:rPr>
        <w:t xml:space="preserve"> </w:t>
      </w:r>
      <w:r w:rsidRPr="00B51A38">
        <w:rPr>
          <w:rStyle w:val="StyleUnderline"/>
          <w:highlight w:val="yellow"/>
        </w:rPr>
        <w:t xml:space="preserve">traditions had to be </w:t>
      </w:r>
      <w:r w:rsidRPr="00B51A38">
        <w:rPr>
          <w:rStyle w:val="Emphasis"/>
          <w:highlight w:val="yellow"/>
        </w:rPr>
        <w:t>discouraged</w:t>
      </w:r>
      <w:r w:rsidRPr="00B51A38">
        <w:rPr>
          <w:rStyle w:val="Emphasis"/>
        </w:rPr>
        <w:t>.</w:t>
      </w:r>
      <w:r w:rsidRPr="00B51A38">
        <w:rPr>
          <w:rStyle w:val="StyleUnderline"/>
        </w:rPr>
        <w:t xml:space="preserve"> </w:t>
      </w:r>
      <w:r w:rsidRPr="00B51A38">
        <w:rPr>
          <w:sz w:val="16"/>
        </w:rPr>
        <w:t xml:space="preserve">So, </w:t>
      </w:r>
      <w:r w:rsidRPr="00B51A38">
        <w:rPr>
          <w:rStyle w:val="StyleUnderline"/>
          <w:highlight w:val="yellow"/>
        </w:rPr>
        <w:t>while the</w:t>
      </w:r>
      <w:r w:rsidRPr="00B51A38">
        <w:rPr>
          <w:rStyle w:val="StyleUnderline"/>
        </w:rPr>
        <w:t xml:space="preserve"> </w:t>
      </w:r>
      <w:r w:rsidRPr="00B51A38">
        <w:rPr>
          <w:rStyle w:val="StyleUnderline"/>
          <w:highlight w:val="yellow"/>
        </w:rPr>
        <w:t>colonists</w:t>
      </w:r>
      <w:r w:rsidR="00B51A38" w:rsidRPr="00B51A38">
        <w:rPr>
          <w:rStyle w:val="StyleUnderline"/>
          <w:highlight w:val="yellow"/>
        </w:rPr>
        <w:t xml:space="preserve"> </w:t>
      </w:r>
      <w:r w:rsidRPr="00B51A38">
        <w:rPr>
          <w:rStyle w:val="StyleUnderline"/>
          <w:highlight w:val="yellow"/>
        </w:rPr>
        <w:t xml:space="preserve">"officially" tried to Christianize the Indians, their </w:t>
      </w:r>
      <w:r w:rsidRPr="00B51A38">
        <w:rPr>
          <w:rStyle w:val="Emphasis"/>
          <w:highlight w:val="yellow"/>
        </w:rPr>
        <w:t>ultimate</w:t>
      </w:r>
      <w:r w:rsidR="00B51A38" w:rsidRPr="00B51A38">
        <w:rPr>
          <w:rStyle w:val="Emphasis"/>
          <w:highlight w:val="yellow"/>
        </w:rPr>
        <w:t xml:space="preserve"> </w:t>
      </w:r>
      <w:r w:rsidRPr="00B51A38">
        <w:rPr>
          <w:rStyle w:val="Emphasis"/>
          <w:highlight w:val="yellow"/>
        </w:rPr>
        <w:t>motive</w:t>
      </w:r>
      <w:r w:rsidRPr="00B51A38">
        <w:rPr>
          <w:rStyle w:val="StyleUnderline"/>
          <w:highlight w:val="yellow"/>
        </w:rPr>
        <w:t xml:space="preserve"> was that of a </w:t>
      </w:r>
      <w:r w:rsidRPr="00B51A38">
        <w:rPr>
          <w:rStyle w:val="Emphasis"/>
          <w:highlight w:val="yellow"/>
        </w:rPr>
        <w:t>financial nature.</w:t>
      </w:r>
    </w:p>
    <w:p w:rsidR="002711E5" w:rsidRDefault="002711E5" w:rsidP="002711E5">
      <w:pPr>
        <w:pStyle w:val="Heading4"/>
      </w:pPr>
      <w:r w:rsidRPr="002711E5">
        <w:t>Native American boarding schools were tasked with acculturating students into a system of mass capitalist production.</w:t>
      </w:r>
    </w:p>
    <w:p w:rsidR="002711E5" w:rsidRPr="002711E5" w:rsidRDefault="002711E5" w:rsidP="002711E5">
      <w:r w:rsidRPr="002711E5">
        <w:rPr>
          <w:rFonts w:eastAsiaTheme="majorEastAsia" w:cstheme="majorBidi"/>
          <w:b/>
          <w:iCs/>
          <w:sz w:val="26"/>
        </w:rPr>
        <w:t>Oliver, ’96</w:t>
      </w:r>
      <w:r>
        <w:t xml:space="preserve"> [Christopher, The Internal Colonialism Model: What the Model Has Done to the Education of Native Americans; April 15, 1996; </w:t>
      </w:r>
      <w:hyperlink r:id="rId25" w:history="1">
        <w:r w:rsidRPr="008763F9">
          <w:rPr>
            <w:rStyle w:val="Hyperlink"/>
          </w:rPr>
          <w:t>http://files.eric.ed.gov/fulltext/ED396883.pdf</w:t>
        </w:r>
      </w:hyperlink>
      <w:r>
        <w:t>]</w:t>
      </w:r>
    </w:p>
    <w:p w:rsidR="002711E5" w:rsidRDefault="002711E5" w:rsidP="002711E5">
      <w:pPr>
        <w:rPr>
          <w:sz w:val="16"/>
        </w:rPr>
      </w:pPr>
      <w:r w:rsidRPr="002711E5">
        <w:rPr>
          <w:rStyle w:val="StyleUnderline"/>
          <w:highlight w:val="yellow"/>
        </w:rPr>
        <w:t>Policy makers hoped to open boarding schools that would</w:t>
      </w:r>
      <w:r w:rsidRPr="002711E5">
        <w:rPr>
          <w:sz w:val="16"/>
        </w:rPr>
        <w:t xml:space="preserve"> simultaneously solve the immediate Indian problem and </w:t>
      </w:r>
      <w:r w:rsidRPr="002711E5">
        <w:rPr>
          <w:rStyle w:val="StyleUnderline"/>
          <w:highlight w:val="yellow"/>
        </w:rPr>
        <w:t xml:space="preserve">provide the foundation for </w:t>
      </w:r>
      <w:r w:rsidRPr="002711E5">
        <w:rPr>
          <w:rStyle w:val="Emphasis"/>
          <w:highlight w:val="yellow"/>
        </w:rPr>
        <w:t>future generations of assimilated children</w:t>
      </w:r>
      <w:r w:rsidRPr="002711E5">
        <w:rPr>
          <w:sz w:val="16"/>
        </w:rPr>
        <w:t xml:space="preserve">. At a bare minimum, </w:t>
      </w:r>
      <w:r w:rsidRPr="002711E5">
        <w:rPr>
          <w:rStyle w:val="StyleUnderline"/>
          <w:highlight w:val="yellow"/>
        </w:rPr>
        <w:t>the goal was to</w:t>
      </w:r>
      <w:r w:rsidRPr="002711E5">
        <w:rPr>
          <w:rStyle w:val="StyleUnderline"/>
        </w:rPr>
        <w:t xml:space="preserve"> </w:t>
      </w:r>
      <w:r w:rsidRPr="002711E5">
        <w:rPr>
          <w:rStyle w:val="StyleUnderline"/>
          <w:highlight w:val="yellow"/>
        </w:rPr>
        <w:t>produce students schooled in</w:t>
      </w:r>
      <w:r w:rsidRPr="002711E5">
        <w:rPr>
          <w:rStyle w:val="StyleUnderline"/>
        </w:rPr>
        <w:t xml:space="preserve"> the rudiments of </w:t>
      </w:r>
      <w:r w:rsidRPr="002711E5">
        <w:rPr>
          <w:rStyle w:val="Emphasis"/>
          <w:highlight w:val="yellow"/>
        </w:rPr>
        <w:t>Anglo-American agriculture</w:t>
      </w:r>
      <w:r w:rsidRPr="002711E5">
        <w:rPr>
          <w:sz w:val="16"/>
        </w:rPr>
        <w:t xml:space="preserve"> and habits of work (Ellis, 1994). This "agriculture/work habits" element was important because traditional </w:t>
      </w:r>
      <w:r w:rsidRPr="002711E5">
        <w:rPr>
          <w:rStyle w:val="StyleUnderline"/>
        </w:rPr>
        <w:t xml:space="preserve">Native </w:t>
      </w:r>
      <w:r w:rsidRPr="002711E5">
        <w:rPr>
          <w:rStyle w:val="StyleUnderline"/>
          <w:highlight w:val="yellow"/>
        </w:rPr>
        <w:t>Americans are not used to producing crops for</w:t>
      </w:r>
      <w:r w:rsidRPr="002711E5">
        <w:rPr>
          <w:rStyle w:val="StyleUnderline"/>
        </w:rPr>
        <w:t xml:space="preserve"> </w:t>
      </w:r>
      <w:r w:rsidRPr="002711E5">
        <w:rPr>
          <w:rStyle w:val="Emphasis"/>
          <w:highlight w:val="yellow"/>
        </w:rPr>
        <w:t>mass-capitalist production</w:t>
      </w:r>
      <w:r w:rsidRPr="002711E5">
        <w:rPr>
          <w:rStyle w:val="StyleUnderline"/>
          <w:highlight w:val="yellow"/>
        </w:rPr>
        <w:t>.</w:t>
      </w:r>
      <w:r w:rsidRPr="002711E5">
        <w:rPr>
          <w:sz w:val="16"/>
          <w:highlight w:val="yellow"/>
        </w:rPr>
        <w:t xml:space="preserve"> </w:t>
      </w:r>
      <w:r w:rsidRPr="002711E5">
        <w:rPr>
          <w:rStyle w:val="StyleUnderline"/>
          <w:highlight w:val="yellow"/>
        </w:rPr>
        <w:t>The Indian philosophy of production was to grow crops for f</w:t>
      </w:r>
      <w:r w:rsidRPr="002711E5">
        <w:rPr>
          <w:rStyle w:val="Emphasis"/>
          <w:highlight w:val="yellow"/>
        </w:rPr>
        <w:t>amily</w:t>
      </w:r>
      <w:r w:rsidRPr="002711E5">
        <w:rPr>
          <w:rStyle w:val="Emphasis"/>
        </w:rPr>
        <w:t xml:space="preserve"> </w:t>
      </w:r>
      <w:r w:rsidRPr="002711E5">
        <w:rPr>
          <w:rStyle w:val="Emphasis"/>
          <w:highlight w:val="yellow"/>
        </w:rPr>
        <w:t>subsistence.</w:t>
      </w:r>
      <w:r w:rsidRPr="002711E5">
        <w:rPr>
          <w:rStyle w:val="StyleUnderline"/>
        </w:rPr>
        <w:t xml:space="preserve"> </w:t>
      </w:r>
      <w:r w:rsidRPr="002711E5">
        <w:rPr>
          <w:sz w:val="16"/>
        </w:rPr>
        <w:t xml:space="preserve">Once this goal was accomplished, the Native Americans felt no need to work until it was necessary for another season of planting and of harvesting crops. </w:t>
      </w:r>
      <w:r w:rsidRPr="002711E5">
        <w:rPr>
          <w:rStyle w:val="StyleUnderline"/>
          <w:highlight w:val="yellow"/>
        </w:rPr>
        <w:t xml:space="preserve">There was </w:t>
      </w:r>
      <w:r w:rsidRPr="002711E5">
        <w:rPr>
          <w:rStyle w:val="Emphasis"/>
          <w:highlight w:val="yellow"/>
        </w:rPr>
        <w:t>no conception</w:t>
      </w:r>
      <w:r w:rsidRPr="002711E5">
        <w:rPr>
          <w:rStyle w:val="StyleUnderline"/>
          <w:highlight w:val="yellow"/>
        </w:rPr>
        <w:t xml:space="preserve"> of the American notion of </w:t>
      </w:r>
      <w:r w:rsidRPr="002711E5">
        <w:rPr>
          <w:rStyle w:val="Emphasis"/>
          <w:highlight w:val="yellow"/>
        </w:rPr>
        <w:t>accumulation of wealth</w:t>
      </w:r>
      <w:r w:rsidRPr="002711E5">
        <w:rPr>
          <w:sz w:val="16"/>
        </w:rPr>
        <w:t>.</w:t>
      </w:r>
    </w:p>
    <w:p w:rsidR="00721EF9" w:rsidRDefault="00721EF9" w:rsidP="00721EF9">
      <w:pPr>
        <w:pStyle w:val="Heading4"/>
      </w:pPr>
      <w:r>
        <w:t>Native American education has been oppressive, training students to serve the capitalist system.</w:t>
      </w:r>
    </w:p>
    <w:p w:rsidR="00721EF9" w:rsidRDefault="00721EF9" w:rsidP="00721EF9">
      <w:r w:rsidRPr="002711E5">
        <w:rPr>
          <w:rFonts w:eastAsiaTheme="majorEastAsia" w:cstheme="majorBidi"/>
          <w:b/>
          <w:iCs/>
          <w:sz w:val="26"/>
        </w:rPr>
        <w:t>Oliver, ’96</w:t>
      </w:r>
      <w:r>
        <w:t xml:space="preserve"> [Christopher, The Internal Colonialism Model: What the Model Has Done to the Education of Native Americans; April 15, 1996; </w:t>
      </w:r>
      <w:hyperlink r:id="rId26" w:history="1">
        <w:r w:rsidRPr="008763F9">
          <w:rPr>
            <w:rStyle w:val="Hyperlink"/>
          </w:rPr>
          <w:t>http://files.eric.ed.gov/fulltext/ED396883.pdf</w:t>
        </w:r>
      </w:hyperlink>
      <w:r>
        <w:t>]</w:t>
      </w:r>
    </w:p>
    <w:p w:rsidR="00721EF9" w:rsidRDefault="00721EF9" w:rsidP="00721EF9">
      <w:pPr>
        <w:rPr>
          <w:rStyle w:val="StyleUnderline"/>
        </w:rPr>
      </w:pPr>
      <w:r w:rsidRPr="00721EF9">
        <w:rPr>
          <w:rStyle w:val="StyleUnderline"/>
          <w:highlight w:val="yellow"/>
        </w:rPr>
        <w:t xml:space="preserve">Education has played a </w:t>
      </w:r>
      <w:r w:rsidRPr="00721EF9">
        <w:rPr>
          <w:rStyle w:val="Emphasis"/>
          <w:highlight w:val="yellow"/>
        </w:rPr>
        <w:t>vital role</w:t>
      </w:r>
      <w:r w:rsidRPr="00721EF9">
        <w:rPr>
          <w:rStyle w:val="StyleUnderline"/>
          <w:highlight w:val="yellow"/>
        </w:rPr>
        <w:t xml:space="preserve"> in</w:t>
      </w:r>
      <w:r w:rsidRPr="00721EF9">
        <w:rPr>
          <w:rStyle w:val="StyleUnderline"/>
        </w:rPr>
        <w:t xml:space="preserve"> the </w:t>
      </w:r>
      <w:r w:rsidRPr="00721EF9">
        <w:rPr>
          <w:rStyle w:val="Emphasis"/>
          <w:highlight w:val="yellow"/>
        </w:rPr>
        <w:t xml:space="preserve">oppression </w:t>
      </w:r>
      <w:r w:rsidRPr="00721EF9">
        <w:rPr>
          <w:rStyle w:val="StyleUnderline"/>
          <w:highlight w:val="yellow"/>
        </w:rPr>
        <w:t>of Native Americans</w:t>
      </w:r>
      <w:r w:rsidRPr="00721EF9">
        <w:rPr>
          <w:rStyle w:val="StyleUnderline"/>
        </w:rPr>
        <w:t xml:space="preserve">. First, </w:t>
      </w:r>
      <w:r w:rsidRPr="00721EF9">
        <w:rPr>
          <w:rStyle w:val="StyleUnderline"/>
          <w:highlight w:val="yellow"/>
        </w:rPr>
        <w:t xml:space="preserve">this objective was accomplished by the use of </w:t>
      </w:r>
      <w:r w:rsidRPr="00721EF9">
        <w:rPr>
          <w:rStyle w:val="Emphasis"/>
          <w:highlight w:val="yellow"/>
        </w:rPr>
        <w:t>boarding schools</w:t>
      </w:r>
      <w:r w:rsidRPr="00721EF9">
        <w:rPr>
          <w:rStyle w:val="StyleUnderline"/>
          <w:highlight w:val="yellow"/>
        </w:rPr>
        <w:t xml:space="preserve">, while later the use of </w:t>
      </w:r>
      <w:r w:rsidRPr="00721EF9">
        <w:rPr>
          <w:rStyle w:val="Emphasis"/>
          <w:highlight w:val="yellow"/>
        </w:rPr>
        <w:t>separate public schools</w:t>
      </w:r>
      <w:r w:rsidRPr="00721EF9">
        <w:rPr>
          <w:rStyle w:val="StyleUnderline"/>
          <w:highlight w:val="yellow"/>
        </w:rPr>
        <w:t xml:space="preserve"> was utilized</w:t>
      </w:r>
      <w:r>
        <w:t xml:space="preserve">. Brown v. Board of Education of Topeka allowed Native Americans to enter mainstreamed schools, but quite often they were looked upon by teachers and by administrators as having limited academic potential. A </w:t>
      </w:r>
      <w:r w:rsidRPr="00721EF9">
        <w:rPr>
          <w:rStyle w:val="StyleUnderline"/>
          <w:highlight w:val="yellow"/>
        </w:rPr>
        <w:t>lack of Native American sensitivity by educators and</w:t>
      </w:r>
      <w:r>
        <w:t xml:space="preserve"> a </w:t>
      </w:r>
      <w:r w:rsidRPr="00721EF9">
        <w:rPr>
          <w:rStyle w:val="StyleUnderline"/>
          <w:highlight w:val="yellow"/>
        </w:rPr>
        <w:t>lack of Native American parental</w:t>
      </w:r>
      <w:r>
        <w:t xml:space="preserve"> </w:t>
      </w:r>
      <w:r w:rsidRPr="00721EF9">
        <w:rPr>
          <w:rStyle w:val="StyleUnderline"/>
          <w:highlight w:val="yellow"/>
        </w:rPr>
        <w:t>involvement</w:t>
      </w:r>
      <w:r>
        <w:t xml:space="preserve"> only </w:t>
      </w:r>
      <w:r w:rsidRPr="00721EF9">
        <w:rPr>
          <w:rStyle w:val="StyleUnderline"/>
        </w:rPr>
        <w:t xml:space="preserve">have </w:t>
      </w:r>
      <w:r w:rsidRPr="00721EF9">
        <w:rPr>
          <w:rStyle w:val="StyleUnderline"/>
          <w:highlight w:val="yellow"/>
        </w:rPr>
        <w:t>amplified this problem</w:t>
      </w:r>
      <w:r>
        <w:t xml:space="preserve">. Once again, </w:t>
      </w:r>
      <w:r w:rsidRPr="00721EF9">
        <w:rPr>
          <w:rStyle w:val="StyleUnderline"/>
          <w:highlight w:val="yellow"/>
        </w:rPr>
        <w:t xml:space="preserve">the </w:t>
      </w:r>
      <w:r w:rsidRPr="00721EF9">
        <w:rPr>
          <w:rStyle w:val="Emphasis"/>
          <w:highlight w:val="yellow"/>
        </w:rPr>
        <w:t>internal colonialism belief</w:t>
      </w:r>
      <w:r w:rsidRPr="00721EF9">
        <w:rPr>
          <w:rStyle w:val="StyleUnderline"/>
          <w:highlight w:val="yellow"/>
        </w:rPr>
        <w:t xml:space="preserve"> that the </w:t>
      </w:r>
      <w:r w:rsidRPr="00721EF9">
        <w:rPr>
          <w:rStyle w:val="Emphasis"/>
          <w:highlight w:val="yellow"/>
        </w:rPr>
        <w:t>colonized are inferior</w:t>
      </w:r>
      <w:r w:rsidRPr="00721EF9">
        <w:rPr>
          <w:rStyle w:val="StyleUnderline"/>
          <w:highlight w:val="yellow"/>
        </w:rPr>
        <w:t xml:space="preserve"> and can only do </w:t>
      </w:r>
      <w:r w:rsidRPr="00721EF9">
        <w:rPr>
          <w:rStyle w:val="Emphasis"/>
          <w:highlight w:val="yellow"/>
        </w:rPr>
        <w:t>menial tasks in capitalist society</w:t>
      </w:r>
      <w:r w:rsidRPr="00721EF9">
        <w:rPr>
          <w:rStyle w:val="StyleUnderline"/>
          <w:highlight w:val="yellow"/>
        </w:rPr>
        <w:t xml:space="preserve"> exists.</w:t>
      </w:r>
    </w:p>
    <w:p w:rsidR="007D076B" w:rsidRPr="007D076B" w:rsidRDefault="007D076B" w:rsidP="007D076B">
      <w:pPr>
        <w:pStyle w:val="Heading4"/>
      </w:pPr>
      <w:r w:rsidRPr="007D076B">
        <w:t>Native American education continues to prepare its students to serve a dominant economic system as low</w:t>
      </w:r>
      <w:r>
        <w:t>- skilled service</w:t>
      </w:r>
      <w:r w:rsidRPr="007D076B">
        <w:t xml:space="preserve"> workers.</w:t>
      </w:r>
    </w:p>
    <w:p w:rsidR="00026EEC" w:rsidRPr="00026EEC" w:rsidRDefault="00026EEC" w:rsidP="00026EEC">
      <w:r w:rsidRPr="00026EEC">
        <w:rPr>
          <w:rFonts w:eastAsiaTheme="majorEastAsia" w:cstheme="majorBidi"/>
          <w:b/>
          <w:iCs/>
          <w:sz w:val="26"/>
        </w:rPr>
        <w:t>Martin &amp; Ventre, ’12</w:t>
      </w:r>
      <w:r>
        <w:t xml:space="preserve"> [Kathleen, Ph.D. Cal Poly State University Ethnic Studies Department; Nicole, Master of Science</w:t>
      </w:r>
      <w:r w:rsidR="005111F0">
        <w:t xml:space="preserve"> in Sociology, University of Amsterdam, former Legal Coordinator, Stanford University </w:t>
      </w:r>
      <w:r w:rsidR="005111F0">
        <w:lastRenderedPageBreak/>
        <w:t>School of Medicine</w:t>
      </w:r>
      <w:r>
        <w:t>;</w:t>
      </w:r>
      <w:r w:rsidR="005111F0">
        <w:rPr>
          <w:rStyle w:val="StyleUnderline"/>
        </w:rPr>
        <w:t xml:space="preserve"> American</w:t>
      </w:r>
      <w:r w:rsidRPr="00026EEC">
        <w:rPr>
          <w:rStyle w:val="StyleUnderline"/>
        </w:rPr>
        <w:t xml:space="preserve"> Indian Studies and the Politics of Educational Colonialism</w:t>
      </w:r>
      <w:r>
        <w:t>; American Educational Research Association Annual Conference; April 2012; http://digitalcommons.calpoly.edu/cgi/viewcontent.cgi?article=1023&amp;context=eth_fac]</w:t>
      </w:r>
    </w:p>
    <w:p w:rsidR="00026EEC" w:rsidRDefault="00026EEC" w:rsidP="00026EEC">
      <w:pPr>
        <w:rPr>
          <w:rStyle w:val="Emphasis"/>
        </w:rPr>
      </w:pPr>
      <w:r w:rsidRPr="00026EEC">
        <w:rPr>
          <w:sz w:val="16"/>
        </w:rPr>
        <w:t xml:space="preserve">Unlike millions of immigrants to this country, </w:t>
      </w:r>
      <w:r w:rsidRPr="00026EEC">
        <w:rPr>
          <w:rStyle w:val="StyleUnderline"/>
          <w:highlight w:val="yellow"/>
        </w:rPr>
        <w:t xml:space="preserve">Native and Indigenous communities have fought for </w:t>
      </w:r>
      <w:r w:rsidRPr="00026EEC">
        <w:rPr>
          <w:rStyle w:val="Emphasis"/>
          <w:highlight w:val="yellow"/>
        </w:rPr>
        <w:t xml:space="preserve">survival </w:t>
      </w:r>
      <w:r w:rsidRPr="00026EEC">
        <w:rPr>
          <w:rStyle w:val="StyleUnderline"/>
          <w:highlight w:val="yellow"/>
        </w:rPr>
        <w:t xml:space="preserve">against </w:t>
      </w:r>
      <w:r w:rsidRPr="00026EEC">
        <w:rPr>
          <w:rStyle w:val="Emphasis"/>
          <w:highlight w:val="yellow"/>
        </w:rPr>
        <w:t>genocide, abuse, assimilation</w:t>
      </w:r>
      <w:r w:rsidRPr="00026EEC">
        <w:rPr>
          <w:rStyle w:val="StyleUnderline"/>
          <w:highlight w:val="yellow"/>
        </w:rPr>
        <w:t xml:space="preserve"> and expropriation of land and traditions</w:t>
      </w:r>
      <w:r w:rsidRPr="00026EEC">
        <w:rPr>
          <w:sz w:val="16"/>
        </w:rPr>
        <w:t xml:space="preserve">.13 The maintenance of traditional philosophies, ways of life, and educational paradigms continue to be faced with “unbelievable pressures, discrimination, government actions and restrictions.”14 Within this context, </w:t>
      </w:r>
      <w:r w:rsidRPr="00026EEC">
        <w:rPr>
          <w:rStyle w:val="Emphasis"/>
          <w:highlight w:val="yellow"/>
        </w:rPr>
        <w:t>education and educational equality</w:t>
      </w:r>
      <w:r w:rsidRPr="00026EEC">
        <w:rPr>
          <w:rStyle w:val="StyleUnderline"/>
          <w:highlight w:val="yellow"/>
        </w:rPr>
        <w:t xml:space="preserve"> continues to be a </w:t>
      </w:r>
      <w:r w:rsidRPr="00026EEC">
        <w:rPr>
          <w:rStyle w:val="Emphasis"/>
          <w:highlight w:val="yellow"/>
        </w:rPr>
        <w:t>significant area</w:t>
      </w:r>
      <w:r w:rsidRPr="00026EEC">
        <w:rPr>
          <w:rStyle w:val="StyleUnderline"/>
          <w:highlight w:val="yellow"/>
        </w:rPr>
        <w:t xml:space="preserve"> of </w:t>
      </w:r>
      <w:r w:rsidRPr="00026EEC">
        <w:rPr>
          <w:rStyle w:val="Emphasis"/>
          <w:highlight w:val="yellow"/>
        </w:rPr>
        <w:t>struggle</w:t>
      </w:r>
      <w:r w:rsidRPr="00026EEC">
        <w:rPr>
          <w:rStyle w:val="StyleUnderline"/>
          <w:highlight w:val="yellow"/>
        </w:rPr>
        <w:t xml:space="preserve"> for Native Peoples beginning with the </w:t>
      </w:r>
      <w:r w:rsidRPr="00026EEC">
        <w:rPr>
          <w:rStyle w:val="Emphasis"/>
          <w:highlight w:val="yellow"/>
        </w:rPr>
        <w:t>boarding schools and forced education programs</w:t>
      </w:r>
      <w:r w:rsidRPr="00026EEC">
        <w:rPr>
          <w:rStyle w:val="StyleUnderline"/>
          <w:highlight w:val="yellow"/>
        </w:rPr>
        <w:t xml:space="preserve"> and </w:t>
      </w:r>
      <w:r w:rsidRPr="00026EEC">
        <w:rPr>
          <w:rStyle w:val="Emphasis"/>
          <w:highlight w:val="yellow"/>
        </w:rPr>
        <w:t>continuing to the present day</w:t>
      </w:r>
      <w:r w:rsidRPr="00026EEC">
        <w:rPr>
          <w:rStyle w:val="StyleUnderline"/>
          <w:highlight w:val="yellow"/>
        </w:rPr>
        <w:t xml:space="preserve"> with </w:t>
      </w:r>
      <w:r w:rsidRPr="00026EEC">
        <w:rPr>
          <w:rStyle w:val="Emphasis"/>
          <w:highlight w:val="yellow"/>
        </w:rPr>
        <w:t>entrenched systems of western educational paradigms</w:t>
      </w:r>
      <w:r w:rsidRPr="00026EEC">
        <w:rPr>
          <w:sz w:val="16"/>
          <w:highlight w:val="yellow"/>
        </w:rPr>
        <w:t xml:space="preserve">. </w:t>
      </w:r>
      <w:r w:rsidRPr="00026EEC">
        <w:rPr>
          <w:rStyle w:val="StyleUnderline"/>
          <w:highlight w:val="yellow"/>
        </w:rPr>
        <w:t>Education</w:t>
      </w:r>
      <w:r w:rsidRPr="00026EEC">
        <w:rPr>
          <w:rStyle w:val="StyleUnderline"/>
        </w:rPr>
        <w:t xml:space="preserve"> </w:t>
      </w:r>
      <w:r w:rsidRPr="00026EEC">
        <w:rPr>
          <w:rStyle w:val="StyleUnderline"/>
          <w:highlight w:val="yellow"/>
        </w:rPr>
        <w:t xml:space="preserve">often has been viewed as a </w:t>
      </w:r>
      <w:r w:rsidRPr="00026EEC">
        <w:rPr>
          <w:rStyle w:val="Emphasis"/>
          <w:highlight w:val="yellow"/>
        </w:rPr>
        <w:t>double-edged sword</w:t>
      </w:r>
      <w:r w:rsidRPr="00026EEC">
        <w:rPr>
          <w:rStyle w:val="StyleUnderline"/>
          <w:highlight w:val="yellow"/>
        </w:rPr>
        <w:t xml:space="preserve"> for many American Indian students</w:t>
      </w:r>
      <w:r w:rsidRPr="00026EEC">
        <w:rPr>
          <w:rStyle w:val="StyleUnderline"/>
        </w:rPr>
        <w:t>,</w:t>
      </w:r>
      <w:r w:rsidRPr="00026EEC">
        <w:rPr>
          <w:sz w:val="16"/>
        </w:rPr>
        <w:t xml:space="preserve"> and more recently for the growing number of Native faculty who serve in universities and colleges.15 </w:t>
      </w:r>
      <w:r w:rsidRPr="00026EEC">
        <w:rPr>
          <w:rStyle w:val="StyleUnderline"/>
          <w:highlight w:val="yellow"/>
        </w:rPr>
        <w:t>On</w:t>
      </w:r>
      <w:r w:rsidRPr="00026EEC">
        <w:rPr>
          <w:rStyle w:val="StyleUnderline"/>
        </w:rPr>
        <w:t xml:space="preserve"> the </w:t>
      </w:r>
      <w:r w:rsidRPr="00026EEC">
        <w:rPr>
          <w:rStyle w:val="StyleUnderline"/>
          <w:highlight w:val="yellow"/>
        </w:rPr>
        <w:t>one hand, education is imperative for</w:t>
      </w:r>
      <w:r w:rsidRPr="00026EEC">
        <w:rPr>
          <w:rStyle w:val="StyleUnderline"/>
        </w:rPr>
        <w:t xml:space="preserve"> the </w:t>
      </w:r>
      <w:r w:rsidRPr="00026EEC">
        <w:rPr>
          <w:rStyle w:val="StyleUnderline"/>
          <w:highlight w:val="yellow"/>
        </w:rPr>
        <w:t>success of Native communities</w:t>
      </w:r>
      <w:r w:rsidRPr="00026EEC">
        <w:rPr>
          <w:rStyle w:val="StyleUnderline"/>
        </w:rPr>
        <w:t xml:space="preserve"> </w:t>
      </w:r>
      <w:r w:rsidRPr="00026EEC">
        <w:rPr>
          <w:sz w:val="16"/>
        </w:rPr>
        <w:t xml:space="preserve">for a number of fairly obvious economic, academic and social reasons. </w:t>
      </w:r>
      <w:r w:rsidRPr="00026EEC">
        <w:rPr>
          <w:rStyle w:val="StyleUnderline"/>
          <w:highlight w:val="yellow"/>
        </w:rPr>
        <w:t>Yet, the educational</w:t>
      </w:r>
      <w:r w:rsidRPr="00026EEC">
        <w:rPr>
          <w:rStyle w:val="StyleUnderline"/>
        </w:rPr>
        <w:t xml:space="preserve"> </w:t>
      </w:r>
      <w:r w:rsidRPr="00026EEC">
        <w:rPr>
          <w:rStyle w:val="StyleUnderline"/>
          <w:highlight w:val="yellow"/>
        </w:rPr>
        <w:t xml:space="preserve">system remains designed for assimilation and implemented by a </w:t>
      </w:r>
      <w:r w:rsidRPr="007D076B">
        <w:rPr>
          <w:rStyle w:val="Emphasis"/>
          <w:highlight w:val="yellow"/>
        </w:rPr>
        <w:t>dominant group</w:t>
      </w:r>
      <w:r w:rsidRPr="00026EEC">
        <w:rPr>
          <w:rStyle w:val="StyleUnderline"/>
          <w:highlight w:val="yellow"/>
        </w:rPr>
        <w:t xml:space="preserve"> that historically has</w:t>
      </w:r>
      <w:r w:rsidRPr="00026EEC">
        <w:rPr>
          <w:rStyle w:val="StyleUnderline"/>
        </w:rPr>
        <w:t xml:space="preserve"> </w:t>
      </w:r>
      <w:r w:rsidRPr="00026EEC">
        <w:rPr>
          <w:rStyle w:val="StyleUnderline"/>
          <w:highlight w:val="yellow"/>
        </w:rPr>
        <w:t xml:space="preserve">viewed American Indian children only as an </w:t>
      </w:r>
      <w:r w:rsidRPr="007D076B">
        <w:rPr>
          <w:rStyle w:val="Emphasis"/>
          <w:highlight w:val="yellow"/>
        </w:rPr>
        <w:t>appropriate work force</w:t>
      </w:r>
      <w:r w:rsidRPr="00026EEC">
        <w:rPr>
          <w:rStyle w:val="StyleUnderline"/>
          <w:highlight w:val="yellow"/>
        </w:rPr>
        <w:t xml:space="preserve"> for </w:t>
      </w:r>
      <w:r w:rsidRPr="007D076B">
        <w:rPr>
          <w:rStyle w:val="Emphasis"/>
          <w:highlight w:val="yellow"/>
        </w:rPr>
        <w:t>trade or skilled and service</w:t>
      </w:r>
      <w:r w:rsidRPr="00026EEC">
        <w:rPr>
          <w:rStyle w:val="StyleUnderline"/>
        </w:rPr>
        <w:t xml:space="preserve"> </w:t>
      </w:r>
      <w:r w:rsidRPr="007D076B">
        <w:rPr>
          <w:rStyle w:val="Emphasis"/>
          <w:highlight w:val="yellow"/>
        </w:rPr>
        <w:t>positions.</w:t>
      </w:r>
    </w:p>
    <w:p w:rsidR="00564F29" w:rsidRDefault="00564F29" w:rsidP="00564F29">
      <w:pPr>
        <w:pStyle w:val="Heading2"/>
        <w:rPr>
          <w:rStyle w:val="StyleUnderline"/>
        </w:rPr>
      </w:pPr>
    </w:p>
    <w:p w:rsidR="00564F29" w:rsidRDefault="00564F29" w:rsidP="00564F29">
      <w:pPr>
        <w:pStyle w:val="Heading3"/>
      </w:pPr>
      <w:r w:rsidRPr="00564F29">
        <w:lastRenderedPageBreak/>
        <w:t>Capitalism Impacts: Turns Case</w:t>
      </w:r>
    </w:p>
    <w:p w:rsidR="00564F29" w:rsidRPr="00564F29" w:rsidRDefault="00564F29" w:rsidP="00564F29">
      <w:pPr>
        <w:pStyle w:val="Heading4"/>
      </w:pPr>
      <w:r>
        <w:t>Capitalism has been the reason for violence, genocide and war against Native Americans.</w:t>
      </w:r>
    </w:p>
    <w:p w:rsidR="00564F29" w:rsidRDefault="00564F29" w:rsidP="00564F29">
      <w:r w:rsidRPr="00564F29">
        <w:rPr>
          <w:rFonts w:eastAsiaTheme="majorEastAsia" w:cstheme="majorBidi"/>
          <w:b/>
          <w:iCs/>
          <w:sz w:val="26"/>
        </w:rPr>
        <w:t>Johnson, ’16</w:t>
      </w:r>
      <w:r>
        <w:t xml:space="preserve"> [Ragina, writer for WeAreMany.org, a project of the Center for Economic Research and Social Change; Native American Marxist, member of the ISO</w:t>
      </w:r>
      <w:r w:rsidR="00EA5CD3">
        <w:t xml:space="preserve"> (International Socialist Organization), and author</w:t>
      </w:r>
      <w:r>
        <w:t>. She writes and speaks about Native American resistance and politics, particularly in relation to climate justice. She has been active in movements for LGBTQ Liberation, Palestinian Solidarity, and others against war, racism, and imperialism. “Native Americans and Capitalism Primitive Accumulation, Dispossession, and Wage Labor;” July 1, 2016; http://wearemany.org/a/2016/07/native-americans-and-capitalism]</w:t>
      </w:r>
    </w:p>
    <w:p w:rsidR="00564F29" w:rsidRDefault="00564F29" w:rsidP="00564F29">
      <w:pPr>
        <w:rPr>
          <w:rStyle w:val="StyleUnderline"/>
        </w:rPr>
      </w:pPr>
      <w:r w:rsidRPr="00564F29">
        <w:rPr>
          <w:rStyle w:val="Emphasis"/>
          <w:highlight w:val="yellow"/>
        </w:rPr>
        <w:t>Coercion, violence, genocide, and war against Indigenous populations</w:t>
      </w:r>
      <w:r w:rsidRPr="00564F29">
        <w:rPr>
          <w:rStyle w:val="StyleUnderline"/>
          <w:highlight w:val="yellow"/>
        </w:rPr>
        <w:t xml:space="preserve"> were central components of the birth of the </w:t>
      </w:r>
      <w:r w:rsidRPr="00564F29">
        <w:rPr>
          <w:rStyle w:val="Emphasis"/>
          <w:highlight w:val="yellow"/>
        </w:rPr>
        <w:t>capitalist mode</w:t>
      </w:r>
      <w:r w:rsidRPr="00564F29">
        <w:rPr>
          <w:rStyle w:val="StyleUnderline"/>
          <w:highlight w:val="yellow"/>
        </w:rPr>
        <w:t xml:space="preserve"> of production. As land was </w:t>
      </w:r>
      <w:r w:rsidRPr="00564F29">
        <w:rPr>
          <w:rStyle w:val="Emphasis"/>
          <w:highlight w:val="yellow"/>
        </w:rPr>
        <w:t>privatized and commodified</w:t>
      </w:r>
      <w:r w:rsidRPr="00564F29">
        <w:rPr>
          <w:rStyle w:val="StyleUnderline"/>
          <w:highlight w:val="yellow"/>
        </w:rPr>
        <w:t>, it became a central</w:t>
      </w:r>
      <w:r w:rsidRPr="00564F29">
        <w:rPr>
          <w:rStyle w:val="StyleUnderline"/>
        </w:rPr>
        <w:t xml:space="preserve"> </w:t>
      </w:r>
      <w:r w:rsidRPr="00564F29">
        <w:rPr>
          <w:rStyle w:val="StyleUnderline"/>
          <w:highlight w:val="yellow"/>
        </w:rPr>
        <w:t xml:space="preserve">force of </w:t>
      </w:r>
      <w:r w:rsidRPr="00564F29">
        <w:rPr>
          <w:rStyle w:val="Emphasis"/>
          <w:highlight w:val="yellow"/>
        </w:rPr>
        <w:t>capitalist development, production and wealth</w:t>
      </w:r>
      <w:r w:rsidRPr="00564F29">
        <w:rPr>
          <w:rStyle w:val="StyleUnderline"/>
        </w:rPr>
        <w:t>,</w:t>
      </w:r>
      <w:r w:rsidRPr="00564F29">
        <w:rPr>
          <w:sz w:val="16"/>
        </w:rPr>
        <w:t xml:space="preserve"> (alongside slavery and wage labor) </w:t>
      </w:r>
      <w:r w:rsidRPr="00564F29">
        <w:rPr>
          <w:rStyle w:val="StyleUnderline"/>
          <w:highlight w:val="yellow"/>
        </w:rPr>
        <w:t xml:space="preserve">for the U.S. nation-state. People were </w:t>
      </w:r>
      <w:r w:rsidRPr="00564F29">
        <w:rPr>
          <w:rStyle w:val="Emphasis"/>
          <w:highlight w:val="yellow"/>
        </w:rPr>
        <w:t>ripped from the land</w:t>
      </w:r>
      <w:r w:rsidRPr="00564F29">
        <w:rPr>
          <w:rStyle w:val="StyleUnderline"/>
          <w:highlight w:val="yellow"/>
        </w:rPr>
        <w:t xml:space="preserve"> and</w:t>
      </w:r>
      <w:r w:rsidRPr="00564F29">
        <w:rPr>
          <w:rStyle w:val="StyleUnderline"/>
        </w:rPr>
        <w:t xml:space="preserve"> their </w:t>
      </w:r>
      <w:r w:rsidRPr="00564F29">
        <w:rPr>
          <w:rStyle w:val="StyleUnderline"/>
          <w:highlight w:val="yellow"/>
        </w:rPr>
        <w:t>means of sustenance</w:t>
      </w:r>
      <w:r w:rsidRPr="00564F29">
        <w:rPr>
          <w:rStyle w:val="StyleUnderline"/>
        </w:rPr>
        <w:t xml:space="preserve">, and </w:t>
      </w:r>
      <w:r w:rsidRPr="00564F29">
        <w:rPr>
          <w:rStyle w:val="StyleUnderline"/>
          <w:highlight w:val="yellow"/>
        </w:rPr>
        <w:t xml:space="preserve">this process has turned the vast majority of people into </w:t>
      </w:r>
      <w:r w:rsidRPr="00564F29">
        <w:rPr>
          <w:rStyle w:val="Emphasis"/>
          <w:highlight w:val="yellow"/>
        </w:rPr>
        <w:t>exploited wage laborers</w:t>
      </w:r>
      <w:r w:rsidRPr="00564F29">
        <w:rPr>
          <w:rStyle w:val="StyleUnderline"/>
          <w:highlight w:val="yellow"/>
        </w:rPr>
        <w:t xml:space="preserve"> where wealth has been </w:t>
      </w:r>
      <w:r w:rsidRPr="00564F29">
        <w:rPr>
          <w:rStyle w:val="Emphasis"/>
          <w:highlight w:val="yellow"/>
        </w:rPr>
        <w:t xml:space="preserve">concentrated </w:t>
      </w:r>
      <w:r w:rsidRPr="00564F29">
        <w:rPr>
          <w:rStyle w:val="StyleUnderline"/>
          <w:highlight w:val="yellow"/>
        </w:rPr>
        <w:t xml:space="preserve">into the </w:t>
      </w:r>
      <w:r w:rsidRPr="00564F29">
        <w:rPr>
          <w:rStyle w:val="Emphasis"/>
          <w:highlight w:val="yellow"/>
        </w:rPr>
        <w:t xml:space="preserve">top </w:t>
      </w:r>
      <w:r w:rsidRPr="00564F29">
        <w:rPr>
          <w:rStyle w:val="StyleUnderline"/>
          <w:highlight w:val="yellow"/>
        </w:rPr>
        <w:t>of US society.</w:t>
      </w:r>
    </w:p>
    <w:p w:rsidR="00EA5CD3" w:rsidRDefault="00EA5CD3" w:rsidP="00EA5CD3">
      <w:pPr>
        <w:pStyle w:val="Heading4"/>
      </w:pPr>
      <w:r w:rsidRPr="00EA5CD3">
        <w:t>C</w:t>
      </w:r>
      <w:r>
        <w:t>apitalism has devastated Native American communities as well as the global environment.</w:t>
      </w:r>
    </w:p>
    <w:p w:rsidR="00EA5CD3" w:rsidRPr="00EA5CD3" w:rsidRDefault="00EA5CD3" w:rsidP="00EA5CD3">
      <w:r w:rsidRPr="005C1A14">
        <w:rPr>
          <w:rFonts w:eastAsiaTheme="majorEastAsia" w:cstheme="majorBidi"/>
          <w:b/>
          <w:iCs/>
          <w:sz w:val="26"/>
        </w:rPr>
        <w:t>Gilio-Whitaker, ’13</w:t>
      </w:r>
      <w:r>
        <w:t xml:space="preserve"> [Dina, Research Associate at the Center for World Indigenous Studies. She was educated at the University of New Mexico and holds a bachelor’s degree in Native American Studies and a master’s degree</w:t>
      </w:r>
      <w:r w:rsidR="005C1A14">
        <w:t xml:space="preserve"> in American Studies; “The Heresy of Capitalism Threatens Well Being in Indian Country;” Indian Country Today, October 21, 2013; https://indiancountrymedianetwork.com/news/opinions/the-heresy-of-capitalism-threatens-well-being-in-indian-country/]</w:t>
      </w:r>
    </w:p>
    <w:p w:rsidR="00EA5CD3" w:rsidRDefault="00EA5CD3" w:rsidP="00EA5CD3">
      <w:pPr>
        <w:rPr>
          <w:rStyle w:val="Emphasis"/>
        </w:rPr>
      </w:pPr>
      <w:r w:rsidRPr="00EA5CD3">
        <w:rPr>
          <w:rStyle w:val="StyleUnderline"/>
          <w:highlight w:val="yellow"/>
        </w:rPr>
        <w:t xml:space="preserve">Settler colonialism effectively </w:t>
      </w:r>
      <w:r w:rsidRPr="00EA5CD3">
        <w:rPr>
          <w:rStyle w:val="Emphasis"/>
          <w:highlight w:val="yellow"/>
        </w:rPr>
        <w:t>discredited and dismantled Indigenous social systems</w:t>
      </w:r>
      <w:r w:rsidRPr="00EA5CD3">
        <w:rPr>
          <w:sz w:val="16"/>
        </w:rPr>
        <w:t xml:space="preserve"> including science and economic systems (and, yes, we had our own science and economic systems). The </w:t>
      </w:r>
      <w:r w:rsidRPr="00EA5CD3">
        <w:rPr>
          <w:rStyle w:val="StyleUnderline"/>
          <w:highlight w:val="yellow"/>
        </w:rPr>
        <w:t>systems replacing them–market and wage</w:t>
      </w:r>
      <w:r w:rsidRPr="00EA5CD3">
        <w:rPr>
          <w:rStyle w:val="StyleUnderline"/>
        </w:rPr>
        <w:t xml:space="preserve"> </w:t>
      </w:r>
      <w:r w:rsidRPr="00EA5CD3">
        <w:rPr>
          <w:rStyle w:val="StyleUnderline"/>
          <w:highlight w:val="yellow"/>
        </w:rPr>
        <w:t xml:space="preserve">based economies–were entirely foreign to our ways of being in the world, and caused further </w:t>
      </w:r>
      <w:r w:rsidRPr="00EA5CD3">
        <w:rPr>
          <w:rStyle w:val="Emphasis"/>
          <w:highlight w:val="yellow"/>
        </w:rPr>
        <w:t>social</w:t>
      </w:r>
      <w:r w:rsidRPr="00EA5CD3">
        <w:rPr>
          <w:rStyle w:val="Emphasis"/>
        </w:rPr>
        <w:t xml:space="preserve"> </w:t>
      </w:r>
      <w:r w:rsidRPr="00EA5CD3">
        <w:rPr>
          <w:rStyle w:val="Emphasis"/>
          <w:highlight w:val="yellow"/>
        </w:rPr>
        <w:t>devastation</w:t>
      </w:r>
      <w:r w:rsidRPr="00EA5CD3">
        <w:rPr>
          <w:rStyle w:val="StyleUnderline"/>
        </w:rPr>
        <w:t xml:space="preserve">. </w:t>
      </w:r>
      <w:r w:rsidRPr="00EA5CD3">
        <w:rPr>
          <w:sz w:val="16"/>
        </w:rPr>
        <w:t xml:space="preserve">In essence </w:t>
      </w:r>
      <w:r w:rsidRPr="00EA5CD3">
        <w:rPr>
          <w:rStyle w:val="StyleUnderline"/>
          <w:highlight w:val="yellow"/>
        </w:rPr>
        <w:t xml:space="preserve">we became social </w:t>
      </w:r>
      <w:r w:rsidRPr="00EA5CD3">
        <w:rPr>
          <w:rStyle w:val="Emphasis"/>
          <w:highlight w:val="yellow"/>
        </w:rPr>
        <w:t>laboratory experiments</w:t>
      </w:r>
      <w:r w:rsidRPr="00EA5CD3">
        <w:rPr>
          <w:rStyle w:val="StyleUnderline"/>
          <w:highlight w:val="yellow"/>
        </w:rPr>
        <w:t xml:space="preserve"> to prove</w:t>
      </w:r>
      <w:r w:rsidRPr="00EA5CD3">
        <w:rPr>
          <w:rStyle w:val="StyleUnderline"/>
        </w:rPr>
        <w:t xml:space="preserve"> the </w:t>
      </w:r>
      <w:r w:rsidRPr="00EA5CD3">
        <w:rPr>
          <w:rStyle w:val="StyleUnderline"/>
          <w:highlight w:val="yellow"/>
        </w:rPr>
        <w:t>superiority of European</w:t>
      </w:r>
      <w:r w:rsidRPr="00EA5CD3">
        <w:rPr>
          <w:rStyle w:val="StyleUnderline"/>
        </w:rPr>
        <w:t xml:space="preserve"> </w:t>
      </w:r>
      <w:r w:rsidRPr="00EA5CD3">
        <w:rPr>
          <w:rStyle w:val="StyleUnderline"/>
          <w:highlight w:val="yellow"/>
        </w:rPr>
        <w:t>civilization compared to</w:t>
      </w:r>
      <w:r w:rsidRPr="00EA5CD3">
        <w:rPr>
          <w:rStyle w:val="StyleUnderline"/>
        </w:rPr>
        <w:t xml:space="preserve"> </w:t>
      </w:r>
      <w:r w:rsidRPr="00EA5CD3">
        <w:rPr>
          <w:sz w:val="16"/>
        </w:rPr>
        <w:t xml:space="preserve">our own </w:t>
      </w:r>
      <w:r w:rsidRPr="00EA5CD3">
        <w:rPr>
          <w:rStyle w:val="StyleUnderline"/>
          <w:highlight w:val="yellow"/>
        </w:rPr>
        <w:t>Earth-centered cultures</w:t>
      </w:r>
      <w:r w:rsidRPr="00EA5CD3">
        <w:rPr>
          <w:sz w:val="16"/>
        </w:rPr>
        <w:t xml:space="preserve">. I think by now we all know how well that has worked out for us. The problem is that </w:t>
      </w:r>
      <w:r w:rsidRPr="00EA5CD3">
        <w:rPr>
          <w:rStyle w:val="StyleUnderline"/>
          <w:highlight w:val="yellow"/>
        </w:rPr>
        <w:t xml:space="preserve">not only has it </w:t>
      </w:r>
      <w:r w:rsidRPr="00EA5CD3">
        <w:rPr>
          <w:rStyle w:val="Emphasis"/>
          <w:highlight w:val="yellow"/>
        </w:rPr>
        <w:t>not worked out well</w:t>
      </w:r>
      <w:r w:rsidRPr="00EA5CD3">
        <w:rPr>
          <w:rStyle w:val="StyleUnderline"/>
          <w:highlight w:val="yellow"/>
        </w:rPr>
        <w:t xml:space="preserve"> for</w:t>
      </w:r>
      <w:r w:rsidRPr="00EA5CD3">
        <w:rPr>
          <w:rStyle w:val="StyleUnderline"/>
        </w:rPr>
        <w:t xml:space="preserve"> our </w:t>
      </w:r>
      <w:r w:rsidRPr="00EA5CD3">
        <w:rPr>
          <w:rStyle w:val="Emphasis"/>
          <w:highlight w:val="yellow"/>
        </w:rPr>
        <w:t>Indian communities</w:t>
      </w:r>
      <w:r w:rsidRPr="00EA5CD3">
        <w:rPr>
          <w:rStyle w:val="StyleUnderline"/>
          <w:highlight w:val="yellow"/>
        </w:rPr>
        <w:t>, it’s not working out well for</w:t>
      </w:r>
      <w:r w:rsidRPr="00EA5CD3">
        <w:rPr>
          <w:rStyle w:val="StyleUnderline"/>
        </w:rPr>
        <w:t xml:space="preserve"> </w:t>
      </w:r>
      <w:r w:rsidRPr="00EA5CD3">
        <w:rPr>
          <w:rStyle w:val="Emphasis"/>
          <w:highlight w:val="yellow"/>
        </w:rPr>
        <w:t>anyone else</w:t>
      </w:r>
      <w:r w:rsidRPr="00EA5CD3">
        <w:rPr>
          <w:rStyle w:val="StyleUnderline"/>
          <w:highlight w:val="yellow"/>
        </w:rPr>
        <w:t xml:space="preserve"> on the planet</w:t>
      </w:r>
      <w:r w:rsidRPr="00EA5CD3">
        <w:rPr>
          <w:sz w:val="16"/>
        </w:rPr>
        <w:t xml:space="preserve">, two-legged, four-legged, winged, crawlers, swimmers or anyone else, </w:t>
      </w:r>
      <w:r w:rsidRPr="00EA5CD3">
        <w:rPr>
          <w:rStyle w:val="StyleUnderline"/>
          <w:highlight w:val="yellow"/>
        </w:rPr>
        <w:t>except</w:t>
      </w:r>
      <w:r w:rsidRPr="00EA5CD3">
        <w:rPr>
          <w:rStyle w:val="StyleUnderline"/>
        </w:rPr>
        <w:t xml:space="preserve"> </w:t>
      </w:r>
      <w:r w:rsidRPr="00EA5CD3">
        <w:rPr>
          <w:sz w:val="16"/>
        </w:rPr>
        <w:t xml:space="preserve">perhaps </w:t>
      </w:r>
      <w:r w:rsidRPr="00EA5CD3">
        <w:rPr>
          <w:rStyle w:val="StyleUnderline"/>
          <w:highlight w:val="yellow"/>
        </w:rPr>
        <w:t>for the 1</w:t>
      </w:r>
      <w:r w:rsidRPr="00EA5CD3">
        <w:rPr>
          <w:rStyle w:val="StyleUnderline"/>
        </w:rPr>
        <w:t xml:space="preserve"> </w:t>
      </w:r>
      <w:r w:rsidRPr="00EA5CD3">
        <w:rPr>
          <w:rStyle w:val="StyleUnderline"/>
          <w:highlight w:val="yellow"/>
        </w:rPr>
        <w:t>percent</w:t>
      </w:r>
      <w:r w:rsidRPr="00EA5CD3">
        <w:rPr>
          <w:rStyle w:val="StyleUnderline"/>
        </w:rPr>
        <w:t xml:space="preserve"> or so </w:t>
      </w:r>
      <w:r w:rsidRPr="00EA5CD3">
        <w:rPr>
          <w:rStyle w:val="StyleUnderline"/>
          <w:highlight w:val="yellow"/>
        </w:rPr>
        <w:t>at the top of the economic food chain</w:t>
      </w:r>
      <w:r w:rsidRPr="00EA5CD3">
        <w:rPr>
          <w:rStyle w:val="StyleUnderline"/>
        </w:rPr>
        <w:t xml:space="preserve">. The </w:t>
      </w:r>
      <w:r w:rsidRPr="00EA5CD3">
        <w:rPr>
          <w:rStyle w:val="Emphasis"/>
          <w:highlight w:val="yellow"/>
        </w:rPr>
        <w:t>changing climate</w:t>
      </w:r>
      <w:r w:rsidRPr="00EA5CD3">
        <w:rPr>
          <w:rStyle w:val="StyleUnderline"/>
          <w:highlight w:val="yellow"/>
        </w:rPr>
        <w:t xml:space="preserve"> is a direct result of the</w:t>
      </w:r>
      <w:r w:rsidRPr="00EA5CD3">
        <w:rPr>
          <w:rStyle w:val="StyleUnderline"/>
        </w:rPr>
        <w:t xml:space="preserve"> </w:t>
      </w:r>
      <w:r w:rsidRPr="00EA5CD3">
        <w:rPr>
          <w:rStyle w:val="Emphasis"/>
          <w:highlight w:val="yellow"/>
        </w:rPr>
        <w:t>industrial age and mass consumerism</w:t>
      </w:r>
      <w:r w:rsidRPr="00EA5CD3">
        <w:rPr>
          <w:rStyle w:val="StyleUnderline"/>
          <w:highlight w:val="yellow"/>
        </w:rPr>
        <w:t xml:space="preserve"> that Western societies glorified</w:t>
      </w:r>
      <w:r w:rsidRPr="00EA5CD3">
        <w:rPr>
          <w:rStyle w:val="StyleUnderline"/>
        </w:rPr>
        <w:t xml:space="preserve"> as true “civilization.” </w:t>
      </w:r>
      <w:r w:rsidRPr="00EA5CD3">
        <w:rPr>
          <w:rStyle w:val="StyleUnderline"/>
          <w:highlight w:val="yellow"/>
        </w:rPr>
        <w:t xml:space="preserve">Already we are observing </w:t>
      </w:r>
      <w:r w:rsidRPr="00EA5CD3">
        <w:rPr>
          <w:rStyle w:val="Emphasis"/>
          <w:highlight w:val="yellow"/>
        </w:rPr>
        <w:t>catastrophic effects</w:t>
      </w:r>
      <w:r w:rsidRPr="00EA5CD3">
        <w:rPr>
          <w:rStyle w:val="StyleUnderline"/>
          <w:highlight w:val="yellow"/>
        </w:rPr>
        <w:t xml:space="preserve"> to human and non-human life and it’s only going to get</w:t>
      </w:r>
      <w:r w:rsidRPr="00EA5CD3">
        <w:rPr>
          <w:sz w:val="16"/>
          <w:highlight w:val="yellow"/>
        </w:rPr>
        <w:t xml:space="preserve"> w</w:t>
      </w:r>
      <w:r w:rsidRPr="00EA5CD3">
        <w:rPr>
          <w:sz w:val="16"/>
        </w:rPr>
        <w:t>orse</w:t>
      </w:r>
      <w:r w:rsidRPr="00EA5CD3">
        <w:rPr>
          <w:rStyle w:val="Emphasis"/>
        </w:rPr>
        <w:t xml:space="preserve">. </w:t>
      </w:r>
      <w:r w:rsidRPr="00EA5CD3">
        <w:rPr>
          <w:rStyle w:val="Emphasis"/>
          <w:highlight w:val="yellow"/>
        </w:rPr>
        <w:t>Far</w:t>
      </w:r>
      <w:r w:rsidRPr="00EA5CD3">
        <w:rPr>
          <w:rStyle w:val="StyleUnderline"/>
        </w:rPr>
        <w:t xml:space="preserve"> </w:t>
      </w:r>
      <w:r w:rsidRPr="00EA5CD3">
        <w:rPr>
          <w:rStyle w:val="Emphasis"/>
          <w:highlight w:val="yellow"/>
        </w:rPr>
        <w:t>worse.</w:t>
      </w:r>
    </w:p>
    <w:p w:rsidR="005C1A14" w:rsidRDefault="005C1A14" w:rsidP="005C1A14">
      <w:pPr>
        <w:pStyle w:val="Heading4"/>
      </w:pPr>
      <w:r w:rsidRPr="005C1A14">
        <w:t>Native Americans must reject the death culture of capitalism and affirm a sustainable life for future generations.</w:t>
      </w:r>
    </w:p>
    <w:p w:rsidR="005C1A14" w:rsidRPr="005C1A14" w:rsidRDefault="005C1A14" w:rsidP="005C1A14">
      <w:r w:rsidRPr="005C1A14">
        <w:rPr>
          <w:rFonts w:eastAsiaTheme="majorEastAsia" w:cstheme="majorBidi"/>
          <w:b/>
          <w:iCs/>
          <w:sz w:val="26"/>
        </w:rPr>
        <w:t>Gilio-Whitaker, ’13</w:t>
      </w:r>
      <w:r>
        <w:t xml:space="preserve"> [Dina, Research Associate at the Center for World Indigenous Studies. She was educated at the University of New Mexico and holds a bachelor’s degree in Native American Studies and a master’s degree in American Studies; “The Heresy of Capitalism Threatens Well Being in Indian </w:t>
      </w:r>
      <w:r>
        <w:lastRenderedPageBreak/>
        <w:t>Country;” Indian Country Today, October 21, 2013; https://indiancountrymedianetwork.com/news/opinions/the-heresy-of-capitalism-threatens-well-being-in-indian-country/]</w:t>
      </w:r>
    </w:p>
    <w:p w:rsidR="00564F29" w:rsidRPr="005C1A14" w:rsidRDefault="005C1A14" w:rsidP="005C1A14">
      <w:pPr>
        <w:rPr>
          <w:rStyle w:val="StyleUnderline"/>
        </w:rPr>
      </w:pPr>
      <w:r w:rsidRPr="005C1A14">
        <w:rPr>
          <w:rStyle w:val="StyleUnderline"/>
          <w:highlight w:val="yellow"/>
        </w:rPr>
        <w:t>Market-based capitalism runs counter to everything</w:t>
      </w:r>
      <w:r w:rsidRPr="005C1A14">
        <w:rPr>
          <w:rStyle w:val="StyleUnderline"/>
        </w:rPr>
        <w:t xml:space="preserve"> we’ve been </w:t>
      </w:r>
      <w:r w:rsidRPr="005C1A14">
        <w:rPr>
          <w:rStyle w:val="StyleUnderline"/>
          <w:highlight w:val="yellow"/>
        </w:rPr>
        <w:t>taught by our ancestors</w:t>
      </w:r>
      <w:r w:rsidRPr="005C1A14">
        <w:rPr>
          <w:rStyle w:val="StyleUnderline"/>
        </w:rPr>
        <w:t xml:space="preserve">. </w:t>
      </w:r>
      <w:r w:rsidRPr="005C1A14">
        <w:rPr>
          <w:rStyle w:val="StyleUnderline"/>
          <w:highlight w:val="yellow"/>
        </w:rPr>
        <w:t xml:space="preserve">They taught us </w:t>
      </w:r>
      <w:r w:rsidRPr="005C1A14">
        <w:rPr>
          <w:rStyle w:val="Emphasis"/>
          <w:highlight w:val="yellow"/>
        </w:rPr>
        <w:t>cooperation, not competition.</w:t>
      </w:r>
      <w:r w:rsidRPr="005C1A14">
        <w:rPr>
          <w:rStyle w:val="StyleUnderline"/>
          <w:highlight w:val="yellow"/>
        </w:rPr>
        <w:t xml:space="preserve"> To </w:t>
      </w:r>
      <w:r w:rsidRPr="005C1A14">
        <w:rPr>
          <w:rStyle w:val="Emphasis"/>
          <w:highlight w:val="yellow"/>
        </w:rPr>
        <w:t>care for the environment</w:t>
      </w:r>
      <w:r w:rsidRPr="005C1A14">
        <w:rPr>
          <w:rStyle w:val="StyleUnderline"/>
          <w:highlight w:val="yellow"/>
        </w:rPr>
        <w:t xml:space="preserve"> and all t</w:t>
      </w:r>
      <w:r w:rsidRPr="005C1A14">
        <w:rPr>
          <w:rStyle w:val="StyleUnderline"/>
        </w:rPr>
        <w:t xml:space="preserve">he beings </w:t>
      </w:r>
      <w:r w:rsidRPr="005C1A14">
        <w:rPr>
          <w:rStyle w:val="StyleUnderline"/>
          <w:highlight w:val="yellow"/>
        </w:rPr>
        <w:t xml:space="preserve">in it, </w:t>
      </w:r>
      <w:r w:rsidRPr="005C1A14">
        <w:rPr>
          <w:rStyle w:val="Emphasis"/>
          <w:highlight w:val="yellow"/>
        </w:rPr>
        <w:t>not reckless</w:t>
      </w:r>
      <w:r w:rsidRPr="005C1A14">
        <w:rPr>
          <w:rStyle w:val="StyleUnderline"/>
        </w:rPr>
        <w:t xml:space="preserve"> </w:t>
      </w:r>
      <w:r w:rsidRPr="005C1A14">
        <w:rPr>
          <w:rStyle w:val="Emphasis"/>
          <w:highlight w:val="yellow"/>
        </w:rPr>
        <w:t>exploitation.</w:t>
      </w:r>
      <w:r w:rsidRPr="005C1A14">
        <w:rPr>
          <w:sz w:val="16"/>
          <w:highlight w:val="yellow"/>
        </w:rPr>
        <w:t xml:space="preserve"> </w:t>
      </w:r>
      <w:r w:rsidRPr="005C1A14">
        <w:rPr>
          <w:sz w:val="16"/>
        </w:rPr>
        <w:t>Colonization has programmed us to ignore those teachings and to invest our well-being in a system that only leads to illness and death</w:t>
      </w:r>
      <w:r w:rsidRPr="005C1A14">
        <w:rPr>
          <w:sz w:val="16"/>
          <w:highlight w:val="yellow"/>
        </w:rPr>
        <w:t>,</w:t>
      </w:r>
      <w:r w:rsidRPr="005C1A14">
        <w:rPr>
          <w:sz w:val="16"/>
        </w:rPr>
        <w:t xml:space="preserve"> not life. It’s responsible for what the Hopi call “koyaanisqatsi,” or life out of balance. </w:t>
      </w:r>
      <w:r w:rsidRPr="005C1A14">
        <w:rPr>
          <w:rStyle w:val="StyleUnderline"/>
          <w:highlight w:val="yellow"/>
        </w:rPr>
        <w:t xml:space="preserve">As Native people we are </w:t>
      </w:r>
      <w:r w:rsidRPr="005C1A14">
        <w:rPr>
          <w:rStyle w:val="Emphasis"/>
          <w:highlight w:val="yellow"/>
        </w:rPr>
        <w:t xml:space="preserve">obligated </w:t>
      </w:r>
      <w:r w:rsidRPr="005C1A14">
        <w:rPr>
          <w:rStyle w:val="StyleUnderline"/>
          <w:highlight w:val="yellow"/>
        </w:rPr>
        <w:t>to our ancestors and to</w:t>
      </w:r>
      <w:r w:rsidRPr="005C1A14">
        <w:rPr>
          <w:rStyle w:val="StyleUnderline"/>
        </w:rPr>
        <w:t xml:space="preserve"> the </w:t>
      </w:r>
      <w:r w:rsidRPr="005C1A14">
        <w:rPr>
          <w:rStyle w:val="Emphasis"/>
          <w:highlight w:val="yellow"/>
        </w:rPr>
        <w:t>future</w:t>
      </w:r>
      <w:r w:rsidRPr="005C1A14">
        <w:rPr>
          <w:rStyle w:val="Emphasis"/>
        </w:rPr>
        <w:t xml:space="preserve"> </w:t>
      </w:r>
      <w:r w:rsidRPr="005C1A14">
        <w:rPr>
          <w:rStyle w:val="StyleUnderline"/>
        </w:rPr>
        <w:t xml:space="preserve">seven </w:t>
      </w:r>
      <w:r w:rsidRPr="005C1A14">
        <w:rPr>
          <w:rStyle w:val="Emphasis"/>
          <w:highlight w:val="yellow"/>
        </w:rPr>
        <w:t>generations</w:t>
      </w:r>
      <w:r w:rsidRPr="005C1A14">
        <w:rPr>
          <w:rStyle w:val="StyleUnderline"/>
          <w:highlight w:val="yellow"/>
        </w:rPr>
        <w:t xml:space="preserve"> to imagine a better way to live</w:t>
      </w:r>
      <w:r w:rsidRPr="005C1A14">
        <w:rPr>
          <w:rStyle w:val="StyleUnderline"/>
        </w:rPr>
        <w:t xml:space="preserve"> on the planet. </w:t>
      </w:r>
      <w:r w:rsidRPr="005C1A14">
        <w:rPr>
          <w:rStyle w:val="StyleUnderline"/>
          <w:highlight w:val="yellow"/>
        </w:rPr>
        <w:t xml:space="preserve">The </w:t>
      </w:r>
      <w:r w:rsidRPr="005C1A14">
        <w:rPr>
          <w:rStyle w:val="Emphasis"/>
          <w:highlight w:val="yellow"/>
        </w:rPr>
        <w:t>kool-aid</w:t>
      </w:r>
      <w:r w:rsidRPr="005C1A14">
        <w:rPr>
          <w:rStyle w:val="StyleUnderline"/>
          <w:highlight w:val="yellow"/>
        </w:rPr>
        <w:t xml:space="preserve"> we drink is </w:t>
      </w:r>
      <w:r w:rsidRPr="005C1A14">
        <w:rPr>
          <w:rStyle w:val="Emphasis"/>
          <w:highlight w:val="yellow"/>
        </w:rPr>
        <w:t>when we believe that there is no alternative to the current paradigm</w:t>
      </w:r>
      <w:r w:rsidRPr="005C1A14">
        <w:rPr>
          <w:rStyle w:val="StyleUnderline"/>
          <w:highlight w:val="yellow"/>
        </w:rPr>
        <w:t xml:space="preserve"> where everything on the Earth is seen as commodities to develop,</w:t>
      </w:r>
      <w:r w:rsidRPr="005C1A14">
        <w:rPr>
          <w:sz w:val="16"/>
        </w:rPr>
        <w:t xml:space="preserve"> not relatives to be respected. And that if we only had more money, more jobs, more education, better houses to live then we can be happy. “</w:t>
      </w:r>
      <w:r w:rsidRPr="005C1A14">
        <w:rPr>
          <w:rStyle w:val="Emphasis"/>
          <w:highlight w:val="yellow"/>
        </w:rPr>
        <w:t>More” is the language of capitalism</w:t>
      </w:r>
      <w:r w:rsidRPr="005C1A14">
        <w:rPr>
          <w:sz w:val="16"/>
        </w:rPr>
        <w:t xml:space="preserve"> and its close companion, colonialism. But we know that in </w:t>
      </w:r>
      <w:r w:rsidRPr="005C1A14">
        <w:rPr>
          <w:rStyle w:val="StyleUnderline"/>
          <w:highlight w:val="yellow"/>
        </w:rPr>
        <w:t xml:space="preserve">our worldviews are the keys to envisioning a </w:t>
      </w:r>
      <w:r w:rsidRPr="005C1A14">
        <w:rPr>
          <w:rStyle w:val="Emphasis"/>
          <w:highlight w:val="yellow"/>
        </w:rPr>
        <w:t>different, more sustainable life.</w:t>
      </w:r>
      <w:r w:rsidRPr="005C1A14">
        <w:rPr>
          <w:rStyle w:val="StyleUnderline"/>
        </w:rPr>
        <w:t xml:space="preserve"> </w:t>
      </w:r>
      <w:r w:rsidRPr="005C1A14">
        <w:rPr>
          <w:sz w:val="16"/>
        </w:rPr>
        <w:t xml:space="preserve">It will likely involve decentralization of power on a global scale and as Dr. Champagne articulated, enhanced self-government for tribal nations. Increased regional control will allow communities to determine what is best for them in a bottom up, not top down manner. </w:t>
      </w:r>
      <w:r w:rsidRPr="005C1A14">
        <w:rPr>
          <w:rStyle w:val="StyleUnderline"/>
          <w:highlight w:val="yellow"/>
        </w:rPr>
        <w:t>A return to more of a subsistence lifestyle where the things we need for life like food, water and medicine are not</w:t>
      </w:r>
      <w:r w:rsidRPr="005C1A14">
        <w:rPr>
          <w:rStyle w:val="StyleUnderline"/>
        </w:rPr>
        <w:t xml:space="preserve"> </w:t>
      </w:r>
      <w:r w:rsidRPr="005C1A14">
        <w:rPr>
          <w:rStyle w:val="StyleUnderline"/>
          <w:highlight w:val="yellow"/>
        </w:rPr>
        <w:t>concentrated in the hands of multinational corporations would be sensible</w:t>
      </w:r>
      <w:r w:rsidRPr="005C1A14">
        <w:rPr>
          <w:rStyle w:val="StyleUnderline"/>
        </w:rPr>
        <w:t xml:space="preserve">. </w:t>
      </w:r>
      <w:r w:rsidRPr="005C1A14">
        <w:rPr>
          <w:rStyle w:val="StyleUnderline"/>
          <w:highlight w:val="yellow"/>
        </w:rPr>
        <w:t>There is a rich and growing</w:t>
      </w:r>
      <w:r w:rsidRPr="005C1A14">
        <w:rPr>
          <w:rStyle w:val="StyleUnderline"/>
        </w:rPr>
        <w:t xml:space="preserve"> </w:t>
      </w:r>
      <w:r w:rsidRPr="005C1A14">
        <w:rPr>
          <w:rStyle w:val="StyleUnderline"/>
          <w:highlight w:val="yellow"/>
        </w:rPr>
        <w:t>body of literature, scholarship and activism that dares to</w:t>
      </w:r>
      <w:r w:rsidRPr="005C1A14">
        <w:rPr>
          <w:rStyle w:val="StyleUnderline"/>
        </w:rPr>
        <w:t xml:space="preserve"> </w:t>
      </w:r>
      <w:r w:rsidRPr="005C1A14">
        <w:rPr>
          <w:sz w:val="16"/>
        </w:rPr>
        <w:t xml:space="preserve">buck the current paradigm and </w:t>
      </w:r>
      <w:r w:rsidRPr="005C1A14">
        <w:rPr>
          <w:rStyle w:val="StyleUnderline"/>
          <w:highlight w:val="yellow"/>
        </w:rPr>
        <w:t xml:space="preserve">imagine </w:t>
      </w:r>
      <w:r w:rsidRPr="005C1A14">
        <w:rPr>
          <w:rStyle w:val="Emphasis"/>
          <w:highlight w:val="yellow"/>
        </w:rPr>
        <w:t>alternatives to</w:t>
      </w:r>
      <w:r w:rsidRPr="005C1A14">
        <w:rPr>
          <w:rStyle w:val="Emphasis"/>
        </w:rPr>
        <w:t xml:space="preserve"> </w:t>
      </w:r>
      <w:r w:rsidRPr="005C1A14">
        <w:rPr>
          <w:rStyle w:val="Emphasis"/>
          <w:highlight w:val="yellow"/>
        </w:rPr>
        <w:t>the death culture of capitalism</w:t>
      </w:r>
      <w:r w:rsidRPr="005C1A14">
        <w:rPr>
          <w:rStyle w:val="StyleUnderline"/>
        </w:rPr>
        <w:t xml:space="preserve">. </w:t>
      </w:r>
      <w:r w:rsidRPr="005C1A14">
        <w:rPr>
          <w:sz w:val="16"/>
        </w:rPr>
        <w:t xml:space="preserve">But </w:t>
      </w:r>
      <w:r w:rsidRPr="005C1A14">
        <w:rPr>
          <w:rStyle w:val="StyleUnderline"/>
          <w:highlight w:val="yellow"/>
        </w:rPr>
        <w:t xml:space="preserve">we must be brave enough to be capitalism heretics. Only then can we begin to </w:t>
      </w:r>
      <w:r w:rsidRPr="005C1A14">
        <w:rPr>
          <w:rStyle w:val="Emphasis"/>
          <w:highlight w:val="yellow"/>
        </w:rPr>
        <w:t>refuse the poisoned kool-aid</w:t>
      </w:r>
      <w:r w:rsidRPr="005C1A14">
        <w:rPr>
          <w:rStyle w:val="StyleUnderline"/>
          <w:highlight w:val="yellow"/>
        </w:rPr>
        <w:t xml:space="preserve"> and choose a </w:t>
      </w:r>
      <w:r w:rsidRPr="005C1A14">
        <w:rPr>
          <w:rStyle w:val="StyleUnderline"/>
        </w:rPr>
        <w:t xml:space="preserve">more </w:t>
      </w:r>
      <w:r w:rsidRPr="005C1A14">
        <w:rPr>
          <w:rStyle w:val="Emphasis"/>
          <w:highlight w:val="yellow"/>
        </w:rPr>
        <w:t>life-affirming</w:t>
      </w:r>
      <w:r w:rsidRPr="005C1A14">
        <w:rPr>
          <w:rStyle w:val="StyleUnderline"/>
          <w:highlight w:val="yellow"/>
        </w:rPr>
        <w:t xml:space="preserve"> reality.</w:t>
      </w:r>
      <w:r w:rsidRPr="005C1A14">
        <w:rPr>
          <w:rStyle w:val="StyleUnderline"/>
        </w:rPr>
        <w:t xml:space="preserve"> </w:t>
      </w:r>
    </w:p>
    <w:p w:rsidR="00564F29" w:rsidRDefault="00564F29" w:rsidP="00564F29"/>
    <w:p w:rsidR="00564F29" w:rsidRDefault="00564F29" w:rsidP="00564F29"/>
    <w:p w:rsidR="00564F29" w:rsidRDefault="00564F29" w:rsidP="00564F29"/>
    <w:p w:rsidR="00564F29" w:rsidRDefault="00564F29" w:rsidP="00564F29"/>
    <w:p w:rsidR="00564F29" w:rsidRDefault="00564F29" w:rsidP="00564F29"/>
    <w:p w:rsidR="00564F29" w:rsidRPr="00564F29" w:rsidRDefault="00564F29" w:rsidP="00564F29"/>
    <w:sectPr w:rsidR="00564F29" w:rsidRPr="00564F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73106032"/>
    <w:docVar w:name="VerbatimVersion" w:val="5.1"/>
  </w:docVars>
  <w:rsids>
    <w:rsidRoot w:val="00F57E7D"/>
    <w:rsid w:val="00011889"/>
    <w:rsid w:val="000139A3"/>
    <w:rsid w:val="0002075B"/>
    <w:rsid w:val="00021EF0"/>
    <w:rsid w:val="00026EEC"/>
    <w:rsid w:val="00040E0B"/>
    <w:rsid w:val="00071A0D"/>
    <w:rsid w:val="000873AA"/>
    <w:rsid w:val="00096012"/>
    <w:rsid w:val="000962F7"/>
    <w:rsid w:val="000A3EA0"/>
    <w:rsid w:val="00100833"/>
    <w:rsid w:val="00104529"/>
    <w:rsid w:val="00105942"/>
    <w:rsid w:val="00107396"/>
    <w:rsid w:val="00110C71"/>
    <w:rsid w:val="00144A4C"/>
    <w:rsid w:val="00160305"/>
    <w:rsid w:val="00164F39"/>
    <w:rsid w:val="00176AB0"/>
    <w:rsid w:val="00177B7D"/>
    <w:rsid w:val="0018322D"/>
    <w:rsid w:val="00194334"/>
    <w:rsid w:val="001B5776"/>
    <w:rsid w:val="001B73F4"/>
    <w:rsid w:val="001E527A"/>
    <w:rsid w:val="001F78CE"/>
    <w:rsid w:val="002121F8"/>
    <w:rsid w:val="002460A6"/>
    <w:rsid w:val="00247741"/>
    <w:rsid w:val="00251FC7"/>
    <w:rsid w:val="0026375E"/>
    <w:rsid w:val="002711E5"/>
    <w:rsid w:val="002713E1"/>
    <w:rsid w:val="002855A7"/>
    <w:rsid w:val="00295D7A"/>
    <w:rsid w:val="00295FFC"/>
    <w:rsid w:val="002B146A"/>
    <w:rsid w:val="002B5E17"/>
    <w:rsid w:val="002D4573"/>
    <w:rsid w:val="00315690"/>
    <w:rsid w:val="00316B75"/>
    <w:rsid w:val="00325646"/>
    <w:rsid w:val="003460F2"/>
    <w:rsid w:val="00375838"/>
    <w:rsid w:val="0038158C"/>
    <w:rsid w:val="003902BA"/>
    <w:rsid w:val="003A09E2"/>
    <w:rsid w:val="003D1FE3"/>
    <w:rsid w:val="003F77ED"/>
    <w:rsid w:val="00407037"/>
    <w:rsid w:val="004443D5"/>
    <w:rsid w:val="004605D6"/>
    <w:rsid w:val="00462D39"/>
    <w:rsid w:val="004806A7"/>
    <w:rsid w:val="004C60E8"/>
    <w:rsid w:val="004D7B54"/>
    <w:rsid w:val="004E3579"/>
    <w:rsid w:val="004E728B"/>
    <w:rsid w:val="004F39E0"/>
    <w:rsid w:val="00507DF8"/>
    <w:rsid w:val="005107CC"/>
    <w:rsid w:val="005111F0"/>
    <w:rsid w:val="00537BD5"/>
    <w:rsid w:val="00553221"/>
    <w:rsid w:val="00561F24"/>
    <w:rsid w:val="00564F29"/>
    <w:rsid w:val="0057268A"/>
    <w:rsid w:val="00574C98"/>
    <w:rsid w:val="00590C5A"/>
    <w:rsid w:val="005C1A14"/>
    <w:rsid w:val="005D2912"/>
    <w:rsid w:val="005E5147"/>
    <w:rsid w:val="006065BD"/>
    <w:rsid w:val="00645FA9"/>
    <w:rsid w:val="00647866"/>
    <w:rsid w:val="00665003"/>
    <w:rsid w:val="006A2AD0"/>
    <w:rsid w:val="006C2375"/>
    <w:rsid w:val="006C5200"/>
    <w:rsid w:val="006D4ECC"/>
    <w:rsid w:val="006F0841"/>
    <w:rsid w:val="006F5777"/>
    <w:rsid w:val="00721EF9"/>
    <w:rsid w:val="00722258"/>
    <w:rsid w:val="007243E5"/>
    <w:rsid w:val="0073100C"/>
    <w:rsid w:val="00731601"/>
    <w:rsid w:val="00766EA0"/>
    <w:rsid w:val="00775886"/>
    <w:rsid w:val="007A2226"/>
    <w:rsid w:val="007A3579"/>
    <w:rsid w:val="007B5DEF"/>
    <w:rsid w:val="007D076B"/>
    <w:rsid w:val="007E1E54"/>
    <w:rsid w:val="007E266C"/>
    <w:rsid w:val="007F5B66"/>
    <w:rsid w:val="00823A1C"/>
    <w:rsid w:val="00844199"/>
    <w:rsid w:val="00845B9D"/>
    <w:rsid w:val="00860984"/>
    <w:rsid w:val="00873056"/>
    <w:rsid w:val="00884F0A"/>
    <w:rsid w:val="008B3ECB"/>
    <w:rsid w:val="008B4E85"/>
    <w:rsid w:val="008C1B2E"/>
    <w:rsid w:val="008D6F14"/>
    <w:rsid w:val="008F4554"/>
    <w:rsid w:val="00903F49"/>
    <w:rsid w:val="00911C0F"/>
    <w:rsid w:val="0091627E"/>
    <w:rsid w:val="00967EA0"/>
    <w:rsid w:val="0097032B"/>
    <w:rsid w:val="009B6200"/>
    <w:rsid w:val="009B6556"/>
    <w:rsid w:val="009D2EAD"/>
    <w:rsid w:val="009D54B2"/>
    <w:rsid w:val="009E1922"/>
    <w:rsid w:val="009F7ED2"/>
    <w:rsid w:val="00A015AB"/>
    <w:rsid w:val="00A046D4"/>
    <w:rsid w:val="00A24812"/>
    <w:rsid w:val="00A33EBC"/>
    <w:rsid w:val="00A37986"/>
    <w:rsid w:val="00A5365F"/>
    <w:rsid w:val="00A82D5C"/>
    <w:rsid w:val="00A93661"/>
    <w:rsid w:val="00A95652"/>
    <w:rsid w:val="00AC0AB8"/>
    <w:rsid w:val="00B1111A"/>
    <w:rsid w:val="00B238A8"/>
    <w:rsid w:val="00B33C6D"/>
    <w:rsid w:val="00B4508F"/>
    <w:rsid w:val="00B51A38"/>
    <w:rsid w:val="00B528BD"/>
    <w:rsid w:val="00B55AD5"/>
    <w:rsid w:val="00B573DA"/>
    <w:rsid w:val="00B71942"/>
    <w:rsid w:val="00B8057C"/>
    <w:rsid w:val="00B9603E"/>
    <w:rsid w:val="00BD1FB9"/>
    <w:rsid w:val="00BD3CC0"/>
    <w:rsid w:val="00BD6238"/>
    <w:rsid w:val="00BF593B"/>
    <w:rsid w:val="00BF773A"/>
    <w:rsid w:val="00BF7E81"/>
    <w:rsid w:val="00C05710"/>
    <w:rsid w:val="00C13773"/>
    <w:rsid w:val="00C17CC8"/>
    <w:rsid w:val="00C21BB2"/>
    <w:rsid w:val="00C262B5"/>
    <w:rsid w:val="00C37A52"/>
    <w:rsid w:val="00C81E77"/>
    <w:rsid w:val="00C82EBA"/>
    <w:rsid w:val="00C83417"/>
    <w:rsid w:val="00C9604F"/>
    <w:rsid w:val="00CA19AA"/>
    <w:rsid w:val="00CC5298"/>
    <w:rsid w:val="00CD736E"/>
    <w:rsid w:val="00CD798D"/>
    <w:rsid w:val="00CE161E"/>
    <w:rsid w:val="00CF59A8"/>
    <w:rsid w:val="00D010EC"/>
    <w:rsid w:val="00D31CF8"/>
    <w:rsid w:val="00D325A9"/>
    <w:rsid w:val="00D36A8A"/>
    <w:rsid w:val="00D55471"/>
    <w:rsid w:val="00D61409"/>
    <w:rsid w:val="00D6691E"/>
    <w:rsid w:val="00D71170"/>
    <w:rsid w:val="00DA1C92"/>
    <w:rsid w:val="00DA25D4"/>
    <w:rsid w:val="00DA5A69"/>
    <w:rsid w:val="00DA6538"/>
    <w:rsid w:val="00DB69F5"/>
    <w:rsid w:val="00DB6D25"/>
    <w:rsid w:val="00DB7C27"/>
    <w:rsid w:val="00DD2D46"/>
    <w:rsid w:val="00DE3CEF"/>
    <w:rsid w:val="00E15E75"/>
    <w:rsid w:val="00E27E7D"/>
    <w:rsid w:val="00E5262C"/>
    <w:rsid w:val="00EA5CD3"/>
    <w:rsid w:val="00EB1C35"/>
    <w:rsid w:val="00EC0AED"/>
    <w:rsid w:val="00EC7DC4"/>
    <w:rsid w:val="00ED30CF"/>
    <w:rsid w:val="00EF6D99"/>
    <w:rsid w:val="00F000BD"/>
    <w:rsid w:val="00F176EF"/>
    <w:rsid w:val="00F45E10"/>
    <w:rsid w:val="00F57E7D"/>
    <w:rsid w:val="00F6364A"/>
    <w:rsid w:val="00F831D0"/>
    <w:rsid w:val="00F90C46"/>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AC10"/>
  <w15:chartTrackingRefBased/>
  <w15:docId w15:val="{D041D132-393C-4F1E-95E2-C6D8DFD8E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82D5C"/>
    <w:rPr>
      <w:rFonts w:ascii="Calibri" w:hAnsi="Calibri"/>
    </w:rPr>
  </w:style>
  <w:style w:type="paragraph" w:styleId="Heading1">
    <w:name w:val="heading 1"/>
    <w:aliases w:val="Pocket"/>
    <w:basedOn w:val="Normal"/>
    <w:next w:val="Normal"/>
    <w:link w:val="Heading1Char"/>
    <w:qFormat/>
    <w:rsid w:val="00A82D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82D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82D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82D5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82D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2D5C"/>
  </w:style>
  <w:style w:type="character" w:customStyle="1" w:styleId="Heading1Char">
    <w:name w:val="Heading 1 Char"/>
    <w:aliases w:val="Pocket Char"/>
    <w:basedOn w:val="DefaultParagraphFont"/>
    <w:link w:val="Heading1"/>
    <w:rsid w:val="00A82D5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2D5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82D5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82D5C"/>
    <w:rPr>
      <w:rFonts w:ascii="Calibri" w:eastAsiaTheme="majorEastAsia" w:hAnsi="Calibri" w:cstheme="majorBidi"/>
      <w:b/>
      <w:iCs/>
      <w:sz w:val="26"/>
    </w:rPr>
  </w:style>
  <w:style w:type="character" w:styleId="Emphasis">
    <w:name w:val="Emphasis"/>
    <w:basedOn w:val="DefaultParagraphFont"/>
    <w:uiPriority w:val="7"/>
    <w:qFormat/>
    <w:rsid w:val="00A82D5C"/>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A82D5C"/>
    <w:rPr>
      <w:b/>
      <w:bCs/>
      <w:sz w:val="26"/>
      <w:u w:val="none"/>
    </w:rPr>
  </w:style>
  <w:style w:type="character" w:customStyle="1" w:styleId="StyleUnderline">
    <w:name w:val="Style Underline"/>
    <w:aliases w:val="Underline"/>
    <w:basedOn w:val="DefaultParagraphFont"/>
    <w:uiPriority w:val="6"/>
    <w:qFormat/>
    <w:rsid w:val="00A82D5C"/>
    <w:rPr>
      <w:b w:val="0"/>
      <w:sz w:val="22"/>
      <w:u w:val="single"/>
    </w:rPr>
  </w:style>
  <w:style w:type="character" w:styleId="Hyperlink">
    <w:name w:val="Hyperlink"/>
    <w:basedOn w:val="DefaultParagraphFont"/>
    <w:uiPriority w:val="99"/>
    <w:unhideWhenUsed/>
    <w:rsid w:val="00A82D5C"/>
    <w:rPr>
      <w:color w:val="auto"/>
      <w:u w:val="none"/>
    </w:rPr>
  </w:style>
  <w:style w:type="character" w:styleId="FollowedHyperlink">
    <w:name w:val="FollowedHyperlink"/>
    <w:basedOn w:val="DefaultParagraphFont"/>
    <w:uiPriority w:val="99"/>
    <w:semiHidden/>
    <w:unhideWhenUsed/>
    <w:rsid w:val="00A82D5C"/>
    <w:rPr>
      <w:color w:val="auto"/>
      <w:u w:val="none"/>
    </w:rPr>
  </w:style>
  <w:style w:type="character" w:styleId="UnresolvedMention">
    <w:name w:val="Unresolved Mention"/>
    <w:basedOn w:val="DefaultParagraphFont"/>
    <w:uiPriority w:val="99"/>
    <w:semiHidden/>
    <w:unhideWhenUsed/>
    <w:rsid w:val="000962F7"/>
    <w:rPr>
      <w:color w:val="808080"/>
      <w:shd w:val="clear" w:color="auto" w:fill="E6E6E6"/>
    </w:rPr>
  </w:style>
  <w:style w:type="paragraph" w:styleId="NormalWeb">
    <w:name w:val="Normal (Web)"/>
    <w:basedOn w:val="Normal"/>
    <w:uiPriority w:val="99"/>
    <w:semiHidden/>
    <w:unhideWhenUsed/>
    <w:rsid w:val="00462D3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1719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iancountrymedianetwork.com/news/first-nations/when-will-us-apologize-for-boarding-school-genocide/" TargetMode="External"/><Relationship Id="rId13" Type="http://schemas.openxmlformats.org/officeDocument/2006/relationships/hyperlink" Target="http://www.huffingtonpost.com/entry/trump-native-children_us_5942f2e1e4b01eab7a2c88f9" TargetMode="External"/><Relationship Id="rId18" Type="http://schemas.openxmlformats.org/officeDocument/2006/relationships/hyperlink" Target="https://endofcapitalism.com/2010/10/17/revolution-and-american-indians-marxism-is-as-alien-to-my-culture-as-capitalism/" TargetMode="External"/><Relationship Id="rId26" Type="http://schemas.openxmlformats.org/officeDocument/2006/relationships/hyperlink" Target="http://files.eric.ed.gov/fulltext/ED396883.pdf" TargetMode="External"/><Relationship Id="rId3" Type="http://schemas.openxmlformats.org/officeDocument/2006/relationships/styles" Target="styles.xml"/><Relationship Id="rId21" Type="http://schemas.openxmlformats.org/officeDocument/2006/relationships/hyperlink" Target="https://endofcapitalism.com/2010/10/17/revolution-and-american-indians-marxism-is-as-alien-to-my-culture-as-capitalism/" TargetMode="External"/><Relationship Id="rId7" Type="http://schemas.openxmlformats.org/officeDocument/2006/relationships/hyperlink" Target="https://indiancountrymedianetwork.com/news/politics/tribal-budget-serves-deep-cuts-indian-areas/" TargetMode="External"/><Relationship Id="rId12" Type="http://schemas.openxmlformats.org/officeDocument/2006/relationships/hyperlink" Target="https://www.indianz.com/News/2017/06/05/budget-document-details-cuts-slated-for.asp" TargetMode="External"/><Relationship Id="rId17" Type="http://schemas.openxmlformats.org/officeDocument/2006/relationships/hyperlink" Target="https://indiancountrymedianetwork.com/news/first-nations/when-will-us-apologize-for-boarding-school-genocide/" TargetMode="External"/><Relationship Id="rId25" Type="http://schemas.openxmlformats.org/officeDocument/2006/relationships/hyperlink" Target="http://files.eric.ed.gov/fulltext/ED396883.pdf" TargetMode="External"/><Relationship Id="rId2" Type="http://schemas.openxmlformats.org/officeDocument/2006/relationships/numbering" Target="numbering.xml"/><Relationship Id="rId16" Type="http://schemas.openxmlformats.org/officeDocument/2006/relationships/hyperlink" Target="http://www.edweek.org/ew/articles/2017/02/08/why-arent-we-talking-about-native-american.html" TargetMode="External"/><Relationship Id="rId20" Type="http://schemas.openxmlformats.org/officeDocument/2006/relationships/hyperlink" Target="https://endofcapitalism.com/2010/10/17/revolution-and-american-indians-marxism-is-as-alien-to-my-culture-as-capitalism/" TargetMode="External"/><Relationship Id="rId1" Type="http://schemas.openxmlformats.org/officeDocument/2006/relationships/customXml" Target="../customXml/item1.xml"/><Relationship Id="rId6" Type="http://schemas.openxmlformats.org/officeDocument/2006/relationships/hyperlink" Target="https://www.usnews.com/news/politics/articles/2017-05-25/tribes-bash-proposed-trump-budget-cuts-to-native-americans" TargetMode="External"/><Relationship Id="rId11" Type="http://schemas.openxmlformats.org/officeDocument/2006/relationships/hyperlink" Target="http://www.huffingtonpost.com/entry/trump-native-children_us_5942f2e1e4b01eab7a2c88f9" TargetMode="External"/><Relationship Id="rId24" Type="http://schemas.openxmlformats.org/officeDocument/2006/relationships/hyperlink" Target="http://files.eric.ed.gov/fulltext/ED396883.pdf" TargetMode="External"/><Relationship Id="rId5" Type="http://schemas.openxmlformats.org/officeDocument/2006/relationships/webSettings" Target="webSettings.xml"/><Relationship Id="rId15" Type="http://schemas.openxmlformats.org/officeDocument/2006/relationships/hyperlink" Target="http://www.edweek.org/ew/articles/2017/02/08/why-arent-we-talking-about-native-american.html" TargetMode="External"/><Relationship Id="rId23" Type="http://schemas.openxmlformats.org/officeDocument/2006/relationships/hyperlink" Target="https://endofcapitalism.com/2010/10/17/revolution-and-american-indians-marxism-is-as-alien-to-my-culture-as-capitalism/" TargetMode="External"/><Relationship Id="rId28" Type="http://schemas.openxmlformats.org/officeDocument/2006/relationships/theme" Target="theme/theme1.xml"/><Relationship Id="rId10" Type="http://schemas.openxmlformats.org/officeDocument/2006/relationships/hyperlink" Target="https://indiancountrymedianetwork.com/news/first-nations/when-will-us-apologize-for-boarding-school-genocide/" TargetMode="External"/><Relationship Id="rId19" Type="http://schemas.openxmlformats.org/officeDocument/2006/relationships/hyperlink" Target="https://endofcapitalism.com/2010/10/17/revolution-and-american-indians-marxism-is-as-alien-to-my-culture-as-capitalism/" TargetMode="External"/><Relationship Id="rId4" Type="http://schemas.openxmlformats.org/officeDocument/2006/relationships/settings" Target="settings.xml"/><Relationship Id="rId9" Type="http://schemas.openxmlformats.org/officeDocument/2006/relationships/hyperlink" Target="https://indiancountrymedianetwork.com/news/first-nations/when-will-us-apologize-for-boarding-school-genocide/" TargetMode="External"/><Relationship Id="rId14" Type="http://schemas.openxmlformats.org/officeDocument/2006/relationships/hyperlink" Target="http://www.edweek.org/ew/articles/2017/02/08/why-arent-we-talking-about-native-american.html" TargetMode="External"/><Relationship Id="rId22" Type="http://schemas.openxmlformats.org/officeDocument/2006/relationships/hyperlink" Target="https://endofcapitalism.com/2010/10/17/revolution-and-american-indians-marxism-is-as-alien-to-my-culture-as-capitalism/"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94B18-0F53-4A19-A537-47BF58FB2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949</TotalTime>
  <Pages>1</Pages>
  <Words>22454</Words>
  <Characters>127990</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Lawson</dc:creator>
  <cp:keywords>5.1.1</cp:keywords>
  <dc:description/>
  <cp:lastModifiedBy>John Lawson</cp:lastModifiedBy>
  <cp:revision>41</cp:revision>
  <dcterms:created xsi:type="dcterms:W3CDTF">2017-06-29T00:48:00Z</dcterms:created>
  <dcterms:modified xsi:type="dcterms:W3CDTF">2017-07-11T18:42:00Z</dcterms:modified>
</cp:coreProperties>
</file>