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495875" w:rsidP="00495875">
      <w:pPr>
        <w:pStyle w:val="Heading1"/>
      </w:pPr>
      <w:r>
        <w:t>School Choice Bad/Good</w:t>
      </w:r>
    </w:p>
    <w:p w:rsidR="00495875" w:rsidRDefault="00495875" w:rsidP="00495875"/>
    <w:p w:rsidR="00495875" w:rsidRDefault="00495875" w:rsidP="00495875">
      <w:pPr>
        <w:pStyle w:val="Heading2"/>
      </w:pPr>
      <w:r>
        <w:lastRenderedPageBreak/>
        <w:t>School Choice Bad</w:t>
      </w:r>
    </w:p>
    <w:p w:rsidR="00C35E01" w:rsidRDefault="00C35E01" w:rsidP="00C35E01">
      <w:pPr>
        <w:pStyle w:val="Heading4"/>
      </w:pPr>
      <w:r>
        <w:t>School choice intensifies racial and socioeconomic segregation while denigrating traditional public schools. Michigan proves.</w:t>
      </w:r>
    </w:p>
    <w:p w:rsidR="002F5A64" w:rsidRPr="002F5A64" w:rsidRDefault="002F5A64" w:rsidP="002F5A64">
      <w:r w:rsidRPr="002F5A64">
        <w:rPr>
          <w:rFonts w:eastAsiaTheme="majorEastAsia" w:cstheme="majorBidi"/>
          <w:b/>
          <w:iCs/>
          <w:sz w:val="26"/>
        </w:rPr>
        <w:t>Black, 3-17-17</w:t>
      </w:r>
      <w:r>
        <w:t xml:space="preserve"> [Shaun, PhD in educational leadership and policy studies from Wayne State University; “Lesson one for Michigan schools: We’re doing it wrong;” Bridge Magazine, March 17, 2017; http://www.bridgemi.com/guest-commentary/lesson-one-michigan-schools-were-doing-it-wrong] </w:t>
      </w:r>
    </w:p>
    <w:p w:rsidR="00C35E01" w:rsidRPr="00C35E01" w:rsidRDefault="00C35E01" w:rsidP="00C35E01">
      <w:pPr>
        <w:rPr>
          <w:rStyle w:val="StyleUnderline"/>
        </w:rPr>
      </w:pPr>
      <w:r w:rsidRPr="00C35E01">
        <w:rPr>
          <w:sz w:val="16"/>
        </w:rPr>
        <w:t xml:space="preserve">The </w:t>
      </w:r>
      <w:r w:rsidRPr="00C35E01">
        <w:rPr>
          <w:rStyle w:val="StyleUnderline"/>
          <w:highlight w:val="yellow"/>
        </w:rPr>
        <w:t xml:space="preserve">schools of choice policy </w:t>
      </w:r>
      <w:proofErr w:type="gramStart"/>
      <w:r w:rsidRPr="00C35E01">
        <w:rPr>
          <w:rStyle w:val="StyleUnderline"/>
          <w:highlight w:val="yellow"/>
        </w:rPr>
        <w:t>was</w:t>
      </w:r>
      <w:proofErr w:type="gramEnd"/>
      <w:r w:rsidRPr="00C35E01">
        <w:rPr>
          <w:rStyle w:val="StyleUnderline"/>
          <w:highlight w:val="yellow"/>
        </w:rPr>
        <w:t xml:space="preserve"> designed to give Michigan parents additional educational options</w:t>
      </w:r>
      <w:r w:rsidRPr="00C35E01">
        <w:rPr>
          <w:rStyle w:val="StyleUnderline"/>
        </w:rPr>
        <w:t xml:space="preserve"> for their children, </w:t>
      </w:r>
      <w:r w:rsidRPr="002F5A64">
        <w:rPr>
          <w:rStyle w:val="StyleUnderline"/>
          <w:highlight w:val="yellow"/>
        </w:rPr>
        <w:t xml:space="preserve">but this policy has </w:t>
      </w:r>
      <w:r w:rsidRPr="002F5A64">
        <w:rPr>
          <w:rStyle w:val="Emphasis"/>
          <w:highlight w:val="yellow"/>
        </w:rPr>
        <w:t>intensified racial and socioeconomic segregation</w:t>
      </w:r>
      <w:r w:rsidRPr="002F5A64">
        <w:rPr>
          <w:rStyle w:val="StyleUnderline"/>
          <w:highlight w:val="yellow"/>
        </w:rPr>
        <w:t xml:space="preserve"> in Michigan’s schools</w:t>
      </w:r>
      <w:r w:rsidRPr="00C35E01">
        <w:rPr>
          <w:sz w:val="16"/>
        </w:rPr>
        <w:t xml:space="preserve">. </w:t>
      </w:r>
      <w:r w:rsidRPr="002F5A64">
        <w:rPr>
          <w:rStyle w:val="StyleUnderline"/>
          <w:highlight w:val="yellow"/>
        </w:rPr>
        <w:t>This policy</w:t>
      </w:r>
      <w:r w:rsidRPr="00C35E01">
        <w:rPr>
          <w:rStyle w:val="StyleUnderline"/>
        </w:rPr>
        <w:t xml:space="preserve"> also </w:t>
      </w:r>
      <w:r w:rsidRPr="002F5A64">
        <w:rPr>
          <w:rStyle w:val="StyleUnderline"/>
          <w:highlight w:val="yellow"/>
        </w:rPr>
        <w:t xml:space="preserve">created </w:t>
      </w:r>
      <w:r w:rsidRPr="002F5A64">
        <w:rPr>
          <w:rStyle w:val="Emphasis"/>
          <w:highlight w:val="yellow"/>
        </w:rPr>
        <w:t>fiscal losing districts</w:t>
      </w:r>
      <w:r w:rsidRPr="002F5A64">
        <w:rPr>
          <w:rStyle w:val="StyleUnderline"/>
          <w:highlight w:val="yellow"/>
        </w:rPr>
        <w:t xml:space="preserve"> where these districts have been forced to </w:t>
      </w:r>
      <w:r w:rsidRPr="002F5A64">
        <w:rPr>
          <w:rStyle w:val="Emphasis"/>
          <w:highlight w:val="yellow"/>
        </w:rPr>
        <w:t>close schools</w:t>
      </w:r>
      <w:r w:rsidRPr="002F5A64">
        <w:rPr>
          <w:rStyle w:val="StyleUnderline"/>
          <w:highlight w:val="yellow"/>
        </w:rPr>
        <w:t xml:space="preserve"> and</w:t>
      </w:r>
      <w:r w:rsidRPr="00C35E01">
        <w:rPr>
          <w:rStyle w:val="StyleUnderline"/>
        </w:rPr>
        <w:t xml:space="preserve"> </w:t>
      </w:r>
      <w:r w:rsidRPr="002F5A64">
        <w:rPr>
          <w:rStyle w:val="Emphasis"/>
          <w:highlight w:val="yellow"/>
        </w:rPr>
        <w:t>layoff teachers</w:t>
      </w:r>
      <w:r w:rsidRPr="002F5A64">
        <w:rPr>
          <w:rStyle w:val="StyleUnderline"/>
          <w:highlight w:val="yellow"/>
        </w:rPr>
        <w:t>.</w:t>
      </w:r>
      <w:r w:rsidRPr="00C35E01">
        <w:rPr>
          <w:sz w:val="16"/>
        </w:rPr>
        <w:t xml:space="preserve"> For example, </w:t>
      </w:r>
      <w:r w:rsidRPr="002F5A64">
        <w:rPr>
          <w:rStyle w:val="StyleUnderline"/>
          <w:highlight w:val="yellow"/>
        </w:rPr>
        <w:t>Battle Creek Public Schools</w:t>
      </w:r>
      <w:r w:rsidRPr="00C35E01">
        <w:rPr>
          <w:sz w:val="16"/>
        </w:rPr>
        <w:t xml:space="preserve"> (BCPS) </w:t>
      </w:r>
      <w:r w:rsidRPr="002F5A64">
        <w:rPr>
          <w:rStyle w:val="StyleUnderline"/>
          <w:highlight w:val="yellow"/>
        </w:rPr>
        <w:t xml:space="preserve">has </w:t>
      </w:r>
      <w:r w:rsidRPr="002F5A64">
        <w:rPr>
          <w:rStyle w:val="Emphasis"/>
          <w:highlight w:val="yellow"/>
        </w:rPr>
        <w:t>lost 43 percent</w:t>
      </w:r>
      <w:r w:rsidRPr="002F5A64">
        <w:rPr>
          <w:rStyle w:val="StyleUnderline"/>
          <w:highlight w:val="yellow"/>
        </w:rPr>
        <w:t xml:space="preserve"> of its student population to schools of choice.</w:t>
      </w:r>
    </w:p>
    <w:p w:rsidR="00495875" w:rsidRDefault="00495875" w:rsidP="00495875">
      <w:pPr>
        <w:pStyle w:val="Heading4"/>
      </w:pPr>
      <w:r>
        <w:t>School choice denigrates public schools by draining resources, students and funding. Empirics prove.</w:t>
      </w:r>
    </w:p>
    <w:p w:rsidR="00495875" w:rsidRPr="00495875" w:rsidRDefault="00495875" w:rsidP="00495875">
      <w:r w:rsidRPr="00495875">
        <w:rPr>
          <w:rFonts w:eastAsiaTheme="majorEastAsia" w:cstheme="majorBidi"/>
          <w:b/>
          <w:iCs/>
          <w:sz w:val="26"/>
        </w:rPr>
        <w:t>Singer, 4-18-17</w:t>
      </w:r>
      <w:r>
        <w:t xml:space="preserve"> [Alan, a social studies educator at Hofstra University; “13 Questions That Scare Charter School Advocates13 Questions That Scare Charter School Advocates;” </w:t>
      </w:r>
      <w:proofErr w:type="spellStart"/>
      <w:r>
        <w:t>Alternet</w:t>
      </w:r>
      <w:proofErr w:type="spellEnd"/>
      <w:r>
        <w:t>, April 18, 2017; http://www.alternet.org/education/13-hard-questions-charter-schools-promoters-dont-want-taxpayers-ask?akid=15435.2594900.Uy1xlE&amp;rd=1&amp;src=newsletter1075740&amp;t=12]</w:t>
      </w:r>
    </w:p>
    <w:p w:rsidR="00495875" w:rsidRDefault="00495875" w:rsidP="00495875">
      <w:pPr>
        <w:rPr>
          <w:sz w:val="16"/>
        </w:rPr>
      </w:pPr>
      <w:r w:rsidRPr="00495875">
        <w:rPr>
          <w:rStyle w:val="StyleUnderline"/>
          <w:highlight w:val="yellow"/>
        </w:rPr>
        <w:t>Do charter schools and school vouchers “</w:t>
      </w:r>
      <w:r w:rsidRPr="00495875">
        <w:rPr>
          <w:rStyle w:val="Emphasis"/>
          <w:highlight w:val="yellow"/>
        </w:rPr>
        <w:t>hurt” public schools</w:t>
      </w:r>
      <w:r w:rsidRPr="00495875">
        <w:rPr>
          <w:rStyle w:val="StyleUnderline"/>
          <w:highlight w:val="yellow"/>
        </w:rPr>
        <w:t xml:space="preserve">? Charter schools, vouchers, and other “choice” options </w:t>
      </w:r>
      <w:r w:rsidRPr="00495875">
        <w:rPr>
          <w:rStyle w:val="Emphasis"/>
          <w:highlight w:val="yellow"/>
        </w:rPr>
        <w:t>redirect public money</w:t>
      </w:r>
      <w:r w:rsidRPr="00495875">
        <w:rPr>
          <w:rStyle w:val="StyleUnderline"/>
          <w:highlight w:val="yellow"/>
        </w:rPr>
        <w:t xml:space="preserve"> to privately operated education enterprises, which often operate for profit.</w:t>
      </w:r>
      <w:r w:rsidRPr="00495875">
        <w:rPr>
          <w:rStyle w:val="StyleUnderline"/>
        </w:rPr>
        <w:t xml:space="preserve"> </w:t>
      </w:r>
      <w:r w:rsidRPr="00495875">
        <w:rPr>
          <w:rStyle w:val="StyleUnderline"/>
          <w:highlight w:val="yellow"/>
        </w:rPr>
        <w:t xml:space="preserve">That </w:t>
      </w:r>
      <w:r w:rsidRPr="00495875">
        <w:rPr>
          <w:rStyle w:val="Emphasis"/>
          <w:highlight w:val="yellow"/>
        </w:rPr>
        <w:t>harms</w:t>
      </w:r>
      <w:r w:rsidRPr="00495875">
        <w:rPr>
          <w:rStyle w:val="StyleUnderline"/>
          <w:highlight w:val="yellow"/>
        </w:rPr>
        <w:t xml:space="preserve"> </w:t>
      </w:r>
      <w:r w:rsidRPr="00495875">
        <w:rPr>
          <w:rStyle w:val="StyleUnderline"/>
        </w:rPr>
        <w:t xml:space="preserve">your </w:t>
      </w:r>
      <w:r w:rsidRPr="00495875">
        <w:rPr>
          <w:rStyle w:val="Emphasis"/>
          <w:highlight w:val="yellow"/>
        </w:rPr>
        <w:t>public schools by siphoning</w:t>
      </w:r>
      <w:r w:rsidRPr="00495875">
        <w:rPr>
          <w:rStyle w:val="StyleUnderline"/>
          <w:highlight w:val="yellow"/>
        </w:rPr>
        <w:t xml:space="preserve"> off students, resources, and funding and reducing the ability of public schools to serve the full range of student needs and interests</w:t>
      </w:r>
      <w:r w:rsidRPr="00495875">
        <w:rPr>
          <w:sz w:val="16"/>
        </w:rPr>
        <w:t xml:space="preserve">. </w:t>
      </w:r>
      <w:r w:rsidRPr="00495875">
        <w:rPr>
          <w:rStyle w:val="StyleUnderline"/>
          <w:highlight w:val="yellow"/>
        </w:rPr>
        <w:t>In Nashville,</w:t>
      </w:r>
      <w:r w:rsidRPr="00495875">
        <w:rPr>
          <w:sz w:val="16"/>
        </w:rPr>
        <w:t xml:space="preserve"> TN, </w:t>
      </w:r>
      <w:r w:rsidRPr="00495875">
        <w:rPr>
          <w:rStyle w:val="StyleUnderline"/>
          <w:highlight w:val="yellow"/>
        </w:rPr>
        <w:t>an independent research firm</w:t>
      </w:r>
      <w:r w:rsidRPr="00495875">
        <w:rPr>
          <w:sz w:val="16"/>
        </w:rPr>
        <w:t xml:space="preserve"> MGT of America </w:t>
      </w:r>
      <w:r w:rsidRPr="00495875">
        <w:rPr>
          <w:rStyle w:val="StyleUnderline"/>
          <w:highlight w:val="yellow"/>
        </w:rPr>
        <w:t xml:space="preserve">estimated the net </w:t>
      </w:r>
      <w:r w:rsidRPr="00495875">
        <w:rPr>
          <w:rStyle w:val="Emphasis"/>
          <w:highlight w:val="yellow"/>
        </w:rPr>
        <w:t>negative fiscal impact</w:t>
      </w:r>
      <w:r w:rsidRPr="00495875">
        <w:rPr>
          <w:rStyle w:val="StyleUnderline"/>
          <w:highlight w:val="yellow"/>
        </w:rPr>
        <w:t xml:space="preserve"> of charter school</w:t>
      </w:r>
      <w:r w:rsidRPr="00495875">
        <w:rPr>
          <w:rStyle w:val="StyleUnderline"/>
        </w:rPr>
        <w:t xml:space="preserve"> </w:t>
      </w:r>
      <w:r w:rsidRPr="00495875">
        <w:rPr>
          <w:rStyle w:val="StyleUnderline"/>
          <w:highlight w:val="yellow"/>
        </w:rPr>
        <w:t xml:space="preserve">growth on the district’s public schools resulted in more than </w:t>
      </w:r>
      <w:r w:rsidRPr="00495875">
        <w:rPr>
          <w:rStyle w:val="Emphasis"/>
          <w:highlight w:val="yellow"/>
        </w:rPr>
        <w:t>$300 million</w:t>
      </w:r>
      <w:r w:rsidRPr="00495875">
        <w:rPr>
          <w:rStyle w:val="StyleUnderline"/>
          <w:highlight w:val="yellow"/>
        </w:rPr>
        <w:t xml:space="preserve"> in direct costs to public</w:t>
      </w:r>
      <w:r w:rsidRPr="00495875">
        <w:rPr>
          <w:rStyle w:val="StyleUnderline"/>
        </w:rPr>
        <w:t xml:space="preserve"> </w:t>
      </w:r>
      <w:r w:rsidRPr="00495875">
        <w:rPr>
          <w:rStyle w:val="StyleUnderline"/>
          <w:highlight w:val="yellow"/>
        </w:rPr>
        <w:t>schools over a five-year period</w:t>
      </w:r>
      <w:r w:rsidRPr="00495875">
        <w:rPr>
          <w:rStyle w:val="StyleUnderline"/>
        </w:rPr>
        <w:t>.</w:t>
      </w:r>
      <w:r w:rsidRPr="00495875">
        <w:rPr>
          <w:sz w:val="16"/>
        </w:rPr>
        <w:t xml:space="preserve"> While alternatives to public schools may provide better options for some children, </w:t>
      </w:r>
      <w:r w:rsidRPr="00495875">
        <w:rPr>
          <w:rStyle w:val="StyleUnderline"/>
          <w:highlight w:val="yellow"/>
        </w:rPr>
        <w:t xml:space="preserve">on the whole charter and voucher schools </w:t>
      </w:r>
      <w:r w:rsidRPr="00495875">
        <w:rPr>
          <w:rStyle w:val="Emphasis"/>
          <w:highlight w:val="yellow"/>
        </w:rPr>
        <w:t>perform no better</w:t>
      </w:r>
      <w:r w:rsidRPr="00495875">
        <w:rPr>
          <w:rStyle w:val="StyleUnderline"/>
          <w:highlight w:val="yellow"/>
        </w:rPr>
        <w:t xml:space="preserve"> than the </w:t>
      </w:r>
      <w:proofErr w:type="gramStart"/>
      <w:r w:rsidRPr="00495875">
        <w:rPr>
          <w:rStyle w:val="StyleUnderline"/>
          <w:highlight w:val="yellow"/>
        </w:rPr>
        <w:t>public school</w:t>
      </w:r>
      <w:proofErr w:type="gramEnd"/>
      <w:r w:rsidRPr="00495875">
        <w:rPr>
          <w:rStyle w:val="StyleUnderline"/>
          <w:highlight w:val="yellow"/>
        </w:rPr>
        <w:t xml:space="preserve"> system, and often worse</w:t>
      </w:r>
      <w:r w:rsidRPr="00495875">
        <w:rPr>
          <w:rStyle w:val="StyleUnderline"/>
        </w:rPr>
        <w:t>.</w:t>
      </w:r>
      <w:r w:rsidRPr="00495875">
        <w:rPr>
          <w:sz w:val="16"/>
        </w:rPr>
        <w:t xml:space="preserve"> At the same time, </w:t>
      </w:r>
      <w:r w:rsidRPr="00495875">
        <w:rPr>
          <w:rStyle w:val="StyleUnderline"/>
          <w:highlight w:val="yellow"/>
        </w:rPr>
        <w:t xml:space="preserve">they have a </w:t>
      </w:r>
      <w:r w:rsidRPr="00495875">
        <w:rPr>
          <w:rStyle w:val="Emphasis"/>
          <w:highlight w:val="yellow"/>
        </w:rPr>
        <w:t>negative fiscal impact</w:t>
      </w:r>
      <w:r w:rsidRPr="00495875">
        <w:rPr>
          <w:rStyle w:val="StyleUnderline"/>
          <w:highlight w:val="yellow"/>
        </w:rPr>
        <w:t xml:space="preserve"> on existing public schools and are creating a parallel school system that duplicates services and costs</w:t>
      </w:r>
      <w:r w:rsidRPr="00495875">
        <w:rPr>
          <w:rStyle w:val="StyleUnderline"/>
        </w:rPr>
        <w:t xml:space="preserve">. </w:t>
      </w:r>
      <w:r w:rsidRPr="00495875">
        <w:rPr>
          <w:rStyle w:val="StyleUnderline"/>
          <w:highlight w:val="yellow"/>
        </w:rPr>
        <w:t>The idea that funds should follow the child</w:t>
      </w:r>
      <w:r w:rsidRPr="00495875">
        <w:rPr>
          <w:rStyle w:val="StyleUnderline"/>
        </w:rPr>
        <w:t xml:space="preserve"> (portability) </w:t>
      </w:r>
      <w:r w:rsidRPr="00495875">
        <w:rPr>
          <w:rStyle w:val="StyleUnderline"/>
          <w:highlight w:val="yellow"/>
        </w:rPr>
        <w:t xml:space="preserve">will </w:t>
      </w:r>
      <w:r w:rsidRPr="00495875">
        <w:rPr>
          <w:rStyle w:val="Emphasis"/>
          <w:highlight w:val="yellow"/>
        </w:rPr>
        <w:t>seriously reduce public school services</w:t>
      </w:r>
      <w:r w:rsidRPr="00495875">
        <w:rPr>
          <w:rStyle w:val="StyleUnderline"/>
          <w:highlight w:val="yellow"/>
        </w:rPr>
        <w:t xml:space="preserve">. Let’s </w:t>
      </w:r>
      <w:r w:rsidRPr="00495875">
        <w:rPr>
          <w:rStyle w:val="Emphasis"/>
          <w:highlight w:val="yellow"/>
        </w:rPr>
        <w:t>stop draining our public schools</w:t>
      </w:r>
      <w:r w:rsidRPr="00495875">
        <w:rPr>
          <w:sz w:val="16"/>
        </w:rPr>
        <w:t xml:space="preserve"> and work together to strengthen them.</w:t>
      </w:r>
    </w:p>
    <w:p w:rsidR="00C16E53" w:rsidRDefault="00C16E53" w:rsidP="00C16E53">
      <w:pPr>
        <w:pStyle w:val="Heading4"/>
      </w:pPr>
      <w:r>
        <w:t>Charter schools do not out achieve public schools, despite the ability to select students. Superior empirics prove.</w:t>
      </w:r>
    </w:p>
    <w:p w:rsidR="00C16E53" w:rsidRPr="00C16E53" w:rsidRDefault="00C16E53" w:rsidP="00C16E53">
      <w:r w:rsidRPr="00495875">
        <w:rPr>
          <w:rFonts w:eastAsiaTheme="majorEastAsia" w:cstheme="majorBidi"/>
          <w:b/>
          <w:iCs/>
          <w:sz w:val="26"/>
        </w:rPr>
        <w:t>Singer, 4-18-17</w:t>
      </w:r>
      <w:r>
        <w:t xml:space="preserve"> [Alan, a social studies educator at Hofstra University; “13 Questions That Scare Charter School Advocates13 Questions That Scare Charter School Advocates;” </w:t>
      </w:r>
      <w:proofErr w:type="spellStart"/>
      <w:r>
        <w:t>Alternet</w:t>
      </w:r>
      <w:proofErr w:type="spellEnd"/>
      <w:r>
        <w:t>, April 18, 2017; http://www.alternet.org/education/13-hard-questions-charter-schools-promoters-dont-want-taxpayers-ask?akid=15435.2594900.Uy1xlE&amp;rd=1&amp;src=newsletter1075740&amp;t=12]</w:t>
      </w:r>
    </w:p>
    <w:p w:rsidR="00495875" w:rsidRDefault="00495875" w:rsidP="00495875">
      <w:pPr>
        <w:rPr>
          <w:rStyle w:val="StyleUnderline"/>
        </w:rPr>
      </w:pPr>
      <w:r w:rsidRPr="00495875">
        <w:rPr>
          <w:rStyle w:val="StyleUnderline"/>
          <w:highlight w:val="yellow"/>
        </w:rPr>
        <w:t xml:space="preserve">Do charter schools get </w:t>
      </w:r>
      <w:r w:rsidRPr="00495875">
        <w:rPr>
          <w:rStyle w:val="Emphasis"/>
          <w:highlight w:val="yellow"/>
        </w:rPr>
        <w:t>better academic results</w:t>
      </w:r>
      <w:r w:rsidRPr="00495875">
        <w:rPr>
          <w:rStyle w:val="StyleUnderline"/>
          <w:highlight w:val="yellow"/>
        </w:rPr>
        <w:t xml:space="preserve"> than public schools? The charter school sector </w:t>
      </w:r>
      <w:r w:rsidRPr="00495875">
        <w:rPr>
          <w:rStyle w:val="Emphasis"/>
          <w:highlight w:val="yellow"/>
        </w:rPr>
        <w:t>does not</w:t>
      </w:r>
      <w:r w:rsidRPr="00495875">
        <w:rPr>
          <w:rStyle w:val="StyleUnderline"/>
        </w:rPr>
        <w:t xml:space="preserve"> </w:t>
      </w:r>
      <w:r w:rsidRPr="00C16E53">
        <w:rPr>
          <w:rStyle w:val="Emphasis"/>
          <w:highlight w:val="yellow"/>
        </w:rPr>
        <w:t>get better academic results</w:t>
      </w:r>
      <w:r w:rsidRPr="00495875">
        <w:rPr>
          <w:rStyle w:val="StyleUnderline"/>
          <w:highlight w:val="yellow"/>
        </w:rPr>
        <w:t xml:space="preserve"> than public schools and </w:t>
      </w:r>
      <w:r w:rsidRPr="00C16E53">
        <w:rPr>
          <w:rStyle w:val="Emphasis"/>
          <w:highlight w:val="yellow"/>
        </w:rPr>
        <w:t>often performs worse</w:t>
      </w:r>
      <w:r w:rsidRPr="00495875">
        <w:rPr>
          <w:rStyle w:val="StyleUnderline"/>
          <w:highlight w:val="yellow"/>
        </w:rPr>
        <w:t>.</w:t>
      </w:r>
      <w:r w:rsidRPr="00495875">
        <w:rPr>
          <w:highlight w:val="yellow"/>
        </w:rPr>
        <w:t xml:space="preserve"> </w:t>
      </w:r>
      <w:r w:rsidRPr="00495875">
        <w:rPr>
          <w:rStyle w:val="StyleUnderline"/>
          <w:highlight w:val="yellow"/>
        </w:rPr>
        <w:t xml:space="preserve">Charters sometimes </w:t>
      </w:r>
      <w:r w:rsidRPr="00C16E53">
        <w:rPr>
          <w:rStyle w:val="Emphasis"/>
          <w:highlight w:val="yellow"/>
        </w:rPr>
        <w:t>appear</w:t>
      </w:r>
      <w:r w:rsidRPr="00C16E53">
        <w:rPr>
          <w:rStyle w:val="Emphasis"/>
        </w:rPr>
        <w:t xml:space="preserve"> </w:t>
      </w:r>
      <w:r w:rsidRPr="00C16E53">
        <w:rPr>
          <w:rStyle w:val="Emphasis"/>
          <w:highlight w:val="yellow"/>
        </w:rPr>
        <w:t>to do better</w:t>
      </w:r>
      <w:r w:rsidRPr="00495875">
        <w:rPr>
          <w:rStyle w:val="StyleUnderline"/>
          <w:highlight w:val="yellow"/>
        </w:rPr>
        <w:t xml:space="preserve"> because they</w:t>
      </w:r>
      <w:r w:rsidRPr="00495875">
        <w:rPr>
          <w:rStyle w:val="StyleUnderline"/>
        </w:rPr>
        <w:t xml:space="preserve"> can </w:t>
      </w:r>
      <w:r w:rsidRPr="00C16E53">
        <w:rPr>
          <w:rStyle w:val="Emphasis"/>
          <w:highlight w:val="yellow"/>
        </w:rPr>
        <w:t>control</w:t>
      </w:r>
      <w:r w:rsidRPr="00C16E53">
        <w:rPr>
          <w:rStyle w:val="Emphasis"/>
        </w:rPr>
        <w:t xml:space="preserve"> </w:t>
      </w:r>
      <w:r w:rsidRPr="00495875">
        <w:rPr>
          <w:rStyle w:val="StyleUnderline"/>
        </w:rPr>
        <w:t xml:space="preserve">the </w:t>
      </w:r>
      <w:r w:rsidRPr="00495875">
        <w:rPr>
          <w:rStyle w:val="StyleUnderline"/>
          <w:highlight w:val="yellow"/>
        </w:rPr>
        <w:t xml:space="preserve">types of students they choose to serve. The </w:t>
      </w:r>
      <w:r w:rsidRPr="00C16E53">
        <w:rPr>
          <w:rStyle w:val="Emphasis"/>
          <w:highlight w:val="yellow"/>
        </w:rPr>
        <w:t>most rigorous and</w:t>
      </w:r>
      <w:r w:rsidRPr="00C16E53">
        <w:rPr>
          <w:rStyle w:val="Emphasis"/>
        </w:rPr>
        <w:t xml:space="preserve"> </w:t>
      </w:r>
      <w:r w:rsidRPr="00C16E53">
        <w:rPr>
          <w:rStyle w:val="Emphasis"/>
          <w:highlight w:val="yellow"/>
        </w:rPr>
        <w:t xml:space="preserve">most expensive study </w:t>
      </w:r>
      <w:r w:rsidRPr="00495875">
        <w:rPr>
          <w:rStyle w:val="StyleUnderline"/>
          <w:highlight w:val="yellow"/>
        </w:rPr>
        <w:t>of charter school performance commissioned by the</w:t>
      </w:r>
      <w:r w:rsidRPr="00495875">
        <w:rPr>
          <w:rStyle w:val="StyleUnderline"/>
        </w:rPr>
        <w:t xml:space="preserve"> U.S. </w:t>
      </w:r>
      <w:r w:rsidRPr="00495875">
        <w:rPr>
          <w:rStyle w:val="StyleUnderline"/>
          <w:highlight w:val="yellow"/>
        </w:rPr>
        <w:t xml:space="preserve">Department of </w:t>
      </w:r>
      <w:r w:rsidRPr="00495875">
        <w:rPr>
          <w:rStyle w:val="StyleUnderline"/>
          <w:highlight w:val="yellow"/>
        </w:rPr>
        <w:lastRenderedPageBreak/>
        <w:t>Education</w:t>
      </w:r>
      <w:r w:rsidRPr="00495875">
        <w:rPr>
          <w:rStyle w:val="StyleUnderline"/>
        </w:rPr>
        <w:t xml:space="preserve"> </w:t>
      </w:r>
      <w:r w:rsidRPr="00495875">
        <w:rPr>
          <w:rStyle w:val="StyleUnderline"/>
          <w:highlight w:val="yellow"/>
        </w:rPr>
        <w:t xml:space="preserve">found </w:t>
      </w:r>
      <w:r w:rsidRPr="00C16E53">
        <w:rPr>
          <w:rStyle w:val="Emphasis"/>
          <w:highlight w:val="yellow"/>
        </w:rPr>
        <w:t>no overall positive effect for charter schools</w:t>
      </w:r>
      <w:r w:rsidRPr="00495875">
        <w:rPr>
          <w:rStyle w:val="StyleUnderline"/>
        </w:rPr>
        <w:t xml:space="preserve">. </w:t>
      </w:r>
      <w:r w:rsidRPr="00495875">
        <w:rPr>
          <w:rStyle w:val="StyleUnderline"/>
          <w:highlight w:val="yellow"/>
        </w:rPr>
        <w:t>A recent study of charter schools in Texas found</w:t>
      </w:r>
      <w:r w:rsidRPr="00495875">
        <w:rPr>
          <w:rStyle w:val="StyleUnderline"/>
        </w:rPr>
        <w:t xml:space="preserve"> </w:t>
      </w:r>
      <w:r w:rsidRPr="00495875">
        <w:rPr>
          <w:rStyle w:val="StyleUnderline"/>
          <w:highlight w:val="yellow"/>
        </w:rPr>
        <w:t xml:space="preserve">charters overall have </w:t>
      </w:r>
      <w:r w:rsidRPr="00C16E53">
        <w:rPr>
          <w:rStyle w:val="Emphasis"/>
          <w:highlight w:val="yellow"/>
        </w:rPr>
        <w:t>no positive impact on test scores</w:t>
      </w:r>
      <w:r w:rsidRPr="00495875">
        <w:rPr>
          <w:rStyle w:val="StyleUnderline"/>
          <w:highlight w:val="yellow"/>
        </w:rPr>
        <w:t xml:space="preserve"> and have a </w:t>
      </w:r>
      <w:r w:rsidRPr="00C16E53">
        <w:rPr>
          <w:rStyle w:val="Emphasis"/>
          <w:highlight w:val="yellow"/>
        </w:rPr>
        <w:t xml:space="preserve">negative impact on earnings </w:t>
      </w:r>
      <w:r w:rsidRPr="00495875">
        <w:rPr>
          <w:rStyle w:val="StyleUnderline"/>
          <w:highlight w:val="yellow"/>
        </w:rPr>
        <w:t>later in</w:t>
      </w:r>
      <w:r w:rsidRPr="00495875">
        <w:rPr>
          <w:rStyle w:val="StyleUnderline"/>
        </w:rPr>
        <w:t xml:space="preserve"> </w:t>
      </w:r>
      <w:r w:rsidRPr="00495875">
        <w:rPr>
          <w:rStyle w:val="StyleUnderline"/>
          <w:highlight w:val="yellow"/>
        </w:rPr>
        <w:t xml:space="preserve">life. </w:t>
      </w:r>
      <w:r w:rsidRPr="00C16E53">
        <w:rPr>
          <w:rStyle w:val="Emphasis"/>
          <w:highlight w:val="yellow"/>
        </w:rPr>
        <w:t>Despite</w:t>
      </w:r>
      <w:r w:rsidRPr="00495875">
        <w:rPr>
          <w:rStyle w:val="StyleUnderline"/>
        </w:rPr>
        <w:t xml:space="preserve"> the </w:t>
      </w:r>
      <w:r w:rsidRPr="00C16E53">
        <w:rPr>
          <w:rStyle w:val="Emphasis"/>
          <w:highlight w:val="yellow"/>
        </w:rPr>
        <w:t xml:space="preserve">advantages </w:t>
      </w:r>
      <w:r w:rsidRPr="00495875">
        <w:rPr>
          <w:rStyle w:val="StyleUnderline"/>
          <w:highlight w:val="yellow"/>
        </w:rPr>
        <w:t>charter school have to selectively enroll students, concentrate instruction on</w:t>
      </w:r>
      <w:r w:rsidRPr="00495875">
        <w:rPr>
          <w:rStyle w:val="StyleUnderline"/>
        </w:rPr>
        <w:t xml:space="preserve"> </w:t>
      </w:r>
      <w:r w:rsidRPr="00495875">
        <w:rPr>
          <w:rStyle w:val="StyleUnderline"/>
          <w:highlight w:val="yellow"/>
        </w:rPr>
        <w:t>teaching to the test, and push out students who pose the most challenging academic and behavior</w:t>
      </w:r>
      <w:r w:rsidRPr="00495875">
        <w:rPr>
          <w:rStyle w:val="StyleUnderline"/>
        </w:rPr>
        <w:t xml:space="preserve"> problems, </w:t>
      </w:r>
      <w:r w:rsidRPr="00495875">
        <w:rPr>
          <w:rStyle w:val="StyleUnderline"/>
          <w:highlight w:val="yellow"/>
        </w:rPr>
        <w:t xml:space="preserve">these schools still </w:t>
      </w:r>
      <w:r w:rsidRPr="00C16E53">
        <w:rPr>
          <w:rStyle w:val="Emphasis"/>
          <w:highlight w:val="yellow"/>
        </w:rPr>
        <w:t>do not out-perform public schools</w:t>
      </w:r>
      <w:r w:rsidRPr="00495875">
        <w:rPr>
          <w:rStyle w:val="StyleUnderline"/>
          <w:highlight w:val="yellow"/>
        </w:rPr>
        <w:t>.</w:t>
      </w:r>
    </w:p>
    <w:p w:rsidR="002F5A64" w:rsidRDefault="002F5A64" w:rsidP="002F5A64">
      <w:pPr>
        <w:pStyle w:val="Heading4"/>
      </w:pPr>
      <w:r w:rsidRPr="002F5A64">
        <w:t>A new DC study demonstrates vouchers decrease educational achievement. Lower test scores prove.</w:t>
      </w:r>
    </w:p>
    <w:p w:rsidR="00F37680" w:rsidRPr="00F37680" w:rsidRDefault="00F37680" w:rsidP="00F37680">
      <w:r w:rsidRPr="00925146">
        <w:rPr>
          <w:rFonts w:eastAsiaTheme="majorEastAsia" w:cstheme="majorBidi"/>
          <w:b/>
          <w:iCs/>
          <w:sz w:val="26"/>
        </w:rPr>
        <w:t>Green, 4-28-17</w:t>
      </w:r>
      <w:r>
        <w:t xml:space="preserve"> [Erica, Education Reporter at the New York Times and former Educa</w:t>
      </w:r>
      <w:r w:rsidR="00925146">
        <w:t xml:space="preserve">tion Reporter at the Baltimore </w:t>
      </w:r>
      <w:r>
        <w:t>Sun; Master of Science in Journalism, Northwestern University; “</w:t>
      </w:r>
      <w:r w:rsidR="00925146">
        <w:t>Vouchers Found to Lower Test Scores in Washington Schools;” New York Times, April 28, 2017; https://www.nytimes.com/2017/04/28/us/politics/school-choice-betsy-devos.html]</w:t>
      </w:r>
    </w:p>
    <w:p w:rsidR="00F37680" w:rsidRDefault="00F37680" w:rsidP="00F37680">
      <w:pPr>
        <w:rPr>
          <w:rStyle w:val="StyleUnderline"/>
        </w:rPr>
      </w:pPr>
      <w:r w:rsidRPr="00F37680">
        <w:rPr>
          <w:sz w:val="16"/>
        </w:rPr>
        <w:t xml:space="preserve">The </w:t>
      </w:r>
      <w:r w:rsidRPr="00F37680">
        <w:rPr>
          <w:rStyle w:val="StyleUnderline"/>
          <w:highlight w:val="yellow"/>
        </w:rPr>
        <w:t>examination of the D.C. Opportunity Scholarship Program, the only federally funded voucher program in the country, by the</w:t>
      </w:r>
      <w:r w:rsidRPr="00F37680">
        <w:rPr>
          <w:sz w:val="16"/>
        </w:rPr>
        <w:t xml:space="preserve"> department’s </w:t>
      </w:r>
      <w:r w:rsidRPr="00F37680">
        <w:rPr>
          <w:rStyle w:val="StyleUnderline"/>
          <w:highlight w:val="yellow"/>
        </w:rPr>
        <w:t>Institute of Education Sciences, found</w:t>
      </w:r>
      <w:r w:rsidRPr="00F37680">
        <w:rPr>
          <w:rStyle w:val="StyleUnderline"/>
        </w:rPr>
        <w:t xml:space="preserve"> that </w:t>
      </w:r>
      <w:r w:rsidRPr="00F37680">
        <w:rPr>
          <w:rStyle w:val="StyleUnderline"/>
          <w:highlight w:val="yellow"/>
        </w:rPr>
        <w:t>students who attended a</w:t>
      </w:r>
      <w:r w:rsidRPr="00F37680">
        <w:rPr>
          <w:rStyle w:val="StyleUnderline"/>
        </w:rPr>
        <w:t xml:space="preserve"> </w:t>
      </w:r>
      <w:r w:rsidRPr="00F37680">
        <w:rPr>
          <w:rStyle w:val="StyleUnderline"/>
          <w:highlight w:val="yellow"/>
        </w:rPr>
        <w:t xml:space="preserve">private school through the program </w:t>
      </w:r>
      <w:r w:rsidRPr="00F37680">
        <w:rPr>
          <w:rStyle w:val="Emphasis"/>
          <w:highlight w:val="yellow"/>
        </w:rPr>
        <w:t>performed worse</w:t>
      </w:r>
      <w:r w:rsidRPr="00F37680">
        <w:rPr>
          <w:rStyle w:val="StyleUnderline"/>
          <w:highlight w:val="yellow"/>
        </w:rPr>
        <w:t xml:space="preserve"> on standardized tests than their </w:t>
      </w:r>
      <w:proofErr w:type="gramStart"/>
      <w:r w:rsidRPr="00F37680">
        <w:rPr>
          <w:rStyle w:val="StyleUnderline"/>
          <w:highlight w:val="yellow"/>
        </w:rPr>
        <w:t>public school</w:t>
      </w:r>
      <w:proofErr w:type="gramEnd"/>
      <w:r w:rsidRPr="00F37680">
        <w:rPr>
          <w:rStyle w:val="StyleUnderline"/>
        </w:rPr>
        <w:t xml:space="preserve"> </w:t>
      </w:r>
      <w:r w:rsidRPr="00F37680">
        <w:rPr>
          <w:rStyle w:val="StyleUnderline"/>
          <w:highlight w:val="yellow"/>
        </w:rPr>
        <w:t>counterparts who did not use</w:t>
      </w:r>
      <w:r w:rsidRPr="00F37680">
        <w:rPr>
          <w:rStyle w:val="StyleUnderline"/>
        </w:rPr>
        <w:t xml:space="preserve"> the </w:t>
      </w:r>
      <w:r w:rsidRPr="00F37680">
        <w:rPr>
          <w:rStyle w:val="StyleUnderline"/>
          <w:highlight w:val="yellow"/>
        </w:rPr>
        <w:t>vouchers. Among students who attended poor-performing public</w:t>
      </w:r>
      <w:r w:rsidRPr="00F37680">
        <w:rPr>
          <w:rStyle w:val="StyleUnderline"/>
        </w:rPr>
        <w:t xml:space="preserve"> </w:t>
      </w:r>
      <w:r w:rsidRPr="00F37680">
        <w:rPr>
          <w:rStyle w:val="StyleUnderline"/>
          <w:highlight w:val="yellow"/>
        </w:rPr>
        <w:t>schools</w:t>
      </w:r>
      <w:r w:rsidRPr="00F37680">
        <w:rPr>
          <w:rStyle w:val="StyleUnderline"/>
        </w:rPr>
        <w:t xml:space="preserve"> — the </w:t>
      </w:r>
      <w:r w:rsidRPr="00F37680">
        <w:rPr>
          <w:rStyle w:val="StyleUnderline"/>
          <w:highlight w:val="yellow"/>
        </w:rPr>
        <w:t>targets of this and other voucher programs</w:t>
      </w:r>
      <w:r w:rsidRPr="00F37680">
        <w:rPr>
          <w:rStyle w:val="StyleUnderline"/>
        </w:rPr>
        <w:t xml:space="preserve"> — </w:t>
      </w:r>
      <w:r w:rsidRPr="00F37680">
        <w:rPr>
          <w:rStyle w:val="StyleUnderline"/>
          <w:highlight w:val="yellow"/>
        </w:rPr>
        <w:t xml:space="preserve">there was </w:t>
      </w:r>
      <w:r w:rsidRPr="00F37680">
        <w:rPr>
          <w:rStyle w:val="Emphasis"/>
          <w:highlight w:val="yellow"/>
        </w:rPr>
        <w:t>no significant effect</w:t>
      </w:r>
      <w:r w:rsidRPr="00F37680">
        <w:rPr>
          <w:rStyle w:val="StyleUnderline"/>
          <w:highlight w:val="yellow"/>
        </w:rPr>
        <w:t xml:space="preserve"> on achievement. Researchers and experts said the report offered a </w:t>
      </w:r>
      <w:r w:rsidRPr="00F37680">
        <w:rPr>
          <w:rStyle w:val="Emphasis"/>
          <w:highlight w:val="yellow"/>
        </w:rPr>
        <w:t>valuable</w:t>
      </w:r>
      <w:r w:rsidRPr="00F37680">
        <w:rPr>
          <w:rStyle w:val="Emphasis"/>
        </w:rPr>
        <w:t>,</w:t>
      </w:r>
      <w:r w:rsidRPr="00F37680">
        <w:rPr>
          <w:sz w:val="16"/>
        </w:rPr>
        <w:t xml:space="preserve"> if limited, </w:t>
      </w:r>
      <w:r w:rsidRPr="00F37680">
        <w:rPr>
          <w:rStyle w:val="StyleUnderline"/>
          <w:highlight w:val="yellow"/>
        </w:rPr>
        <w:t>snapshot of the program that was based on a one-year study of 1,700 students</w:t>
      </w:r>
      <w:r w:rsidRPr="00F37680">
        <w:rPr>
          <w:rStyle w:val="StyleUnderline"/>
        </w:rPr>
        <w:t xml:space="preserve"> </w:t>
      </w:r>
      <w:r w:rsidRPr="00F37680">
        <w:rPr>
          <w:sz w:val="16"/>
        </w:rPr>
        <w:t xml:space="preserve">— 995 who were selected through a lottery to receive scholarship offers, and 776 who were not. The program was established in 2004 during Mr. Boehner’s tenure as chairman of the House Committee on Education and the Workforce, and he proposed the legislation to reauthorize it in 2011 under the Scholarships for Opportunity and Results Act. Congress also mandated an independent evaluation of the program. The report, released Thursday, was well underway before the 2016 election, but it comes as President Trump and Ms. DeVos press Congress to devote hundreds of millions of dollars to a voucher program as part of a $1.4 billion plan to expand school choice among private, parochial and public charter schools — a move that critics say would cripple the public education system. Researchers said that the Washington program was not intended to make a case for or against a national voucher system. The city has a robust choice of charter and private schools, and public schools have significantly improved in the past decade — conditions not mirrored in other school districts. “In D.C., it’s good to think of this as a study of value added to an environment that is already rich with school choice,” said Marsha Silverberg, who oversaw the evaluation for the Institute of Education Sciences. Still, </w:t>
      </w:r>
      <w:r w:rsidRPr="00F37680">
        <w:rPr>
          <w:rStyle w:val="StyleUnderline"/>
        </w:rPr>
        <w:t xml:space="preserve">the </w:t>
      </w:r>
      <w:r w:rsidRPr="00F37680">
        <w:rPr>
          <w:rStyle w:val="StyleUnderline"/>
          <w:highlight w:val="yellow"/>
        </w:rPr>
        <w:t xml:space="preserve">results are </w:t>
      </w:r>
      <w:r w:rsidRPr="00F37680">
        <w:rPr>
          <w:rStyle w:val="Emphasis"/>
          <w:highlight w:val="yellow"/>
        </w:rPr>
        <w:t xml:space="preserve">sizable </w:t>
      </w:r>
      <w:r w:rsidRPr="00F37680">
        <w:rPr>
          <w:rStyle w:val="StyleUnderline"/>
          <w:highlight w:val="yellow"/>
        </w:rPr>
        <w:t xml:space="preserve">enough to conclude that students who were </w:t>
      </w:r>
      <w:r w:rsidRPr="00F37680">
        <w:rPr>
          <w:rStyle w:val="Emphasis"/>
          <w:highlight w:val="yellow"/>
        </w:rPr>
        <w:t>not selected for vouchers fared better academically</w:t>
      </w:r>
      <w:r w:rsidRPr="00F37680">
        <w:rPr>
          <w:rStyle w:val="StyleUnderline"/>
          <w:highlight w:val="yellow"/>
        </w:rPr>
        <w:t>. Math</w:t>
      </w:r>
      <w:r w:rsidRPr="00F37680">
        <w:rPr>
          <w:rStyle w:val="StyleUnderline"/>
        </w:rPr>
        <w:t xml:space="preserve"> </w:t>
      </w:r>
      <w:r w:rsidRPr="00F37680">
        <w:rPr>
          <w:rStyle w:val="StyleUnderline"/>
          <w:highlight w:val="yellow"/>
        </w:rPr>
        <w:t>scores among students who used</w:t>
      </w:r>
      <w:r w:rsidRPr="00F37680">
        <w:rPr>
          <w:rStyle w:val="StyleUnderline"/>
        </w:rPr>
        <w:t xml:space="preserve"> the </w:t>
      </w:r>
      <w:r w:rsidRPr="00F37680">
        <w:rPr>
          <w:rStyle w:val="StyleUnderline"/>
          <w:highlight w:val="yellow"/>
        </w:rPr>
        <w:t xml:space="preserve">vouchers were </w:t>
      </w:r>
      <w:r w:rsidRPr="00F37680">
        <w:rPr>
          <w:rStyle w:val="StyleUnderline"/>
        </w:rPr>
        <w:t>roughly</w:t>
      </w:r>
      <w:r w:rsidRPr="00F37680">
        <w:rPr>
          <w:rStyle w:val="StyleUnderline"/>
          <w:highlight w:val="yellow"/>
        </w:rPr>
        <w:t xml:space="preserve"> </w:t>
      </w:r>
      <w:r w:rsidRPr="00F37680">
        <w:rPr>
          <w:rStyle w:val="Emphasis"/>
          <w:highlight w:val="yellow"/>
        </w:rPr>
        <w:t>seven percentage points lower</w:t>
      </w:r>
      <w:r w:rsidRPr="00F37680">
        <w:rPr>
          <w:rStyle w:val="StyleUnderline"/>
          <w:highlight w:val="yellow"/>
        </w:rPr>
        <w:t xml:space="preserve"> than</w:t>
      </w:r>
      <w:r w:rsidRPr="00F37680">
        <w:rPr>
          <w:rStyle w:val="StyleUnderline"/>
        </w:rPr>
        <w:t xml:space="preserve"> </w:t>
      </w:r>
      <w:r w:rsidRPr="00F37680">
        <w:rPr>
          <w:rStyle w:val="StyleUnderline"/>
          <w:highlight w:val="yellow"/>
        </w:rPr>
        <w:t>students who were not selected</w:t>
      </w:r>
      <w:r w:rsidRPr="00F37680">
        <w:rPr>
          <w:rStyle w:val="StyleUnderline"/>
        </w:rPr>
        <w:t xml:space="preserve">. </w:t>
      </w:r>
      <w:r w:rsidRPr="00F37680">
        <w:rPr>
          <w:rStyle w:val="StyleUnderline"/>
          <w:highlight w:val="yellow"/>
        </w:rPr>
        <w:t xml:space="preserve">The </w:t>
      </w:r>
      <w:r w:rsidRPr="00F37680">
        <w:rPr>
          <w:rStyle w:val="Emphasis"/>
          <w:highlight w:val="yellow"/>
        </w:rPr>
        <w:t>negative academic effect</w:t>
      </w:r>
      <w:r w:rsidRPr="00F37680">
        <w:rPr>
          <w:rStyle w:val="StyleUnderline"/>
          <w:highlight w:val="yellow"/>
        </w:rPr>
        <w:t xml:space="preserve"> was </w:t>
      </w:r>
      <w:r w:rsidRPr="00F37680">
        <w:rPr>
          <w:rStyle w:val="Emphasis"/>
          <w:highlight w:val="yellow"/>
        </w:rPr>
        <w:t>even more pronounced</w:t>
      </w:r>
      <w:r w:rsidRPr="00F37680">
        <w:rPr>
          <w:rStyle w:val="StyleUnderline"/>
          <w:highlight w:val="yellow"/>
        </w:rPr>
        <w:t xml:space="preserve"> for students who were not attending a low-performing school when they were awarded the vouchers — their scores</w:t>
      </w:r>
      <w:r w:rsidRPr="00F37680">
        <w:rPr>
          <w:rStyle w:val="StyleUnderline"/>
        </w:rPr>
        <w:t xml:space="preserve"> </w:t>
      </w:r>
      <w:r w:rsidRPr="00F37680">
        <w:rPr>
          <w:rStyle w:val="StyleUnderline"/>
          <w:highlight w:val="yellow"/>
        </w:rPr>
        <w:t xml:space="preserve">were </w:t>
      </w:r>
      <w:r w:rsidRPr="00F37680">
        <w:rPr>
          <w:rStyle w:val="Emphasis"/>
          <w:highlight w:val="yellow"/>
        </w:rPr>
        <w:t>14.6 percentage points lower in reading</w:t>
      </w:r>
      <w:r w:rsidRPr="00F37680">
        <w:rPr>
          <w:rStyle w:val="StyleUnderline"/>
          <w:highlight w:val="yellow"/>
        </w:rPr>
        <w:t xml:space="preserve"> and </w:t>
      </w:r>
      <w:r w:rsidRPr="00F37680">
        <w:rPr>
          <w:rStyle w:val="Emphasis"/>
          <w:highlight w:val="yellow"/>
        </w:rPr>
        <w:t>18.3 percentage points lower in math</w:t>
      </w:r>
      <w:r w:rsidRPr="00F37680">
        <w:rPr>
          <w:rStyle w:val="StyleUnderline"/>
          <w:highlight w:val="yellow"/>
        </w:rPr>
        <w:t xml:space="preserve"> — and for</w:t>
      </w:r>
      <w:r w:rsidRPr="00F37680">
        <w:rPr>
          <w:rStyle w:val="StyleUnderline"/>
        </w:rPr>
        <w:t xml:space="preserve"> </w:t>
      </w:r>
      <w:r w:rsidRPr="00F37680">
        <w:rPr>
          <w:rStyle w:val="StyleUnderline"/>
          <w:highlight w:val="yellow"/>
        </w:rPr>
        <w:t>students in elementary school.</w:t>
      </w:r>
    </w:p>
    <w:p w:rsidR="00925146" w:rsidRPr="00925146" w:rsidRDefault="00925146" w:rsidP="00925146">
      <w:pPr>
        <w:pStyle w:val="Heading4"/>
      </w:pPr>
      <w:r w:rsidRPr="00925146">
        <w:t>The DC study supports prior research indicating no improvement or negative achievement for voucher programs.</w:t>
      </w:r>
    </w:p>
    <w:p w:rsidR="00925146" w:rsidRDefault="00925146" w:rsidP="00925146">
      <w:r w:rsidRPr="00925146">
        <w:rPr>
          <w:rFonts w:eastAsiaTheme="majorEastAsia" w:cstheme="majorBidi"/>
          <w:b/>
          <w:iCs/>
          <w:sz w:val="26"/>
        </w:rPr>
        <w:t>Green, 4-28-17</w:t>
      </w:r>
      <w:r>
        <w:t xml:space="preserve"> [Erica, Education Reporter at the New York Times and former Education Reporter at the Baltimore Sun; Master of Science in Journalism, Northwestern University; “Vouchers Found to Lower Test Scores in Washington Schools;” New York Times, April 28, 2017; </w:t>
      </w:r>
      <w:hyperlink r:id="rId6" w:history="1">
        <w:r w:rsidRPr="006B5E69">
          <w:rPr>
            <w:rStyle w:val="Hyperlink"/>
          </w:rPr>
          <w:t>https://www.nytimes.com/2017/04/28/us/politics/school-choice-betsy-devos.html</w:t>
        </w:r>
      </w:hyperlink>
      <w:r>
        <w:t>]</w:t>
      </w:r>
    </w:p>
    <w:p w:rsidR="00F37680" w:rsidRPr="00F37680" w:rsidRDefault="00925146" w:rsidP="00F37680">
      <w:r w:rsidRPr="00925146">
        <w:rPr>
          <w:rStyle w:val="StyleUnderline"/>
          <w:highlight w:val="yellow"/>
        </w:rPr>
        <w:t>The (DC) report adds to mounting evidence that voucher programs across the country</w:t>
      </w:r>
      <w:r>
        <w:t xml:space="preserve">, which are often seen as an alternative to inferior public schools, </w:t>
      </w:r>
      <w:r w:rsidRPr="00925146">
        <w:rPr>
          <w:rStyle w:val="StyleUnderline"/>
          <w:highlight w:val="yellow"/>
        </w:rPr>
        <w:t xml:space="preserve">are producing </w:t>
      </w:r>
      <w:r w:rsidRPr="00925146">
        <w:rPr>
          <w:rStyle w:val="Emphasis"/>
          <w:highlight w:val="yellow"/>
        </w:rPr>
        <w:t>mixed academic results</w:t>
      </w:r>
      <w:r w:rsidRPr="00925146">
        <w:rPr>
          <w:rStyle w:val="StyleUnderline"/>
          <w:highlight w:val="yellow"/>
        </w:rPr>
        <w:t xml:space="preserve">. Recent examinations of programs in Indiana, Louisiana, Ohio and Wisconsin have drawn </w:t>
      </w:r>
      <w:r w:rsidRPr="00925146">
        <w:rPr>
          <w:rStyle w:val="Emphasis"/>
          <w:highlight w:val="yellow"/>
        </w:rPr>
        <w:t>similar conclusions</w:t>
      </w:r>
      <w:r w:rsidRPr="00925146">
        <w:rPr>
          <w:rStyle w:val="StyleUnderline"/>
        </w:rPr>
        <w:t>.</w:t>
      </w:r>
    </w:p>
    <w:p w:rsidR="005E59FE" w:rsidRDefault="005E59FE" w:rsidP="005E59FE">
      <w:pPr>
        <w:pStyle w:val="Heading4"/>
      </w:pPr>
      <w:r w:rsidRPr="005E59FE">
        <w:lastRenderedPageBreak/>
        <w:t>At most, charter schools lead to only marginally better student achievement than traditional public schools.</w:t>
      </w:r>
      <w:r w:rsidR="00256111">
        <w:t xml:space="preserve"> Empirics prove.</w:t>
      </w:r>
    </w:p>
    <w:p w:rsidR="00256111" w:rsidRPr="00256111" w:rsidRDefault="00256111" w:rsidP="00256111">
      <w:proofErr w:type="spellStart"/>
      <w:r w:rsidRPr="00256111">
        <w:rPr>
          <w:rFonts w:eastAsiaTheme="majorEastAsia" w:cstheme="majorBidi"/>
          <w:b/>
          <w:iCs/>
          <w:sz w:val="26"/>
        </w:rPr>
        <w:t>Kaffer</w:t>
      </w:r>
      <w:proofErr w:type="spellEnd"/>
      <w:r w:rsidRPr="00256111">
        <w:rPr>
          <w:rFonts w:eastAsiaTheme="majorEastAsia" w:cstheme="majorBidi"/>
          <w:b/>
          <w:iCs/>
          <w:sz w:val="26"/>
        </w:rPr>
        <w:t>, 5-12-17</w:t>
      </w:r>
      <w:r>
        <w:t xml:space="preserve"> [Nancy, award-winning columnist and member of the editorial board at the Detroit Free Press. </w:t>
      </w:r>
      <w:proofErr w:type="spellStart"/>
      <w:r>
        <w:t>Kaffer</w:t>
      </w:r>
      <w:proofErr w:type="spellEnd"/>
      <w:r>
        <w:t xml:space="preserve"> writes about politics, policy and the complicated relationship between the two, and is a regular guest on WDIV-TV’s “Flashpoint,” NPR’s “Detroit Today,” Michigan Radio’s “Stateside” and Detroit Public Television’s “</w:t>
      </w:r>
      <w:proofErr w:type="spellStart"/>
      <w:r>
        <w:t>MiWeek</w:t>
      </w:r>
      <w:proofErr w:type="spellEnd"/>
      <w:r>
        <w:t xml:space="preserve">.” She’s also a contributor to The Daily Beast, writing about state and national politics, policy and culture. </w:t>
      </w:r>
      <w:proofErr w:type="spellStart"/>
      <w:r>
        <w:t>Kaffer</w:t>
      </w:r>
      <w:proofErr w:type="spellEnd"/>
      <w:r>
        <w:t xml:space="preserve"> previously served as a staff writer for Crain’s Detroit Business, covering small business, retail, city government and Michigan’s economy; “School choice, Secretary DeVos? Let's try good choices;” Detroit Free Press, May 12, 2017; http://www.freep.com/story/opinion/columnists/nancy-kaffer/2017/05/12/betsy-devos-choice-michigan/317829001/]</w:t>
      </w:r>
    </w:p>
    <w:p w:rsidR="005E59FE" w:rsidRDefault="005E59FE" w:rsidP="005E59FE">
      <w:pPr>
        <w:rPr>
          <w:rStyle w:val="Emphasis"/>
        </w:rPr>
      </w:pPr>
      <w:r w:rsidRPr="00256111">
        <w:rPr>
          <w:sz w:val="16"/>
        </w:rPr>
        <w:t xml:space="preserve">DeVos' ostensible qualifications to lead the U.S. Department of Education arise from her long advocacy for school choice, a lobby that, here in Michigan, she and members of her family largely created and funded. </w:t>
      </w:r>
      <w:r w:rsidRPr="00256111">
        <w:rPr>
          <w:rStyle w:val="StyleUnderline"/>
          <w:highlight w:val="yellow"/>
        </w:rPr>
        <w:t>DeVos seems to</w:t>
      </w:r>
      <w:r w:rsidRPr="00256111">
        <w:rPr>
          <w:sz w:val="16"/>
        </w:rPr>
        <w:t xml:space="preserve"> genuinely </w:t>
      </w:r>
      <w:r w:rsidRPr="00256111">
        <w:rPr>
          <w:rStyle w:val="StyleUnderline"/>
          <w:highlight w:val="yellow"/>
        </w:rPr>
        <w:t>believe</w:t>
      </w:r>
      <w:r w:rsidRPr="00256111">
        <w:rPr>
          <w:sz w:val="16"/>
        </w:rPr>
        <w:t xml:space="preserve"> that </w:t>
      </w:r>
      <w:r w:rsidRPr="00256111">
        <w:rPr>
          <w:rStyle w:val="StyleUnderline"/>
          <w:highlight w:val="yellow"/>
        </w:rPr>
        <w:t>school choice is a</w:t>
      </w:r>
      <w:r w:rsidRPr="00256111">
        <w:rPr>
          <w:rStyle w:val="StyleUnderline"/>
        </w:rPr>
        <w:t xml:space="preserve"> </w:t>
      </w:r>
      <w:r w:rsidRPr="00256111">
        <w:rPr>
          <w:rStyle w:val="StyleUnderline"/>
          <w:highlight w:val="yellow"/>
        </w:rPr>
        <w:t>boon for kids trapped in failing, urban</w:t>
      </w:r>
      <w:r w:rsidRPr="00256111">
        <w:rPr>
          <w:sz w:val="16"/>
          <w:highlight w:val="yellow"/>
        </w:rPr>
        <w:t xml:space="preserve"> </w:t>
      </w:r>
      <w:r w:rsidRPr="00256111">
        <w:rPr>
          <w:rStyle w:val="StyleUnderline"/>
          <w:highlight w:val="yellow"/>
        </w:rPr>
        <w:t xml:space="preserve">school districts, </w:t>
      </w:r>
      <w:r w:rsidRPr="00256111">
        <w:rPr>
          <w:rStyle w:val="Emphasis"/>
          <w:highlight w:val="yellow"/>
        </w:rPr>
        <w:t>despite abundant evidence to the contrary</w:t>
      </w:r>
      <w:r w:rsidRPr="00256111">
        <w:rPr>
          <w:sz w:val="16"/>
          <w:highlight w:val="yellow"/>
        </w:rPr>
        <w:t xml:space="preserve">. </w:t>
      </w:r>
      <w:r w:rsidRPr="00256111">
        <w:rPr>
          <w:rStyle w:val="StyleUnderline"/>
          <w:highlight w:val="yellow"/>
        </w:rPr>
        <w:t>While</w:t>
      </w:r>
      <w:r w:rsidRPr="00256111">
        <w:rPr>
          <w:rStyle w:val="StyleUnderline"/>
        </w:rPr>
        <w:t xml:space="preserve"> </w:t>
      </w:r>
      <w:r w:rsidRPr="00256111">
        <w:rPr>
          <w:rStyle w:val="StyleUnderline"/>
          <w:highlight w:val="yellow"/>
        </w:rPr>
        <w:t xml:space="preserve">charter schools deliver </w:t>
      </w:r>
      <w:r w:rsidRPr="00256111">
        <w:rPr>
          <w:rStyle w:val="Emphasis"/>
          <w:highlight w:val="yellow"/>
        </w:rPr>
        <w:t>marginally better, albeit uneven, results</w:t>
      </w:r>
      <w:r w:rsidRPr="00256111">
        <w:rPr>
          <w:rStyle w:val="StyleUnderline"/>
          <w:highlight w:val="yellow"/>
        </w:rPr>
        <w:t xml:space="preserve"> than traditional public schools, the</w:t>
      </w:r>
      <w:r w:rsidRPr="00256111">
        <w:rPr>
          <w:rStyle w:val="StyleUnderline"/>
        </w:rPr>
        <w:t xml:space="preserve"> </w:t>
      </w:r>
      <w:r w:rsidRPr="00256111">
        <w:rPr>
          <w:rStyle w:val="StyleUnderline"/>
          <w:highlight w:val="yellow"/>
        </w:rPr>
        <w:t>promise behind</w:t>
      </w:r>
      <w:r w:rsidRPr="00256111">
        <w:rPr>
          <w:rStyle w:val="StyleUnderline"/>
        </w:rPr>
        <w:t xml:space="preserve"> the </w:t>
      </w:r>
      <w:r w:rsidRPr="00256111">
        <w:rPr>
          <w:rStyle w:val="StyleUnderline"/>
          <w:highlight w:val="yellow"/>
        </w:rPr>
        <w:t xml:space="preserve">creation of charter schools was that they'd offer </w:t>
      </w:r>
      <w:r w:rsidRPr="00256111">
        <w:rPr>
          <w:rStyle w:val="Emphasis"/>
          <w:highlight w:val="yellow"/>
        </w:rPr>
        <w:t>tremendously better choices</w:t>
      </w:r>
      <w:r w:rsidRPr="00256111">
        <w:rPr>
          <w:rStyle w:val="StyleUnderline"/>
          <w:highlight w:val="yellow"/>
        </w:rPr>
        <w:t xml:space="preserve">. </w:t>
      </w:r>
      <w:r w:rsidRPr="00256111">
        <w:rPr>
          <w:rStyle w:val="Emphasis"/>
          <w:highlight w:val="yellow"/>
        </w:rPr>
        <w:t>They</w:t>
      </w:r>
      <w:r w:rsidRPr="00256111">
        <w:rPr>
          <w:rStyle w:val="Emphasis"/>
        </w:rPr>
        <w:t xml:space="preserve"> </w:t>
      </w:r>
      <w:r w:rsidRPr="00256111">
        <w:rPr>
          <w:rStyle w:val="Emphasis"/>
          <w:highlight w:val="yellow"/>
        </w:rPr>
        <w:t>haven't.</w:t>
      </w:r>
      <w:r w:rsidRPr="00256111">
        <w:rPr>
          <w:rStyle w:val="Emphasis"/>
        </w:rPr>
        <w:t xml:space="preserve"> </w:t>
      </w:r>
    </w:p>
    <w:p w:rsidR="009D57B3" w:rsidRDefault="009D57B3" w:rsidP="009D57B3">
      <w:pPr>
        <w:pStyle w:val="Heading4"/>
      </w:pPr>
      <w:r w:rsidRPr="009D57B3">
        <w:t>Charter schools have not consistently produced superior academic gains over traditional public schools. In many cases, achievement worsens.</w:t>
      </w:r>
    </w:p>
    <w:p w:rsidR="009D57B3" w:rsidRDefault="009D57B3" w:rsidP="009D57B3">
      <w:r w:rsidRPr="00425F85">
        <w:rPr>
          <w:rFonts w:eastAsiaTheme="majorEastAsia" w:cstheme="majorBidi"/>
          <w:b/>
          <w:iCs/>
          <w:sz w:val="26"/>
        </w:rPr>
        <w:t>Darling-Hammond, 3-9-17</w:t>
      </w:r>
      <w:r>
        <w:t xml:space="preserve"> [Linda, ﻿ Professor Emeritus of Education at Stanford University and President of the Learning Policy Institute; “﻿ Education for Sale?” The Nation, March 9, 2017; </w:t>
      </w:r>
      <w:hyperlink r:id="rId7" w:history="1">
        <w:r w:rsidRPr="00365F3C">
          <w:rPr>
            <w:rStyle w:val="Hyperlink"/>
          </w:rPr>
          <w:t>https://www.thenation.com/article/can-the-education-system-survive-betsy-devoss-extreme-school-choice-agenda/</w:t>
        </w:r>
      </w:hyperlink>
      <w:r>
        <w:t>]</w:t>
      </w:r>
    </w:p>
    <w:p w:rsidR="009D57B3" w:rsidRDefault="009D57B3" w:rsidP="009D57B3">
      <w:pPr>
        <w:rPr>
          <w:rStyle w:val="StyleUnderline"/>
        </w:rPr>
      </w:pPr>
      <w:r w:rsidRPr="009D57B3">
        <w:rPr>
          <w:sz w:val="16"/>
        </w:rPr>
        <w:t xml:space="preserve">﻿ Despite the rush to trade district-run public schools for privately managed options, the </w:t>
      </w:r>
      <w:r w:rsidRPr="009D57B3">
        <w:rPr>
          <w:rStyle w:val="StyleUnderline"/>
          <w:highlight w:val="yellow"/>
        </w:rPr>
        <w:t xml:space="preserve">research has found </w:t>
      </w:r>
      <w:r w:rsidRPr="009D57B3">
        <w:rPr>
          <w:rStyle w:val="Emphasis"/>
          <w:highlight w:val="yellow"/>
        </w:rPr>
        <w:t>mixed results</w:t>
      </w:r>
      <w:r w:rsidRPr="009D57B3">
        <w:rPr>
          <w:rStyle w:val="StyleUnderline"/>
          <w:highlight w:val="yellow"/>
        </w:rPr>
        <w:t xml:space="preserve"> for both voucher programs and charter schools, with some charters doing better and others</w:t>
      </w:r>
      <w:r w:rsidRPr="009D57B3">
        <w:rPr>
          <w:rStyle w:val="StyleUnderline"/>
        </w:rPr>
        <w:t xml:space="preserve"> doing </w:t>
      </w:r>
      <w:r w:rsidRPr="009D57B3">
        <w:rPr>
          <w:rStyle w:val="StyleUnderline"/>
          <w:highlight w:val="yellow"/>
        </w:rPr>
        <w:t>worse than</w:t>
      </w:r>
      <w:r w:rsidRPr="009D57B3">
        <w:rPr>
          <w:rStyle w:val="StyleUnderline"/>
        </w:rPr>
        <w:t xml:space="preserve"> </w:t>
      </w:r>
      <w:r w:rsidRPr="009D57B3">
        <w:rPr>
          <w:rStyle w:val="StyleUnderline"/>
          <w:highlight w:val="yellow"/>
        </w:rPr>
        <w:t>public schools</w:t>
      </w:r>
      <w:r w:rsidRPr="009D57B3">
        <w:rPr>
          <w:sz w:val="16"/>
          <w:highlight w:val="yellow"/>
        </w:rPr>
        <w:t>.</w:t>
      </w:r>
      <w:r w:rsidRPr="009D57B3">
        <w:rPr>
          <w:sz w:val="16"/>
        </w:rPr>
        <w:t xml:space="preserve"> For example, </w:t>
      </w:r>
      <w:r w:rsidRPr="009D57B3">
        <w:rPr>
          <w:rStyle w:val="StyleUnderline"/>
          <w:highlight w:val="yellow"/>
        </w:rPr>
        <w:t>a large-scale study of student data from 16 states by Stanford</w:t>
      </w:r>
      <w:r w:rsidRPr="009D57B3">
        <w:rPr>
          <w:rStyle w:val="StyleUnderline"/>
        </w:rPr>
        <w:t xml:space="preserve">’s Center for Research on Education Outcomes </w:t>
      </w:r>
      <w:r w:rsidRPr="009D57B3">
        <w:rPr>
          <w:rStyle w:val="StyleUnderline"/>
          <w:highlight w:val="yellow"/>
        </w:rPr>
        <w:t>found</w:t>
      </w:r>
      <w:r w:rsidRPr="009D57B3">
        <w:rPr>
          <w:rStyle w:val="StyleUnderline"/>
        </w:rPr>
        <w:t xml:space="preserve"> that </w:t>
      </w:r>
      <w:r w:rsidRPr="009D57B3">
        <w:rPr>
          <w:rStyle w:val="Emphasis"/>
          <w:highlight w:val="yellow"/>
        </w:rPr>
        <w:t>only 17 percent</w:t>
      </w:r>
      <w:r w:rsidRPr="009D57B3">
        <w:rPr>
          <w:rStyle w:val="StyleUnderline"/>
          <w:highlight w:val="yellow"/>
        </w:rPr>
        <w:t xml:space="preserve"> of charters produced academic gains that</w:t>
      </w:r>
      <w:r w:rsidRPr="009D57B3">
        <w:rPr>
          <w:rStyle w:val="StyleUnderline"/>
        </w:rPr>
        <w:t xml:space="preserve"> </w:t>
      </w:r>
      <w:r w:rsidRPr="009D57B3">
        <w:rPr>
          <w:rStyle w:val="StyleUnderline"/>
          <w:highlight w:val="yellow"/>
        </w:rPr>
        <w:t xml:space="preserve">were </w:t>
      </w:r>
      <w:r w:rsidRPr="009D57B3">
        <w:rPr>
          <w:rStyle w:val="Emphasis"/>
          <w:highlight w:val="yellow"/>
        </w:rPr>
        <w:t>better</w:t>
      </w:r>
      <w:r w:rsidRPr="009D57B3">
        <w:rPr>
          <w:rStyle w:val="StyleUnderline"/>
          <w:highlight w:val="yellow"/>
        </w:rPr>
        <w:t xml:space="preserve"> than those at traditional public schools, while </w:t>
      </w:r>
      <w:r w:rsidRPr="009D57B3">
        <w:rPr>
          <w:rStyle w:val="Emphasis"/>
          <w:highlight w:val="yellow"/>
        </w:rPr>
        <w:t>37 percent performed worse</w:t>
      </w:r>
      <w:r w:rsidRPr="009D57B3">
        <w:rPr>
          <w:rStyle w:val="StyleUnderline"/>
          <w:highlight w:val="yellow"/>
        </w:rPr>
        <w:t xml:space="preserve"> than</w:t>
      </w:r>
      <w:r w:rsidRPr="009D57B3">
        <w:rPr>
          <w:rStyle w:val="StyleUnderline"/>
        </w:rPr>
        <w:t xml:space="preserve"> their </w:t>
      </w:r>
      <w:r w:rsidRPr="009D57B3">
        <w:rPr>
          <w:rStyle w:val="StyleUnderline"/>
          <w:highlight w:val="yellow"/>
        </w:rPr>
        <w:t xml:space="preserve">public-school counterparts. Most showed </w:t>
      </w:r>
      <w:r w:rsidRPr="009D57B3">
        <w:rPr>
          <w:rStyle w:val="Emphasis"/>
          <w:highlight w:val="yellow"/>
        </w:rPr>
        <w:t>no difference</w:t>
      </w:r>
      <w:r w:rsidRPr="009D57B3">
        <w:rPr>
          <w:sz w:val="16"/>
          <w:highlight w:val="yellow"/>
        </w:rPr>
        <w:t xml:space="preserve">. </w:t>
      </w:r>
      <w:r w:rsidRPr="009D57B3">
        <w:rPr>
          <w:rStyle w:val="Emphasis"/>
          <w:highlight w:val="yellow"/>
        </w:rPr>
        <w:t>Outcomes vary</w:t>
      </w:r>
      <w:r w:rsidRPr="009D57B3">
        <w:rPr>
          <w:rStyle w:val="StyleUnderline"/>
          <w:highlight w:val="yellow"/>
        </w:rPr>
        <w:t xml:space="preserve"> across states, which have very</w:t>
      </w:r>
      <w:r w:rsidRPr="009D57B3">
        <w:rPr>
          <w:rStyle w:val="StyleUnderline"/>
        </w:rPr>
        <w:t xml:space="preserve"> </w:t>
      </w:r>
      <w:r w:rsidRPr="009D57B3">
        <w:rPr>
          <w:rStyle w:val="StyleUnderline"/>
          <w:highlight w:val="yellow"/>
        </w:rPr>
        <w:t>different laws.</w:t>
      </w:r>
      <w:r w:rsidRPr="009D57B3">
        <w:rPr>
          <w:sz w:val="16"/>
          <w:highlight w:val="yellow"/>
        </w:rPr>
        <w:t xml:space="preserve"> </w:t>
      </w:r>
      <w:r w:rsidRPr="009D57B3">
        <w:rPr>
          <w:rStyle w:val="StyleUnderline"/>
          <w:highlight w:val="yellow"/>
        </w:rPr>
        <w:t xml:space="preserve">In </w:t>
      </w:r>
      <w:r w:rsidRPr="009D57B3">
        <w:rPr>
          <w:rStyle w:val="Emphasis"/>
          <w:highlight w:val="yellow"/>
        </w:rPr>
        <w:t>California</w:t>
      </w:r>
      <w:r w:rsidRPr="009D57B3">
        <w:rPr>
          <w:rStyle w:val="Emphasis"/>
        </w:rPr>
        <w:t>,</w:t>
      </w:r>
      <w:r w:rsidRPr="009D57B3">
        <w:rPr>
          <w:sz w:val="16"/>
        </w:rPr>
        <w:t xml:space="preserve"> where charters have been regulated relatively carefully to ensure fair access, a thoughtful curriculum, and qualified staff, they generally perform comparably with other public schools, although those focused on home schooling or distance learning do worse. </w:t>
      </w:r>
      <w:r w:rsidRPr="009D57B3">
        <w:rPr>
          <w:rStyle w:val="StyleUnderline"/>
          <w:highlight w:val="yellow"/>
        </w:rPr>
        <w:t xml:space="preserve">Students in </w:t>
      </w:r>
      <w:r w:rsidRPr="009D57B3">
        <w:rPr>
          <w:rStyle w:val="Emphasis"/>
          <w:highlight w:val="yellow"/>
        </w:rPr>
        <w:t>charter high schools</w:t>
      </w:r>
      <w:r w:rsidRPr="009D57B3">
        <w:rPr>
          <w:rStyle w:val="StyleUnderline"/>
          <w:highlight w:val="yellow"/>
        </w:rPr>
        <w:t xml:space="preserve"> did </w:t>
      </w:r>
      <w:r w:rsidRPr="009D57B3">
        <w:rPr>
          <w:rStyle w:val="Emphasis"/>
          <w:highlight w:val="yellow"/>
        </w:rPr>
        <w:t>worse in mathematics</w:t>
      </w:r>
      <w:r w:rsidRPr="009D57B3">
        <w:rPr>
          <w:rStyle w:val="StyleUnderline"/>
          <w:highlight w:val="yellow"/>
        </w:rPr>
        <w:t xml:space="preserve"> and </w:t>
      </w:r>
      <w:r w:rsidRPr="009D57B3">
        <w:rPr>
          <w:rStyle w:val="Emphasis"/>
          <w:highlight w:val="yellow"/>
        </w:rPr>
        <w:t>better in English-language arts</w:t>
      </w:r>
      <w:r w:rsidRPr="009D57B3">
        <w:rPr>
          <w:rStyle w:val="StyleUnderline"/>
        </w:rPr>
        <w:t>.</w:t>
      </w:r>
      <w:r w:rsidRPr="009D57B3">
        <w:rPr>
          <w:sz w:val="16"/>
        </w:rPr>
        <w:t xml:space="preserve"> However, </w:t>
      </w:r>
      <w:r w:rsidRPr="009D57B3">
        <w:rPr>
          <w:rStyle w:val="StyleUnderline"/>
          <w:highlight w:val="yellow"/>
        </w:rPr>
        <w:t xml:space="preserve">in </w:t>
      </w:r>
      <w:r w:rsidRPr="009D57B3">
        <w:rPr>
          <w:rStyle w:val="Emphasis"/>
          <w:highlight w:val="yellow"/>
        </w:rPr>
        <w:t>Ohio and Arizona</w:t>
      </w:r>
      <w:r w:rsidRPr="009D57B3">
        <w:rPr>
          <w:rStyle w:val="StyleUnderline"/>
          <w:highlight w:val="yellow"/>
        </w:rPr>
        <w:t>, where unregulated market strategies have created a huge range of for</w:t>
      </w:r>
      <w:r w:rsidRPr="009D57B3">
        <w:rPr>
          <w:rStyle w:val="StyleUnderline"/>
        </w:rPr>
        <w:t xml:space="preserve">-profit </w:t>
      </w:r>
      <w:r w:rsidRPr="009D57B3">
        <w:rPr>
          <w:rStyle w:val="StyleUnderline"/>
          <w:highlight w:val="yellow"/>
        </w:rPr>
        <w:t>and nonprofit providers with few</w:t>
      </w:r>
      <w:r w:rsidRPr="009D57B3">
        <w:rPr>
          <w:sz w:val="16"/>
        </w:rPr>
        <w:t xml:space="preserve"> public </w:t>
      </w:r>
      <w:r w:rsidRPr="009D57B3">
        <w:rPr>
          <w:rStyle w:val="StyleUnderline"/>
          <w:highlight w:val="yellow"/>
        </w:rPr>
        <w:t xml:space="preserve">safeguards, </w:t>
      </w:r>
      <w:r w:rsidRPr="009D57B3">
        <w:rPr>
          <w:rStyle w:val="Emphasis"/>
          <w:highlight w:val="yellow"/>
        </w:rPr>
        <w:t>most charter schools</w:t>
      </w:r>
      <w:r w:rsidRPr="009D57B3">
        <w:rPr>
          <w:rStyle w:val="StyleUnderline"/>
          <w:highlight w:val="yellow"/>
        </w:rPr>
        <w:t xml:space="preserve"> have </w:t>
      </w:r>
      <w:r w:rsidRPr="009D57B3">
        <w:rPr>
          <w:rStyle w:val="Emphasis"/>
          <w:highlight w:val="yellow"/>
        </w:rPr>
        <w:t>low ratings</w:t>
      </w:r>
      <w:r w:rsidRPr="009D57B3">
        <w:rPr>
          <w:rStyle w:val="StyleUnderline"/>
          <w:highlight w:val="yellow"/>
        </w:rPr>
        <w:t>, and</w:t>
      </w:r>
      <w:r w:rsidRPr="009D57B3">
        <w:rPr>
          <w:rStyle w:val="StyleUnderline"/>
        </w:rPr>
        <w:t xml:space="preserve"> </w:t>
      </w:r>
      <w:r w:rsidRPr="009D57B3">
        <w:rPr>
          <w:rStyle w:val="StyleUnderline"/>
          <w:highlight w:val="yellow"/>
        </w:rPr>
        <w:t xml:space="preserve">charter-school students perform at </w:t>
      </w:r>
      <w:r w:rsidRPr="009D57B3">
        <w:rPr>
          <w:rStyle w:val="Emphasis"/>
          <w:highlight w:val="yellow"/>
        </w:rPr>
        <w:t>consistently lower levels</w:t>
      </w:r>
      <w:r w:rsidRPr="009D57B3">
        <w:rPr>
          <w:rStyle w:val="StyleUnderline"/>
          <w:highlight w:val="yellow"/>
        </w:rPr>
        <w:t xml:space="preserve"> than</w:t>
      </w:r>
      <w:r w:rsidRPr="009D57B3">
        <w:rPr>
          <w:rStyle w:val="StyleUnderline"/>
        </w:rPr>
        <w:t xml:space="preserve"> their </w:t>
      </w:r>
      <w:r w:rsidRPr="009D57B3">
        <w:rPr>
          <w:rStyle w:val="StyleUnderline"/>
          <w:highlight w:val="yellow"/>
        </w:rPr>
        <w:t>demographically similar public-school counterparts.</w:t>
      </w:r>
    </w:p>
    <w:p w:rsidR="009D57B3" w:rsidRDefault="009D57B3" w:rsidP="009D57B3">
      <w:pPr>
        <w:pStyle w:val="Heading4"/>
      </w:pPr>
      <w:r w:rsidRPr="009D57B3">
        <w:t>Michigan results prove expanded school choice is substantially denigrating learning outcomes.</w:t>
      </w:r>
    </w:p>
    <w:p w:rsidR="009D57B3" w:rsidRDefault="009D57B3" w:rsidP="009D57B3">
      <w:r w:rsidRPr="00425F85">
        <w:rPr>
          <w:rFonts w:eastAsiaTheme="majorEastAsia" w:cstheme="majorBidi"/>
          <w:b/>
          <w:iCs/>
          <w:sz w:val="26"/>
        </w:rPr>
        <w:t>Darling-Hammond, 3-9-17</w:t>
      </w:r>
      <w:r>
        <w:t xml:space="preserve"> [Linda, ﻿ Professor Emeritus of Education at Stanford University and President of the Learning Policy Institute; “﻿ Education for Sale?” The Nation, March 9, 2017; </w:t>
      </w:r>
      <w:hyperlink r:id="rId8" w:history="1">
        <w:r w:rsidRPr="00365F3C">
          <w:rPr>
            <w:rStyle w:val="Hyperlink"/>
          </w:rPr>
          <w:t>https://www.thenation.com/article/can-the-education-system-survive-betsy-devoss-extreme-school-choice-agenda/</w:t>
        </w:r>
      </w:hyperlink>
      <w:r>
        <w:t>]</w:t>
      </w:r>
    </w:p>
    <w:p w:rsidR="009D57B3" w:rsidRDefault="0099563E" w:rsidP="009D57B3">
      <w:pPr>
        <w:rPr>
          <w:rStyle w:val="StyleUnderline"/>
        </w:rPr>
      </w:pPr>
      <w:r w:rsidRPr="0099563E">
        <w:rPr>
          <w:rStyle w:val="StyleUnderline"/>
        </w:rPr>
        <w:t xml:space="preserve">﻿ </w:t>
      </w:r>
      <w:r w:rsidRPr="0099563E">
        <w:rPr>
          <w:rStyle w:val="StyleUnderline"/>
          <w:highlight w:val="yellow"/>
        </w:rPr>
        <w:t>Some Michigan officials argue</w:t>
      </w:r>
      <w:r w:rsidRPr="0099563E">
        <w:rPr>
          <w:sz w:val="16"/>
        </w:rPr>
        <w:t xml:space="preserve"> that the </w:t>
      </w:r>
      <w:r w:rsidRPr="0099563E">
        <w:rPr>
          <w:rStyle w:val="StyleUnderline"/>
          <w:highlight w:val="yellow"/>
        </w:rPr>
        <w:t>effects of the choice plan and simultaneous cuts in public-school</w:t>
      </w:r>
      <w:r w:rsidRPr="0099563E">
        <w:rPr>
          <w:sz w:val="16"/>
          <w:highlight w:val="yellow"/>
        </w:rPr>
        <w:t xml:space="preserve"> </w:t>
      </w:r>
      <w:r w:rsidRPr="0099563E">
        <w:rPr>
          <w:rStyle w:val="StyleUnderline"/>
          <w:highlight w:val="yellow"/>
        </w:rPr>
        <w:t xml:space="preserve">budgets have been </w:t>
      </w:r>
      <w:r w:rsidRPr="0099563E">
        <w:rPr>
          <w:rStyle w:val="Emphasis"/>
          <w:highlight w:val="yellow"/>
        </w:rPr>
        <w:t>negative statewide</w:t>
      </w:r>
      <w:r w:rsidRPr="0099563E">
        <w:rPr>
          <w:sz w:val="16"/>
          <w:highlight w:val="yellow"/>
        </w:rPr>
        <w:t>.</w:t>
      </w:r>
      <w:r w:rsidRPr="0099563E">
        <w:rPr>
          <w:sz w:val="16"/>
        </w:rPr>
        <w:t xml:space="preserve"> John </w:t>
      </w:r>
      <w:r w:rsidRPr="0099563E">
        <w:rPr>
          <w:rStyle w:val="StyleUnderline"/>
          <w:highlight w:val="yellow"/>
        </w:rPr>
        <w:t>Austin,</w:t>
      </w:r>
      <w:r w:rsidRPr="0099563E">
        <w:rPr>
          <w:rStyle w:val="StyleUnderline"/>
        </w:rPr>
        <w:t xml:space="preserve"> the </w:t>
      </w:r>
      <w:r w:rsidRPr="0099563E">
        <w:rPr>
          <w:rStyle w:val="StyleUnderline"/>
          <w:highlight w:val="yellow"/>
        </w:rPr>
        <w:t>president of the State Board of Education, noted</w:t>
      </w:r>
      <w:r w:rsidRPr="0099563E">
        <w:rPr>
          <w:rStyle w:val="StyleUnderline"/>
        </w:rPr>
        <w:t xml:space="preserve"> </w:t>
      </w:r>
      <w:r w:rsidRPr="0099563E">
        <w:rPr>
          <w:rStyle w:val="StyleUnderline"/>
          <w:highlight w:val="yellow"/>
        </w:rPr>
        <w:t>that</w:t>
      </w:r>
      <w:r w:rsidRPr="0099563E">
        <w:rPr>
          <w:rStyle w:val="StyleUnderline"/>
        </w:rPr>
        <w:t xml:space="preserve"> the </w:t>
      </w:r>
      <w:r w:rsidRPr="0099563E">
        <w:rPr>
          <w:rStyle w:val="StyleUnderline"/>
          <w:highlight w:val="yellow"/>
        </w:rPr>
        <w:t>expansion of choice is “</w:t>
      </w:r>
      <w:r w:rsidRPr="0099563E">
        <w:rPr>
          <w:rStyle w:val="Emphasis"/>
          <w:highlight w:val="yellow"/>
        </w:rPr>
        <w:t>destroying learning outcomes</w:t>
      </w:r>
      <w:r w:rsidRPr="0099563E">
        <w:rPr>
          <w:rStyle w:val="StyleUnderline"/>
        </w:rPr>
        <w:t>.”</w:t>
      </w:r>
      <w:r w:rsidRPr="0099563E">
        <w:rPr>
          <w:sz w:val="16"/>
        </w:rPr>
        <w:t xml:space="preserve"> And indeed, </w:t>
      </w:r>
      <w:r w:rsidRPr="0099563E">
        <w:rPr>
          <w:rStyle w:val="Emphasis"/>
          <w:highlight w:val="yellow"/>
        </w:rPr>
        <w:t>the state’s overall performance has sunk like a stone in the last decade.</w:t>
      </w:r>
      <w:r w:rsidRPr="0099563E">
        <w:rPr>
          <w:sz w:val="16"/>
        </w:rPr>
        <w:t xml:space="preserve"> Until the early 2000s, Michigan reliably ranked above the national average and often in the top tier of states on the National Assessment of Educational Progress, especially in math. However, </w:t>
      </w:r>
      <w:r w:rsidRPr="0099563E">
        <w:rPr>
          <w:rStyle w:val="StyleUnderline"/>
          <w:highlight w:val="yellow"/>
        </w:rPr>
        <w:t xml:space="preserve">by 2015, it </w:t>
      </w:r>
      <w:r w:rsidRPr="0099563E">
        <w:rPr>
          <w:rStyle w:val="Emphasis"/>
          <w:highlight w:val="yellow"/>
        </w:rPr>
        <w:t>lagged behind</w:t>
      </w:r>
      <w:r w:rsidRPr="0099563E">
        <w:rPr>
          <w:rStyle w:val="StyleUnderline"/>
          <w:highlight w:val="yellow"/>
        </w:rPr>
        <w:t xml:space="preserve"> most other states</w:t>
      </w:r>
      <w:r w:rsidRPr="0099563E">
        <w:rPr>
          <w:sz w:val="16"/>
          <w:highlight w:val="yellow"/>
        </w:rPr>
        <w:t xml:space="preserve">. </w:t>
      </w:r>
      <w:r w:rsidRPr="0099563E">
        <w:rPr>
          <w:rStyle w:val="Emphasis"/>
          <w:highlight w:val="yellow"/>
        </w:rPr>
        <w:t>Only seven states scored lower than Michigan</w:t>
      </w:r>
      <w:r w:rsidRPr="0099563E">
        <w:rPr>
          <w:rStyle w:val="StyleUnderline"/>
          <w:highlight w:val="yellow"/>
        </w:rPr>
        <w:t xml:space="preserve"> in</w:t>
      </w:r>
      <w:r w:rsidRPr="0099563E">
        <w:rPr>
          <w:rStyle w:val="StyleUnderline"/>
        </w:rPr>
        <w:t xml:space="preserve"> measurements of </w:t>
      </w:r>
      <w:r w:rsidRPr="0099563E">
        <w:rPr>
          <w:rStyle w:val="StyleUnderline"/>
          <w:highlight w:val="yellow"/>
        </w:rPr>
        <w:t xml:space="preserve">fourth-grade reading, and </w:t>
      </w:r>
      <w:r w:rsidRPr="0099563E">
        <w:rPr>
          <w:rStyle w:val="Emphasis"/>
          <w:highlight w:val="yellow"/>
        </w:rPr>
        <w:t>no state scored lower for black students</w:t>
      </w:r>
      <w:r w:rsidRPr="0099563E">
        <w:rPr>
          <w:rStyle w:val="StyleUnderline"/>
          <w:highlight w:val="yellow"/>
        </w:rPr>
        <w:t xml:space="preserve"> in reading or math. While eighth</w:t>
      </w:r>
      <w:r w:rsidRPr="0099563E">
        <w:rPr>
          <w:rStyle w:val="StyleUnderline"/>
        </w:rPr>
        <w:t xml:space="preserve"> </w:t>
      </w:r>
      <w:r w:rsidRPr="0099563E">
        <w:rPr>
          <w:rStyle w:val="StyleUnderline"/>
          <w:highlight w:val="yellow"/>
        </w:rPr>
        <w:t>graders did a bit better, they</w:t>
      </w:r>
      <w:r w:rsidRPr="0099563E">
        <w:rPr>
          <w:rStyle w:val="StyleUnderline"/>
        </w:rPr>
        <w:t xml:space="preserve"> also </w:t>
      </w:r>
      <w:r w:rsidRPr="0099563E">
        <w:rPr>
          <w:rStyle w:val="StyleUnderline"/>
          <w:highlight w:val="yellow"/>
        </w:rPr>
        <w:t xml:space="preserve">scored </w:t>
      </w:r>
      <w:r w:rsidRPr="0099563E">
        <w:rPr>
          <w:rStyle w:val="Emphasis"/>
          <w:highlight w:val="yellow"/>
        </w:rPr>
        <w:t>below the national average</w:t>
      </w:r>
      <w:r w:rsidRPr="0099563E">
        <w:rPr>
          <w:rStyle w:val="StyleUnderline"/>
          <w:highlight w:val="yellow"/>
        </w:rPr>
        <w:t>, and African-American students</w:t>
      </w:r>
      <w:r w:rsidRPr="0099563E">
        <w:rPr>
          <w:rStyle w:val="StyleUnderline"/>
        </w:rPr>
        <w:t xml:space="preserve"> </w:t>
      </w:r>
      <w:r w:rsidRPr="0099563E">
        <w:rPr>
          <w:rStyle w:val="Emphasis"/>
          <w:highlight w:val="yellow"/>
        </w:rPr>
        <w:t>underperformed</w:t>
      </w:r>
      <w:r w:rsidRPr="0099563E">
        <w:rPr>
          <w:rStyle w:val="StyleUnderline"/>
          <w:highlight w:val="yellow"/>
        </w:rPr>
        <w:t xml:space="preserve"> their peers in </w:t>
      </w:r>
      <w:r w:rsidRPr="0099563E">
        <w:rPr>
          <w:rStyle w:val="Emphasis"/>
          <w:highlight w:val="yellow"/>
        </w:rPr>
        <w:t>nearly all</w:t>
      </w:r>
      <w:r w:rsidRPr="0099563E">
        <w:rPr>
          <w:rStyle w:val="StyleUnderline"/>
        </w:rPr>
        <w:t xml:space="preserve"> other </w:t>
      </w:r>
      <w:r w:rsidRPr="0099563E">
        <w:rPr>
          <w:rStyle w:val="Emphasis"/>
          <w:highlight w:val="yellow"/>
        </w:rPr>
        <w:t xml:space="preserve">states </w:t>
      </w:r>
      <w:r w:rsidRPr="0099563E">
        <w:rPr>
          <w:rStyle w:val="StyleUnderline"/>
          <w:highlight w:val="yellow"/>
        </w:rPr>
        <w:t xml:space="preserve">in reading and math. </w:t>
      </w:r>
      <w:r w:rsidRPr="0099563E">
        <w:rPr>
          <w:rStyle w:val="Emphasis"/>
          <w:highlight w:val="yellow"/>
        </w:rPr>
        <w:t>Detroit’s</w:t>
      </w:r>
      <w:r w:rsidRPr="0099563E">
        <w:rPr>
          <w:rStyle w:val="StyleUnderline"/>
          <w:highlight w:val="yellow"/>
        </w:rPr>
        <w:t xml:space="preserve"> students scored</w:t>
      </w:r>
      <w:r w:rsidRPr="0099563E">
        <w:rPr>
          <w:rStyle w:val="StyleUnderline"/>
        </w:rPr>
        <w:t xml:space="preserve"> </w:t>
      </w:r>
      <w:r w:rsidRPr="0099563E">
        <w:rPr>
          <w:rStyle w:val="Emphasis"/>
          <w:highlight w:val="yellow"/>
        </w:rPr>
        <w:t xml:space="preserve">below </w:t>
      </w:r>
      <w:r w:rsidRPr="0099563E">
        <w:rPr>
          <w:rStyle w:val="StyleUnderline"/>
          <w:highlight w:val="yellow"/>
        </w:rPr>
        <w:t xml:space="preserve">those in </w:t>
      </w:r>
      <w:r w:rsidRPr="0099563E">
        <w:rPr>
          <w:rStyle w:val="Emphasis"/>
          <w:highlight w:val="yellow"/>
        </w:rPr>
        <w:t>every other major US city</w:t>
      </w:r>
      <w:r w:rsidRPr="0099563E">
        <w:rPr>
          <w:rStyle w:val="StyleUnderline"/>
          <w:highlight w:val="yellow"/>
        </w:rPr>
        <w:t>.</w:t>
      </w:r>
    </w:p>
    <w:p w:rsidR="0099563E" w:rsidRDefault="0099563E" w:rsidP="0099563E">
      <w:pPr>
        <w:pStyle w:val="Heading4"/>
      </w:pPr>
      <w:r>
        <w:t>International comparison studies prove that expanding school choice reduces student achievement. Sweden and Chile prove.</w:t>
      </w:r>
    </w:p>
    <w:p w:rsidR="0099563E" w:rsidRDefault="0099563E" w:rsidP="0099563E">
      <w:r w:rsidRPr="00425F85">
        <w:rPr>
          <w:rFonts w:eastAsiaTheme="majorEastAsia" w:cstheme="majorBidi"/>
          <w:b/>
          <w:iCs/>
          <w:sz w:val="26"/>
        </w:rPr>
        <w:t>Darling-Hammond, 3-9-17</w:t>
      </w:r>
      <w:r>
        <w:t xml:space="preserve"> [Linda, ﻿ Professor Emeritus of Education at Stanford University and President of the Learning Policy Institute; “﻿ Education for Sale?” The Nation, March 9, 2017; </w:t>
      </w:r>
      <w:hyperlink r:id="rId9" w:history="1">
        <w:r w:rsidRPr="00365F3C">
          <w:rPr>
            <w:rStyle w:val="Hyperlink"/>
          </w:rPr>
          <w:t>https://www.thenation.com/article/can-the-education-system-survive-betsy-devoss-extreme-school-choice-agenda/</w:t>
        </w:r>
      </w:hyperlink>
      <w:r>
        <w:t>]</w:t>
      </w:r>
    </w:p>
    <w:p w:rsidR="001C237B" w:rsidRDefault="0099563E" w:rsidP="001C237B">
      <w:pPr>
        <w:rPr>
          <w:rStyle w:val="StyleUnderline"/>
        </w:rPr>
      </w:pPr>
      <w:r w:rsidRPr="0099563E">
        <w:rPr>
          <w:sz w:val="16"/>
        </w:rPr>
        <w:t xml:space="preserve">﻿ These </w:t>
      </w:r>
      <w:r w:rsidRPr="0099563E">
        <w:rPr>
          <w:rStyle w:val="StyleUnderline"/>
          <w:highlight w:val="yellow"/>
        </w:rPr>
        <w:t>outcomes are similar to those</w:t>
      </w:r>
      <w:r w:rsidRPr="0099563E">
        <w:rPr>
          <w:sz w:val="16"/>
        </w:rPr>
        <w:t xml:space="preserve"> my colleagues and I </w:t>
      </w:r>
      <w:r w:rsidRPr="0099563E">
        <w:rPr>
          <w:rStyle w:val="StyleUnderline"/>
          <w:highlight w:val="yellow"/>
        </w:rPr>
        <w:t>found in</w:t>
      </w:r>
      <w:r w:rsidRPr="0099563E">
        <w:rPr>
          <w:rStyle w:val="StyleUnderline"/>
        </w:rPr>
        <w:t xml:space="preserve"> our </w:t>
      </w:r>
      <w:r w:rsidRPr="0099563E">
        <w:rPr>
          <w:rStyle w:val="StyleUnderline"/>
          <w:highlight w:val="yellow"/>
        </w:rPr>
        <w:t>investigation of several countries that had</w:t>
      </w:r>
      <w:r w:rsidRPr="0099563E">
        <w:rPr>
          <w:rStyle w:val="StyleUnderline"/>
        </w:rPr>
        <w:t xml:space="preserve"> </w:t>
      </w:r>
      <w:r w:rsidRPr="0099563E">
        <w:rPr>
          <w:rStyle w:val="StyleUnderline"/>
          <w:highlight w:val="yellow"/>
        </w:rPr>
        <w:t>adopted privatization initiatives without safeguards</w:t>
      </w:r>
      <w:r w:rsidRPr="0099563E">
        <w:rPr>
          <w:sz w:val="16"/>
        </w:rPr>
        <w:t xml:space="preserve">. In our 2016 book Global Education Reform, </w:t>
      </w:r>
      <w:r w:rsidRPr="0099563E">
        <w:rPr>
          <w:rStyle w:val="StyleUnderline"/>
          <w:highlight w:val="yellow"/>
        </w:rPr>
        <w:t>we tracked what</w:t>
      </w:r>
      <w:r w:rsidRPr="0099563E">
        <w:rPr>
          <w:rStyle w:val="StyleUnderline"/>
        </w:rPr>
        <w:t xml:space="preserve"> </w:t>
      </w:r>
      <w:r w:rsidRPr="0099563E">
        <w:rPr>
          <w:rStyle w:val="StyleUnderline"/>
          <w:highlight w:val="yellow"/>
        </w:rPr>
        <w:t>happened in Chile</w:t>
      </w:r>
      <w:r w:rsidRPr="0099563E">
        <w:rPr>
          <w:sz w:val="16"/>
        </w:rPr>
        <w:t xml:space="preserve">, beginning under the dictator Augusto Pinochet in 1980, </w:t>
      </w:r>
      <w:r w:rsidRPr="0099563E">
        <w:rPr>
          <w:rStyle w:val="StyleUnderline"/>
          <w:highlight w:val="yellow"/>
        </w:rPr>
        <w:t>and</w:t>
      </w:r>
      <w:r w:rsidRPr="0099563E">
        <w:rPr>
          <w:rStyle w:val="StyleUnderline"/>
        </w:rPr>
        <w:t xml:space="preserve"> </w:t>
      </w:r>
      <w:r w:rsidRPr="0099563E">
        <w:rPr>
          <w:sz w:val="16"/>
        </w:rPr>
        <w:t xml:space="preserve">later in </w:t>
      </w:r>
      <w:r w:rsidRPr="0099563E">
        <w:rPr>
          <w:rStyle w:val="StyleUnderline"/>
          <w:highlight w:val="yellow"/>
        </w:rPr>
        <w:t>Sweden,</w:t>
      </w:r>
      <w:r w:rsidRPr="0099563E">
        <w:rPr>
          <w:rStyle w:val="StyleUnderline"/>
        </w:rPr>
        <w:t xml:space="preserve"> starting in 1992, </w:t>
      </w:r>
      <w:r w:rsidRPr="0099563E">
        <w:rPr>
          <w:rStyle w:val="StyleUnderline"/>
          <w:highlight w:val="yellow"/>
        </w:rPr>
        <w:t>when these countries adopted widespread voucher and charter-like policies, including pouring public funding into private for-profit schools while disinvesting from their public-school systems.</w:t>
      </w:r>
      <w:r w:rsidRPr="0099563E">
        <w:rPr>
          <w:sz w:val="16"/>
        </w:rPr>
        <w:t xml:space="preserve"> </w:t>
      </w:r>
      <w:r w:rsidRPr="0099563E">
        <w:rPr>
          <w:rStyle w:val="StyleUnderline"/>
          <w:highlight w:val="yellow"/>
        </w:rPr>
        <w:t>Both are now trying to</w:t>
      </w:r>
      <w:r w:rsidRPr="0099563E">
        <w:rPr>
          <w:rStyle w:val="StyleUnderline"/>
        </w:rPr>
        <w:t xml:space="preserve"> </w:t>
      </w:r>
      <w:r w:rsidRPr="001C237B">
        <w:rPr>
          <w:rStyle w:val="Emphasis"/>
          <w:highlight w:val="yellow"/>
        </w:rPr>
        <w:t>reverse course</w:t>
      </w:r>
      <w:r w:rsidRPr="0099563E">
        <w:rPr>
          <w:rStyle w:val="StyleUnderline"/>
          <w:highlight w:val="yellow"/>
        </w:rPr>
        <w:t xml:space="preserve"> after their systems became more </w:t>
      </w:r>
      <w:r w:rsidRPr="001C237B">
        <w:rPr>
          <w:rStyle w:val="Emphasis"/>
          <w:highlight w:val="yellow"/>
        </w:rPr>
        <w:t>segregated and unequal,</w:t>
      </w:r>
      <w:r w:rsidRPr="0099563E">
        <w:rPr>
          <w:rStyle w:val="StyleUnderline"/>
          <w:highlight w:val="yellow"/>
        </w:rPr>
        <w:t xml:space="preserve"> and </w:t>
      </w:r>
      <w:r w:rsidRPr="001C237B">
        <w:rPr>
          <w:rStyle w:val="Emphasis"/>
          <w:highlight w:val="yellow"/>
        </w:rPr>
        <w:t>dropped dramatically</w:t>
      </w:r>
      <w:r w:rsidRPr="0099563E">
        <w:rPr>
          <w:rStyle w:val="StyleUnderline"/>
          <w:highlight w:val="yellow"/>
        </w:rPr>
        <w:t xml:space="preserve"> in</w:t>
      </w:r>
      <w:r w:rsidRPr="0099563E">
        <w:rPr>
          <w:rStyle w:val="StyleUnderline"/>
        </w:rPr>
        <w:t xml:space="preserve"> </w:t>
      </w:r>
      <w:r w:rsidRPr="001C237B">
        <w:rPr>
          <w:rStyle w:val="Emphasis"/>
          <w:highlight w:val="yellow"/>
        </w:rPr>
        <w:t>achievement</w:t>
      </w:r>
      <w:r w:rsidRPr="001C237B">
        <w:rPr>
          <w:rStyle w:val="StyleUnderline"/>
          <w:highlight w:val="yellow"/>
        </w:rPr>
        <w:t xml:space="preserve"> in </w:t>
      </w:r>
      <w:r w:rsidRPr="001C237B">
        <w:rPr>
          <w:rStyle w:val="Emphasis"/>
          <w:highlight w:val="yellow"/>
        </w:rPr>
        <w:t>comparison</w:t>
      </w:r>
      <w:r w:rsidRPr="001C237B">
        <w:rPr>
          <w:rStyle w:val="StyleUnderline"/>
          <w:highlight w:val="yellow"/>
        </w:rPr>
        <w:t xml:space="preserve"> to</w:t>
      </w:r>
      <w:r w:rsidRPr="0099563E">
        <w:rPr>
          <w:rStyle w:val="StyleUnderline"/>
        </w:rPr>
        <w:t xml:space="preserve"> their </w:t>
      </w:r>
      <w:r w:rsidRPr="001C237B">
        <w:rPr>
          <w:rStyle w:val="StyleUnderline"/>
          <w:highlight w:val="yellow"/>
        </w:rPr>
        <w:t xml:space="preserve">international counterparts. </w:t>
      </w:r>
      <w:r w:rsidRPr="001C237B">
        <w:rPr>
          <w:rStyle w:val="Emphasis"/>
          <w:highlight w:val="yellow"/>
        </w:rPr>
        <w:t>Sweden,</w:t>
      </w:r>
      <w:r w:rsidRPr="001C237B">
        <w:rPr>
          <w:rStyle w:val="StyleUnderline"/>
          <w:highlight w:val="yellow"/>
        </w:rPr>
        <w:t xml:space="preserve"> once the educational jewel</w:t>
      </w:r>
      <w:r w:rsidRPr="0099563E">
        <w:rPr>
          <w:sz w:val="16"/>
        </w:rPr>
        <w:t xml:space="preserve"> of high-achieving Scandinavia, </w:t>
      </w:r>
      <w:r w:rsidRPr="001C237B">
        <w:rPr>
          <w:rStyle w:val="StyleUnderline"/>
          <w:highlight w:val="yellow"/>
        </w:rPr>
        <w:t xml:space="preserve">now </w:t>
      </w:r>
      <w:r w:rsidRPr="001C237B">
        <w:rPr>
          <w:rStyle w:val="Emphasis"/>
          <w:highlight w:val="yellow"/>
        </w:rPr>
        <w:t>performs well below</w:t>
      </w:r>
      <w:r w:rsidRPr="001C237B">
        <w:rPr>
          <w:rStyle w:val="StyleUnderline"/>
          <w:highlight w:val="yellow"/>
        </w:rPr>
        <w:t xml:space="preserve"> most European and Asian countries</w:t>
      </w:r>
      <w:r w:rsidRPr="0099563E">
        <w:rPr>
          <w:rStyle w:val="StyleUnderline"/>
        </w:rPr>
        <w:t xml:space="preserve"> </w:t>
      </w:r>
      <w:r w:rsidRPr="0099563E">
        <w:rPr>
          <w:sz w:val="16"/>
        </w:rPr>
        <w:t xml:space="preserve">on the Program for International Student Assessment. </w:t>
      </w:r>
      <w:r w:rsidRPr="001C237B">
        <w:rPr>
          <w:rStyle w:val="StyleUnderline"/>
          <w:highlight w:val="yellow"/>
        </w:rPr>
        <w:t>It</w:t>
      </w:r>
      <w:r w:rsidRPr="0099563E">
        <w:rPr>
          <w:rStyle w:val="StyleUnderline"/>
        </w:rPr>
        <w:t xml:space="preserve"> </w:t>
      </w:r>
      <w:r w:rsidRPr="001C237B">
        <w:rPr>
          <w:rStyle w:val="StyleUnderline"/>
          <w:highlight w:val="yellow"/>
        </w:rPr>
        <w:t xml:space="preserve">stands in </w:t>
      </w:r>
      <w:r w:rsidRPr="001C237B">
        <w:rPr>
          <w:rStyle w:val="Emphasis"/>
          <w:highlight w:val="yellow"/>
        </w:rPr>
        <w:t>sharp contrast to Finland</w:t>
      </w:r>
      <w:r w:rsidRPr="001C237B">
        <w:rPr>
          <w:rStyle w:val="StyleUnderline"/>
          <w:highlight w:val="yellow"/>
        </w:rPr>
        <w:t>, once the least-educated Scandinavian</w:t>
      </w:r>
      <w:r w:rsidRPr="0099563E">
        <w:rPr>
          <w:rStyle w:val="StyleUnderline"/>
        </w:rPr>
        <w:t xml:space="preserve"> </w:t>
      </w:r>
      <w:r w:rsidRPr="001C237B">
        <w:rPr>
          <w:rStyle w:val="StyleUnderline"/>
          <w:highlight w:val="yellow"/>
        </w:rPr>
        <w:t xml:space="preserve">country, which made </w:t>
      </w:r>
      <w:r w:rsidRPr="001C237B">
        <w:rPr>
          <w:rStyle w:val="Emphasis"/>
          <w:highlight w:val="yellow"/>
        </w:rPr>
        <w:t>substantial investments</w:t>
      </w:r>
      <w:r w:rsidRPr="001C237B">
        <w:rPr>
          <w:rStyle w:val="StyleUnderline"/>
          <w:highlight w:val="yellow"/>
        </w:rPr>
        <w:t xml:space="preserve"> in a </w:t>
      </w:r>
      <w:r w:rsidRPr="001C237B">
        <w:rPr>
          <w:rStyle w:val="Emphasis"/>
          <w:highlight w:val="yellow"/>
        </w:rPr>
        <w:t>high-quality public system</w:t>
      </w:r>
      <w:r w:rsidRPr="0099563E">
        <w:rPr>
          <w:sz w:val="16"/>
        </w:rPr>
        <w:t xml:space="preserve"> beginning in the 1970s </w:t>
      </w:r>
      <w:r w:rsidRPr="001C237B">
        <w:rPr>
          <w:rStyle w:val="StyleUnderline"/>
          <w:highlight w:val="yellow"/>
        </w:rPr>
        <w:t>and now</w:t>
      </w:r>
      <w:r w:rsidRPr="0099563E">
        <w:rPr>
          <w:rStyle w:val="StyleUnderline"/>
        </w:rPr>
        <w:t xml:space="preserve"> </w:t>
      </w:r>
      <w:r w:rsidRPr="001C237B">
        <w:rPr>
          <w:rStyle w:val="Emphasis"/>
          <w:highlight w:val="yellow"/>
        </w:rPr>
        <w:t>consistently performs near the top</w:t>
      </w:r>
      <w:r w:rsidRPr="001C237B">
        <w:rPr>
          <w:rStyle w:val="StyleUnderline"/>
          <w:highlight w:val="yellow"/>
        </w:rPr>
        <w:t xml:space="preserve"> of</w:t>
      </w:r>
      <w:r w:rsidRPr="0099563E">
        <w:rPr>
          <w:rStyle w:val="StyleUnderline"/>
        </w:rPr>
        <w:t xml:space="preserve"> the </w:t>
      </w:r>
      <w:r w:rsidRPr="001C237B">
        <w:rPr>
          <w:rStyle w:val="StyleUnderline"/>
          <w:highlight w:val="yellow"/>
        </w:rPr>
        <w:t>international rankings</w:t>
      </w:r>
      <w:r w:rsidRPr="0099563E">
        <w:rPr>
          <w:rStyle w:val="StyleUnderline"/>
        </w:rPr>
        <w:t xml:space="preserve">. </w:t>
      </w:r>
      <w:r w:rsidRPr="0099563E">
        <w:rPr>
          <w:sz w:val="16"/>
        </w:rPr>
        <w:t xml:space="preserve">Meanwhile, </w:t>
      </w:r>
      <w:r w:rsidRPr="001C237B">
        <w:rPr>
          <w:rStyle w:val="Emphasis"/>
          <w:highlight w:val="yellow"/>
        </w:rPr>
        <w:t>Chile performs even lower</w:t>
      </w:r>
      <w:r w:rsidRPr="001C237B">
        <w:rPr>
          <w:rStyle w:val="StyleUnderline"/>
          <w:highlight w:val="yellow"/>
        </w:rPr>
        <w:t xml:space="preserve"> than Sweden</w:t>
      </w:r>
      <w:r w:rsidRPr="0099563E">
        <w:rPr>
          <w:rStyle w:val="StyleUnderline"/>
        </w:rPr>
        <w:t xml:space="preserve">, </w:t>
      </w:r>
      <w:r w:rsidRPr="0099563E">
        <w:rPr>
          <w:sz w:val="16"/>
        </w:rPr>
        <w:t xml:space="preserve">closer to the ranks of the developing nations, </w:t>
      </w:r>
      <w:r w:rsidRPr="0099563E">
        <w:rPr>
          <w:rStyle w:val="StyleUnderline"/>
        </w:rPr>
        <w:t xml:space="preserve">and </w:t>
      </w:r>
      <w:r w:rsidRPr="001C237B">
        <w:rPr>
          <w:rStyle w:val="StyleUnderline"/>
          <w:highlight w:val="yellow"/>
        </w:rPr>
        <w:t xml:space="preserve">it has only </w:t>
      </w:r>
      <w:r w:rsidRPr="001C237B">
        <w:rPr>
          <w:rStyle w:val="Emphasis"/>
          <w:highlight w:val="yellow"/>
        </w:rPr>
        <w:t>one-third</w:t>
      </w:r>
      <w:r w:rsidRPr="001C237B">
        <w:rPr>
          <w:rStyle w:val="StyleUnderline"/>
          <w:highlight w:val="yellow"/>
        </w:rPr>
        <w:t xml:space="preserve"> as many high-performing</w:t>
      </w:r>
      <w:r w:rsidRPr="0099563E">
        <w:rPr>
          <w:rStyle w:val="StyleUnderline"/>
        </w:rPr>
        <w:t xml:space="preserve"> </w:t>
      </w:r>
      <w:r w:rsidRPr="001C237B">
        <w:rPr>
          <w:rStyle w:val="StyleUnderline"/>
          <w:highlight w:val="yellow"/>
        </w:rPr>
        <w:t xml:space="preserve">students as </w:t>
      </w:r>
      <w:r w:rsidRPr="001C237B">
        <w:rPr>
          <w:rStyle w:val="Emphasis"/>
          <w:highlight w:val="yellow"/>
        </w:rPr>
        <w:t xml:space="preserve">Cuba, </w:t>
      </w:r>
      <w:r w:rsidRPr="001C237B">
        <w:rPr>
          <w:rStyle w:val="StyleUnderline"/>
          <w:highlight w:val="yellow"/>
        </w:rPr>
        <w:t xml:space="preserve">which </w:t>
      </w:r>
      <w:r w:rsidRPr="001C237B">
        <w:rPr>
          <w:rStyle w:val="Emphasis"/>
          <w:highlight w:val="yellow"/>
        </w:rPr>
        <w:t>leads</w:t>
      </w:r>
      <w:r w:rsidRPr="0099563E">
        <w:rPr>
          <w:rStyle w:val="StyleUnderline"/>
        </w:rPr>
        <w:t xml:space="preserve"> the </w:t>
      </w:r>
      <w:r w:rsidRPr="001C237B">
        <w:rPr>
          <w:rStyle w:val="StyleUnderline"/>
          <w:highlight w:val="yellow"/>
        </w:rPr>
        <w:t>rankings in Central and South America</w:t>
      </w:r>
      <w:r w:rsidRPr="0099563E">
        <w:rPr>
          <w:sz w:val="16"/>
        </w:rPr>
        <w:t>. Like Finland</w:t>
      </w:r>
      <w:r w:rsidRPr="001C237B">
        <w:rPr>
          <w:sz w:val="16"/>
          <w:highlight w:val="yellow"/>
        </w:rPr>
        <w:t xml:space="preserve">, </w:t>
      </w:r>
      <w:r w:rsidRPr="001C237B">
        <w:rPr>
          <w:rStyle w:val="Emphasis"/>
          <w:highlight w:val="yellow"/>
        </w:rPr>
        <w:t>Cuba invested</w:t>
      </w:r>
      <w:r w:rsidRPr="001C237B">
        <w:rPr>
          <w:rStyle w:val="StyleUnderline"/>
          <w:highlight w:val="yellow"/>
        </w:rPr>
        <w:t xml:space="preserve"> in its </w:t>
      </w:r>
      <w:r w:rsidRPr="001C237B">
        <w:rPr>
          <w:rStyle w:val="Emphasis"/>
          <w:highlight w:val="yellow"/>
        </w:rPr>
        <w:t>public schools</w:t>
      </w:r>
      <w:r w:rsidRPr="001C237B">
        <w:rPr>
          <w:rStyle w:val="StyleUnderline"/>
          <w:highlight w:val="yellow"/>
        </w:rPr>
        <w:t xml:space="preserve"> with a highly prepared teaching force, an inquiry-oriented curriculum, and strong</w:t>
      </w:r>
      <w:r w:rsidRPr="0099563E">
        <w:rPr>
          <w:rStyle w:val="StyleUnderline"/>
        </w:rPr>
        <w:t xml:space="preserve"> </w:t>
      </w:r>
      <w:r w:rsidRPr="001C237B">
        <w:rPr>
          <w:rStyle w:val="StyleUnderline"/>
          <w:highlight w:val="yellow"/>
        </w:rPr>
        <w:t>relationships with families</w:t>
      </w:r>
      <w:r w:rsidRPr="0099563E">
        <w:rPr>
          <w:rStyle w:val="StyleUnderline"/>
        </w:rPr>
        <w:t>.</w:t>
      </w:r>
      <w:r w:rsidRPr="0099563E">
        <w:rPr>
          <w:sz w:val="16"/>
        </w:rPr>
        <w:t xml:space="preserve"> It may be that, </w:t>
      </w:r>
      <w:r w:rsidRPr="001C237B">
        <w:rPr>
          <w:rStyle w:val="StyleUnderline"/>
          <w:highlight w:val="yellow"/>
        </w:rPr>
        <w:t>in</w:t>
      </w:r>
      <w:r w:rsidRPr="0099563E">
        <w:rPr>
          <w:sz w:val="16"/>
        </w:rPr>
        <w:t xml:space="preserve"> countries like </w:t>
      </w:r>
      <w:r w:rsidRPr="001C237B">
        <w:rPr>
          <w:rStyle w:val="StyleUnderline"/>
          <w:highlight w:val="yellow"/>
        </w:rPr>
        <w:t xml:space="preserve">Sweden and Chile, </w:t>
      </w:r>
      <w:r w:rsidRPr="001C237B">
        <w:rPr>
          <w:rStyle w:val="Emphasis"/>
          <w:highlight w:val="yellow"/>
        </w:rPr>
        <w:t>a tipping point</w:t>
      </w:r>
      <w:r w:rsidRPr="001C237B">
        <w:rPr>
          <w:rStyle w:val="StyleUnderline"/>
          <w:highlight w:val="yellow"/>
        </w:rPr>
        <w:t xml:space="preserve"> occurs when the</w:t>
      </w:r>
      <w:r w:rsidRPr="0099563E">
        <w:rPr>
          <w:rStyle w:val="StyleUnderline"/>
        </w:rPr>
        <w:t xml:space="preserve"> </w:t>
      </w:r>
      <w:r w:rsidRPr="001C237B">
        <w:rPr>
          <w:rStyle w:val="StyleUnderline"/>
          <w:highlight w:val="yellow"/>
        </w:rPr>
        <w:t>number of private schools proliferates and for-profit providers sacrifice quality for greater profits</w:t>
      </w:r>
      <w:r w:rsidRPr="0099563E">
        <w:rPr>
          <w:rStyle w:val="StyleUnderline"/>
        </w:rPr>
        <w:t xml:space="preserve">, </w:t>
      </w:r>
      <w:r w:rsidRPr="001C237B">
        <w:rPr>
          <w:rStyle w:val="StyleUnderline"/>
          <w:highlight w:val="yellow"/>
        </w:rPr>
        <w:t xml:space="preserve">producing </w:t>
      </w:r>
      <w:r w:rsidRPr="001C237B">
        <w:rPr>
          <w:rStyle w:val="Emphasis"/>
          <w:highlight w:val="yellow"/>
        </w:rPr>
        <w:t>negative results</w:t>
      </w:r>
      <w:r w:rsidRPr="0099563E">
        <w:rPr>
          <w:rStyle w:val="StyleUnderline"/>
        </w:rPr>
        <w:t xml:space="preserve">. </w:t>
      </w:r>
      <w:r w:rsidRPr="001C237B">
        <w:rPr>
          <w:rStyle w:val="StyleUnderline"/>
          <w:highlight w:val="yellow"/>
        </w:rPr>
        <w:t>The same thing may be happening in some states</w:t>
      </w:r>
      <w:r w:rsidRPr="0099563E">
        <w:rPr>
          <w:sz w:val="16"/>
        </w:rPr>
        <w:t xml:space="preserve"> in this country </w:t>
      </w:r>
      <w:r w:rsidRPr="001C237B">
        <w:rPr>
          <w:rStyle w:val="StyleUnderline"/>
          <w:highlight w:val="yellow"/>
        </w:rPr>
        <w:t>as</w:t>
      </w:r>
      <w:r w:rsidRPr="001C237B">
        <w:rPr>
          <w:sz w:val="16"/>
          <w:highlight w:val="yellow"/>
        </w:rPr>
        <w:t xml:space="preserve"> </w:t>
      </w:r>
      <w:r w:rsidRPr="001C237B">
        <w:rPr>
          <w:rStyle w:val="StyleUnderline"/>
          <w:highlight w:val="yellow"/>
        </w:rPr>
        <w:t>they approach</w:t>
      </w:r>
      <w:r w:rsidRPr="0099563E">
        <w:rPr>
          <w:rStyle w:val="StyleUnderline"/>
        </w:rPr>
        <w:t xml:space="preserve"> </w:t>
      </w:r>
      <w:r w:rsidRPr="001C237B">
        <w:rPr>
          <w:rStyle w:val="StyleUnderline"/>
          <w:highlight w:val="yellow"/>
        </w:rPr>
        <w:t xml:space="preserve">a </w:t>
      </w:r>
      <w:r w:rsidRPr="001C237B">
        <w:rPr>
          <w:rStyle w:val="Emphasis"/>
          <w:highlight w:val="yellow"/>
        </w:rPr>
        <w:t>tipping point</w:t>
      </w:r>
      <w:r w:rsidRPr="001C237B">
        <w:rPr>
          <w:rStyle w:val="StyleUnderline"/>
          <w:highlight w:val="yellow"/>
        </w:rPr>
        <w:t xml:space="preserve"> in </w:t>
      </w:r>
      <w:r w:rsidRPr="001C237B">
        <w:rPr>
          <w:rStyle w:val="Emphasis"/>
          <w:highlight w:val="yellow"/>
        </w:rPr>
        <w:t>privatized choice</w:t>
      </w:r>
      <w:r w:rsidRPr="0099563E">
        <w:rPr>
          <w:sz w:val="16"/>
        </w:rPr>
        <w:t xml:space="preserve">. For example, </w:t>
      </w:r>
      <w:r w:rsidRPr="001C237B">
        <w:rPr>
          <w:rStyle w:val="Emphasis"/>
          <w:highlight w:val="yellow"/>
        </w:rPr>
        <w:t>three studies</w:t>
      </w:r>
      <w:r w:rsidRPr="001C237B">
        <w:rPr>
          <w:rStyle w:val="StyleUnderline"/>
          <w:highlight w:val="yellow"/>
        </w:rPr>
        <w:t xml:space="preserve"> of </w:t>
      </w:r>
      <w:r w:rsidRPr="001C237B">
        <w:rPr>
          <w:rStyle w:val="Emphasis"/>
          <w:highlight w:val="yellow"/>
        </w:rPr>
        <w:t>voucher</w:t>
      </w:r>
      <w:r w:rsidRPr="001C237B">
        <w:rPr>
          <w:rStyle w:val="StyleUnderline"/>
          <w:highlight w:val="yellow"/>
        </w:rPr>
        <w:t xml:space="preserve"> programs in Louisiana and Indiana</w:t>
      </w:r>
      <w:r w:rsidRPr="0099563E">
        <w:rPr>
          <w:rStyle w:val="StyleUnderline"/>
        </w:rPr>
        <w:t xml:space="preserve"> </w:t>
      </w:r>
      <w:r w:rsidRPr="001C237B">
        <w:rPr>
          <w:rStyle w:val="StyleUnderline"/>
          <w:highlight w:val="yellow"/>
        </w:rPr>
        <w:t xml:space="preserve">found </w:t>
      </w:r>
      <w:r w:rsidRPr="001C237B">
        <w:rPr>
          <w:rStyle w:val="Emphasis"/>
          <w:highlight w:val="yellow"/>
        </w:rPr>
        <w:t>large negative effects</w:t>
      </w:r>
      <w:r w:rsidRPr="001C237B">
        <w:rPr>
          <w:rStyle w:val="StyleUnderline"/>
          <w:highlight w:val="yellow"/>
        </w:rPr>
        <w:t xml:space="preserve"> on </w:t>
      </w:r>
      <w:r w:rsidRPr="001C237B">
        <w:rPr>
          <w:rStyle w:val="Emphasis"/>
          <w:highlight w:val="yellow"/>
        </w:rPr>
        <w:t>student achievement</w:t>
      </w:r>
      <w:r w:rsidRPr="001C237B">
        <w:rPr>
          <w:rStyle w:val="StyleUnderline"/>
          <w:highlight w:val="yellow"/>
        </w:rPr>
        <w:t xml:space="preserve"> compared to similar students in public schools</w:t>
      </w:r>
      <w:r w:rsidR="001C237B">
        <w:rPr>
          <w:rStyle w:val="StyleUnderline"/>
        </w:rPr>
        <w:t>.</w:t>
      </w:r>
    </w:p>
    <w:p w:rsidR="00C16E53" w:rsidRDefault="00C16E53" w:rsidP="001C237B">
      <w:pPr>
        <w:pStyle w:val="Heading4"/>
      </w:pPr>
      <w:r>
        <w:lastRenderedPageBreak/>
        <w:t>Charter schools and vouchers actual</w:t>
      </w:r>
      <w:r w:rsidR="009D57B3">
        <w:t xml:space="preserve">ly increase racial, ethnic, </w:t>
      </w:r>
      <w:proofErr w:type="spellStart"/>
      <w:r w:rsidR="009D57B3">
        <w:t>able</w:t>
      </w:r>
      <w:r>
        <w:t>ist</w:t>
      </w:r>
      <w:proofErr w:type="spellEnd"/>
      <w:r>
        <w:t xml:space="preserve"> and socioeconomic segregation.</w:t>
      </w:r>
    </w:p>
    <w:p w:rsidR="00C16E53" w:rsidRPr="00C16E53" w:rsidRDefault="00C16E53" w:rsidP="00C16E53">
      <w:r w:rsidRPr="00495875">
        <w:rPr>
          <w:rFonts w:eastAsiaTheme="majorEastAsia" w:cstheme="majorBidi"/>
          <w:b/>
          <w:iCs/>
          <w:sz w:val="26"/>
        </w:rPr>
        <w:t>Singer, 4-18-17</w:t>
      </w:r>
      <w:r>
        <w:t xml:space="preserve"> [Alan, a social studies educator at Hofstra University; “13 Questions That Scare Charter School Advocates13 Questions That Scare Charter School Advocates;” </w:t>
      </w:r>
      <w:proofErr w:type="spellStart"/>
      <w:r>
        <w:t>Alternet</w:t>
      </w:r>
      <w:proofErr w:type="spellEnd"/>
      <w:r>
        <w:t>, April 18, 2017; http://www.alternet.org/education/13-hard-questions-charter-schools-promoters-dont-want-taxpayers-ask?akid=15435.2594900.Uy1xlE&amp;rd=1&amp;src=newsletter1075740&amp;t=12]</w:t>
      </w:r>
    </w:p>
    <w:p w:rsidR="00C16E53" w:rsidRDefault="00C16E53" w:rsidP="00C16E53">
      <w:pPr>
        <w:rPr>
          <w:rStyle w:val="Emphasis"/>
        </w:rPr>
      </w:pPr>
      <w:r w:rsidRPr="00C16E53">
        <w:rPr>
          <w:rStyle w:val="StyleUnderline"/>
          <w:highlight w:val="yellow"/>
        </w:rPr>
        <w:t xml:space="preserve">Are charter schools and vouchers a </w:t>
      </w:r>
      <w:r w:rsidRPr="00C16E53">
        <w:rPr>
          <w:rStyle w:val="Emphasis"/>
          <w:highlight w:val="yellow"/>
        </w:rPr>
        <w:t>civil rights cause</w:t>
      </w:r>
      <w:r w:rsidRPr="00C16E53">
        <w:rPr>
          <w:rStyle w:val="StyleUnderline"/>
          <w:highlight w:val="yellow"/>
        </w:rPr>
        <w:t>?</w:t>
      </w:r>
      <w:r w:rsidRPr="00C16E53">
        <w:rPr>
          <w:rStyle w:val="StyleUnderline"/>
        </w:rPr>
        <w:t xml:space="preserve"> </w:t>
      </w:r>
      <w:r w:rsidRPr="00C16E53">
        <w:rPr>
          <w:rStyle w:val="StyleUnderline"/>
          <w:highlight w:val="yellow"/>
        </w:rPr>
        <w:t xml:space="preserve">Charter schools, vouchers, and other choice options </w:t>
      </w:r>
      <w:r w:rsidRPr="00C16E53">
        <w:rPr>
          <w:rStyle w:val="Emphasis"/>
          <w:highlight w:val="yellow"/>
        </w:rPr>
        <w:t>increase</w:t>
      </w:r>
      <w:r w:rsidRPr="00C16E53">
        <w:rPr>
          <w:rStyle w:val="StyleUnderline"/>
        </w:rPr>
        <w:t xml:space="preserve"> the </w:t>
      </w:r>
      <w:r w:rsidRPr="00C16E53">
        <w:rPr>
          <w:rStyle w:val="Emphasis"/>
          <w:highlight w:val="yellow"/>
        </w:rPr>
        <w:t xml:space="preserve">segregation </w:t>
      </w:r>
      <w:r w:rsidRPr="00C16E53">
        <w:rPr>
          <w:rStyle w:val="StyleUnderline"/>
          <w:highlight w:val="yellow"/>
        </w:rPr>
        <w:t>of students</w:t>
      </w:r>
      <w:r w:rsidRPr="00C16E53">
        <w:rPr>
          <w:rStyle w:val="StyleUnderline"/>
        </w:rPr>
        <w:t xml:space="preserve">. </w:t>
      </w:r>
      <w:r w:rsidRPr="00C16E53">
        <w:rPr>
          <w:rStyle w:val="StyleUnderline"/>
          <w:highlight w:val="yellow"/>
        </w:rPr>
        <w:t xml:space="preserve">This results in </w:t>
      </w:r>
      <w:r w:rsidRPr="00C16E53">
        <w:rPr>
          <w:rStyle w:val="Emphasis"/>
          <w:highlight w:val="yellow"/>
        </w:rPr>
        <w:t>separate, unequal schools</w:t>
      </w:r>
      <w:r w:rsidRPr="00C16E53">
        <w:rPr>
          <w:rStyle w:val="StyleUnderline"/>
          <w:highlight w:val="yellow"/>
        </w:rPr>
        <w:t xml:space="preserve"> that </w:t>
      </w:r>
      <w:r w:rsidRPr="00C16E53">
        <w:rPr>
          <w:rStyle w:val="Emphasis"/>
          <w:highlight w:val="yellow"/>
        </w:rPr>
        <w:t>isolate black</w:t>
      </w:r>
      <w:r w:rsidRPr="00C16E53">
        <w:rPr>
          <w:rStyle w:val="StyleUnderline"/>
          <w:highlight w:val="yellow"/>
        </w:rPr>
        <w:t xml:space="preserve"> and </w:t>
      </w:r>
      <w:r w:rsidRPr="00C16E53">
        <w:rPr>
          <w:rStyle w:val="Emphasis"/>
          <w:highlight w:val="yellow"/>
        </w:rPr>
        <w:t>Hispanic</w:t>
      </w:r>
      <w:r w:rsidRPr="00C16E53">
        <w:rPr>
          <w:rStyle w:val="StyleUnderline"/>
          <w:highlight w:val="yellow"/>
        </w:rPr>
        <w:t xml:space="preserve"> students, </w:t>
      </w:r>
      <w:r w:rsidRPr="00C16E53">
        <w:rPr>
          <w:rStyle w:val="Emphasis"/>
          <w:highlight w:val="yellow"/>
        </w:rPr>
        <w:t>English language learners</w:t>
      </w:r>
      <w:r w:rsidRPr="00C16E53">
        <w:rPr>
          <w:rStyle w:val="StyleUnderline"/>
          <w:highlight w:val="yellow"/>
        </w:rPr>
        <w:t xml:space="preserve">, and students with </w:t>
      </w:r>
      <w:r w:rsidRPr="00C16E53">
        <w:rPr>
          <w:rStyle w:val="Emphasis"/>
          <w:highlight w:val="yellow"/>
        </w:rPr>
        <w:t>disabilities</w:t>
      </w:r>
      <w:r w:rsidRPr="00C16E53">
        <w:rPr>
          <w:rStyle w:val="StyleUnderline"/>
          <w:highlight w:val="yellow"/>
        </w:rPr>
        <w:t xml:space="preserve"> in schools with </w:t>
      </w:r>
      <w:r w:rsidRPr="00C16E53">
        <w:rPr>
          <w:rStyle w:val="Emphasis"/>
          <w:highlight w:val="yellow"/>
        </w:rPr>
        <w:t>fewer</w:t>
      </w:r>
      <w:r w:rsidRPr="00C16E53">
        <w:rPr>
          <w:rStyle w:val="Emphasis"/>
        </w:rPr>
        <w:t xml:space="preserve"> </w:t>
      </w:r>
      <w:r w:rsidRPr="00C16E53">
        <w:rPr>
          <w:rStyle w:val="Emphasis"/>
          <w:highlight w:val="yellow"/>
        </w:rPr>
        <w:t>resources and less experienced teachers</w:t>
      </w:r>
      <w:r>
        <w:t xml:space="preserve">. </w:t>
      </w:r>
      <w:r w:rsidRPr="00C16E53">
        <w:rPr>
          <w:rStyle w:val="StyleUnderline"/>
          <w:highlight w:val="yellow"/>
        </w:rPr>
        <w:t xml:space="preserve">Segregation </w:t>
      </w:r>
      <w:r w:rsidRPr="00C16E53">
        <w:rPr>
          <w:rStyle w:val="Emphasis"/>
          <w:highlight w:val="yellow"/>
        </w:rPr>
        <w:t>robs</w:t>
      </w:r>
      <w:r w:rsidRPr="00C16E53">
        <w:rPr>
          <w:rStyle w:val="StyleUnderline"/>
          <w:highlight w:val="yellow"/>
        </w:rPr>
        <w:t xml:space="preserve"> all children of the </w:t>
      </w:r>
      <w:r w:rsidRPr="00C16E53">
        <w:rPr>
          <w:rStyle w:val="Emphasis"/>
          <w:highlight w:val="yellow"/>
        </w:rPr>
        <w:t>benefits of learning</w:t>
      </w:r>
      <w:r w:rsidRPr="00C16E53">
        <w:rPr>
          <w:rStyle w:val="StyleUnderline"/>
          <w:highlight w:val="yellow"/>
        </w:rPr>
        <w:t xml:space="preserve"> with others who have </w:t>
      </w:r>
      <w:r w:rsidRPr="00C16E53">
        <w:rPr>
          <w:rStyle w:val="Emphasis"/>
          <w:highlight w:val="yellow"/>
        </w:rPr>
        <w:t>different cultural and socioeconomic backgrounds</w:t>
      </w:r>
      <w:r w:rsidRPr="00C16E53">
        <w:rPr>
          <w:rStyle w:val="StyleUnderline"/>
        </w:rPr>
        <w:t xml:space="preserve">. </w:t>
      </w:r>
      <w:r w:rsidRPr="00C16E53">
        <w:rPr>
          <w:rStyle w:val="StyleUnderline"/>
          <w:highlight w:val="yellow"/>
        </w:rPr>
        <w:t>A comprehensive analysis found</w:t>
      </w:r>
      <w:r w:rsidRPr="00C16E53">
        <w:rPr>
          <w:highlight w:val="yellow"/>
        </w:rPr>
        <w:t xml:space="preserve"> </w:t>
      </w:r>
      <w:r w:rsidRPr="00C16E53">
        <w:rPr>
          <w:rStyle w:val="Emphasis"/>
          <w:highlight w:val="yellow"/>
        </w:rPr>
        <w:t>70% of black charter school students</w:t>
      </w:r>
      <w:r w:rsidRPr="00C16E53">
        <w:rPr>
          <w:rStyle w:val="StyleUnderline"/>
          <w:highlight w:val="yellow"/>
        </w:rPr>
        <w:t xml:space="preserve"> attend </w:t>
      </w:r>
      <w:r w:rsidRPr="00C16E53">
        <w:rPr>
          <w:rStyle w:val="Emphasis"/>
          <w:highlight w:val="yellow"/>
        </w:rPr>
        <w:t>intensely segregated minority charter schools</w:t>
      </w:r>
      <w:r w:rsidRPr="00C16E53">
        <w:rPr>
          <w:rStyle w:val="StyleUnderline"/>
          <w:highlight w:val="yellow"/>
        </w:rPr>
        <w:t xml:space="preserve"> – </w:t>
      </w:r>
      <w:r w:rsidRPr="00C16E53">
        <w:rPr>
          <w:rStyle w:val="Emphasis"/>
          <w:highlight w:val="yellow"/>
        </w:rPr>
        <w:t xml:space="preserve">double </w:t>
      </w:r>
      <w:r w:rsidRPr="00C16E53">
        <w:rPr>
          <w:rStyle w:val="StyleUnderline"/>
          <w:highlight w:val="yellow"/>
        </w:rPr>
        <w:t>the</w:t>
      </w:r>
      <w:r w:rsidRPr="00C16E53">
        <w:rPr>
          <w:rStyle w:val="StyleUnderline"/>
        </w:rPr>
        <w:t xml:space="preserve"> </w:t>
      </w:r>
      <w:r w:rsidRPr="00C16E53">
        <w:rPr>
          <w:rStyle w:val="StyleUnderline"/>
          <w:highlight w:val="yellow"/>
        </w:rPr>
        <w:t xml:space="preserve">share of intensely segregated black students in public schools. </w:t>
      </w:r>
      <w:r w:rsidRPr="00C16E53">
        <w:rPr>
          <w:rStyle w:val="Emphasis"/>
          <w:highlight w:val="yellow"/>
        </w:rPr>
        <w:t>Half of Latino charter school students</w:t>
      </w:r>
      <w:r w:rsidRPr="00C16E53">
        <w:rPr>
          <w:rStyle w:val="StyleUnderline"/>
        </w:rPr>
        <w:t xml:space="preserve"> </w:t>
      </w:r>
      <w:r w:rsidRPr="00C16E53">
        <w:rPr>
          <w:rStyle w:val="StyleUnderline"/>
          <w:highlight w:val="yellow"/>
        </w:rPr>
        <w:t xml:space="preserve">attended </w:t>
      </w:r>
      <w:r w:rsidRPr="00C16E53">
        <w:rPr>
          <w:rStyle w:val="Emphasis"/>
          <w:highlight w:val="yellow"/>
        </w:rPr>
        <w:t>racially isolated minority schools</w:t>
      </w:r>
      <w:r w:rsidRPr="00C16E53">
        <w:rPr>
          <w:rStyle w:val="StyleUnderline"/>
          <w:highlight w:val="yellow"/>
        </w:rPr>
        <w:t>. A national study of charter school</w:t>
      </w:r>
      <w:r w:rsidRPr="00C16E53">
        <w:rPr>
          <w:rStyle w:val="StyleUnderline"/>
        </w:rPr>
        <w:t xml:space="preserve"> operated by education management organizations </w:t>
      </w:r>
      <w:r w:rsidRPr="00C16E53">
        <w:rPr>
          <w:rStyle w:val="StyleUnderline"/>
          <w:highlight w:val="yellow"/>
        </w:rPr>
        <w:t xml:space="preserve">found </w:t>
      </w:r>
      <w:r w:rsidRPr="00C16E53">
        <w:rPr>
          <w:rStyle w:val="Emphasis"/>
          <w:highlight w:val="yellow"/>
        </w:rPr>
        <w:t>only one-fourth</w:t>
      </w:r>
      <w:r w:rsidRPr="00C16E53">
        <w:rPr>
          <w:rStyle w:val="StyleUnderline"/>
          <w:highlight w:val="yellow"/>
        </w:rPr>
        <w:t xml:space="preserve"> of these schools had a racial composition similar to</w:t>
      </w:r>
      <w:r w:rsidRPr="00C16E53">
        <w:rPr>
          <w:rStyle w:val="StyleUnderline"/>
        </w:rPr>
        <w:t xml:space="preserve"> </w:t>
      </w:r>
      <w:r w:rsidRPr="00C16E53">
        <w:rPr>
          <w:rStyle w:val="StyleUnderline"/>
          <w:highlight w:val="yellow"/>
        </w:rPr>
        <w:t>public schools. We need a public system that is about advancing</w:t>
      </w:r>
      <w:r w:rsidRPr="00C16E53">
        <w:rPr>
          <w:rStyle w:val="StyleUnderline"/>
        </w:rPr>
        <w:t xml:space="preserve"> the </w:t>
      </w:r>
      <w:r w:rsidRPr="00C16E53">
        <w:rPr>
          <w:rStyle w:val="Emphasis"/>
          <w:highlight w:val="yellow"/>
        </w:rPr>
        <w:t>well-being of all</w:t>
      </w:r>
      <w:r w:rsidRPr="00C16E53">
        <w:rPr>
          <w:rStyle w:val="StyleUnderline"/>
          <w:highlight w:val="yellow"/>
        </w:rPr>
        <w:t xml:space="preserve">, not </w:t>
      </w:r>
      <w:r w:rsidRPr="00C16E53">
        <w:rPr>
          <w:rStyle w:val="StyleUnderline"/>
        </w:rPr>
        <w:t xml:space="preserve">just </w:t>
      </w:r>
      <w:r w:rsidRPr="00C16E53">
        <w:rPr>
          <w:rStyle w:val="StyleUnderline"/>
          <w:highlight w:val="yellow"/>
        </w:rPr>
        <w:t>helping</w:t>
      </w:r>
      <w:r w:rsidRPr="00C16E53">
        <w:rPr>
          <w:rStyle w:val="StyleUnderline"/>
        </w:rPr>
        <w:t xml:space="preserve"> </w:t>
      </w:r>
      <w:r w:rsidRPr="00C16E53">
        <w:rPr>
          <w:rStyle w:val="StyleUnderline"/>
          <w:highlight w:val="yellow"/>
        </w:rPr>
        <w:t xml:space="preserve">some families and children get ahead while </w:t>
      </w:r>
      <w:r w:rsidRPr="00C16E53">
        <w:rPr>
          <w:rStyle w:val="Emphasis"/>
          <w:highlight w:val="yellow"/>
        </w:rPr>
        <w:t>leaving the rest behind</w:t>
      </w:r>
      <w:r w:rsidRPr="00C16E53">
        <w:rPr>
          <w:rStyle w:val="Emphasis"/>
        </w:rPr>
        <w:t>.</w:t>
      </w:r>
    </w:p>
    <w:p w:rsidR="00425F85" w:rsidRDefault="00425F85" w:rsidP="00425F85">
      <w:pPr>
        <w:pStyle w:val="Heading4"/>
      </w:pPr>
      <w:r w:rsidRPr="00425F85">
        <w:t>School choice leads to increased privatization, which disproportionally impacts African American and Latino students.</w:t>
      </w:r>
    </w:p>
    <w:p w:rsidR="00425F85" w:rsidRDefault="00425F85" w:rsidP="00425F85">
      <w:r w:rsidRPr="00425F85">
        <w:rPr>
          <w:rFonts w:eastAsiaTheme="majorEastAsia" w:cstheme="majorBidi"/>
          <w:b/>
          <w:iCs/>
          <w:sz w:val="26"/>
        </w:rPr>
        <w:t>Darling-Hammond, 3-9-17</w:t>
      </w:r>
      <w:r>
        <w:t xml:space="preserve"> [Linda, ﻿ Professor Emeritus of Education at Stanford University and President of the Learning Policy Institute; “﻿ Education for Sale?” The Nation, March 9, 2017; </w:t>
      </w:r>
      <w:hyperlink r:id="rId10" w:history="1">
        <w:r w:rsidRPr="00365F3C">
          <w:rPr>
            <w:rStyle w:val="Hyperlink"/>
          </w:rPr>
          <w:t>https://www.thenation.com/article/can-the-education-system-survive-betsy-devoss-extreme-school-choice-agenda/</w:t>
        </w:r>
      </w:hyperlink>
      <w:r>
        <w:t>]</w:t>
      </w:r>
    </w:p>
    <w:p w:rsidR="00425F85" w:rsidRPr="00425F85" w:rsidRDefault="00425F85" w:rsidP="00425F85">
      <w:pPr>
        <w:rPr>
          <w:sz w:val="16"/>
        </w:rPr>
      </w:pPr>
      <w:r w:rsidRPr="00425F85">
        <w:rPr>
          <w:sz w:val="16"/>
        </w:rPr>
        <w:t xml:space="preserve">﻿ A new organization called </w:t>
      </w:r>
      <w:r w:rsidRPr="00425F85">
        <w:rPr>
          <w:rStyle w:val="StyleUnderline"/>
          <w:highlight w:val="yellow"/>
        </w:rPr>
        <w:t>Journey for Justice, comprising civil-rights and grassroots groups in 24 cities,</w:t>
      </w:r>
      <w:r w:rsidRPr="00425F85">
        <w:rPr>
          <w:sz w:val="16"/>
          <w:highlight w:val="yellow"/>
        </w:rPr>
        <w:t xml:space="preserve"> </w:t>
      </w:r>
      <w:r w:rsidRPr="00425F85">
        <w:rPr>
          <w:rStyle w:val="StyleUnderline"/>
          <w:highlight w:val="yellow"/>
        </w:rPr>
        <w:t>has set</w:t>
      </w:r>
      <w:r w:rsidRPr="00425F85">
        <w:rPr>
          <w:rStyle w:val="StyleUnderline"/>
        </w:rPr>
        <w:t xml:space="preserve"> </w:t>
      </w:r>
      <w:r w:rsidRPr="00425F85">
        <w:rPr>
          <w:rStyle w:val="StyleUnderline"/>
          <w:highlight w:val="yellow"/>
        </w:rPr>
        <w:t xml:space="preserve">out to </w:t>
      </w:r>
      <w:r w:rsidRPr="00425F85">
        <w:rPr>
          <w:rStyle w:val="Emphasis"/>
          <w:highlight w:val="yellow"/>
        </w:rPr>
        <w:t>halt this trend,</w:t>
      </w:r>
      <w:r w:rsidRPr="00425F85">
        <w:rPr>
          <w:rStyle w:val="StyleUnderline"/>
          <w:highlight w:val="yellow"/>
        </w:rPr>
        <w:t xml:space="preserve"> demanding “community-driven </w:t>
      </w:r>
      <w:r w:rsidRPr="009D57B3">
        <w:rPr>
          <w:rStyle w:val="Emphasis"/>
          <w:highlight w:val="yellow"/>
        </w:rPr>
        <w:t>alternatives</w:t>
      </w:r>
      <w:r w:rsidRPr="00425F85">
        <w:rPr>
          <w:rStyle w:val="StyleUnderline"/>
          <w:highlight w:val="yellow"/>
        </w:rPr>
        <w:t xml:space="preserve"> to</w:t>
      </w:r>
      <w:r w:rsidRPr="00425F85">
        <w:rPr>
          <w:sz w:val="16"/>
        </w:rPr>
        <w:t xml:space="preserve"> the </w:t>
      </w:r>
      <w:r w:rsidRPr="009D57B3">
        <w:rPr>
          <w:rStyle w:val="Emphasis"/>
          <w:highlight w:val="yellow"/>
        </w:rPr>
        <w:t>privatization</w:t>
      </w:r>
      <w:r w:rsidRPr="00425F85">
        <w:rPr>
          <w:rStyle w:val="StyleUnderline"/>
          <w:highlight w:val="yellow"/>
        </w:rPr>
        <w:t xml:space="preserve"> of and </w:t>
      </w:r>
      <w:r w:rsidRPr="009D57B3">
        <w:rPr>
          <w:rStyle w:val="Emphasis"/>
          <w:highlight w:val="yellow"/>
        </w:rPr>
        <w:t>dismantling</w:t>
      </w:r>
      <w:r>
        <w:rPr>
          <w:rStyle w:val="StyleUnderline"/>
        </w:rPr>
        <w:t xml:space="preserve"> </w:t>
      </w:r>
      <w:r w:rsidRPr="00425F85">
        <w:rPr>
          <w:rStyle w:val="StyleUnderline"/>
          <w:highlight w:val="yellow"/>
        </w:rPr>
        <w:t>of public school systems</w:t>
      </w:r>
      <w:r w:rsidRPr="00425F85">
        <w:rPr>
          <w:rStyle w:val="StyleUnderline"/>
        </w:rPr>
        <w:t xml:space="preserve">.” </w:t>
      </w:r>
      <w:r w:rsidRPr="00425F85">
        <w:rPr>
          <w:sz w:val="16"/>
        </w:rPr>
        <w:t xml:space="preserve">The coalition notes that </w:t>
      </w:r>
      <w:r w:rsidRPr="00425F85">
        <w:rPr>
          <w:rStyle w:val="StyleUnderline"/>
          <w:highlight w:val="yellow"/>
        </w:rPr>
        <w:t xml:space="preserve">in every one of its districts, school closings </w:t>
      </w:r>
      <w:r w:rsidRPr="009D57B3">
        <w:rPr>
          <w:rStyle w:val="Emphasis"/>
          <w:highlight w:val="yellow"/>
        </w:rPr>
        <w:t>disproportionately</w:t>
      </w:r>
      <w:r w:rsidRPr="00425F85">
        <w:rPr>
          <w:rStyle w:val="StyleUnderline"/>
          <w:highlight w:val="yellow"/>
        </w:rPr>
        <w:t xml:space="preserve"> affect </w:t>
      </w:r>
      <w:r w:rsidRPr="009D57B3">
        <w:rPr>
          <w:rStyle w:val="Emphasis"/>
          <w:highlight w:val="yellow"/>
        </w:rPr>
        <w:t>African-American</w:t>
      </w:r>
      <w:r w:rsidRPr="00425F85">
        <w:rPr>
          <w:rStyle w:val="StyleUnderline"/>
          <w:highlight w:val="yellow"/>
        </w:rPr>
        <w:t xml:space="preserve"> and </w:t>
      </w:r>
      <w:r w:rsidRPr="009D57B3">
        <w:rPr>
          <w:rStyle w:val="Emphasis"/>
          <w:highlight w:val="yellow"/>
        </w:rPr>
        <w:t xml:space="preserve">Latino </w:t>
      </w:r>
      <w:r w:rsidRPr="00425F85">
        <w:rPr>
          <w:rStyle w:val="StyleUnderline"/>
          <w:highlight w:val="yellow"/>
        </w:rPr>
        <w:t>students and communities</w:t>
      </w:r>
      <w:r w:rsidRPr="00425F85">
        <w:rPr>
          <w:sz w:val="16"/>
        </w:rPr>
        <w:t>. As a consequence, many have filed complaints under Title VI of the Civil Rights Act demanding that the Department of Education investigate the racial impact of public-school closings in these cities.</w:t>
      </w:r>
    </w:p>
    <w:p w:rsidR="00425F85" w:rsidRPr="00425F85" w:rsidRDefault="00425F85" w:rsidP="00425F85"/>
    <w:p w:rsidR="00425F85" w:rsidRPr="00425F85" w:rsidRDefault="00425F85" w:rsidP="00425F85"/>
    <w:p w:rsidR="00D01651" w:rsidRDefault="00D01651" w:rsidP="00D01651">
      <w:pPr>
        <w:pStyle w:val="Heading4"/>
      </w:pPr>
      <w:r w:rsidRPr="00D01651">
        <w:t xml:space="preserve">Charter schools often accept only promising students and reject low performing applicants. </w:t>
      </w:r>
      <w:r>
        <w:t xml:space="preserve">Empirics prove </w:t>
      </w:r>
      <w:r w:rsidRPr="00D01651">
        <w:t>English learners and special needs students need not apply.</w:t>
      </w:r>
    </w:p>
    <w:p w:rsidR="00425F85" w:rsidRDefault="00425F85" w:rsidP="00D01651">
      <w:r w:rsidRPr="00425F85">
        <w:rPr>
          <w:rFonts w:eastAsiaTheme="majorEastAsia" w:cstheme="majorBidi"/>
          <w:b/>
          <w:iCs/>
          <w:sz w:val="26"/>
        </w:rPr>
        <w:t>Darling-Hammond, 3-9-17</w:t>
      </w:r>
      <w:r>
        <w:t xml:space="preserve"> [Linda, ﻿ Professor Emeritus of Education at Stanford University and President of the Learning Policy Institute; “﻿ Education for Sale?” The Nation, March 9, 2017; </w:t>
      </w:r>
      <w:hyperlink r:id="rId11" w:history="1">
        <w:r w:rsidRPr="00365F3C">
          <w:rPr>
            <w:rStyle w:val="Hyperlink"/>
          </w:rPr>
          <w:t>https://www.thenation.com/article/can-the-education-system-survive-betsy-devoss-extreme-school-choice-agenda/</w:t>
        </w:r>
      </w:hyperlink>
      <w:r>
        <w:t>]</w:t>
      </w:r>
    </w:p>
    <w:p w:rsidR="00D01651" w:rsidRPr="00D01651" w:rsidRDefault="00D01651" w:rsidP="00D01651">
      <w:r>
        <w:t xml:space="preserve">﻿ </w:t>
      </w:r>
      <w:r w:rsidRPr="00D01651">
        <w:rPr>
          <w:rStyle w:val="StyleUnderline"/>
          <w:highlight w:val="yellow"/>
        </w:rPr>
        <w:t>Some successful charters serve high-need students without “creaming and cropping</w:t>
      </w:r>
      <w:r>
        <w:t xml:space="preserve">”—a now-common practice by which schools admit only the most promising students and push out those who struggle to </w:t>
      </w:r>
      <w:r>
        <w:lastRenderedPageBreak/>
        <w:t xml:space="preserve">learn. </w:t>
      </w:r>
      <w:r w:rsidRPr="00D01651">
        <w:rPr>
          <w:rStyle w:val="StyleUnderline"/>
          <w:highlight w:val="yellow"/>
        </w:rPr>
        <w:t>For many schools</w:t>
      </w:r>
      <w:r>
        <w:t xml:space="preserve">, however, </w:t>
      </w:r>
      <w:r w:rsidRPr="00425F85">
        <w:rPr>
          <w:rStyle w:val="Emphasis"/>
          <w:highlight w:val="yellow"/>
        </w:rPr>
        <w:t>selectivity</w:t>
      </w:r>
      <w:r w:rsidRPr="00D01651">
        <w:rPr>
          <w:rStyle w:val="StyleUnderline"/>
          <w:highlight w:val="yellow"/>
        </w:rPr>
        <w:t xml:space="preserve"> has become one of the major ways they sustain positive</w:t>
      </w:r>
      <w:r w:rsidRPr="00D01651">
        <w:rPr>
          <w:rStyle w:val="StyleUnderline"/>
        </w:rPr>
        <w:t xml:space="preserve"> </w:t>
      </w:r>
      <w:r w:rsidRPr="00D01651">
        <w:rPr>
          <w:rStyle w:val="StyleUnderline"/>
          <w:highlight w:val="yellow"/>
        </w:rPr>
        <w:t>outcomes.</w:t>
      </w:r>
      <w:r w:rsidRPr="00D01651">
        <w:rPr>
          <w:rStyle w:val="StyleUnderline"/>
        </w:rPr>
        <w:t xml:space="preserve"> </w:t>
      </w:r>
      <w:r>
        <w:t xml:space="preserve">In a system of accountability in which </w:t>
      </w:r>
      <w:r w:rsidRPr="00D01651">
        <w:rPr>
          <w:rStyle w:val="StyleUnderline"/>
          <w:highlight w:val="yellow"/>
        </w:rPr>
        <w:t>schools are evaluated by test scores and threatened with closure if they don’t continually improve</w:t>
      </w:r>
      <w:r w:rsidRPr="00D01651">
        <w:rPr>
          <w:rStyle w:val="StyleUnderline"/>
        </w:rPr>
        <w:t xml:space="preserve"> them</w:t>
      </w:r>
      <w:r>
        <w:t xml:space="preserve">, </w:t>
      </w:r>
      <w:r w:rsidRPr="00D01651">
        <w:rPr>
          <w:rStyle w:val="StyleUnderline"/>
          <w:highlight w:val="yellow"/>
        </w:rPr>
        <w:t xml:space="preserve">the easiest way to appear successful is to </w:t>
      </w:r>
      <w:r w:rsidRPr="00425F85">
        <w:rPr>
          <w:rStyle w:val="Emphasis"/>
          <w:highlight w:val="yellow"/>
        </w:rPr>
        <w:t>keep out</w:t>
      </w:r>
      <w:r w:rsidRPr="00425F85">
        <w:rPr>
          <w:rStyle w:val="Emphasis"/>
        </w:rPr>
        <w:t>,</w:t>
      </w:r>
      <w:r w:rsidRPr="00D01651">
        <w:rPr>
          <w:rStyle w:val="StyleUnderline"/>
        </w:rPr>
        <w:t xml:space="preserve"> </w:t>
      </w:r>
      <w:r w:rsidRPr="00D01651">
        <w:rPr>
          <w:rStyle w:val="StyleUnderline"/>
          <w:highlight w:val="yellow"/>
        </w:rPr>
        <w:t xml:space="preserve">or </w:t>
      </w:r>
      <w:r w:rsidRPr="00425F85">
        <w:rPr>
          <w:rStyle w:val="Emphasis"/>
          <w:highlight w:val="yellow"/>
        </w:rPr>
        <w:t>push out</w:t>
      </w:r>
      <w:r w:rsidRPr="00D01651">
        <w:rPr>
          <w:rStyle w:val="StyleUnderline"/>
          <w:highlight w:val="yellow"/>
        </w:rPr>
        <w:t xml:space="preserve">, </w:t>
      </w:r>
      <w:r w:rsidRPr="00425F85">
        <w:rPr>
          <w:rStyle w:val="Emphasis"/>
          <w:highlight w:val="yellow"/>
        </w:rPr>
        <w:t>low-performing</w:t>
      </w:r>
      <w:r w:rsidRPr="00D01651">
        <w:rPr>
          <w:rStyle w:val="StyleUnderline"/>
          <w:highlight w:val="yellow"/>
        </w:rPr>
        <w:t xml:space="preserve"> students. Both charters and district-run schools have engaged in these</w:t>
      </w:r>
      <w:r w:rsidRPr="00D01651">
        <w:rPr>
          <w:rStyle w:val="StyleUnderline"/>
        </w:rPr>
        <w:t xml:space="preserve"> </w:t>
      </w:r>
      <w:r w:rsidRPr="00D01651">
        <w:rPr>
          <w:rStyle w:val="StyleUnderline"/>
          <w:highlight w:val="yellow"/>
        </w:rPr>
        <w:t xml:space="preserve">practices, but it’s </w:t>
      </w:r>
      <w:r w:rsidRPr="00425F85">
        <w:rPr>
          <w:rStyle w:val="Emphasis"/>
          <w:highlight w:val="yellow"/>
        </w:rPr>
        <w:t>easier for charters</w:t>
      </w:r>
      <w:r w:rsidRPr="00D01651">
        <w:rPr>
          <w:rStyle w:val="StyleUnderline"/>
          <w:highlight w:val="yellow"/>
        </w:rPr>
        <w:t xml:space="preserve"> that manage their own </w:t>
      </w:r>
      <w:r w:rsidRPr="00425F85">
        <w:rPr>
          <w:rStyle w:val="Emphasis"/>
          <w:highlight w:val="yellow"/>
        </w:rPr>
        <w:t>admissions and expulsion policies</w:t>
      </w:r>
      <w:r w:rsidRPr="00D01651">
        <w:rPr>
          <w:rStyle w:val="StyleUnderline"/>
          <w:highlight w:val="yellow"/>
        </w:rPr>
        <w:t xml:space="preserve"> to do so</w:t>
      </w:r>
      <w:r w:rsidRPr="00D01651">
        <w:rPr>
          <w:rStyle w:val="StyleUnderline"/>
        </w:rPr>
        <w:t>.</w:t>
      </w:r>
      <w:r>
        <w:t xml:space="preserve"> </w:t>
      </w:r>
      <w:r w:rsidRPr="00D01651">
        <w:rPr>
          <w:rStyle w:val="StyleUnderline"/>
          <w:highlight w:val="yellow"/>
        </w:rPr>
        <w:t>In some states</w:t>
      </w:r>
      <w:r>
        <w:t xml:space="preserve">, like Louisiana, </w:t>
      </w:r>
      <w:r w:rsidRPr="00D01651">
        <w:rPr>
          <w:rStyle w:val="StyleUnderline"/>
          <w:highlight w:val="yellow"/>
        </w:rPr>
        <w:t>charters are allowed to set admissions policies just like private schools. In</w:t>
      </w:r>
      <w:r>
        <w:t xml:space="preserve"> </w:t>
      </w:r>
      <w:r w:rsidRPr="00D01651">
        <w:rPr>
          <w:rStyle w:val="StyleUnderline"/>
          <w:highlight w:val="yellow"/>
        </w:rPr>
        <w:t>others</w:t>
      </w:r>
      <w:r w:rsidRPr="00D01651">
        <w:rPr>
          <w:rStyle w:val="StyleUnderline"/>
        </w:rPr>
        <w:t>,</w:t>
      </w:r>
      <w:r>
        <w:t xml:space="preserve"> like California, </w:t>
      </w:r>
      <w:r w:rsidRPr="00D01651">
        <w:rPr>
          <w:rStyle w:val="StyleUnderline"/>
          <w:highlight w:val="yellow"/>
        </w:rPr>
        <w:t xml:space="preserve">this practice is illegal, but a recent study found that </w:t>
      </w:r>
      <w:r w:rsidRPr="00425F85">
        <w:rPr>
          <w:rStyle w:val="Emphasis"/>
          <w:highlight w:val="yellow"/>
        </w:rPr>
        <w:t>one in five</w:t>
      </w:r>
      <w:r w:rsidRPr="00D01651">
        <w:rPr>
          <w:rStyle w:val="StyleUnderline"/>
          <w:highlight w:val="yellow"/>
        </w:rPr>
        <w:t xml:space="preserve"> California charters</w:t>
      </w:r>
      <w:r w:rsidRPr="00D01651">
        <w:rPr>
          <w:rStyle w:val="StyleUnderline"/>
        </w:rPr>
        <w:t xml:space="preserve"> </w:t>
      </w:r>
      <w:r w:rsidRPr="00D01651">
        <w:rPr>
          <w:rStyle w:val="StyleUnderline"/>
          <w:highlight w:val="yellow"/>
        </w:rPr>
        <w:t xml:space="preserve">violate state law by </w:t>
      </w:r>
      <w:r w:rsidRPr="00425F85">
        <w:rPr>
          <w:rStyle w:val="Emphasis"/>
          <w:highlight w:val="yellow"/>
        </w:rPr>
        <w:t>restricting access</w:t>
      </w:r>
      <w:r w:rsidRPr="00D01651">
        <w:rPr>
          <w:rStyle w:val="StyleUnderline"/>
          <w:highlight w:val="yellow"/>
        </w:rPr>
        <w:t xml:space="preserve"> for </w:t>
      </w:r>
      <w:r w:rsidRPr="00425F85">
        <w:rPr>
          <w:rStyle w:val="Emphasis"/>
          <w:highlight w:val="yellow"/>
        </w:rPr>
        <w:t>high-need students</w:t>
      </w:r>
      <w:r w:rsidRPr="00D01651">
        <w:rPr>
          <w:rStyle w:val="StyleUnderline"/>
        </w:rPr>
        <w:t xml:space="preserve">. </w:t>
      </w:r>
      <w:r w:rsidRPr="00D01651">
        <w:rPr>
          <w:rStyle w:val="StyleUnderline"/>
          <w:highlight w:val="yellow"/>
        </w:rPr>
        <w:t>Most studies</w:t>
      </w:r>
      <w:r w:rsidRPr="00D01651">
        <w:rPr>
          <w:rStyle w:val="StyleUnderline"/>
        </w:rPr>
        <w:t xml:space="preserve"> have </w:t>
      </w:r>
      <w:r w:rsidRPr="00D01651">
        <w:rPr>
          <w:rStyle w:val="StyleUnderline"/>
          <w:highlight w:val="yellow"/>
        </w:rPr>
        <w:t>found</w:t>
      </w:r>
      <w:r w:rsidRPr="00D01651">
        <w:rPr>
          <w:rStyle w:val="StyleUnderline"/>
        </w:rPr>
        <w:t xml:space="preserve"> that </w:t>
      </w:r>
      <w:r w:rsidRPr="00D01651">
        <w:rPr>
          <w:rStyle w:val="StyleUnderline"/>
          <w:highlight w:val="yellow"/>
        </w:rPr>
        <w:t>charters</w:t>
      </w:r>
      <w:r w:rsidRPr="00D01651">
        <w:rPr>
          <w:rStyle w:val="StyleUnderline"/>
        </w:rPr>
        <w:t xml:space="preserve"> </w:t>
      </w:r>
      <w:r w:rsidRPr="00425F85">
        <w:rPr>
          <w:rStyle w:val="Emphasis"/>
          <w:highlight w:val="yellow"/>
        </w:rPr>
        <w:t>underserve English learners</w:t>
      </w:r>
      <w:r w:rsidRPr="00D01651">
        <w:rPr>
          <w:rStyle w:val="StyleUnderline"/>
          <w:highlight w:val="yellow"/>
        </w:rPr>
        <w:t xml:space="preserve"> and </w:t>
      </w:r>
      <w:r w:rsidRPr="00425F85">
        <w:rPr>
          <w:rStyle w:val="Emphasis"/>
          <w:highlight w:val="yellow"/>
        </w:rPr>
        <w:t>special-education</w:t>
      </w:r>
      <w:r w:rsidRPr="00D01651">
        <w:rPr>
          <w:rStyle w:val="StyleUnderline"/>
          <w:highlight w:val="yellow"/>
        </w:rPr>
        <w:t xml:space="preserve"> students relative to the public schools in their districts. They are</w:t>
      </w:r>
      <w:r w:rsidRPr="00D01651">
        <w:rPr>
          <w:rStyle w:val="StyleUnderline"/>
        </w:rPr>
        <w:t xml:space="preserve"> also </w:t>
      </w:r>
      <w:r w:rsidRPr="00D01651">
        <w:rPr>
          <w:rStyle w:val="StyleUnderline"/>
          <w:highlight w:val="yellow"/>
        </w:rPr>
        <w:t xml:space="preserve">more </w:t>
      </w:r>
      <w:r w:rsidRPr="00425F85">
        <w:rPr>
          <w:rStyle w:val="Emphasis"/>
          <w:highlight w:val="yellow"/>
        </w:rPr>
        <w:t>racially and economically segregated</w:t>
      </w:r>
      <w:r w:rsidRPr="00D01651">
        <w:rPr>
          <w:rStyle w:val="StyleUnderline"/>
          <w:highlight w:val="yellow"/>
        </w:rPr>
        <w:t xml:space="preserve"> than public schools</w:t>
      </w:r>
      <w:r>
        <w:t xml:space="preserve"> generally. While the promise of choice sounds tantalizing, the reality has proved to be much more complex. It turns out that </w:t>
      </w:r>
      <w:r w:rsidRPr="00425F85">
        <w:rPr>
          <w:rStyle w:val="StyleUnderline"/>
          <w:highlight w:val="yellow"/>
        </w:rPr>
        <w:t xml:space="preserve">in many systems of choice, a </w:t>
      </w:r>
      <w:r w:rsidRPr="00425F85">
        <w:rPr>
          <w:rStyle w:val="Emphasis"/>
          <w:highlight w:val="yellow"/>
        </w:rPr>
        <w:t>relatively small number of good schools</w:t>
      </w:r>
      <w:r w:rsidRPr="00425F85">
        <w:rPr>
          <w:rStyle w:val="StyleUnderline"/>
          <w:highlight w:val="yellow"/>
        </w:rPr>
        <w:t xml:space="preserve"> are available to a small</w:t>
      </w:r>
      <w:r w:rsidRPr="00D01651">
        <w:rPr>
          <w:rStyle w:val="StyleUnderline"/>
        </w:rPr>
        <w:t xml:space="preserve"> </w:t>
      </w:r>
      <w:r w:rsidRPr="00425F85">
        <w:rPr>
          <w:rStyle w:val="StyleUnderline"/>
          <w:highlight w:val="yellow"/>
        </w:rPr>
        <w:t xml:space="preserve">number of children—usually the </w:t>
      </w:r>
      <w:r w:rsidRPr="00425F85">
        <w:rPr>
          <w:rStyle w:val="Emphasis"/>
          <w:highlight w:val="yellow"/>
        </w:rPr>
        <w:t>most advantaged</w:t>
      </w:r>
      <w:r>
        <w:t xml:space="preserve">. In New Orleans, for example, the Southern Poverty Law Center had to sue to ensure that charter schools would accept special-education students, which most refused to do. Even after the lawsuit was resolved, </w:t>
      </w:r>
      <w:r w:rsidRPr="00425F85">
        <w:rPr>
          <w:rStyle w:val="StyleUnderline"/>
          <w:highlight w:val="yellow"/>
        </w:rPr>
        <w:t>researchers at Stanford</w:t>
      </w:r>
      <w:r w:rsidRPr="00D01651">
        <w:rPr>
          <w:rStyle w:val="StyleUnderline"/>
        </w:rPr>
        <w:t xml:space="preserve"> University </w:t>
      </w:r>
      <w:r w:rsidRPr="00425F85">
        <w:rPr>
          <w:rStyle w:val="StyleUnderline"/>
          <w:highlight w:val="yellow"/>
        </w:rPr>
        <w:t>found</w:t>
      </w:r>
      <w:r>
        <w:t xml:space="preserve"> that </w:t>
      </w:r>
      <w:r w:rsidRPr="00425F85">
        <w:rPr>
          <w:rStyle w:val="StyleUnderline"/>
          <w:highlight w:val="yellow"/>
        </w:rPr>
        <w:t xml:space="preserve">special-education students and other vulnerable young people have </w:t>
      </w:r>
      <w:r w:rsidRPr="00425F85">
        <w:rPr>
          <w:rStyle w:val="Emphasis"/>
          <w:highlight w:val="yellow"/>
        </w:rPr>
        <w:t>little actual choice</w:t>
      </w:r>
      <w:r w:rsidRPr="00D01651">
        <w:rPr>
          <w:rStyle w:val="StyleUnderline"/>
        </w:rPr>
        <w:t xml:space="preserve">, as </w:t>
      </w:r>
      <w:r w:rsidRPr="00425F85">
        <w:rPr>
          <w:rStyle w:val="StyleUnderline"/>
          <w:highlight w:val="yellow"/>
        </w:rPr>
        <w:t>they are often</w:t>
      </w:r>
      <w:r w:rsidRPr="00D01651">
        <w:rPr>
          <w:rStyle w:val="StyleUnderline"/>
        </w:rPr>
        <w:t xml:space="preserve"> </w:t>
      </w:r>
      <w:r w:rsidRPr="00425F85">
        <w:rPr>
          <w:rStyle w:val="StyleUnderline"/>
          <w:highlight w:val="yellow"/>
        </w:rPr>
        <w:t xml:space="preserve">assigned, against their will, to </w:t>
      </w:r>
      <w:r w:rsidRPr="00425F85">
        <w:rPr>
          <w:rStyle w:val="Emphasis"/>
          <w:highlight w:val="yellow"/>
        </w:rPr>
        <w:t>failing</w:t>
      </w:r>
      <w:r w:rsidRPr="00425F85">
        <w:rPr>
          <w:rStyle w:val="StyleUnderline"/>
          <w:highlight w:val="yellow"/>
        </w:rPr>
        <w:t xml:space="preserve"> schools</w:t>
      </w:r>
      <w:r w:rsidRPr="00D01651">
        <w:rPr>
          <w:rStyle w:val="StyleUnderline"/>
        </w:rPr>
        <w:t xml:space="preserve">. The </w:t>
      </w:r>
      <w:r w:rsidRPr="00425F85">
        <w:rPr>
          <w:rStyle w:val="StyleUnderline"/>
          <w:highlight w:val="yellow"/>
        </w:rPr>
        <w:t xml:space="preserve">successful charters in New Orleans </w:t>
      </w:r>
      <w:r w:rsidRPr="00425F85">
        <w:rPr>
          <w:rStyle w:val="Emphasis"/>
          <w:highlight w:val="yellow"/>
        </w:rPr>
        <w:t>disproportionately</w:t>
      </w:r>
      <w:r w:rsidRPr="00D01651">
        <w:rPr>
          <w:rStyle w:val="StyleUnderline"/>
        </w:rPr>
        <w:t xml:space="preserve"> </w:t>
      </w:r>
      <w:r w:rsidRPr="00425F85">
        <w:rPr>
          <w:rStyle w:val="StyleUnderline"/>
          <w:highlight w:val="yellow"/>
        </w:rPr>
        <w:t xml:space="preserve">serve white and financially secure students in a </w:t>
      </w:r>
      <w:r w:rsidRPr="00425F85">
        <w:rPr>
          <w:rStyle w:val="Emphasis"/>
          <w:highlight w:val="yellow"/>
        </w:rPr>
        <w:t>highly stratified</w:t>
      </w:r>
      <w:r w:rsidRPr="00425F85">
        <w:rPr>
          <w:rStyle w:val="StyleUnderline"/>
          <w:highlight w:val="yellow"/>
        </w:rPr>
        <w:t xml:space="preserve"> system that confines most poor black</w:t>
      </w:r>
      <w:r w:rsidRPr="00D01651">
        <w:rPr>
          <w:rStyle w:val="StyleUnderline"/>
        </w:rPr>
        <w:t xml:space="preserve"> </w:t>
      </w:r>
      <w:r w:rsidRPr="00425F85">
        <w:rPr>
          <w:rStyle w:val="StyleUnderline"/>
          <w:highlight w:val="yellow"/>
        </w:rPr>
        <w:t>students to schools rated “D” or “F” by the state</w:t>
      </w:r>
      <w:r w:rsidRPr="00425F85">
        <w:rPr>
          <w:highlight w:val="yellow"/>
        </w:rPr>
        <w:t xml:space="preserve">. </w:t>
      </w:r>
      <w:r w:rsidRPr="00425F85">
        <w:rPr>
          <w:rStyle w:val="StyleUnderline"/>
          <w:highlight w:val="yellow"/>
        </w:rPr>
        <w:t xml:space="preserve">A similar dynamic has played out in more than </w:t>
      </w:r>
      <w:r w:rsidRPr="00425F85">
        <w:rPr>
          <w:rStyle w:val="Emphasis"/>
          <w:highlight w:val="yellow"/>
        </w:rPr>
        <w:t>20</w:t>
      </w:r>
      <w:r w:rsidRPr="00425F85">
        <w:rPr>
          <w:rStyle w:val="Emphasis"/>
        </w:rPr>
        <w:t xml:space="preserve"> </w:t>
      </w:r>
      <w:r w:rsidRPr="00D01651">
        <w:rPr>
          <w:rStyle w:val="StyleUnderline"/>
        </w:rPr>
        <w:t xml:space="preserve">other </w:t>
      </w:r>
      <w:r w:rsidRPr="00425F85">
        <w:rPr>
          <w:rStyle w:val="StyleUnderline"/>
          <w:highlight w:val="yellow"/>
        </w:rPr>
        <w:t>cities in recent years</w:t>
      </w:r>
      <w:r w:rsidRPr="00D01651">
        <w:rPr>
          <w:rStyle w:val="StyleUnderline"/>
        </w:rPr>
        <w:t xml:space="preserve">, </w:t>
      </w:r>
      <w:r>
        <w:t>as state and local governments have taken advantage of a combination of fiscal crises and fed­eral incentives under the No Child Left Behind Act to close district-run schools and replace them with privately run charters. In Detroit, for instance, the last state-­appointed emergency manager aimed to replace the entire school district with charters. And in Pennsylvania, then-Governor Tom Corbett cut Philadelphia’s budget by hundreds of millions of dollars, throwing it into fiscal distress. Hundreds of educators were fired and a manager installed who carved up the school district and turned over large sections to private operators.</w:t>
      </w:r>
    </w:p>
    <w:p w:rsidR="00C16E53" w:rsidRDefault="00C2361A" w:rsidP="00C16E53">
      <w:pPr>
        <w:pStyle w:val="Heading4"/>
      </w:pPr>
      <w:r>
        <w:t>Charter schools aren’t more</w:t>
      </w:r>
      <w:r w:rsidR="00C16E53" w:rsidRPr="00C16E53">
        <w:t xml:space="preserve"> accountable and transparent than traditional public schools.</w:t>
      </w:r>
    </w:p>
    <w:p w:rsidR="00C2361A" w:rsidRPr="00C2361A" w:rsidRDefault="00C2361A" w:rsidP="00C2361A">
      <w:r w:rsidRPr="00495875">
        <w:rPr>
          <w:rFonts w:eastAsiaTheme="majorEastAsia" w:cstheme="majorBidi"/>
          <w:b/>
          <w:iCs/>
          <w:sz w:val="26"/>
        </w:rPr>
        <w:t>Singer, 4-18-17</w:t>
      </w:r>
      <w:r>
        <w:t xml:space="preserve"> [Alan, a social studies educator at Hofstra University; “13 Questions That Scare Charter School Advocates13 Questions That Scare Charter School Advocates;” </w:t>
      </w:r>
      <w:proofErr w:type="spellStart"/>
      <w:r>
        <w:t>Alternet</w:t>
      </w:r>
      <w:proofErr w:type="spellEnd"/>
      <w:r>
        <w:t>, April 18, 2017; http://www.alternet.org/education/13-hard-questions-charter-schools-promoters-dont-want-taxpayers-ask?akid=15435.2594900.Uy1xlE&amp;rd=1&amp;src=newsletter1075740&amp;t=12]</w:t>
      </w:r>
    </w:p>
    <w:p w:rsidR="00C2361A" w:rsidRDefault="00C2361A" w:rsidP="00C2361A">
      <w:pPr>
        <w:rPr>
          <w:rStyle w:val="Emphasis"/>
        </w:rPr>
      </w:pPr>
      <w:r w:rsidRPr="00C2361A">
        <w:rPr>
          <w:rStyle w:val="StyleUnderline"/>
          <w:highlight w:val="yellow"/>
        </w:rPr>
        <w:t>Are charter schools “</w:t>
      </w:r>
      <w:r w:rsidRPr="00C2361A">
        <w:rPr>
          <w:rStyle w:val="Emphasis"/>
          <w:highlight w:val="yellow"/>
        </w:rPr>
        <w:t>more accountable</w:t>
      </w:r>
      <w:r w:rsidRPr="00C2361A">
        <w:rPr>
          <w:rStyle w:val="StyleUnderline"/>
          <w:highlight w:val="yellow"/>
        </w:rPr>
        <w:t xml:space="preserve">” than public schools? Charter schools that fail to perform as expected are </w:t>
      </w:r>
      <w:r w:rsidRPr="00C2361A">
        <w:rPr>
          <w:rStyle w:val="Emphasis"/>
          <w:highlight w:val="yellow"/>
        </w:rPr>
        <w:t>rarely held accountable</w:t>
      </w:r>
      <w:r w:rsidRPr="00C2361A">
        <w:rPr>
          <w:sz w:val="16"/>
          <w:highlight w:val="yellow"/>
        </w:rPr>
        <w:t xml:space="preserve">. </w:t>
      </w:r>
      <w:r w:rsidRPr="00C2361A">
        <w:rPr>
          <w:rStyle w:val="StyleUnderline"/>
          <w:highlight w:val="yellow"/>
        </w:rPr>
        <w:t>In theory, if a charter school does not meet its stated goals or if academic results are below stated expectations, the charter sponsor can revoke its charter or refuse to renew it,</w:t>
      </w:r>
      <w:r w:rsidRPr="00C2361A">
        <w:rPr>
          <w:sz w:val="16"/>
        </w:rPr>
        <w:t xml:space="preserve"> and families will withdraw their children from the school. </w:t>
      </w:r>
      <w:r w:rsidRPr="00C2361A">
        <w:rPr>
          <w:rStyle w:val="StyleUnderline"/>
          <w:highlight w:val="yellow"/>
        </w:rPr>
        <w:t xml:space="preserve">This theory </w:t>
      </w:r>
      <w:r w:rsidRPr="00C2361A">
        <w:rPr>
          <w:rStyle w:val="Emphasis"/>
          <w:highlight w:val="yellow"/>
        </w:rPr>
        <w:t>doesn’t work in reality</w:t>
      </w:r>
      <w:r w:rsidRPr="00C2361A">
        <w:rPr>
          <w:sz w:val="16"/>
          <w:highlight w:val="yellow"/>
        </w:rPr>
        <w:t xml:space="preserve">. </w:t>
      </w:r>
      <w:r w:rsidRPr="00C2361A">
        <w:rPr>
          <w:rStyle w:val="StyleUnderline"/>
          <w:highlight w:val="yellow"/>
        </w:rPr>
        <w:t>A</w:t>
      </w:r>
      <w:r w:rsidRPr="00C2361A">
        <w:rPr>
          <w:rStyle w:val="StyleUnderline"/>
        </w:rPr>
        <w:t xml:space="preserve"> </w:t>
      </w:r>
      <w:r w:rsidRPr="00C2361A">
        <w:rPr>
          <w:rStyle w:val="StyleUnderline"/>
          <w:highlight w:val="yellow"/>
        </w:rPr>
        <w:t xml:space="preserve">national assessment by the charter industry found only about </w:t>
      </w:r>
      <w:r w:rsidRPr="00C2361A">
        <w:rPr>
          <w:rStyle w:val="Emphasis"/>
          <w:highlight w:val="yellow"/>
        </w:rPr>
        <w:t>3%</w:t>
      </w:r>
      <w:r w:rsidRPr="00C2361A">
        <w:rPr>
          <w:rStyle w:val="StyleUnderline"/>
          <w:highlight w:val="yellow"/>
        </w:rPr>
        <w:t xml:space="preserve"> of charter schools are closed for</w:t>
      </w:r>
      <w:r w:rsidRPr="00C2361A">
        <w:rPr>
          <w:rStyle w:val="StyleUnderline"/>
        </w:rPr>
        <w:t xml:space="preserve"> </w:t>
      </w:r>
      <w:r w:rsidRPr="00C2361A">
        <w:rPr>
          <w:rStyle w:val="StyleUnderline"/>
          <w:highlight w:val="yellow"/>
        </w:rPr>
        <w:t>academic reasons. The vast majority of charter school closures are for financial reasons</w:t>
      </w:r>
      <w:r w:rsidRPr="00C2361A">
        <w:rPr>
          <w:sz w:val="16"/>
          <w:highlight w:val="yellow"/>
        </w:rPr>
        <w:t xml:space="preserve">. </w:t>
      </w:r>
      <w:r w:rsidRPr="00C2361A">
        <w:rPr>
          <w:rStyle w:val="StyleUnderline"/>
          <w:highlight w:val="yellow"/>
        </w:rPr>
        <w:t>In Ohio, only</w:t>
      </w:r>
      <w:r w:rsidRPr="00C2361A">
        <w:rPr>
          <w:rStyle w:val="StyleUnderline"/>
        </w:rPr>
        <w:t xml:space="preserve"> </w:t>
      </w:r>
      <w:r w:rsidRPr="00C2361A">
        <w:rPr>
          <w:rStyle w:val="Emphasis"/>
          <w:highlight w:val="yellow"/>
        </w:rPr>
        <w:t>one of 10</w:t>
      </w:r>
      <w:r w:rsidRPr="00C2361A">
        <w:rPr>
          <w:rStyle w:val="StyleUnderline"/>
          <w:highlight w:val="yellow"/>
        </w:rPr>
        <w:t xml:space="preserve"> charter school students attend a school rated high performing</w:t>
      </w:r>
      <w:r w:rsidRPr="00C2361A">
        <w:rPr>
          <w:rStyle w:val="StyleUnderline"/>
        </w:rPr>
        <w:t>.</w:t>
      </w:r>
      <w:r w:rsidRPr="00C2361A">
        <w:rPr>
          <w:sz w:val="16"/>
        </w:rPr>
        <w:t xml:space="preserve"> </w:t>
      </w:r>
      <w:r w:rsidRPr="00C2361A">
        <w:rPr>
          <w:rStyle w:val="StyleUnderline"/>
          <w:highlight w:val="yellow"/>
        </w:rPr>
        <w:t>In Florida</w:t>
      </w:r>
      <w:r w:rsidRPr="00C2361A">
        <w:rPr>
          <w:rStyle w:val="StyleUnderline"/>
        </w:rPr>
        <w:t xml:space="preserve">, where </w:t>
      </w:r>
      <w:r w:rsidRPr="00C2361A">
        <w:rPr>
          <w:rStyle w:val="StyleUnderline"/>
          <w:highlight w:val="yellow"/>
        </w:rPr>
        <w:t>millions are wasted every year on charter schools that eventually close,</w:t>
      </w:r>
      <w:r w:rsidRPr="00C2361A">
        <w:rPr>
          <w:rStyle w:val="StyleUnderline"/>
        </w:rPr>
        <w:t xml:space="preserve"> </w:t>
      </w:r>
      <w:r w:rsidRPr="00C2361A">
        <w:rPr>
          <w:rStyle w:val="StyleUnderline"/>
          <w:highlight w:val="yellow"/>
        </w:rPr>
        <w:t>21 of those that remain open scored a grade</w:t>
      </w:r>
      <w:r w:rsidRPr="00C2361A">
        <w:rPr>
          <w:rStyle w:val="StyleUnderline"/>
        </w:rPr>
        <w:t xml:space="preserve"> </w:t>
      </w:r>
      <w:r w:rsidRPr="00C2361A">
        <w:rPr>
          <w:rStyle w:val="StyleUnderline"/>
          <w:highlight w:val="yellow"/>
        </w:rPr>
        <w:t>of D or below on state assessments</w:t>
      </w:r>
      <w:r w:rsidRPr="00C2361A">
        <w:rPr>
          <w:rStyle w:val="StyleUnderline"/>
        </w:rPr>
        <w:t xml:space="preserve">. </w:t>
      </w:r>
      <w:r w:rsidRPr="00C2361A">
        <w:rPr>
          <w:rStyle w:val="StyleUnderline"/>
          <w:highlight w:val="yellow"/>
        </w:rPr>
        <w:t xml:space="preserve">The </w:t>
      </w:r>
      <w:r w:rsidRPr="00C2361A">
        <w:rPr>
          <w:rStyle w:val="Emphasis"/>
          <w:highlight w:val="yellow"/>
        </w:rPr>
        <w:t>flood of poor performing charters</w:t>
      </w:r>
      <w:r w:rsidRPr="00C2361A">
        <w:rPr>
          <w:rStyle w:val="StyleUnderline"/>
        </w:rPr>
        <w:t xml:space="preserve"> and the cost to taxpayers </w:t>
      </w:r>
      <w:r w:rsidRPr="00C2361A">
        <w:rPr>
          <w:rStyle w:val="StyleUnderline"/>
          <w:highlight w:val="yellow"/>
        </w:rPr>
        <w:t xml:space="preserve">will only </w:t>
      </w:r>
      <w:r w:rsidRPr="00C2361A">
        <w:rPr>
          <w:rStyle w:val="Emphasis"/>
          <w:highlight w:val="yellow"/>
        </w:rPr>
        <w:t>get worse</w:t>
      </w:r>
      <w:r w:rsidRPr="00C2361A">
        <w:rPr>
          <w:rStyle w:val="StyleUnderline"/>
          <w:highlight w:val="yellow"/>
        </w:rPr>
        <w:t xml:space="preserve"> until we</w:t>
      </w:r>
      <w:r w:rsidRPr="00C2361A">
        <w:rPr>
          <w:rStyle w:val="StyleUnderline"/>
        </w:rPr>
        <w:t xml:space="preserve"> get to the bottom of why this is happening and </w:t>
      </w:r>
      <w:r w:rsidRPr="00C2361A">
        <w:rPr>
          <w:rStyle w:val="StyleUnderline"/>
          <w:highlight w:val="yellow"/>
        </w:rPr>
        <w:t xml:space="preserve">insist on </w:t>
      </w:r>
      <w:r w:rsidRPr="00C2361A">
        <w:rPr>
          <w:rStyle w:val="Emphasis"/>
          <w:highlight w:val="yellow"/>
        </w:rPr>
        <w:t>transparency</w:t>
      </w:r>
      <w:r>
        <w:rPr>
          <w:rStyle w:val="Emphasis"/>
        </w:rPr>
        <w:t>.</w:t>
      </w:r>
    </w:p>
    <w:p w:rsidR="00C2361A" w:rsidRDefault="00C2361A" w:rsidP="00C2361A">
      <w:pPr>
        <w:pStyle w:val="Heading4"/>
      </w:pPr>
      <w:r w:rsidRPr="00C2361A">
        <w:lastRenderedPageBreak/>
        <w:t xml:space="preserve">Vouchers are a billion </w:t>
      </w:r>
      <w:r>
        <w:t>-</w:t>
      </w:r>
      <w:r w:rsidRPr="00C2361A">
        <w:t>dollar boondoggle tha</w:t>
      </w:r>
      <w:r>
        <w:t>t doesn’t</w:t>
      </w:r>
      <w:r w:rsidRPr="00C2361A">
        <w:t xml:space="preserve"> really help low income, minority and struggling students.</w:t>
      </w:r>
      <w:r w:rsidR="00704524">
        <w:t xml:space="preserve"> Empirics prove.</w:t>
      </w:r>
    </w:p>
    <w:p w:rsidR="00C2361A" w:rsidRPr="00C2361A" w:rsidRDefault="00704524" w:rsidP="00C2361A">
      <w:r w:rsidRPr="00495875">
        <w:rPr>
          <w:rFonts w:eastAsiaTheme="majorEastAsia" w:cstheme="majorBidi"/>
          <w:b/>
          <w:iCs/>
          <w:sz w:val="26"/>
        </w:rPr>
        <w:t>Singer, 4-18-17</w:t>
      </w:r>
      <w:r>
        <w:t xml:space="preserve"> [Alan, a social studies educator at Hofstra University; “13 Questions That Scare Charter School Advocates13 Questions That Scare Charter School Advocates;” </w:t>
      </w:r>
      <w:proofErr w:type="spellStart"/>
      <w:r>
        <w:t>Alternet</w:t>
      </w:r>
      <w:proofErr w:type="spellEnd"/>
      <w:r>
        <w:t>, April 18, 2017; http://www.alternet.org/education/13-hard-questions-charter-schools-promoters-dont-want-taxpayers-ask?akid=15435.2594900.Uy1xlE&amp;rd=1&amp;src=newsletter1075740&amp;t=12]</w:t>
      </w:r>
    </w:p>
    <w:p w:rsidR="00C2361A" w:rsidRDefault="00C2361A" w:rsidP="00C2361A">
      <w:pPr>
        <w:rPr>
          <w:sz w:val="16"/>
        </w:rPr>
      </w:pPr>
      <w:r w:rsidRPr="00C2361A">
        <w:rPr>
          <w:rStyle w:val="StyleUnderline"/>
          <w:highlight w:val="yellow"/>
        </w:rPr>
        <w:t xml:space="preserve">Do school vouchers help kids in </w:t>
      </w:r>
      <w:r w:rsidRPr="00C2361A">
        <w:rPr>
          <w:rStyle w:val="Emphasis"/>
          <w:highlight w:val="yellow"/>
        </w:rPr>
        <w:t>struggling schools?</w:t>
      </w:r>
      <w:r w:rsidRPr="00C2361A">
        <w:rPr>
          <w:rStyle w:val="StyleUnderline"/>
          <w:highlight w:val="yellow"/>
        </w:rPr>
        <w:t xml:space="preserve"> Vouchers</w:t>
      </w:r>
      <w:r w:rsidRPr="00C2361A">
        <w:rPr>
          <w:sz w:val="16"/>
        </w:rPr>
        <w:t xml:space="preserve">, often misleadingly called “scholarships,” </w:t>
      </w:r>
      <w:r w:rsidRPr="00C2361A">
        <w:rPr>
          <w:rStyle w:val="Emphasis"/>
          <w:highlight w:val="yellow"/>
        </w:rPr>
        <w:t>divert</w:t>
      </w:r>
      <w:r w:rsidRPr="00C2361A">
        <w:rPr>
          <w:rStyle w:val="StyleUnderline"/>
          <w:highlight w:val="yellow"/>
        </w:rPr>
        <w:t xml:space="preserve"> tax</w:t>
      </w:r>
      <w:r w:rsidRPr="00C2361A">
        <w:rPr>
          <w:rStyle w:val="StyleUnderline"/>
        </w:rPr>
        <w:t xml:space="preserve"> </w:t>
      </w:r>
      <w:r w:rsidRPr="00C2361A">
        <w:rPr>
          <w:rStyle w:val="StyleUnderline"/>
          <w:highlight w:val="yellow"/>
        </w:rPr>
        <w:t xml:space="preserve">dollars meant for public education to private schools that are </w:t>
      </w:r>
      <w:r w:rsidRPr="00C2361A">
        <w:rPr>
          <w:rStyle w:val="Emphasis"/>
          <w:highlight w:val="yellow"/>
        </w:rPr>
        <w:t>not accountable</w:t>
      </w:r>
      <w:r w:rsidRPr="00C2361A">
        <w:rPr>
          <w:rStyle w:val="StyleUnderline"/>
          <w:highlight w:val="yellow"/>
        </w:rPr>
        <w:t xml:space="preserve"> to the public and</w:t>
      </w:r>
      <w:r w:rsidRPr="00C2361A">
        <w:rPr>
          <w:rStyle w:val="StyleUnderline"/>
        </w:rPr>
        <w:t xml:space="preserve"> </w:t>
      </w:r>
      <w:r w:rsidRPr="00C2361A">
        <w:rPr>
          <w:rStyle w:val="StyleUnderline"/>
          <w:highlight w:val="yellow"/>
        </w:rPr>
        <w:t xml:space="preserve">generally </w:t>
      </w:r>
      <w:r w:rsidRPr="00C2361A">
        <w:rPr>
          <w:rStyle w:val="Emphasis"/>
          <w:highlight w:val="yellow"/>
        </w:rPr>
        <w:t>do not serve the interests of struggling, low-income students</w:t>
      </w:r>
      <w:r w:rsidRPr="00C2361A">
        <w:rPr>
          <w:sz w:val="16"/>
          <w:highlight w:val="yellow"/>
        </w:rPr>
        <w:t xml:space="preserve">. </w:t>
      </w:r>
      <w:r w:rsidRPr="00C2361A">
        <w:rPr>
          <w:rStyle w:val="StyleUnderline"/>
          <w:highlight w:val="yellow"/>
        </w:rPr>
        <w:t xml:space="preserve">In Wisconsin, </w:t>
      </w:r>
      <w:r w:rsidRPr="00C2361A">
        <w:rPr>
          <w:rStyle w:val="Emphasis"/>
          <w:highlight w:val="yellow"/>
        </w:rPr>
        <w:t xml:space="preserve">75% </w:t>
      </w:r>
      <w:r w:rsidRPr="00C2361A">
        <w:rPr>
          <w:rStyle w:val="StyleUnderline"/>
          <w:highlight w:val="yellow"/>
        </w:rPr>
        <w:t>of students</w:t>
      </w:r>
      <w:r w:rsidRPr="00C2361A">
        <w:rPr>
          <w:rStyle w:val="StyleUnderline"/>
        </w:rPr>
        <w:t xml:space="preserve"> </w:t>
      </w:r>
      <w:r w:rsidRPr="00C2361A">
        <w:rPr>
          <w:rStyle w:val="StyleUnderline"/>
          <w:highlight w:val="yellow"/>
        </w:rPr>
        <w:t xml:space="preserve">who applied for the statewide voucher program </w:t>
      </w:r>
      <w:r w:rsidRPr="00C2361A">
        <w:rPr>
          <w:rStyle w:val="Emphasis"/>
          <w:highlight w:val="yellow"/>
        </w:rPr>
        <w:t>already attended private schools</w:t>
      </w:r>
      <w:r w:rsidRPr="00C2361A">
        <w:rPr>
          <w:sz w:val="16"/>
          <w:highlight w:val="yellow"/>
        </w:rPr>
        <w:t xml:space="preserve">. </w:t>
      </w:r>
      <w:r w:rsidRPr="00C2361A">
        <w:rPr>
          <w:rStyle w:val="StyleUnderline"/>
          <w:highlight w:val="yellow"/>
        </w:rPr>
        <w:t>A national analysis of</w:t>
      </w:r>
      <w:r w:rsidRPr="00C2361A">
        <w:rPr>
          <w:rStyle w:val="StyleUnderline"/>
        </w:rPr>
        <w:t xml:space="preserve"> </w:t>
      </w:r>
      <w:r w:rsidRPr="00C2361A">
        <w:rPr>
          <w:rStyle w:val="StyleUnderline"/>
          <w:highlight w:val="yellow"/>
        </w:rPr>
        <w:t xml:space="preserve">voucher programs found most </w:t>
      </w:r>
      <w:r w:rsidRPr="00C2361A">
        <w:rPr>
          <w:rStyle w:val="Emphasis"/>
          <w:highlight w:val="yellow"/>
        </w:rPr>
        <w:t>programs do not cover enough of the tuition</w:t>
      </w:r>
      <w:r w:rsidRPr="00C2361A">
        <w:rPr>
          <w:rStyle w:val="StyleUnderline"/>
          <w:highlight w:val="yellow"/>
        </w:rPr>
        <w:t xml:space="preserve"> to enable poor minority</w:t>
      </w:r>
      <w:r w:rsidRPr="00C2361A">
        <w:rPr>
          <w:rStyle w:val="StyleUnderline"/>
        </w:rPr>
        <w:t xml:space="preserve"> </w:t>
      </w:r>
      <w:r w:rsidRPr="00C2361A">
        <w:rPr>
          <w:rStyle w:val="StyleUnderline"/>
          <w:highlight w:val="yellow"/>
        </w:rPr>
        <w:t>children to access the best private schools. Vouchers are a gift of taxpayer funds to private and religious</w:t>
      </w:r>
      <w:r w:rsidRPr="00C2361A">
        <w:rPr>
          <w:rStyle w:val="StyleUnderline"/>
        </w:rPr>
        <w:t xml:space="preserve"> </w:t>
      </w:r>
      <w:r w:rsidRPr="00C2361A">
        <w:rPr>
          <w:rStyle w:val="StyleUnderline"/>
          <w:highlight w:val="yellow"/>
        </w:rPr>
        <w:t>schools</w:t>
      </w:r>
      <w:r w:rsidRPr="00C2361A">
        <w:rPr>
          <w:sz w:val="16"/>
          <w:highlight w:val="yellow"/>
        </w:rPr>
        <w:t xml:space="preserve"> </w:t>
      </w:r>
      <w:r w:rsidRPr="00C2361A">
        <w:rPr>
          <w:rStyle w:val="StyleUnderline"/>
          <w:highlight w:val="yellow"/>
        </w:rPr>
        <w:t>that if expanded will cost</w:t>
      </w:r>
      <w:r w:rsidRPr="00C2361A">
        <w:rPr>
          <w:sz w:val="16"/>
        </w:rPr>
        <w:t xml:space="preserve"> American taxpayers </w:t>
      </w:r>
      <w:r w:rsidRPr="00C2361A">
        <w:rPr>
          <w:rStyle w:val="Emphasis"/>
          <w:highlight w:val="yellow"/>
        </w:rPr>
        <w:t>billions</w:t>
      </w:r>
      <w:r w:rsidRPr="00C2361A">
        <w:rPr>
          <w:rStyle w:val="Emphasis"/>
        </w:rPr>
        <w:t xml:space="preserve"> </w:t>
      </w:r>
      <w:r w:rsidRPr="00C2361A">
        <w:rPr>
          <w:sz w:val="16"/>
        </w:rPr>
        <w:t>of dollars</w:t>
      </w:r>
    </w:p>
    <w:p w:rsidR="00704524" w:rsidRDefault="00704524" w:rsidP="00704524">
      <w:pPr>
        <w:pStyle w:val="Heading4"/>
      </w:pPr>
      <w:r>
        <w:t>Charter schools don’t foster competition which increases school innovation. Empirics prove.</w:t>
      </w:r>
    </w:p>
    <w:p w:rsidR="00704524" w:rsidRPr="00704524" w:rsidRDefault="00704524" w:rsidP="00704524">
      <w:r w:rsidRPr="00495875">
        <w:rPr>
          <w:rFonts w:eastAsiaTheme="majorEastAsia" w:cstheme="majorBidi"/>
          <w:b/>
          <w:iCs/>
          <w:sz w:val="26"/>
        </w:rPr>
        <w:t>Singer, 4-18-17</w:t>
      </w:r>
      <w:r>
        <w:t xml:space="preserve"> [Alan, a social studies educator at Hofstra University; “13 Questions That Scare Charter School Advocates13 Questions That Scare Charter School Advocates;” </w:t>
      </w:r>
      <w:proofErr w:type="spellStart"/>
      <w:r>
        <w:t>Alternet</w:t>
      </w:r>
      <w:proofErr w:type="spellEnd"/>
      <w:r>
        <w:t>, April 18, 2017; http://www.alternet.org/education/13-hard-questions-charter-schools-promoters-dont-want-taxpayers-ask?akid=15435.2594900.Uy1xlE&amp;rd=1&amp;src=newsletter1075740&amp;t=12]</w:t>
      </w:r>
    </w:p>
    <w:p w:rsidR="00704524" w:rsidRDefault="00704524" w:rsidP="00704524">
      <w:pPr>
        <w:rPr>
          <w:sz w:val="16"/>
        </w:rPr>
      </w:pPr>
      <w:r w:rsidRPr="00704524">
        <w:rPr>
          <w:rStyle w:val="StyleUnderline"/>
          <w:highlight w:val="yellow"/>
        </w:rPr>
        <w:t>Are charter schools innovative? Charter schools were intended to be centers of education</w:t>
      </w:r>
      <w:r w:rsidRPr="00704524">
        <w:rPr>
          <w:rStyle w:val="StyleUnderline"/>
        </w:rPr>
        <w:t xml:space="preserve"> </w:t>
      </w:r>
      <w:r w:rsidRPr="00704524">
        <w:rPr>
          <w:rStyle w:val="StyleUnderline"/>
          <w:highlight w:val="yellow"/>
        </w:rPr>
        <w:t xml:space="preserve">experimentation and innovation, but they generally </w:t>
      </w:r>
      <w:r w:rsidRPr="00704524">
        <w:rPr>
          <w:rStyle w:val="Emphasis"/>
          <w:highlight w:val="yellow"/>
        </w:rPr>
        <w:t>don’t invent new teaching methods</w:t>
      </w:r>
      <w:r w:rsidRPr="00704524">
        <w:rPr>
          <w:rStyle w:val="StyleUnderline"/>
          <w:highlight w:val="yellow"/>
        </w:rPr>
        <w:t xml:space="preserve"> or develop and</w:t>
      </w:r>
      <w:r w:rsidRPr="00704524">
        <w:rPr>
          <w:rStyle w:val="StyleUnderline"/>
        </w:rPr>
        <w:t xml:space="preserve"> </w:t>
      </w:r>
      <w:r w:rsidRPr="00704524">
        <w:rPr>
          <w:rStyle w:val="StyleUnderline"/>
          <w:highlight w:val="yellow"/>
        </w:rPr>
        <w:t>spread new education practices</w:t>
      </w:r>
      <w:r w:rsidRPr="00704524">
        <w:rPr>
          <w:sz w:val="16"/>
        </w:rPr>
        <w:t xml:space="preserve">. They’re businesses first, and schools second. </w:t>
      </w:r>
      <w:r w:rsidRPr="00704524">
        <w:rPr>
          <w:rStyle w:val="StyleUnderline"/>
          <w:highlight w:val="yellow"/>
        </w:rPr>
        <w:t>An analysis of 75 Arizona charter</w:t>
      </w:r>
      <w:r w:rsidRPr="00704524">
        <w:rPr>
          <w:rStyle w:val="StyleUnderline"/>
        </w:rPr>
        <w:t xml:space="preserve"> </w:t>
      </w:r>
      <w:r w:rsidRPr="00704524">
        <w:rPr>
          <w:rStyle w:val="StyleUnderline"/>
          <w:highlight w:val="yellow"/>
        </w:rPr>
        <w:t xml:space="preserve">schools found </w:t>
      </w:r>
      <w:r w:rsidRPr="00704524">
        <w:rPr>
          <w:rStyle w:val="Emphasis"/>
          <w:highlight w:val="yellow"/>
        </w:rPr>
        <w:t>little evidence</w:t>
      </w:r>
      <w:r w:rsidRPr="00704524">
        <w:rPr>
          <w:rStyle w:val="StyleUnderline"/>
          <w:highlight w:val="yellow"/>
        </w:rPr>
        <w:t xml:space="preserve"> the schools were developing new classroom practices</w:t>
      </w:r>
      <w:r w:rsidRPr="00704524">
        <w:rPr>
          <w:sz w:val="16"/>
          <w:highlight w:val="yellow"/>
        </w:rPr>
        <w:t xml:space="preserve">. </w:t>
      </w:r>
      <w:r w:rsidRPr="00704524">
        <w:rPr>
          <w:rStyle w:val="StyleUnderline"/>
          <w:highlight w:val="yellow"/>
        </w:rPr>
        <w:t>A study of Colorado</w:t>
      </w:r>
      <w:r w:rsidRPr="00704524">
        <w:rPr>
          <w:rStyle w:val="StyleUnderline"/>
        </w:rPr>
        <w:t xml:space="preserve"> </w:t>
      </w:r>
      <w:r w:rsidRPr="00704524">
        <w:rPr>
          <w:rStyle w:val="StyleUnderline"/>
          <w:highlight w:val="yellow"/>
        </w:rPr>
        <w:t xml:space="preserve">charters found that more than 60% of the schools used reform models that are </w:t>
      </w:r>
      <w:r w:rsidRPr="00704524">
        <w:rPr>
          <w:rStyle w:val="Emphasis"/>
          <w:highlight w:val="yellow"/>
        </w:rPr>
        <w:t>common elsewhere</w:t>
      </w:r>
      <w:r w:rsidRPr="00704524">
        <w:rPr>
          <w:rStyle w:val="StyleUnderline"/>
          <w:highlight w:val="yellow"/>
        </w:rPr>
        <w:t>, and</w:t>
      </w:r>
      <w:r w:rsidRPr="00704524">
        <w:rPr>
          <w:rStyle w:val="StyleUnderline"/>
        </w:rPr>
        <w:t xml:space="preserve"> </w:t>
      </w:r>
      <w:r w:rsidRPr="00704524">
        <w:rPr>
          <w:rStyle w:val="StyleUnderline"/>
          <w:highlight w:val="yellow"/>
        </w:rPr>
        <w:t xml:space="preserve">their instructional approaches were </w:t>
      </w:r>
      <w:r w:rsidRPr="00704524">
        <w:rPr>
          <w:rStyle w:val="Emphasis"/>
          <w:highlight w:val="yellow"/>
        </w:rPr>
        <w:t>already being used</w:t>
      </w:r>
      <w:r w:rsidRPr="00704524">
        <w:rPr>
          <w:rStyle w:val="StyleUnderline"/>
          <w:highlight w:val="yellow"/>
        </w:rPr>
        <w:t xml:space="preserve"> in</w:t>
      </w:r>
      <w:r w:rsidRPr="00704524">
        <w:rPr>
          <w:rStyle w:val="StyleUnderline"/>
        </w:rPr>
        <w:t xml:space="preserve"> district </w:t>
      </w:r>
      <w:r w:rsidRPr="00704524">
        <w:rPr>
          <w:rStyle w:val="StyleUnderline"/>
          <w:highlight w:val="yellow"/>
        </w:rPr>
        <w:t>public schools</w:t>
      </w:r>
      <w:r w:rsidRPr="00704524">
        <w:rPr>
          <w:rStyle w:val="StyleUnderline"/>
        </w:rPr>
        <w:t xml:space="preserve">. </w:t>
      </w:r>
      <w:r w:rsidRPr="00704524">
        <w:rPr>
          <w:rStyle w:val="StyleUnderline"/>
          <w:highlight w:val="yellow"/>
        </w:rPr>
        <w:t>Public schools have</w:t>
      </w:r>
      <w:r w:rsidRPr="00704524">
        <w:rPr>
          <w:rStyle w:val="StyleUnderline"/>
        </w:rPr>
        <w:t xml:space="preserve"> </w:t>
      </w:r>
      <w:r w:rsidRPr="00704524">
        <w:rPr>
          <w:rStyle w:val="StyleUnderline"/>
          <w:highlight w:val="yellow"/>
        </w:rPr>
        <w:t xml:space="preserve">used </w:t>
      </w:r>
      <w:r w:rsidRPr="00704524">
        <w:rPr>
          <w:rStyle w:val="Emphasis"/>
          <w:highlight w:val="yellow"/>
        </w:rPr>
        <w:t>innovative education models</w:t>
      </w:r>
      <w:r w:rsidRPr="00704524">
        <w:rPr>
          <w:rStyle w:val="StyleUnderline"/>
          <w:highlight w:val="yellow"/>
        </w:rPr>
        <w:t xml:space="preserve">, such as Montessori and project based learning, </w:t>
      </w:r>
      <w:r w:rsidRPr="00704524">
        <w:rPr>
          <w:rStyle w:val="Emphasis"/>
          <w:highlight w:val="yellow"/>
        </w:rPr>
        <w:t>for decades – well</w:t>
      </w:r>
      <w:r w:rsidRPr="00704524">
        <w:rPr>
          <w:rStyle w:val="StyleUnderline"/>
        </w:rPr>
        <w:t xml:space="preserve"> </w:t>
      </w:r>
      <w:r w:rsidRPr="00704524">
        <w:rPr>
          <w:rStyle w:val="Emphasis"/>
          <w:highlight w:val="yellow"/>
        </w:rPr>
        <w:t>before</w:t>
      </w:r>
      <w:r w:rsidRPr="00704524">
        <w:rPr>
          <w:rStyle w:val="Emphasis"/>
        </w:rPr>
        <w:t xml:space="preserve"> </w:t>
      </w:r>
      <w:r w:rsidRPr="00704524">
        <w:rPr>
          <w:sz w:val="16"/>
        </w:rPr>
        <w:t xml:space="preserve">the advent of </w:t>
      </w:r>
      <w:r w:rsidRPr="00704524">
        <w:rPr>
          <w:rStyle w:val="StyleUnderline"/>
          <w:highlight w:val="yellow"/>
        </w:rPr>
        <w:t>charter schools</w:t>
      </w:r>
      <w:r w:rsidRPr="00704524">
        <w:rPr>
          <w:sz w:val="16"/>
        </w:rPr>
        <w:t>.</w:t>
      </w:r>
    </w:p>
    <w:p w:rsidR="00704524" w:rsidRDefault="00704524" w:rsidP="00704524">
      <w:pPr>
        <w:pStyle w:val="Heading4"/>
      </w:pPr>
      <w:r>
        <w:t>Online charter schools are net worse for educational achievement. Empirics prove.</w:t>
      </w:r>
    </w:p>
    <w:p w:rsidR="00B61FE7" w:rsidRPr="00B61FE7" w:rsidRDefault="00B61FE7" w:rsidP="00B61FE7">
      <w:r w:rsidRPr="00495875">
        <w:rPr>
          <w:rFonts w:eastAsiaTheme="majorEastAsia" w:cstheme="majorBidi"/>
          <w:b/>
          <w:iCs/>
          <w:sz w:val="26"/>
        </w:rPr>
        <w:t>Singer, 4-18-17</w:t>
      </w:r>
      <w:r>
        <w:t xml:space="preserve"> [Alan, a social studies educator at Hofstra University; “13 Questions That Scare Charter School Advocates13 Questions That Scare Charter School Advocates;” </w:t>
      </w:r>
      <w:proofErr w:type="spellStart"/>
      <w:r>
        <w:t>Alternet</w:t>
      </w:r>
      <w:proofErr w:type="spellEnd"/>
      <w:r>
        <w:t>, April 18, 2017; http://www.alternet.org/education/13-hard-questions-charter-schools-promoters-dont-want-taxpayers-ask?akid=15435.2594900.Uy1xlE&amp;rd=1&amp;src=newsletter1075740&amp;t=12]</w:t>
      </w:r>
    </w:p>
    <w:p w:rsidR="00704524" w:rsidRDefault="00704524" w:rsidP="00704524">
      <w:pPr>
        <w:rPr>
          <w:sz w:val="16"/>
        </w:rPr>
      </w:pPr>
      <w:proofErr w:type="gramStart"/>
      <w:r w:rsidRPr="00B61FE7">
        <w:rPr>
          <w:rStyle w:val="StyleUnderline"/>
          <w:highlight w:val="yellow"/>
        </w:rPr>
        <w:t>Are</w:t>
      </w:r>
      <w:proofErr w:type="gramEnd"/>
      <w:r w:rsidRPr="00B61FE7">
        <w:rPr>
          <w:rStyle w:val="StyleUnderline"/>
          <w:highlight w:val="yellow"/>
        </w:rPr>
        <w:t xml:space="preserve"> online charter schools </w:t>
      </w:r>
      <w:r w:rsidRPr="00B61FE7">
        <w:rPr>
          <w:rStyle w:val="Emphasis"/>
          <w:highlight w:val="yellow"/>
        </w:rPr>
        <w:t>good options</w:t>
      </w:r>
      <w:r w:rsidRPr="00B61FE7">
        <w:rPr>
          <w:rStyle w:val="StyleUnderline"/>
          <w:highlight w:val="yellow"/>
        </w:rPr>
        <w:t xml:space="preserve"> for families? Online charter schools</w:t>
      </w:r>
      <w:r w:rsidRPr="00704524">
        <w:rPr>
          <w:rStyle w:val="StyleUnderline"/>
        </w:rPr>
        <w:t xml:space="preserve">, also </w:t>
      </w:r>
      <w:r w:rsidRPr="00B61FE7">
        <w:rPr>
          <w:rStyle w:val="StyleUnderline"/>
          <w:highlight w:val="yellow"/>
        </w:rPr>
        <w:t>called cyber schools</w:t>
      </w:r>
      <w:r w:rsidRPr="00704524">
        <w:rPr>
          <w:rStyle w:val="StyleUnderline"/>
        </w:rPr>
        <w:t xml:space="preserve"> </w:t>
      </w:r>
      <w:r w:rsidRPr="00B61FE7">
        <w:rPr>
          <w:rStyle w:val="StyleUnderline"/>
          <w:highlight w:val="yellow"/>
        </w:rPr>
        <w:t xml:space="preserve">and virtual schools, are a </w:t>
      </w:r>
      <w:r w:rsidRPr="00B61FE7">
        <w:rPr>
          <w:rStyle w:val="Emphasis"/>
          <w:highlight w:val="yellow"/>
        </w:rPr>
        <w:t>poor choice for students almost every time</w:t>
      </w:r>
      <w:r w:rsidRPr="00B61FE7">
        <w:rPr>
          <w:sz w:val="16"/>
        </w:rPr>
        <w:t xml:space="preserve">. </w:t>
      </w:r>
      <w:r w:rsidRPr="00B61FE7">
        <w:rPr>
          <w:rStyle w:val="StyleUnderline"/>
          <w:highlight w:val="yellow"/>
        </w:rPr>
        <w:t>A study of online charters in Ohio</w:t>
      </w:r>
      <w:r w:rsidRPr="00704524">
        <w:rPr>
          <w:rStyle w:val="StyleUnderline"/>
        </w:rPr>
        <w:t xml:space="preserve"> </w:t>
      </w:r>
      <w:r w:rsidRPr="00B61FE7">
        <w:rPr>
          <w:rStyle w:val="StyleUnderline"/>
          <w:highlight w:val="yellow"/>
        </w:rPr>
        <w:t xml:space="preserve">found students attending these schools </w:t>
      </w:r>
      <w:r w:rsidRPr="00B61FE7">
        <w:rPr>
          <w:rStyle w:val="Emphasis"/>
          <w:highlight w:val="yellow"/>
        </w:rPr>
        <w:t>perform worse</w:t>
      </w:r>
      <w:r w:rsidRPr="00B61FE7">
        <w:rPr>
          <w:rStyle w:val="StyleUnderline"/>
          <w:highlight w:val="yellow"/>
        </w:rPr>
        <w:t xml:space="preserve"> than their peers in bricks-and-mortar schools in</w:t>
      </w:r>
      <w:r w:rsidRPr="00B61FE7">
        <w:rPr>
          <w:sz w:val="16"/>
        </w:rPr>
        <w:t xml:space="preserve"> </w:t>
      </w:r>
      <w:r w:rsidRPr="00B61FE7">
        <w:rPr>
          <w:rStyle w:val="Emphasis"/>
          <w:highlight w:val="yellow"/>
        </w:rPr>
        <w:t>all tested grades and subjects</w:t>
      </w:r>
      <w:r w:rsidRPr="00704524">
        <w:rPr>
          <w:rStyle w:val="StyleUnderline"/>
        </w:rPr>
        <w:t xml:space="preserve">. </w:t>
      </w:r>
      <w:r w:rsidRPr="00B61FE7">
        <w:rPr>
          <w:rStyle w:val="StyleUnderline"/>
          <w:highlight w:val="yellow"/>
        </w:rPr>
        <w:t>A</w:t>
      </w:r>
      <w:r w:rsidRPr="00704524">
        <w:rPr>
          <w:rStyle w:val="StyleUnderline"/>
        </w:rPr>
        <w:t xml:space="preserve"> </w:t>
      </w:r>
      <w:r w:rsidRPr="00B61FE7">
        <w:rPr>
          <w:rStyle w:val="StyleUnderline"/>
          <w:highlight w:val="yellow"/>
        </w:rPr>
        <w:t>widely cited national study found students enrolled in full-time, online</w:t>
      </w:r>
      <w:r w:rsidRPr="00B61FE7">
        <w:rPr>
          <w:sz w:val="16"/>
        </w:rPr>
        <w:t xml:space="preserve"> only </w:t>
      </w:r>
      <w:r w:rsidRPr="00B61FE7">
        <w:rPr>
          <w:rStyle w:val="StyleUnderline"/>
          <w:highlight w:val="yellow"/>
        </w:rPr>
        <w:t xml:space="preserve">schools lost an average of about </w:t>
      </w:r>
      <w:r w:rsidRPr="00B61FE7">
        <w:rPr>
          <w:rStyle w:val="Emphasis"/>
          <w:highlight w:val="yellow"/>
        </w:rPr>
        <w:t>72 days</w:t>
      </w:r>
      <w:r w:rsidRPr="00B61FE7">
        <w:rPr>
          <w:rStyle w:val="StyleUnderline"/>
          <w:highlight w:val="yellow"/>
        </w:rPr>
        <w:t xml:space="preserve"> of learning </w:t>
      </w:r>
      <w:r w:rsidRPr="00B61FE7">
        <w:rPr>
          <w:rStyle w:val="Emphasis"/>
          <w:highlight w:val="yellow"/>
        </w:rPr>
        <w:t>in reading</w:t>
      </w:r>
      <w:r w:rsidRPr="00B61FE7">
        <w:rPr>
          <w:rStyle w:val="StyleUnderline"/>
          <w:highlight w:val="yellow"/>
        </w:rPr>
        <w:t xml:space="preserve"> and </w:t>
      </w:r>
      <w:r w:rsidRPr="00B61FE7">
        <w:rPr>
          <w:rStyle w:val="Emphasis"/>
          <w:highlight w:val="yellow"/>
        </w:rPr>
        <w:t>180 days</w:t>
      </w:r>
      <w:r w:rsidRPr="00B61FE7">
        <w:rPr>
          <w:rStyle w:val="StyleUnderline"/>
          <w:highlight w:val="yellow"/>
        </w:rPr>
        <w:t xml:space="preserve"> of learning </w:t>
      </w:r>
      <w:r w:rsidRPr="00B61FE7">
        <w:rPr>
          <w:rStyle w:val="Emphasis"/>
          <w:highlight w:val="yellow"/>
        </w:rPr>
        <w:t>in math</w:t>
      </w:r>
      <w:r w:rsidRPr="00B61FE7">
        <w:rPr>
          <w:sz w:val="16"/>
        </w:rPr>
        <w:t xml:space="preserve"> over a 180- day school year – meaning, </w:t>
      </w:r>
      <w:r w:rsidRPr="00704524">
        <w:rPr>
          <w:rStyle w:val="StyleUnderline"/>
        </w:rPr>
        <w:t xml:space="preserve">in </w:t>
      </w:r>
      <w:r w:rsidRPr="00B61FE7">
        <w:rPr>
          <w:rStyle w:val="StyleUnderline"/>
          <w:highlight w:val="yellow"/>
        </w:rPr>
        <w:t xml:space="preserve">math, an </w:t>
      </w:r>
      <w:r w:rsidRPr="00B61FE7">
        <w:rPr>
          <w:rStyle w:val="Emphasis"/>
          <w:highlight w:val="yellow"/>
        </w:rPr>
        <w:t>entire year of lost instruction</w:t>
      </w:r>
      <w:r w:rsidRPr="00B61FE7">
        <w:rPr>
          <w:sz w:val="16"/>
        </w:rPr>
        <w:t>. Online charters run by private education management organizations account for 74.4% of all enrollments in online schools.</w:t>
      </w:r>
    </w:p>
    <w:p w:rsidR="00B61FE7" w:rsidRDefault="00B61FE7" w:rsidP="00B61FE7">
      <w:pPr>
        <w:pStyle w:val="Heading4"/>
      </w:pPr>
      <w:r>
        <w:lastRenderedPageBreak/>
        <w:t>Education Savings Accounts, or vouchers, primarily benefit wealthy rather than low income, struggling students. Arizona ESA program proves.</w:t>
      </w:r>
    </w:p>
    <w:p w:rsidR="00B61FE7" w:rsidRPr="00B61FE7" w:rsidRDefault="00B61FE7" w:rsidP="00B61FE7">
      <w:r w:rsidRPr="00495875">
        <w:rPr>
          <w:rFonts w:eastAsiaTheme="majorEastAsia" w:cstheme="majorBidi"/>
          <w:b/>
          <w:iCs/>
          <w:sz w:val="26"/>
        </w:rPr>
        <w:t>Singer, 4-18-17</w:t>
      </w:r>
      <w:r>
        <w:t xml:space="preserve"> [Alan, a social studies educator at Hofstra University; “13 Questions That Scare Charter School Advocates13 Questions That Scare Charter School Advocates;” </w:t>
      </w:r>
      <w:proofErr w:type="spellStart"/>
      <w:r>
        <w:t>Alternet</w:t>
      </w:r>
      <w:proofErr w:type="spellEnd"/>
      <w:r>
        <w:t>, April 18, 2017; http://www.alternet.org/education/13-hard-questions-charter-schools-promoters-dont-want-taxpayers-ask?akid=15435.2594900.Uy1xlE&amp;rd=1&amp;src=newsletter1075740&amp;t=12]</w:t>
      </w:r>
    </w:p>
    <w:p w:rsidR="00B61FE7" w:rsidRDefault="00B61FE7" w:rsidP="00B61FE7">
      <w:pPr>
        <w:rPr>
          <w:sz w:val="16"/>
        </w:rPr>
      </w:pPr>
      <w:r w:rsidRPr="00B61FE7">
        <w:rPr>
          <w:rStyle w:val="StyleUnderline"/>
          <w:highlight w:val="yellow"/>
        </w:rPr>
        <w:t>Do “Education Savings Accounts” lead to better results for families?</w:t>
      </w:r>
      <w:r w:rsidRPr="00B61FE7">
        <w:rPr>
          <w:sz w:val="16"/>
          <w:highlight w:val="yellow"/>
        </w:rPr>
        <w:t xml:space="preserve"> “</w:t>
      </w:r>
      <w:r w:rsidRPr="00B61FE7">
        <w:rPr>
          <w:rStyle w:val="StyleUnderline"/>
          <w:highlight w:val="yellow"/>
        </w:rPr>
        <w:t>Education Savings Accounts</w:t>
      </w:r>
      <w:r w:rsidRPr="00B61FE7">
        <w:rPr>
          <w:sz w:val="16"/>
        </w:rPr>
        <w:t xml:space="preserve">” are another voucher-like scheme that </w:t>
      </w:r>
      <w:r w:rsidRPr="00B61FE7">
        <w:rPr>
          <w:rStyle w:val="StyleUnderline"/>
          <w:highlight w:val="yellow"/>
        </w:rPr>
        <w:t>redirect</w:t>
      </w:r>
      <w:r w:rsidRPr="00B61FE7">
        <w:rPr>
          <w:sz w:val="16"/>
        </w:rPr>
        <w:t xml:space="preserve">s </w:t>
      </w:r>
      <w:r w:rsidRPr="00B61FE7">
        <w:rPr>
          <w:rStyle w:val="Emphasis"/>
          <w:highlight w:val="yellow"/>
        </w:rPr>
        <w:t>public money</w:t>
      </w:r>
      <w:r w:rsidRPr="00B61FE7">
        <w:rPr>
          <w:rStyle w:val="StyleUnderline"/>
          <w:highlight w:val="yellow"/>
        </w:rPr>
        <w:t xml:space="preserve"> for educating all children to private</w:t>
      </w:r>
      <w:r w:rsidRPr="00B61FE7">
        <w:rPr>
          <w:sz w:val="16"/>
          <w:highlight w:val="yellow"/>
        </w:rPr>
        <w:t xml:space="preserve">, </w:t>
      </w:r>
      <w:r w:rsidRPr="00B61FE7">
        <w:rPr>
          <w:rStyle w:val="Emphasis"/>
          <w:highlight w:val="yellow"/>
        </w:rPr>
        <w:t>unaccountable</w:t>
      </w:r>
      <w:r w:rsidRPr="00B61FE7">
        <w:rPr>
          <w:rStyle w:val="Emphasis"/>
        </w:rPr>
        <w:t xml:space="preserve"> </w:t>
      </w:r>
      <w:r w:rsidRPr="00B61FE7">
        <w:rPr>
          <w:rStyle w:val="StyleUnderline"/>
          <w:highlight w:val="yellow"/>
        </w:rPr>
        <w:t>education businesses, homeschoolers, and religious institutions</w:t>
      </w:r>
      <w:r w:rsidRPr="00B61FE7">
        <w:rPr>
          <w:sz w:val="16"/>
        </w:rPr>
        <w:t xml:space="preserve">. Privatization advocates created these programs because school vouchers are unpopular and because these programs are a way around prohibitions against using public dollars for religious schools. </w:t>
      </w:r>
      <w:r w:rsidRPr="00B61FE7">
        <w:rPr>
          <w:rStyle w:val="Emphasis"/>
          <w:highlight w:val="yellow"/>
        </w:rPr>
        <w:t>Wealthier families</w:t>
      </w:r>
      <w:r w:rsidRPr="00B61FE7">
        <w:rPr>
          <w:rStyle w:val="StyleUnderline"/>
          <w:highlight w:val="yellow"/>
        </w:rPr>
        <w:t xml:space="preserve"> in urban and suburban communities would </w:t>
      </w:r>
      <w:r w:rsidRPr="00B61FE7">
        <w:rPr>
          <w:rStyle w:val="Emphasis"/>
          <w:highlight w:val="yellow"/>
        </w:rPr>
        <w:t>benefit the most</w:t>
      </w:r>
      <w:r w:rsidRPr="00B61FE7">
        <w:rPr>
          <w:rStyle w:val="StyleUnderline"/>
          <w:highlight w:val="yellow"/>
        </w:rPr>
        <w:t xml:space="preserve"> from the program</w:t>
      </w:r>
      <w:r w:rsidRPr="00B61FE7">
        <w:rPr>
          <w:rStyle w:val="StyleUnderline"/>
        </w:rPr>
        <w:t xml:space="preserve"> </w:t>
      </w:r>
      <w:r w:rsidRPr="00B61FE7">
        <w:rPr>
          <w:rStyle w:val="StyleUnderline"/>
          <w:highlight w:val="yellow"/>
        </w:rPr>
        <w:t xml:space="preserve">because they have </w:t>
      </w:r>
      <w:r w:rsidRPr="00B61FE7">
        <w:rPr>
          <w:rStyle w:val="Emphasis"/>
          <w:highlight w:val="yellow"/>
        </w:rPr>
        <w:t>more access</w:t>
      </w:r>
      <w:r w:rsidRPr="00B61FE7">
        <w:rPr>
          <w:rStyle w:val="StyleUnderline"/>
          <w:highlight w:val="yellow"/>
        </w:rPr>
        <w:t xml:space="preserve"> to private schools and services.</w:t>
      </w:r>
      <w:r w:rsidRPr="00B61FE7">
        <w:rPr>
          <w:sz w:val="16"/>
          <w:highlight w:val="yellow"/>
        </w:rPr>
        <w:t xml:space="preserve"> </w:t>
      </w:r>
      <w:r w:rsidRPr="00B61FE7">
        <w:rPr>
          <w:rStyle w:val="StyleUnderline"/>
          <w:highlight w:val="yellow"/>
        </w:rPr>
        <w:t>An analysis of Arizona’s ESA program</w:t>
      </w:r>
      <w:r w:rsidRPr="00B61FE7">
        <w:rPr>
          <w:rStyle w:val="StyleUnderline"/>
        </w:rPr>
        <w:t xml:space="preserve"> </w:t>
      </w:r>
      <w:r w:rsidRPr="00B61FE7">
        <w:rPr>
          <w:rStyle w:val="StyleUnderline"/>
          <w:highlight w:val="yellow"/>
        </w:rPr>
        <w:t xml:space="preserve">found that most families using the program are </w:t>
      </w:r>
      <w:r w:rsidRPr="00B61FE7">
        <w:rPr>
          <w:rStyle w:val="Emphasis"/>
          <w:highlight w:val="yellow"/>
        </w:rPr>
        <w:t>leaving high-performing public schools</w:t>
      </w:r>
      <w:r w:rsidRPr="00B61FE7">
        <w:rPr>
          <w:rStyle w:val="StyleUnderline"/>
          <w:highlight w:val="yellow"/>
        </w:rPr>
        <w:t xml:space="preserve"> in </w:t>
      </w:r>
      <w:r w:rsidRPr="00B61FE7">
        <w:rPr>
          <w:rStyle w:val="Emphasis"/>
          <w:highlight w:val="yellow"/>
        </w:rPr>
        <w:t>wealthy</w:t>
      </w:r>
      <w:r w:rsidRPr="00B61FE7">
        <w:rPr>
          <w:rStyle w:val="Emphasis"/>
        </w:rPr>
        <w:t xml:space="preserve"> </w:t>
      </w:r>
      <w:r w:rsidRPr="00B61FE7">
        <w:rPr>
          <w:rStyle w:val="Emphasis"/>
          <w:highlight w:val="yellow"/>
        </w:rPr>
        <w:t>districts to attend private schools</w:t>
      </w:r>
      <w:r w:rsidRPr="00B61FE7">
        <w:rPr>
          <w:rStyle w:val="StyleUnderline"/>
        </w:rPr>
        <w:t>.</w:t>
      </w:r>
      <w:r w:rsidRPr="00B61FE7">
        <w:rPr>
          <w:sz w:val="16"/>
        </w:rPr>
        <w:t xml:space="preserve"> Rather than diverting tax dollars away from public schools, we should adequately fund our schools so they can have smaller class sizes, more specialized resources for student needs, and more education opportunities to meet the high expectations of parents.</w:t>
      </w:r>
    </w:p>
    <w:p w:rsidR="00B61FE7" w:rsidRDefault="00B61FE7" w:rsidP="00B61FE7">
      <w:pPr>
        <w:pStyle w:val="Heading4"/>
      </w:pPr>
      <w:r>
        <w:t>Tax credit scholarships fund discrimination against LGBTQ students with less accountability and lower achievement.</w:t>
      </w:r>
    </w:p>
    <w:p w:rsidR="00B61FE7" w:rsidRPr="00B61FE7" w:rsidRDefault="00B61FE7" w:rsidP="00B61FE7">
      <w:r w:rsidRPr="00495875">
        <w:rPr>
          <w:rFonts w:eastAsiaTheme="majorEastAsia" w:cstheme="majorBidi"/>
          <w:b/>
          <w:iCs/>
          <w:sz w:val="26"/>
        </w:rPr>
        <w:t>Singer, 4-18-17</w:t>
      </w:r>
      <w:r>
        <w:t xml:space="preserve"> [Alan, a social studies educator at Hofstra University; “13 Questions That Scare Charter School Advocates13 Questions That Scare Charter School Advocates;” </w:t>
      </w:r>
      <w:proofErr w:type="spellStart"/>
      <w:r>
        <w:t>Alternet</w:t>
      </w:r>
      <w:proofErr w:type="spellEnd"/>
      <w:r>
        <w:t>, April 18, 2017; http://www.alternet.org/education/13-hard-questions-charter-schools-promoters-dont-want-taxpayers-ask?akid=15435.2594900.Uy1xlE&amp;rd=1&amp;src=newsletter1075740&amp;t=12]</w:t>
      </w:r>
    </w:p>
    <w:p w:rsidR="00B61FE7" w:rsidRDefault="00B61FE7" w:rsidP="00B61FE7">
      <w:pPr>
        <w:rPr>
          <w:rStyle w:val="Emphasis"/>
        </w:rPr>
      </w:pPr>
      <w:r w:rsidRPr="00B61FE7">
        <w:rPr>
          <w:rStyle w:val="StyleUnderline"/>
          <w:highlight w:val="yellow"/>
        </w:rPr>
        <w:t>Do education tax credits scholarships provide opportunity?</w:t>
      </w:r>
      <w:r w:rsidRPr="00B61FE7">
        <w:rPr>
          <w:sz w:val="16"/>
        </w:rPr>
        <w:t xml:space="preserve"> Privatization advocates have created tax credit programs because school vouchers are unpopular. </w:t>
      </w:r>
      <w:r w:rsidRPr="00B61FE7">
        <w:rPr>
          <w:rStyle w:val="StyleUnderline"/>
          <w:highlight w:val="yellow"/>
        </w:rPr>
        <w:t xml:space="preserve">These programs are a way to </w:t>
      </w:r>
      <w:r w:rsidRPr="00B61FE7">
        <w:rPr>
          <w:rStyle w:val="Emphasis"/>
          <w:highlight w:val="yellow"/>
        </w:rPr>
        <w:t>get around prohibitions</w:t>
      </w:r>
      <w:r w:rsidRPr="00B61FE7">
        <w:rPr>
          <w:rStyle w:val="StyleUnderline"/>
          <w:highlight w:val="yellow"/>
        </w:rPr>
        <w:t xml:space="preserve"> against using public</w:t>
      </w:r>
      <w:r w:rsidRPr="00B61FE7">
        <w:rPr>
          <w:rStyle w:val="StyleUnderline"/>
        </w:rPr>
        <w:t xml:space="preserve"> </w:t>
      </w:r>
      <w:r w:rsidRPr="00B61FE7">
        <w:rPr>
          <w:rStyle w:val="StyleUnderline"/>
          <w:highlight w:val="yellow"/>
        </w:rPr>
        <w:t xml:space="preserve">dollars for </w:t>
      </w:r>
      <w:r w:rsidRPr="00B61FE7">
        <w:rPr>
          <w:rStyle w:val="Emphasis"/>
          <w:highlight w:val="yellow"/>
        </w:rPr>
        <w:t>religious schools</w:t>
      </w:r>
      <w:r w:rsidRPr="00B61FE7">
        <w:rPr>
          <w:rStyle w:val="StyleUnderline"/>
          <w:highlight w:val="yellow"/>
        </w:rPr>
        <w:t xml:space="preserve"> which often </w:t>
      </w:r>
      <w:r w:rsidRPr="00B61FE7">
        <w:rPr>
          <w:rStyle w:val="Emphasis"/>
          <w:highlight w:val="yellow"/>
        </w:rPr>
        <w:t>discriminate on the basis of religion, gender preference</w:t>
      </w:r>
      <w:r w:rsidRPr="00B61FE7">
        <w:rPr>
          <w:rStyle w:val="Emphasis"/>
        </w:rPr>
        <w:t xml:space="preserve">, </w:t>
      </w:r>
      <w:r w:rsidRPr="00B61FE7">
        <w:rPr>
          <w:rStyle w:val="Emphasis"/>
          <w:highlight w:val="yellow"/>
        </w:rPr>
        <w:t>disciplinary history, or ability</w:t>
      </w:r>
      <w:r w:rsidRPr="00B61FE7">
        <w:rPr>
          <w:rStyle w:val="Emphasis"/>
        </w:rPr>
        <w:t xml:space="preserve"> </w:t>
      </w:r>
      <w:r w:rsidRPr="00B61FE7">
        <w:rPr>
          <w:rStyle w:val="StyleUnderline"/>
        </w:rPr>
        <w:t>level</w:t>
      </w:r>
      <w:r w:rsidRPr="00B61FE7">
        <w:rPr>
          <w:sz w:val="16"/>
        </w:rPr>
        <w:t xml:space="preserve">. </w:t>
      </w:r>
      <w:r w:rsidRPr="00B61FE7">
        <w:rPr>
          <w:rStyle w:val="StyleUnderline"/>
        </w:rPr>
        <w:t xml:space="preserve">In </w:t>
      </w:r>
      <w:r w:rsidRPr="00B61FE7">
        <w:rPr>
          <w:rStyle w:val="StyleUnderline"/>
          <w:highlight w:val="yellow"/>
        </w:rPr>
        <w:t>Georgia, a popular tax credit program allows public money to be</w:t>
      </w:r>
      <w:r w:rsidRPr="00B61FE7">
        <w:rPr>
          <w:rStyle w:val="StyleUnderline"/>
        </w:rPr>
        <w:t xml:space="preserve"> </w:t>
      </w:r>
      <w:r w:rsidRPr="00B61FE7">
        <w:rPr>
          <w:rStyle w:val="StyleUnderline"/>
          <w:highlight w:val="yellow"/>
        </w:rPr>
        <w:t xml:space="preserve">used for tuition at more than 100 private schools that </w:t>
      </w:r>
      <w:r w:rsidRPr="00B61FE7">
        <w:rPr>
          <w:rStyle w:val="Emphasis"/>
          <w:highlight w:val="yellow"/>
        </w:rPr>
        <w:t>refuse to enroll gay, lesbian, or bisexual students</w:t>
      </w:r>
      <w:r w:rsidRPr="00B61FE7">
        <w:rPr>
          <w:rStyle w:val="StyleUnderline"/>
        </w:rPr>
        <w:t xml:space="preserve">. </w:t>
      </w:r>
      <w:r w:rsidRPr="00B61FE7">
        <w:rPr>
          <w:rStyle w:val="StyleUnderline"/>
          <w:highlight w:val="yellow"/>
        </w:rPr>
        <w:t>Because the amount of scholarship money rarely covers the cost of tuition at the best private schools,</w:t>
      </w:r>
      <w:r w:rsidRPr="00B61FE7">
        <w:rPr>
          <w:rStyle w:val="StyleUnderline"/>
        </w:rPr>
        <w:t xml:space="preserve"> </w:t>
      </w:r>
      <w:r w:rsidRPr="00B61FE7">
        <w:rPr>
          <w:rStyle w:val="StyleUnderline"/>
          <w:highlight w:val="yellow"/>
        </w:rPr>
        <w:t xml:space="preserve">the money </w:t>
      </w:r>
      <w:r w:rsidRPr="00B61FE7">
        <w:rPr>
          <w:rStyle w:val="Emphasis"/>
          <w:highlight w:val="yellow"/>
        </w:rPr>
        <w:t>subsidizes sub-standard private schools</w:t>
      </w:r>
      <w:r w:rsidRPr="00B61FE7">
        <w:rPr>
          <w:rStyle w:val="StyleUnderline"/>
          <w:highlight w:val="yellow"/>
        </w:rPr>
        <w:t xml:space="preserve"> that have </w:t>
      </w:r>
      <w:r w:rsidRPr="00B61FE7">
        <w:rPr>
          <w:rStyle w:val="Emphasis"/>
          <w:highlight w:val="yellow"/>
        </w:rPr>
        <w:t>less accountability</w:t>
      </w:r>
      <w:r w:rsidRPr="00B61FE7">
        <w:rPr>
          <w:rStyle w:val="StyleUnderline"/>
          <w:highlight w:val="yellow"/>
        </w:rPr>
        <w:t xml:space="preserve"> than public schools</w:t>
      </w:r>
      <w:r w:rsidRPr="00B61FE7">
        <w:rPr>
          <w:rStyle w:val="StyleUnderline"/>
        </w:rPr>
        <w:t xml:space="preserve">, </w:t>
      </w:r>
      <w:r w:rsidRPr="00B61FE7">
        <w:rPr>
          <w:rStyle w:val="Emphasis"/>
          <w:highlight w:val="yellow"/>
        </w:rPr>
        <w:t xml:space="preserve">discriminate </w:t>
      </w:r>
      <w:r w:rsidRPr="00B61FE7">
        <w:rPr>
          <w:rStyle w:val="StyleUnderline"/>
          <w:highlight w:val="yellow"/>
        </w:rPr>
        <w:t xml:space="preserve">against students, and on average, </w:t>
      </w:r>
      <w:r w:rsidRPr="00B61FE7">
        <w:rPr>
          <w:rStyle w:val="Emphasis"/>
          <w:highlight w:val="yellow"/>
        </w:rPr>
        <w:t>do not provide</w:t>
      </w:r>
      <w:r w:rsidRPr="00B61FE7">
        <w:rPr>
          <w:rStyle w:val="StyleUnderline"/>
          <w:highlight w:val="yellow"/>
        </w:rPr>
        <w:t xml:space="preserve"> children with </w:t>
      </w:r>
      <w:r w:rsidRPr="00B61FE7">
        <w:rPr>
          <w:rStyle w:val="Emphasis"/>
          <w:highlight w:val="yellow"/>
        </w:rPr>
        <w:t>better education opportunities.</w:t>
      </w:r>
    </w:p>
    <w:p w:rsidR="006E5C35" w:rsidRDefault="006E5C35" w:rsidP="006E5C35">
      <w:pPr>
        <w:pStyle w:val="Heading4"/>
      </w:pPr>
      <w:r w:rsidRPr="006E5C35">
        <w:t>Tuition tax credits divert money from public schools, harming the quality of education through indirect funding cuts.</w:t>
      </w:r>
      <w:r w:rsidR="00FB570A">
        <w:t xml:space="preserve"> Tax credits also reduce incoming tax revenues.</w:t>
      </w:r>
    </w:p>
    <w:p w:rsidR="006E5C35" w:rsidRPr="006E5C35" w:rsidRDefault="00FB570A" w:rsidP="006E5C35">
      <w:r w:rsidRPr="00495875">
        <w:rPr>
          <w:rFonts w:eastAsiaTheme="majorEastAsia" w:cstheme="majorBidi"/>
          <w:b/>
          <w:iCs/>
          <w:sz w:val="26"/>
        </w:rPr>
        <w:t>Singer, 4-18-17</w:t>
      </w:r>
      <w:r>
        <w:t xml:space="preserve"> [Alan, a social studies educator at Hofstra University; “13 Questions That Scare Charter School Advocates13 Questions That Scare Charter School Advocates;” </w:t>
      </w:r>
      <w:proofErr w:type="spellStart"/>
      <w:r>
        <w:t>Alternet</w:t>
      </w:r>
      <w:proofErr w:type="spellEnd"/>
      <w:r>
        <w:t>, April 18, 2017; http://www.alternet.org/education/13-hard-questions-charter-schools-promoters-dont-want-taxpayers-ask?akid=15435.2594900.Uy1xlE&amp;rd=1&amp;src=newsletter1075740&amp;t=12]</w:t>
      </w:r>
    </w:p>
    <w:p w:rsidR="006E5C35" w:rsidRDefault="006E5C35" w:rsidP="006E5C35">
      <w:pPr>
        <w:rPr>
          <w:rStyle w:val="StyleUnderline"/>
        </w:rPr>
      </w:pPr>
      <w:r w:rsidRPr="006E5C35">
        <w:rPr>
          <w:rStyle w:val="StyleUnderline"/>
          <w:highlight w:val="yellow"/>
        </w:rPr>
        <w:t xml:space="preserve">Are tax credits scholarships a </w:t>
      </w:r>
      <w:r w:rsidRPr="006E5C35">
        <w:rPr>
          <w:rStyle w:val="Emphasis"/>
          <w:highlight w:val="yellow"/>
        </w:rPr>
        <w:t>voucher by a different name</w:t>
      </w:r>
      <w:r w:rsidRPr="006E5C35">
        <w:rPr>
          <w:rStyle w:val="StyleUnderline"/>
          <w:highlight w:val="yellow"/>
        </w:rPr>
        <w:t xml:space="preserve">? Like vouchers, these programs </w:t>
      </w:r>
      <w:r w:rsidRPr="006E5C35">
        <w:rPr>
          <w:rStyle w:val="Emphasis"/>
          <w:highlight w:val="yellow"/>
        </w:rPr>
        <w:t>redirect</w:t>
      </w:r>
      <w:r w:rsidRPr="006E5C35">
        <w:rPr>
          <w:rStyle w:val="Emphasis"/>
        </w:rPr>
        <w:t xml:space="preserve"> </w:t>
      </w:r>
      <w:r w:rsidRPr="006E5C35">
        <w:rPr>
          <w:rStyle w:val="Emphasis"/>
          <w:highlight w:val="yellow"/>
        </w:rPr>
        <w:t>public money</w:t>
      </w:r>
      <w:r w:rsidRPr="006E5C35">
        <w:rPr>
          <w:rStyle w:val="StyleUnderline"/>
          <w:highlight w:val="yellow"/>
        </w:rPr>
        <w:t xml:space="preserve"> for educating all children to private schools, including religion-based schools. </w:t>
      </w:r>
      <w:r w:rsidRPr="006E5C35">
        <w:rPr>
          <w:rStyle w:val="Emphasis"/>
          <w:highlight w:val="yellow"/>
        </w:rPr>
        <w:t>Diverting</w:t>
      </w:r>
      <w:r w:rsidRPr="006E5C35">
        <w:rPr>
          <w:rStyle w:val="Emphasis"/>
        </w:rPr>
        <w:t xml:space="preserve"> </w:t>
      </w:r>
      <w:r w:rsidRPr="006E5C35">
        <w:rPr>
          <w:rStyle w:val="StyleUnderline"/>
          <w:highlight w:val="yellow"/>
        </w:rPr>
        <w:t xml:space="preserve">funds from public schools </w:t>
      </w:r>
      <w:r w:rsidRPr="006E5C35">
        <w:rPr>
          <w:rStyle w:val="Emphasis"/>
          <w:highlight w:val="yellow"/>
        </w:rPr>
        <w:t>harms our children’s education</w:t>
      </w:r>
      <w:r w:rsidRPr="006E5C35">
        <w:rPr>
          <w:rStyle w:val="StyleUnderline"/>
          <w:highlight w:val="yellow"/>
        </w:rPr>
        <w:t xml:space="preserve"> because schools are forced to respond to</w:t>
      </w:r>
      <w:r w:rsidRPr="006E5C35">
        <w:rPr>
          <w:rStyle w:val="StyleUnderline"/>
        </w:rPr>
        <w:t xml:space="preserve"> the </w:t>
      </w:r>
      <w:r w:rsidRPr="006E5C35">
        <w:rPr>
          <w:rStyle w:val="StyleUnderline"/>
          <w:highlight w:val="yellow"/>
        </w:rPr>
        <w:t xml:space="preserve">lost money by </w:t>
      </w:r>
      <w:r w:rsidRPr="006E5C35">
        <w:rPr>
          <w:rStyle w:val="Emphasis"/>
          <w:highlight w:val="yellow"/>
        </w:rPr>
        <w:t>cutting staff and programs</w:t>
      </w:r>
      <w:r w:rsidRPr="006E5C35">
        <w:rPr>
          <w:rStyle w:val="StyleUnderline"/>
        </w:rPr>
        <w:t>.</w:t>
      </w:r>
      <w:r w:rsidRPr="006E5C35">
        <w:rPr>
          <w:sz w:val="16"/>
        </w:rPr>
        <w:t xml:space="preserve"> In Georgia, the state does not track who is receiving scholarships under the program, </w:t>
      </w:r>
      <w:r w:rsidRPr="006E5C35">
        <w:rPr>
          <w:sz w:val="16"/>
        </w:rPr>
        <w:lastRenderedPageBreak/>
        <w:t xml:space="preserve">and state lawmakers made it a criminal offense to disclose information about the program to the public. </w:t>
      </w:r>
      <w:r w:rsidRPr="006E5C35">
        <w:rPr>
          <w:rStyle w:val="StyleUnderline"/>
          <w:highlight w:val="yellow"/>
        </w:rPr>
        <w:t xml:space="preserve">Public schools in Arizona get about </w:t>
      </w:r>
      <w:r w:rsidRPr="006E5C35">
        <w:rPr>
          <w:rStyle w:val="Emphasis"/>
          <w:highlight w:val="yellow"/>
        </w:rPr>
        <w:t>$4,200</w:t>
      </w:r>
      <w:r w:rsidRPr="006E5C35">
        <w:rPr>
          <w:rStyle w:val="StyleUnderline"/>
          <w:highlight w:val="yellow"/>
        </w:rPr>
        <w:t xml:space="preserve"> per pupil from the state, but the state’s education tax credit program awards </w:t>
      </w:r>
      <w:r w:rsidRPr="006E5C35">
        <w:rPr>
          <w:rStyle w:val="Emphasis"/>
          <w:highlight w:val="yellow"/>
        </w:rPr>
        <w:t>$5,200</w:t>
      </w:r>
      <w:r w:rsidRPr="006E5C35">
        <w:rPr>
          <w:rStyle w:val="StyleUnderline"/>
          <w:highlight w:val="yellow"/>
        </w:rPr>
        <w:t xml:space="preserve"> on</w:t>
      </w:r>
      <w:r w:rsidRPr="006E5C35">
        <w:rPr>
          <w:rStyle w:val="StyleUnderline"/>
        </w:rPr>
        <w:t xml:space="preserve"> </w:t>
      </w:r>
      <w:r w:rsidRPr="006E5C35">
        <w:rPr>
          <w:rStyle w:val="StyleUnderline"/>
          <w:highlight w:val="yellow"/>
        </w:rPr>
        <w:t>average to parents participating in the program</w:t>
      </w:r>
      <w:r w:rsidRPr="006E5C35">
        <w:rPr>
          <w:rStyle w:val="StyleUnderline"/>
        </w:rPr>
        <w:t xml:space="preserve"> – </w:t>
      </w:r>
      <w:r w:rsidRPr="006E5C35">
        <w:rPr>
          <w:rStyle w:val="StyleUnderline"/>
          <w:highlight w:val="yellow"/>
        </w:rPr>
        <w:t xml:space="preserve">an </w:t>
      </w:r>
      <w:r w:rsidRPr="006E5C35">
        <w:rPr>
          <w:rStyle w:val="Emphasis"/>
          <w:highlight w:val="yellow"/>
        </w:rPr>
        <w:t>additional $1,000</w:t>
      </w:r>
      <w:r w:rsidRPr="006E5C35">
        <w:rPr>
          <w:rStyle w:val="StyleUnderline"/>
          <w:highlight w:val="yellow"/>
        </w:rPr>
        <w:t xml:space="preserve"> for every child who leaves a public school for a private or religious school.</w:t>
      </w:r>
      <w:r w:rsidRPr="006E5C35">
        <w:rPr>
          <w:sz w:val="16"/>
        </w:rPr>
        <w:t xml:space="preserve"> If the goal is to make more high-quality school choices available for parents, then the emphasis should be on helping current public schools be the best they can be. </w:t>
      </w:r>
      <w:r w:rsidRPr="006E5C35">
        <w:rPr>
          <w:rStyle w:val="StyleUnderline"/>
          <w:highlight w:val="yellow"/>
        </w:rPr>
        <w:t xml:space="preserve">This is no more than a </w:t>
      </w:r>
      <w:r w:rsidRPr="006E5C35">
        <w:rPr>
          <w:rStyle w:val="Emphasis"/>
          <w:highlight w:val="yellow"/>
        </w:rPr>
        <w:t>gift of public funds</w:t>
      </w:r>
      <w:r w:rsidRPr="006E5C35">
        <w:rPr>
          <w:rStyle w:val="StyleUnderline"/>
          <w:highlight w:val="yellow"/>
        </w:rPr>
        <w:t xml:space="preserve"> and a </w:t>
      </w:r>
      <w:r w:rsidRPr="00FB570A">
        <w:rPr>
          <w:rStyle w:val="Emphasis"/>
          <w:highlight w:val="yellow"/>
        </w:rPr>
        <w:t>scheme</w:t>
      </w:r>
      <w:r w:rsidRPr="006E5C35">
        <w:rPr>
          <w:rStyle w:val="StyleUnderline"/>
          <w:highlight w:val="yellow"/>
        </w:rPr>
        <w:t xml:space="preserve"> to help the wealthy and corporations </w:t>
      </w:r>
      <w:r w:rsidRPr="00FB570A">
        <w:rPr>
          <w:rStyle w:val="Emphasis"/>
          <w:highlight w:val="yellow"/>
        </w:rPr>
        <w:t>avoid paying taxes</w:t>
      </w:r>
      <w:r w:rsidRPr="006E5C35">
        <w:rPr>
          <w:rStyle w:val="StyleUnderline"/>
        </w:rPr>
        <w:t>.</w:t>
      </w:r>
    </w:p>
    <w:p w:rsidR="00DB73AB" w:rsidRDefault="00DB73AB" w:rsidP="00DB73AB">
      <w:pPr>
        <w:pStyle w:val="Heading4"/>
      </w:pPr>
      <w:r w:rsidRPr="00DB73AB">
        <w:t>Vouchers will divert vital resources from both traditional and charter schools.</w:t>
      </w:r>
      <w:r>
        <w:t xml:space="preserve"> Enrollment declines aren’t concentrated in certain grades or classes, so </w:t>
      </w:r>
      <w:r w:rsidR="00C00605">
        <w:t>all students suffer from</w:t>
      </w:r>
      <w:r>
        <w:t xml:space="preserve"> cuts.</w:t>
      </w:r>
    </w:p>
    <w:p w:rsidR="00DB73AB" w:rsidRPr="00DB73AB" w:rsidRDefault="00DB73AB" w:rsidP="00DB73AB">
      <w:proofErr w:type="spellStart"/>
      <w:r w:rsidRPr="00DB73AB">
        <w:rPr>
          <w:rFonts w:eastAsiaTheme="majorEastAsia" w:cstheme="majorBidi"/>
          <w:b/>
          <w:iCs/>
          <w:sz w:val="26"/>
        </w:rPr>
        <w:t>Kaffer</w:t>
      </w:r>
      <w:proofErr w:type="spellEnd"/>
      <w:r w:rsidRPr="00DB73AB">
        <w:rPr>
          <w:rFonts w:eastAsiaTheme="majorEastAsia" w:cstheme="majorBidi"/>
          <w:b/>
          <w:iCs/>
          <w:sz w:val="26"/>
        </w:rPr>
        <w:t>, 6-29-17</w:t>
      </w:r>
      <w:r>
        <w:t xml:space="preserve"> [Nancy, award-winning columnist and member of the editorial board at the Detroit Free Press. </w:t>
      </w:r>
      <w:proofErr w:type="spellStart"/>
      <w:r>
        <w:t>Kaffer</w:t>
      </w:r>
      <w:proofErr w:type="spellEnd"/>
      <w:r>
        <w:t xml:space="preserve"> writes about politics, policy and the complicated relationship between the two, and is a regular guest on WDIV-TV’s “Flashpoint,” NPR’s “Detroit Today,” Michigan Radio’s “Stateside” and Detroit Public Television’s “</w:t>
      </w:r>
      <w:proofErr w:type="spellStart"/>
      <w:r>
        <w:t>MiWeek</w:t>
      </w:r>
      <w:proofErr w:type="spellEnd"/>
      <w:r>
        <w:t xml:space="preserve">.” She’s also a contributor to The Daily Beast, writing about state and national politics, policy and culture. </w:t>
      </w:r>
      <w:proofErr w:type="spellStart"/>
      <w:r>
        <w:t>Kaffer</w:t>
      </w:r>
      <w:proofErr w:type="spellEnd"/>
      <w:r>
        <w:t xml:space="preserve"> previously served as a staff writer for Crain’s Detroit Business, covering small business, retail, city government and Michigan’s economy; “Late June in Lansing shows where Michigan's headed;” Detroit Free Press, June 29, 2017; http://www.freep.com/story/opinion/columnists/nancy-kaffer/2017/06/30/michigan-lansing-legislature/439885001/</w:t>
      </w:r>
    </w:p>
    <w:p w:rsidR="00DB73AB" w:rsidRDefault="00DB73AB" w:rsidP="00DB73AB">
      <w:pPr>
        <w:rPr>
          <w:rStyle w:val="Emphasis"/>
        </w:rPr>
      </w:pPr>
      <w:r w:rsidRPr="00DB73AB">
        <w:rPr>
          <w:rStyle w:val="StyleUnderline"/>
          <w:highlight w:val="yellow"/>
        </w:rPr>
        <w:t>If DeVos and</w:t>
      </w:r>
      <w:r w:rsidRPr="00DB73AB">
        <w:rPr>
          <w:sz w:val="16"/>
        </w:rPr>
        <w:t xml:space="preserve"> her </w:t>
      </w:r>
      <w:r w:rsidRPr="00DB73AB">
        <w:rPr>
          <w:rStyle w:val="StyleUnderline"/>
          <w:highlight w:val="yellow"/>
        </w:rPr>
        <w:t>supporters are successful, public schools</w:t>
      </w:r>
      <w:r w:rsidRPr="00DB73AB">
        <w:rPr>
          <w:rStyle w:val="StyleUnderline"/>
        </w:rPr>
        <w:t xml:space="preserve"> — </w:t>
      </w:r>
      <w:r w:rsidRPr="00DB73AB">
        <w:rPr>
          <w:rStyle w:val="StyleUnderline"/>
          <w:highlight w:val="yellow"/>
        </w:rPr>
        <w:t>traditional public schools as well as</w:t>
      </w:r>
      <w:r w:rsidRPr="00DB73AB">
        <w:rPr>
          <w:rStyle w:val="StyleUnderline"/>
        </w:rPr>
        <w:t xml:space="preserve"> </w:t>
      </w:r>
      <w:r w:rsidRPr="00DB73AB">
        <w:rPr>
          <w:sz w:val="16"/>
        </w:rPr>
        <w:t>the</w:t>
      </w:r>
      <w:r w:rsidRPr="00DB73AB">
        <w:rPr>
          <w:rStyle w:val="StyleUnderline"/>
        </w:rPr>
        <w:t xml:space="preserve"> </w:t>
      </w:r>
      <w:r w:rsidRPr="00DB73AB">
        <w:rPr>
          <w:rStyle w:val="StyleUnderline"/>
          <w:highlight w:val="yellow"/>
        </w:rPr>
        <w:t>charter schools</w:t>
      </w:r>
      <w:r w:rsidRPr="00DB73AB">
        <w:rPr>
          <w:rStyle w:val="StyleUnderline"/>
        </w:rPr>
        <w:t xml:space="preserve"> </w:t>
      </w:r>
      <w:r w:rsidRPr="00DB73AB">
        <w:rPr>
          <w:sz w:val="16"/>
        </w:rPr>
        <w:t xml:space="preserve">largely created and supported by the DeVos family lobby — </w:t>
      </w:r>
      <w:r w:rsidRPr="00DB73AB">
        <w:rPr>
          <w:rStyle w:val="StyleUnderline"/>
          <w:highlight w:val="yellow"/>
        </w:rPr>
        <w:t xml:space="preserve">will </w:t>
      </w:r>
      <w:r w:rsidRPr="00DB73AB">
        <w:rPr>
          <w:rStyle w:val="Emphasis"/>
          <w:highlight w:val="yellow"/>
        </w:rPr>
        <w:t>suffer</w:t>
      </w:r>
      <w:r w:rsidRPr="00DB73AB">
        <w:rPr>
          <w:sz w:val="16"/>
          <w:highlight w:val="yellow"/>
        </w:rPr>
        <w:t xml:space="preserve">. </w:t>
      </w:r>
      <w:r w:rsidRPr="00DB73AB">
        <w:rPr>
          <w:rStyle w:val="StyleUnderline"/>
          <w:highlight w:val="yellow"/>
        </w:rPr>
        <w:t>Michigan allots school funding</w:t>
      </w:r>
      <w:r w:rsidRPr="00DB73AB">
        <w:rPr>
          <w:rStyle w:val="StyleUnderline"/>
        </w:rPr>
        <w:t xml:space="preserve"> </w:t>
      </w:r>
      <w:r w:rsidRPr="00DB73AB">
        <w:rPr>
          <w:rStyle w:val="StyleUnderline"/>
          <w:highlight w:val="yellow"/>
        </w:rPr>
        <w:t>based on enrollment</w:t>
      </w:r>
      <w:r w:rsidRPr="00DB73AB">
        <w:rPr>
          <w:rStyle w:val="StyleUnderline"/>
        </w:rPr>
        <w:t>.</w:t>
      </w:r>
      <w:r w:rsidRPr="00DB73AB">
        <w:rPr>
          <w:sz w:val="16"/>
        </w:rPr>
        <w:t xml:space="preserve"> </w:t>
      </w:r>
      <w:proofErr w:type="gramStart"/>
      <w:r w:rsidRPr="00DB73AB">
        <w:rPr>
          <w:sz w:val="16"/>
        </w:rPr>
        <w:t>So</w:t>
      </w:r>
      <w:proofErr w:type="gramEnd"/>
      <w:r w:rsidRPr="00DB73AB">
        <w:rPr>
          <w:sz w:val="16"/>
        </w:rPr>
        <w:t xml:space="preserve"> </w:t>
      </w:r>
      <w:r w:rsidRPr="00DB73AB">
        <w:rPr>
          <w:rStyle w:val="StyleUnderline"/>
          <w:highlight w:val="yellow"/>
        </w:rPr>
        <w:t xml:space="preserve">when schools </w:t>
      </w:r>
      <w:r w:rsidRPr="00DB73AB">
        <w:rPr>
          <w:rStyle w:val="Emphasis"/>
          <w:highlight w:val="yellow"/>
        </w:rPr>
        <w:t>lose students</w:t>
      </w:r>
      <w:r w:rsidRPr="00DB73AB">
        <w:rPr>
          <w:rStyle w:val="StyleUnderline"/>
          <w:highlight w:val="yellow"/>
        </w:rPr>
        <w:t xml:space="preserve">, they </w:t>
      </w:r>
      <w:r w:rsidRPr="00DB73AB">
        <w:rPr>
          <w:rStyle w:val="Emphasis"/>
          <w:highlight w:val="yellow"/>
        </w:rPr>
        <w:t>lose dollars</w:t>
      </w:r>
      <w:r w:rsidRPr="00DB73AB">
        <w:rPr>
          <w:rStyle w:val="StyleUnderline"/>
          <w:highlight w:val="yellow"/>
        </w:rPr>
        <w:t>. Because enrollment declines</w:t>
      </w:r>
      <w:r w:rsidRPr="00DB73AB">
        <w:rPr>
          <w:rStyle w:val="StyleUnderline"/>
        </w:rPr>
        <w:t xml:space="preserve"> </w:t>
      </w:r>
      <w:r w:rsidRPr="00DB73AB">
        <w:rPr>
          <w:rStyle w:val="StyleUnderline"/>
          <w:highlight w:val="yellow"/>
        </w:rPr>
        <w:t>aren't concentrated in a grade or class, it's difficult to cut services to match the funding decline. Private</w:t>
      </w:r>
      <w:r w:rsidRPr="00DB73AB">
        <w:rPr>
          <w:rStyle w:val="StyleUnderline"/>
        </w:rPr>
        <w:t xml:space="preserve"> </w:t>
      </w:r>
      <w:r w:rsidRPr="00DB73AB">
        <w:rPr>
          <w:rStyle w:val="StyleUnderline"/>
          <w:highlight w:val="yellow"/>
        </w:rPr>
        <w:t>or parochial schools would prosper</w:t>
      </w:r>
      <w:r w:rsidRPr="00DB73AB">
        <w:rPr>
          <w:rStyle w:val="StyleUnderline"/>
        </w:rPr>
        <w:t xml:space="preserve">, but </w:t>
      </w:r>
      <w:r w:rsidRPr="00DB73AB">
        <w:rPr>
          <w:rStyle w:val="StyleUnderline"/>
          <w:highlight w:val="yellow"/>
        </w:rPr>
        <w:t xml:space="preserve">kids in public schools would </w:t>
      </w:r>
      <w:r w:rsidRPr="00DB73AB">
        <w:rPr>
          <w:rStyle w:val="Emphasis"/>
          <w:highlight w:val="yellow"/>
        </w:rPr>
        <w:t>suffer.</w:t>
      </w:r>
    </w:p>
    <w:p w:rsidR="005E59FE" w:rsidRDefault="005E59FE" w:rsidP="005E59FE">
      <w:pPr>
        <w:pStyle w:val="Heading4"/>
      </w:pPr>
      <w:r w:rsidRPr="005E59FE">
        <w:t>Charter schools divert crucial resources from low income, traditional public schools with no net increase in educational innovation.</w:t>
      </w:r>
      <w:r>
        <w:t xml:space="preserve"> Michigan and Detroit prove.</w:t>
      </w:r>
    </w:p>
    <w:p w:rsidR="005E59FE" w:rsidRPr="005E59FE" w:rsidRDefault="005E59FE" w:rsidP="005E59FE">
      <w:proofErr w:type="spellStart"/>
      <w:r w:rsidRPr="005E59FE">
        <w:rPr>
          <w:rFonts w:eastAsiaTheme="majorEastAsia" w:cstheme="majorBidi"/>
          <w:b/>
          <w:iCs/>
          <w:sz w:val="26"/>
        </w:rPr>
        <w:t>Kaffer</w:t>
      </w:r>
      <w:proofErr w:type="spellEnd"/>
      <w:r w:rsidRPr="005E59FE">
        <w:rPr>
          <w:rFonts w:eastAsiaTheme="majorEastAsia" w:cstheme="majorBidi"/>
          <w:b/>
          <w:iCs/>
          <w:sz w:val="26"/>
        </w:rPr>
        <w:t>, 6-6-17</w:t>
      </w:r>
      <w:r>
        <w:t xml:space="preserve"> [Nancy, award-winning columnist and member of the editorial board at the Detroit Free Press. </w:t>
      </w:r>
      <w:proofErr w:type="spellStart"/>
      <w:r>
        <w:t>Kaffer</w:t>
      </w:r>
      <w:proofErr w:type="spellEnd"/>
      <w:r>
        <w:t xml:space="preserve"> writes about politics, policy and the complicated relationship between the two, and is a regular guest on WDIV-TV’s “Flashpoint,” NPR’s “Detroit Today,” Michigan Radio’s “Stateside” and Detroit Public Television’s “</w:t>
      </w:r>
      <w:proofErr w:type="spellStart"/>
      <w:r>
        <w:t>MiWeek</w:t>
      </w:r>
      <w:proofErr w:type="spellEnd"/>
      <w:r>
        <w:t xml:space="preserve">.” She’s also a contributor to The Daily Beast, writing about state and national politics, policy and culture. </w:t>
      </w:r>
      <w:proofErr w:type="spellStart"/>
      <w:r>
        <w:t>Kaffer</w:t>
      </w:r>
      <w:proofErr w:type="spellEnd"/>
      <w:r>
        <w:t xml:space="preserve"> previously served as a staff writer for Crain’s Detroit Business, covering small business, retail, city government and Michigan’s economy; “The broken promises of school choice;” Detroit Free Press, June 6, 2017; http://www.freep.com/story/opinion/columnists/nancy-kaffer/2017/06/07/detroit-schools-charters/375076001/]</w:t>
      </w:r>
    </w:p>
    <w:p w:rsidR="005E59FE" w:rsidRPr="005E59FE" w:rsidRDefault="005E59FE" w:rsidP="005E59FE">
      <w:r w:rsidRPr="005E59FE">
        <w:rPr>
          <w:rStyle w:val="StyleUnderline"/>
          <w:highlight w:val="yellow"/>
        </w:rPr>
        <w:t xml:space="preserve">The state delivers a per-pupil allowance to each school district; when students leave for a charter, the traditional public school </w:t>
      </w:r>
      <w:r w:rsidRPr="005E59FE">
        <w:rPr>
          <w:rStyle w:val="Emphasis"/>
          <w:highlight w:val="yellow"/>
        </w:rPr>
        <w:t>loses</w:t>
      </w:r>
      <w:r w:rsidRPr="005E59FE">
        <w:rPr>
          <w:rStyle w:val="StyleUnderline"/>
          <w:highlight w:val="yellow"/>
        </w:rPr>
        <w:t xml:space="preserve"> those funds. Because student departures are spread out across the district</w:t>
      </w:r>
      <w:r w:rsidRPr="005E59FE">
        <w:rPr>
          <w:rStyle w:val="StyleUnderline"/>
        </w:rPr>
        <w:t xml:space="preserve"> — </w:t>
      </w:r>
      <w:r w:rsidRPr="005E59FE">
        <w:rPr>
          <w:rStyle w:val="StyleUnderline"/>
          <w:highlight w:val="yellow"/>
        </w:rPr>
        <w:t>it's not like an entire third-grade class decamps</w:t>
      </w:r>
      <w:r w:rsidRPr="005E59FE">
        <w:rPr>
          <w:rStyle w:val="StyleUnderline"/>
        </w:rPr>
        <w:t xml:space="preserve"> — those </w:t>
      </w:r>
      <w:r w:rsidRPr="005E59FE">
        <w:rPr>
          <w:rStyle w:val="StyleUnderline"/>
          <w:highlight w:val="yellow"/>
        </w:rPr>
        <w:t>enrollment losses don't allow the district to</w:t>
      </w:r>
      <w:r w:rsidRPr="005E59FE">
        <w:rPr>
          <w:rStyle w:val="StyleUnderline"/>
        </w:rPr>
        <w:t xml:space="preserve"> </w:t>
      </w:r>
      <w:r w:rsidRPr="005E59FE">
        <w:rPr>
          <w:rStyle w:val="StyleUnderline"/>
          <w:highlight w:val="yellow"/>
        </w:rPr>
        <w:t xml:space="preserve">make big cuts that would lead to </w:t>
      </w:r>
      <w:r w:rsidRPr="005E59FE">
        <w:rPr>
          <w:rStyle w:val="Emphasis"/>
          <w:highlight w:val="yellow"/>
        </w:rPr>
        <w:t>operational savings</w:t>
      </w:r>
      <w:r w:rsidRPr="005E59FE">
        <w:rPr>
          <w:rStyle w:val="StyleUnderline"/>
          <w:highlight w:val="yellow"/>
        </w:rPr>
        <w:t xml:space="preserve">. Instead, the money </w:t>
      </w:r>
      <w:r w:rsidRPr="005E59FE">
        <w:rPr>
          <w:rStyle w:val="Emphasis"/>
          <w:highlight w:val="yellow"/>
        </w:rPr>
        <w:t>dwindles away</w:t>
      </w:r>
      <w:r w:rsidRPr="005E59FE">
        <w:rPr>
          <w:rStyle w:val="StyleUnderline"/>
          <w:highlight w:val="yellow"/>
        </w:rPr>
        <w:t xml:space="preserve"> in dribs and</w:t>
      </w:r>
      <w:r w:rsidRPr="005E59FE">
        <w:rPr>
          <w:rStyle w:val="StyleUnderline"/>
        </w:rPr>
        <w:t xml:space="preserve"> </w:t>
      </w:r>
      <w:r w:rsidRPr="005E59FE">
        <w:rPr>
          <w:rStyle w:val="StyleUnderline"/>
          <w:highlight w:val="yellow"/>
        </w:rPr>
        <w:t xml:space="preserve">drabs, forcing traditional </w:t>
      </w:r>
      <w:proofErr w:type="gramStart"/>
      <w:r w:rsidRPr="005E59FE">
        <w:rPr>
          <w:rStyle w:val="StyleUnderline"/>
          <w:highlight w:val="yellow"/>
        </w:rPr>
        <w:t>public school</w:t>
      </w:r>
      <w:proofErr w:type="gramEnd"/>
      <w:r w:rsidRPr="005E59FE">
        <w:rPr>
          <w:rStyle w:val="StyleUnderline"/>
          <w:highlight w:val="yellow"/>
        </w:rPr>
        <w:t xml:space="preserve"> districts to </w:t>
      </w:r>
      <w:r w:rsidRPr="005E59FE">
        <w:rPr>
          <w:rStyle w:val="Emphasis"/>
          <w:highlight w:val="yellow"/>
        </w:rPr>
        <w:t>do more with less</w:t>
      </w:r>
      <w:r w:rsidRPr="005E59FE">
        <w:rPr>
          <w:rStyle w:val="StyleUnderline"/>
          <w:highlight w:val="yellow"/>
        </w:rPr>
        <w:t>. The city's charter schools educate</w:t>
      </w:r>
      <w:r w:rsidRPr="005E59FE">
        <w:rPr>
          <w:rStyle w:val="StyleUnderline"/>
        </w:rPr>
        <w:t xml:space="preserve"> </w:t>
      </w:r>
      <w:r w:rsidRPr="005E59FE">
        <w:rPr>
          <w:rStyle w:val="StyleUnderline"/>
          <w:highlight w:val="yellow"/>
        </w:rPr>
        <w:t xml:space="preserve">as many children as its traditional </w:t>
      </w:r>
      <w:proofErr w:type="gramStart"/>
      <w:r w:rsidRPr="005E59FE">
        <w:rPr>
          <w:rStyle w:val="StyleUnderline"/>
          <w:highlight w:val="yellow"/>
        </w:rPr>
        <w:t>public school</w:t>
      </w:r>
      <w:proofErr w:type="gramEnd"/>
      <w:r w:rsidRPr="005E59FE">
        <w:rPr>
          <w:rStyle w:val="StyleUnderline"/>
          <w:highlight w:val="yellow"/>
        </w:rPr>
        <w:t xml:space="preserve"> district, with </w:t>
      </w:r>
      <w:r w:rsidRPr="005E59FE">
        <w:rPr>
          <w:rStyle w:val="Emphasis"/>
          <w:highlight w:val="yellow"/>
        </w:rPr>
        <w:t>nearly identical results</w:t>
      </w:r>
      <w:r>
        <w:t xml:space="preserve"> — another departure from the rhetoric of charter advocates. </w:t>
      </w:r>
      <w:r w:rsidRPr="005E59FE">
        <w:rPr>
          <w:rStyle w:val="StyleUnderline"/>
          <w:highlight w:val="yellow"/>
        </w:rPr>
        <w:t xml:space="preserve">Michigan taxpayers hand over </w:t>
      </w:r>
      <w:r w:rsidRPr="005E59FE">
        <w:rPr>
          <w:rStyle w:val="Emphasis"/>
          <w:highlight w:val="yellow"/>
        </w:rPr>
        <w:t>$1 billion</w:t>
      </w:r>
      <w:r w:rsidRPr="005E59FE">
        <w:rPr>
          <w:rStyle w:val="StyleUnderline"/>
          <w:highlight w:val="yellow"/>
        </w:rPr>
        <w:t xml:space="preserve"> a year to </w:t>
      </w:r>
      <w:r w:rsidRPr="005E59FE">
        <w:rPr>
          <w:rStyle w:val="StyleUnderline"/>
          <w:highlight w:val="yellow"/>
        </w:rPr>
        <w:lastRenderedPageBreak/>
        <w:t xml:space="preserve">charter school operators on the premise they'd deliver </w:t>
      </w:r>
      <w:r w:rsidRPr="005E59FE">
        <w:rPr>
          <w:rStyle w:val="Emphasis"/>
          <w:highlight w:val="yellow"/>
        </w:rPr>
        <w:t>superior results</w:t>
      </w:r>
      <w:r w:rsidRPr="005E59FE">
        <w:rPr>
          <w:rStyle w:val="StyleUnderline"/>
          <w:highlight w:val="yellow"/>
        </w:rPr>
        <w:t xml:space="preserve">. </w:t>
      </w:r>
      <w:r w:rsidRPr="005E59FE">
        <w:rPr>
          <w:rStyle w:val="Emphasis"/>
          <w:highlight w:val="yellow"/>
        </w:rPr>
        <w:t>Nor has the promised</w:t>
      </w:r>
      <w:r w:rsidRPr="005E59FE">
        <w:rPr>
          <w:rStyle w:val="StyleUnderline"/>
          <w:highlight w:val="yellow"/>
        </w:rPr>
        <w:t xml:space="preserve"> </w:t>
      </w:r>
      <w:r w:rsidRPr="005E59FE">
        <w:rPr>
          <w:rStyle w:val="Emphasis"/>
          <w:highlight w:val="yellow"/>
        </w:rPr>
        <w:t>innovation</w:t>
      </w:r>
      <w:r w:rsidRPr="005E59FE">
        <w:rPr>
          <w:rStyle w:val="StyleUnderline"/>
          <w:highlight w:val="yellow"/>
        </w:rPr>
        <w:t xml:space="preserve"> — charter advocates speak frequently about the innovation schools freed from accountability can offer</w:t>
      </w:r>
      <w:r w:rsidRPr="005E59FE">
        <w:rPr>
          <w:rStyle w:val="StyleUnderline"/>
        </w:rPr>
        <w:t xml:space="preserve">, without defining what that might mean — </w:t>
      </w:r>
      <w:r w:rsidRPr="005E59FE">
        <w:rPr>
          <w:rStyle w:val="Emphasis"/>
          <w:highlight w:val="yellow"/>
        </w:rPr>
        <w:t>moved the needle enough</w:t>
      </w:r>
      <w:r w:rsidRPr="005E59FE">
        <w:rPr>
          <w:rStyle w:val="StyleUnderline"/>
        </w:rPr>
        <w:t xml:space="preserve"> for the charter school sector.</w:t>
      </w:r>
      <w:r>
        <w:t xml:space="preserve"> Detroit's schools don't need innovation, they need money: dollars to hire, and pay, the best teachers in the state. Dollars to offer the wraparound services necessary to educate a student population with disproportionate poverty rates. Dollars to educate the high percentage of special needs kids present in the city's student body. </w:t>
      </w:r>
    </w:p>
    <w:p w:rsidR="00ED6636" w:rsidRDefault="00ED6636" w:rsidP="00ED6636">
      <w:pPr>
        <w:pStyle w:val="Heading4"/>
      </w:pPr>
      <w:r w:rsidRPr="00ED6636">
        <w:t xml:space="preserve">Spending Link: School choice actually increases spending </w:t>
      </w:r>
      <w:r>
        <w:t>over</w:t>
      </w:r>
      <w:r w:rsidRPr="00ED6636">
        <w:t xml:space="preserve"> public schools.</w:t>
      </w:r>
    </w:p>
    <w:p w:rsidR="00ED6636" w:rsidRPr="00ED6636" w:rsidRDefault="00ED6636" w:rsidP="00ED6636">
      <w:r w:rsidRPr="00495875">
        <w:rPr>
          <w:rFonts w:eastAsiaTheme="majorEastAsia" w:cstheme="majorBidi"/>
          <w:b/>
          <w:iCs/>
          <w:sz w:val="26"/>
        </w:rPr>
        <w:t>Singer, 4-18-17</w:t>
      </w:r>
      <w:r>
        <w:t xml:space="preserve"> [Alan, a social studies educator at Hofstra University; “13 Questions That Scare Charter School Advocates13 Questions That Scare Charter School Advocates;” </w:t>
      </w:r>
      <w:proofErr w:type="spellStart"/>
      <w:r>
        <w:t>Alternet</w:t>
      </w:r>
      <w:proofErr w:type="spellEnd"/>
      <w:r>
        <w:t>, April 18, 2017; http://www.alternet.org/education/13-hard-questions-charter-schools-promoters-dont-want-taxpayers-ask?akid=15435.2594900.Uy1xlE&amp;rd=1&amp;src=newsletter1075740&amp;t=12]</w:t>
      </w:r>
    </w:p>
    <w:p w:rsidR="00ED6636" w:rsidRDefault="00ED6636" w:rsidP="00ED6636">
      <w:pPr>
        <w:rPr>
          <w:rStyle w:val="StyleUnderline"/>
        </w:rPr>
      </w:pPr>
      <w:r w:rsidRPr="00ED6636">
        <w:rPr>
          <w:rStyle w:val="StyleUnderline"/>
          <w:highlight w:val="yellow"/>
        </w:rPr>
        <w:t xml:space="preserve">Do charter schools and vouchers </w:t>
      </w:r>
      <w:r w:rsidRPr="00ED6636">
        <w:rPr>
          <w:rStyle w:val="Emphasis"/>
          <w:highlight w:val="yellow"/>
        </w:rPr>
        <w:t>save money?</w:t>
      </w:r>
      <w:r w:rsidRPr="00ED6636">
        <w:rPr>
          <w:sz w:val="16"/>
          <w:highlight w:val="yellow"/>
        </w:rPr>
        <w:t xml:space="preserve"> </w:t>
      </w:r>
      <w:r w:rsidRPr="00ED6636">
        <w:rPr>
          <w:rStyle w:val="StyleUnderline"/>
          <w:highlight w:val="yellow"/>
        </w:rPr>
        <w:t xml:space="preserve">Charter schools </w:t>
      </w:r>
      <w:r w:rsidRPr="00ED6636">
        <w:rPr>
          <w:rStyle w:val="Emphasis"/>
          <w:highlight w:val="yellow"/>
        </w:rPr>
        <w:t>increase education costs to taxpayers</w:t>
      </w:r>
      <w:r w:rsidRPr="00ED6636">
        <w:rPr>
          <w:rStyle w:val="StyleUnderline"/>
        </w:rPr>
        <w:t xml:space="preserve"> </w:t>
      </w:r>
      <w:r w:rsidRPr="00ED6636">
        <w:rPr>
          <w:rStyle w:val="StyleUnderline"/>
          <w:highlight w:val="yellow"/>
        </w:rPr>
        <w:t xml:space="preserve">because they have become a </w:t>
      </w:r>
      <w:r w:rsidRPr="00ED6636">
        <w:rPr>
          <w:rStyle w:val="Emphasis"/>
          <w:highlight w:val="yellow"/>
        </w:rPr>
        <w:t>parallel school system</w:t>
      </w:r>
      <w:r w:rsidRPr="00ED6636">
        <w:rPr>
          <w:rStyle w:val="StyleUnderline"/>
          <w:highlight w:val="yellow"/>
        </w:rPr>
        <w:t xml:space="preserve"> that </w:t>
      </w:r>
      <w:r w:rsidRPr="00ED6636">
        <w:rPr>
          <w:rStyle w:val="Emphasis"/>
          <w:highlight w:val="yellow"/>
        </w:rPr>
        <w:t>drains money</w:t>
      </w:r>
      <w:r w:rsidRPr="00ED6636">
        <w:rPr>
          <w:rStyle w:val="StyleUnderline"/>
          <w:highlight w:val="yellow"/>
        </w:rPr>
        <w:t xml:space="preserve"> from what’s available to serve all</w:t>
      </w:r>
      <w:r w:rsidRPr="00ED6636">
        <w:rPr>
          <w:rStyle w:val="StyleUnderline"/>
        </w:rPr>
        <w:t xml:space="preserve"> </w:t>
      </w:r>
      <w:r w:rsidRPr="00ED6636">
        <w:rPr>
          <w:rStyle w:val="StyleUnderline"/>
          <w:highlight w:val="yellow"/>
        </w:rPr>
        <w:t>students. School voucher programs</w:t>
      </w:r>
      <w:r w:rsidRPr="00ED6636">
        <w:rPr>
          <w:rStyle w:val="StyleUnderline"/>
        </w:rPr>
        <w:t xml:space="preserve"> can </w:t>
      </w:r>
      <w:r w:rsidRPr="00ED6636">
        <w:rPr>
          <w:rStyle w:val="StyleUnderline"/>
          <w:highlight w:val="yellow"/>
        </w:rPr>
        <w:t xml:space="preserve">add </w:t>
      </w:r>
      <w:r w:rsidRPr="00ED6636">
        <w:rPr>
          <w:rStyle w:val="Emphasis"/>
          <w:highlight w:val="yellow"/>
        </w:rPr>
        <w:t>extra layers of administrative costs</w:t>
      </w:r>
      <w:r w:rsidRPr="00ED6636">
        <w:rPr>
          <w:rStyle w:val="StyleUnderline"/>
          <w:highlight w:val="yellow"/>
        </w:rPr>
        <w:t xml:space="preserve"> and make education</w:t>
      </w:r>
      <w:r w:rsidRPr="00ED6636">
        <w:rPr>
          <w:rStyle w:val="StyleUnderline"/>
        </w:rPr>
        <w:t xml:space="preserve"> </w:t>
      </w:r>
      <w:r w:rsidRPr="00ED6636">
        <w:rPr>
          <w:rStyle w:val="StyleUnderline"/>
          <w:highlight w:val="yellow"/>
        </w:rPr>
        <w:t>funds less transparent and accountable</w:t>
      </w:r>
      <w:r w:rsidRPr="00ED6636">
        <w:rPr>
          <w:rStyle w:val="StyleUnderline"/>
        </w:rPr>
        <w:t>.</w:t>
      </w:r>
      <w:r w:rsidRPr="00ED6636">
        <w:rPr>
          <w:sz w:val="16"/>
        </w:rPr>
        <w:t xml:space="preserve"> </w:t>
      </w:r>
      <w:r w:rsidRPr="00ED6636">
        <w:rPr>
          <w:rStyle w:val="StyleUnderline"/>
          <w:highlight w:val="yellow"/>
        </w:rPr>
        <w:t>The result</w:t>
      </w:r>
      <w:r w:rsidRPr="00ED6636">
        <w:rPr>
          <w:rStyle w:val="StyleUnderline"/>
        </w:rPr>
        <w:t xml:space="preserve"> of both programs </w:t>
      </w:r>
      <w:r w:rsidRPr="00ED6636">
        <w:rPr>
          <w:rStyle w:val="StyleUnderline"/>
          <w:highlight w:val="yellow"/>
        </w:rPr>
        <w:t xml:space="preserve">is </w:t>
      </w:r>
      <w:r w:rsidRPr="00ED6636">
        <w:rPr>
          <w:rStyle w:val="Emphasis"/>
          <w:highlight w:val="yellow"/>
        </w:rPr>
        <w:t>more money going to more</w:t>
      </w:r>
      <w:r w:rsidRPr="00ED6636">
        <w:rPr>
          <w:rStyle w:val="StyleUnderline"/>
        </w:rPr>
        <w:t xml:space="preserve"> </w:t>
      </w:r>
      <w:r w:rsidRPr="00ED6636">
        <w:rPr>
          <w:rStyle w:val="Emphasis"/>
          <w:highlight w:val="yellow"/>
        </w:rPr>
        <w:t>service providers instead of directly to students</w:t>
      </w:r>
      <w:r w:rsidRPr="00ED6636">
        <w:rPr>
          <w:rStyle w:val="StyleUnderline"/>
          <w:highlight w:val="yellow"/>
        </w:rPr>
        <w:t xml:space="preserve"> and classrooms</w:t>
      </w:r>
      <w:r w:rsidRPr="00ED6636">
        <w:rPr>
          <w:sz w:val="16"/>
          <w:highlight w:val="yellow"/>
        </w:rPr>
        <w:t xml:space="preserve">. </w:t>
      </w:r>
      <w:r w:rsidRPr="00ED6636">
        <w:rPr>
          <w:rStyle w:val="StyleUnderline"/>
          <w:highlight w:val="yellow"/>
        </w:rPr>
        <w:t>A national study found charter schools</w:t>
      </w:r>
      <w:r w:rsidRPr="00ED6636">
        <w:rPr>
          <w:rStyle w:val="StyleUnderline"/>
        </w:rPr>
        <w:t xml:space="preserve"> </w:t>
      </w:r>
      <w:r w:rsidRPr="00ED6636">
        <w:rPr>
          <w:rStyle w:val="StyleUnderline"/>
          <w:highlight w:val="yellow"/>
        </w:rPr>
        <w:t xml:space="preserve">on average spend </w:t>
      </w:r>
      <w:r w:rsidRPr="00ED6636">
        <w:rPr>
          <w:rStyle w:val="Emphasis"/>
          <w:highlight w:val="yellow"/>
        </w:rPr>
        <w:t>$774 more per pupil</w:t>
      </w:r>
      <w:r w:rsidRPr="00ED6636">
        <w:rPr>
          <w:rStyle w:val="StyleUnderline"/>
          <w:highlight w:val="yellow"/>
        </w:rPr>
        <w:t xml:space="preserve"> per year on administration </w:t>
      </w:r>
      <w:r w:rsidRPr="00ED6636">
        <w:rPr>
          <w:rStyle w:val="Emphasis"/>
          <w:highlight w:val="yellow"/>
        </w:rPr>
        <w:t>and $1141 less on instruction</w:t>
      </w:r>
      <w:r w:rsidRPr="00ED6636">
        <w:rPr>
          <w:rStyle w:val="StyleUnderline"/>
          <w:highlight w:val="yellow"/>
        </w:rPr>
        <w:t xml:space="preserve"> than</w:t>
      </w:r>
      <w:r w:rsidRPr="00ED6636">
        <w:rPr>
          <w:rStyle w:val="StyleUnderline"/>
        </w:rPr>
        <w:t xml:space="preserve"> traditional </w:t>
      </w:r>
      <w:r w:rsidRPr="00ED6636">
        <w:rPr>
          <w:rStyle w:val="StyleUnderline"/>
          <w:highlight w:val="yellow"/>
        </w:rPr>
        <w:t>public schools</w:t>
      </w:r>
      <w:r w:rsidRPr="00ED6636">
        <w:rPr>
          <w:rStyle w:val="StyleUnderline"/>
        </w:rPr>
        <w:t xml:space="preserve">. </w:t>
      </w:r>
      <w:r w:rsidRPr="00ED6636">
        <w:rPr>
          <w:rStyle w:val="StyleUnderline"/>
          <w:highlight w:val="yellow"/>
        </w:rPr>
        <w:t>In New Orleans, where all schools converted to charters, administrative</w:t>
      </w:r>
      <w:r w:rsidRPr="00ED6636">
        <w:rPr>
          <w:rStyle w:val="StyleUnderline"/>
        </w:rPr>
        <w:t xml:space="preserve"> </w:t>
      </w:r>
      <w:r w:rsidRPr="00ED6636">
        <w:rPr>
          <w:rStyle w:val="StyleUnderline"/>
          <w:highlight w:val="yellow"/>
        </w:rPr>
        <w:t xml:space="preserve">spending increased by </w:t>
      </w:r>
      <w:r w:rsidRPr="00ED6636">
        <w:rPr>
          <w:rStyle w:val="Emphasis"/>
          <w:highlight w:val="yellow"/>
        </w:rPr>
        <w:t>66 percent</w:t>
      </w:r>
      <w:r w:rsidRPr="00ED6636">
        <w:rPr>
          <w:rStyle w:val="StyleUnderline"/>
          <w:highlight w:val="yellow"/>
        </w:rPr>
        <w:t xml:space="preserve"> while instructional spending </w:t>
      </w:r>
      <w:r w:rsidRPr="00ED6636">
        <w:rPr>
          <w:rStyle w:val="Emphasis"/>
          <w:highlight w:val="yellow"/>
        </w:rPr>
        <w:t>dropped by 10 percent</w:t>
      </w:r>
      <w:r w:rsidRPr="00ED6636">
        <w:rPr>
          <w:sz w:val="16"/>
          <w:highlight w:val="yellow"/>
        </w:rPr>
        <w:t xml:space="preserve">. </w:t>
      </w:r>
      <w:r w:rsidRPr="00ED6636">
        <w:rPr>
          <w:rStyle w:val="StyleUnderline"/>
          <w:highlight w:val="yellow"/>
        </w:rPr>
        <w:t>In New York City</w:t>
      </w:r>
      <w:r w:rsidRPr="00ED6636">
        <w:rPr>
          <w:rStyle w:val="StyleUnderline"/>
        </w:rPr>
        <w:t xml:space="preserve">, </w:t>
      </w:r>
      <w:r w:rsidRPr="00ED6636">
        <w:rPr>
          <w:rStyle w:val="StyleUnderline"/>
          <w:highlight w:val="yellow"/>
        </w:rPr>
        <w:t xml:space="preserve">some charter schools occupy public school buildings </w:t>
      </w:r>
      <w:r w:rsidRPr="00ED6636">
        <w:rPr>
          <w:rStyle w:val="Emphasis"/>
          <w:highlight w:val="yellow"/>
        </w:rPr>
        <w:t>practically rent free.</w:t>
      </w:r>
      <w:r w:rsidRPr="00ED6636">
        <w:rPr>
          <w:rStyle w:val="StyleUnderline"/>
          <w:highlight w:val="yellow"/>
        </w:rPr>
        <w:t xml:space="preserve"> Charter schools and vouchers are not a way to get better education </w:t>
      </w:r>
      <w:r w:rsidRPr="00ED6636">
        <w:rPr>
          <w:rStyle w:val="Emphasis"/>
          <w:highlight w:val="yellow"/>
        </w:rPr>
        <w:t>on the cheap.</w:t>
      </w:r>
      <w:r w:rsidRPr="00ED6636">
        <w:rPr>
          <w:rStyle w:val="StyleUnderline"/>
          <w:highlight w:val="yellow"/>
        </w:rPr>
        <w:t xml:space="preserve"> Because each school or network of schools is its own financial entity, they </w:t>
      </w:r>
      <w:r w:rsidRPr="00ED6636">
        <w:rPr>
          <w:rStyle w:val="Emphasis"/>
          <w:highlight w:val="yellow"/>
        </w:rPr>
        <w:t xml:space="preserve">don’t have </w:t>
      </w:r>
      <w:r w:rsidRPr="00ED6636">
        <w:rPr>
          <w:rStyle w:val="Emphasis"/>
        </w:rPr>
        <w:t>the</w:t>
      </w:r>
      <w:r w:rsidRPr="00ED6636">
        <w:rPr>
          <w:rStyle w:val="Emphasis"/>
          <w:highlight w:val="yellow"/>
        </w:rPr>
        <w:t xml:space="preserve"> economies of scale</w:t>
      </w:r>
      <w:r w:rsidRPr="00ED6636">
        <w:rPr>
          <w:rStyle w:val="StyleUnderline"/>
        </w:rPr>
        <w:t xml:space="preserve"> that </w:t>
      </w:r>
      <w:r w:rsidRPr="00ED6636">
        <w:rPr>
          <w:rStyle w:val="StyleUnderline"/>
          <w:highlight w:val="yellow"/>
        </w:rPr>
        <w:t>public schools have</w:t>
      </w:r>
      <w:r w:rsidRPr="00ED6636">
        <w:rPr>
          <w:rStyle w:val="StyleUnderline"/>
        </w:rPr>
        <w:t>.</w:t>
      </w:r>
      <w:r w:rsidRPr="00ED6636">
        <w:rPr>
          <w:sz w:val="16"/>
        </w:rPr>
        <w:t xml:space="preserve"> </w:t>
      </w:r>
      <w:proofErr w:type="gramStart"/>
      <w:r w:rsidRPr="00ED6636">
        <w:rPr>
          <w:rStyle w:val="StyleUnderline"/>
        </w:rPr>
        <w:t>So</w:t>
      </w:r>
      <w:proofErr w:type="gramEnd"/>
      <w:r w:rsidRPr="00ED6636">
        <w:rPr>
          <w:rStyle w:val="StyleUnderline"/>
        </w:rPr>
        <w:t xml:space="preserve"> </w:t>
      </w:r>
      <w:r w:rsidRPr="00ED6636">
        <w:rPr>
          <w:rStyle w:val="StyleUnderline"/>
          <w:highlight w:val="yellow"/>
        </w:rPr>
        <w:t xml:space="preserve">charters and private schools supported with vouchers have to continually find more ways to </w:t>
      </w:r>
      <w:r w:rsidRPr="00ED6636">
        <w:rPr>
          <w:rStyle w:val="Emphasis"/>
          <w:highlight w:val="yellow"/>
        </w:rPr>
        <w:t xml:space="preserve">tap </w:t>
      </w:r>
      <w:r w:rsidRPr="00ED6636">
        <w:rPr>
          <w:rStyle w:val="StyleUnderline"/>
          <w:highlight w:val="yellow"/>
        </w:rPr>
        <w:t>into public school budgets</w:t>
      </w:r>
      <w:r w:rsidRPr="00ED6636">
        <w:rPr>
          <w:rStyle w:val="StyleUnderline"/>
        </w:rPr>
        <w:t xml:space="preserve"> or generate funds from the private sector. </w:t>
      </w:r>
      <w:r w:rsidRPr="00ED6636">
        <w:rPr>
          <w:rStyle w:val="StyleUnderline"/>
          <w:highlight w:val="yellow"/>
        </w:rPr>
        <w:t xml:space="preserve">This </w:t>
      </w:r>
      <w:r w:rsidRPr="00ED6636">
        <w:rPr>
          <w:rStyle w:val="Emphasis"/>
          <w:highlight w:val="yellow"/>
        </w:rPr>
        <w:t>drain on resources</w:t>
      </w:r>
      <w:r w:rsidRPr="00ED6636">
        <w:rPr>
          <w:rStyle w:val="StyleUnderline"/>
          <w:highlight w:val="yellow"/>
        </w:rPr>
        <w:t xml:space="preserve"> threatens the capacity of public education budgets to serve all students.</w:t>
      </w:r>
    </w:p>
    <w:p w:rsidR="006E5C35" w:rsidRDefault="006E5C35" w:rsidP="006E5C35">
      <w:pPr>
        <w:pStyle w:val="Heading4"/>
      </w:pPr>
      <w:r w:rsidRPr="006E5C35">
        <w:t xml:space="preserve">Capitalism </w:t>
      </w:r>
      <w:proofErr w:type="spellStart"/>
      <w:r w:rsidRPr="006E5C35">
        <w:t>Kritik</w:t>
      </w:r>
      <w:proofErr w:type="spellEnd"/>
      <w:r w:rsidRPr="006E5C35">
        <w:t xml:space="preserve"> Link: So-called non- profit charter schools are actually part of the business or profit system.</w:t>
      </w:r>
    </w:p>
    <w:p w:rsidR="006E5C35" w:rsidRPr="006E5C35" w:rsidRDefault="006E5C35" w:rsidP="006E5C35">
      <w:r w:rsidRPr="00495875">
        <w:rPr>
          <w:rFonts w:eastAsiaTheme="majorEastAsia" w:cstheme="majorBidi"/>
          <w:b/>
          <w:iCs/>
          <w:sz w:val="26"/>
        </w:rPr>
        <w:t>Singer, 4-18-17</w:t>
      </w:r>
      <w:r>
        <w:t xml:space="preserve"> [Alan, a social studies educator at Hofstra University; “13 Questions That Scare Charter School Advocates13 Questions That Scare Charter School Advocates;” </w:t>
      </w:r>
      <w:proofErr w:type="spellStart"/>
      <w:r>
        <w:t>Alternet</w:t>
      </w:r>
      <w:proofErr w:type="spellEnd"/>
      <w:r>
        <w:t>, April 18, 2017; http://www.alternet.org/education/13-hard-questions-charter-schools-promoters-dont-want-taxpayers-ask?akid=15435.2594900.Uy1xlE&amp;rd=1&amp;src=newsletter1075740&amp;t=12]</w:t>
      </w:r>
    </w:p>
    <w:p w:rsidR="006E5C35" w:rsidRDefault="006E5C35" w:rsidP="006E5C35">
      <w:pPr>
        <w:rPr>
          <w:sz w:val="16"/>
        </w:rPr>
      </w:pPr>
      <w:r w:rsidRPr="006E5C35">
        <w:rPr>
          <w:rStyle w:val="StyleUnderline"/>
          <w:highlight w:val="yellow"/>
        </w:rPr>
        <w:t xml:space="preserve">Do charter schools </w:t>
      </w:r>
      <w:r w:rsidRPr="006E5C35">
        <w:rPr>
          <w:rStyle w:val="Emphasis"/>
          <w:highlight w:val="yellow"/>
        </w:rPr>
        <w:t>profit</w:t>
      </w:r>
      <w:r w:rsidRPr="006E5C35">
        <w:rPr>
          <w:rStyle w:val="StyleUnderline"/>
          <w:highlight w:val="yellow"/>
        </w:rPr>
        <w:t xml:space="preserve"> from educating students? Charter schools are structured and operate in ways</w:t>
      </w:r>
      <w:r w:rsidRPr="006E5C35">
        <w:rPr>
          <w:rStyle w:val="StyleUnderline"/>
        </w:rPr>
        <w:t xml:space="preserve"> </w:t>
      </w:r>
      <w:r w:rsidRPr="006E5C35">
        <w:rPr>
          <w:rStyle w:val="StyleUnderline"/>
          <w:highlight w:val="yellow"/>
        </w:rPr>
        <w:t xml:space="preserve">that introduce new actors into public education who </w:t>
      </w:r>
      <w:r w:rsidRPr="006E5C35">
        <w:rPr>
          <w:rStyle w:val="Emphasis"/>
          <w:highlight w:val="yellow"/>
        </w:rPr>
        <w:t>skim money</w:t>
      </w:r>
      <w:r w:rsidRPr="006E5C35">
        <w:rPr>
          <w:rStyle w:val="StyleUnderline"/>
          <w:highlight w:val="yellow"/>
        </w:rPr>
        <w:t xml:space="preserve"> from the system without returning any</w:t>
      </w:r>
      <w:r w:rsidRPr="006E5C35">
        <w:rPr>
          <w:rStyle w:val="StyleUnderline"/>
        </w:rPr>
        <w:t xml:space="preserve"> </w:t>
      </w:r>
      <w:r w:rsidRPr="006E5C35">
        <w:rPr>
          <w:rStyle w:val="StyleUnderline"/>
          <w:highlight w:val="yellow"/>
        </w:rPr>
        <w:t>benefit</w:t>
      </w:r>
      <w:r w:rsidRPr="006E5C35">
        <w:rPr>
          <w:rStyle w:val="StyleUnderline"/>
        </w:rPr>
        <w:t xml:space="preserve"> </w:t>
      </w:r>
      <w:r w:rsidRPr="006E5C35">
        <w:rPr>
          <w:sz w:val="16"/>
        </w:rPr>
        <w:t>to students and taxpayers</w:t>
      </w:r>
      <w:r w:rsidRPr="006E5C35">
        <w:rPr>
          <w:rStyle w:val="StyleUnderline"/>
        </w:rPr>
        <w:t xml:space="preserve">. </w:t>
      </w:r>
      <w:r w:rsidRPr="006E5C35">
        <w:rPr>
          <w:rStyle w:val="Emphasis"/>
          <w:highlight w:val="yellow"/>
        </w:rPr>
        <w:t>Even charters labeled “nonprofit” expand opportunities to profit</w:t>
      </w:r>
      <w:r w:rsidRPr="006E5C35">
        <w:rPr>
          <w:rStyle w:val="StyleUnderline"/>
          <w:highlight w:val="yellow"/>
        </w:rPr>
        <w:t xml:space="preserve"> from public</w:t>
      </w:r>
      <w:r w:rsidRPr="006E5C35">
        <w:rPr>
          <w:rStyle w:val="StyleUnderline"/>
        </w:rPr>
        <w:t xml:space="preserve"> </w:t>
      </w:r>
      <w:r w:rsidRPr="006E5C35">
        <w:rPr>
          <w:rStyle w:val="StyleUnderline"/>
          <w:highlight w:val="yellow"/>
        </w:rPr>
        <w:t>tax dollars and privatize public assets</w:t>
      </w:r>
      <w:r w:rsidRPr="006E5C35">
        <w:rPr>
          <w:rStyle w:val="StyleUnderline"/>
        </w:rPr>
        <w:t>.</w:t>
      </w:r>
      <w:r w:rsidRPr="006E5C35">
        <w:rPr>
          <w:sz w:val="16"/>
        </w:rPr>
        <w:t xml:space="preserve"> </w:t>
      </w:r>
      <w:r w:rsidRPr="006E5C35">
        <w:rPr>
          <w:rStyle w:val="StyleUnderline"/>
        </w:rPr>
        <w:t xml:space="preserve">In </w:t>
      </w:r>
      <w:r w:rsidRPr="006E5C35">
        <w:rPr>
          <w:rStyle w:val="StyleUnderline"/>
          <w:highlight w:val="yellow"/>
        </w:rPr>
        <w:t xml:space="preserve">Michigan, nearly </w:t>
      </w:r>
      <w:r w:rsidRPr="006E5C35">
        <w:rPr>
          <w:rStyle w:val="Emphasis"/>
          <w:highlight w:val="yellow"/>
        </w:rPr>
        <w:t>80 percent</w:t>
      </w:r>
      <w:r w:rsidRPr="006E5C35">
        <w:rPr>
          <w:rStyle w:val="StyleUnderline"/>
          <w:highlight w:val="yellow"/>
        </w:rPr>
        <w:t xml:space="preserve"> of charter schools have all or a</w:t>
      </w:r>
      <w:r w:rsidRPr="006E5C35">
        <w:rPr>
          <w:rStyle w:val="StyleUnderline"/>
        </w:rPr>
        <w:t xml:space="preserve"> </w:t>
      </w:r>
      <w:r w:rsidRPr="006E5C35">
        <w:rPr>
          <w:rStyle w:val="StyleUnderline"/>
          <w:highlight w:val="yellow"/>
        </w:rPr>
        <w:t xml:space="preserve">significant part of their operations under the control of </w:t>
      </w:r>
      <w:r w:rsidRPr="006E5C35">
        <w:rPr>
          <w:rStyle w:val="Emphasis"/>
          <w:highlight w:val="yellow"/>
        </w:rPr>
        <w:t>for-profit companies</w:t>
      </w:r>
      <w:r w:rsidRPr="006E5C35">
        <w:rPr>
          <w:sz w:val="16"/>
          <w:highlight w:val="yellow"/>
        </w:rPr>
        <w:t xml:space="preserve">. </w:t>
      </w:r>
      <w:r w:rsidRPr="006E5C35">
        <w:rPr>
          <w:rStyle w:val="StyleUnderline"/>
          <w:highlight w:val="yellow"/>
        </w:rPr>
        <w:t>Charter schools are</w:t>
      </w:r>
      <w:r w:rsidRPr="006E5C35">
        <w:rPr>
          <w:rStyle w:val="StyleUnderline"/>
        </w:rPr>
        <w:t xml:space="preserve"> </w:t>
      </w:r>
      <w:r w:rsidRPr="006E5C35">
        <w:rPr>
          <w:rStyle w:val="Emphasis"/>
          <w:highlight w:val="yellow"/>
        </w:rPr>
        <w:t>businesses</w:t>
      </w:r>
      <w:r w:rsidRPr="006E5C35">
        <w:rPr>
          <w:rStyle w:val="StyleUnderline"/>
          <w:highlight w:val="yellow"/>
        </w:rPr>
        <w:t xml:space="preserve"> in which both the cost and risk are fully funded by</w:t>
      </w:r>
      <w:r w:rsidRPr="006E5C35">
        <w:rPr>
          <w:rStyle w:val="StyleUnderline"/>
        </w:rPr>
        <w:t xml:space="preserve"> the </w:t>
      </w:r>
      <w:r w:rsidRPr="006E5C35">
        <w:rPr>
          <w:rStyle w:val="StyleUnderline"/>
          <w:highlight w:val="yellow"/>
        </w:rPr>
        <w:t>taxpayers. The initial “investment”</w:t>
      </w:r>
      <w:r w:rsidRPr="006E5C35">
        <w:rPr>
          <w:rStyle w:val="StyleUnderline"/>
        </w:rPr>
        <w:t xml:space="preserve"> </w:t>
      </w:r>
      <w:r w:rsidRPr="006E5C35">
        <w:rPr>
          <w:rStyle w:val="StyleUnderline"/>
          <w:highlight w:val="yellow"/>
        </w:rPr>
        <w:t>often comes from the government or wealthy individuals</w:t>
      </w:r>
      <w:r w:rsidRPr="006E5C35">
        <w:rPr>
          <w:rStyle w:val="StyleUnderline"/>
        </w:rPr>
        <w:t>.</w:t>
      </w:r>
      <w:r w:rsidRPr="006E5C35">
        <w:rPr>
          <w:sz w:val="16"/>
        </w:rPr>
        <w:t xml:space="preserve"> And </w:t>
      </w:r>
      <w:r w:rsidRPr="006E5C35">
        <w:rPr>
          <w:rStyle w:val="StyleUnderline"/>
          <w:highlight w:val="yellow"/>
        </w:rPr>
        <w:t>if the business fails, the “owners” are not out a dime, but the customers, who are in this case children, are stranded</w:t>
      </w:r>
      <w:r w:rsidRPr="006E5C35">
        <w:rPr>
          <w:sz w:val="16"/>
        </w:rPr>
        <w:t>. Education should not be about making money from tax dollars intended for our children and families.</w:t>
      </w:r>
    </w:p>
    <w:p w:rsidR="002F5A64" w:rsidRDefault="002F5A64" w:rsidP="002F5A64">
      <w:pPr>
        <w:pStyle w:val="Heading4"/>
      </w:pPr>
      <w:r>
        <w:lastRenderedPageBreak/>
        <w:t xml:space="preserve">Capitalism </w:t>
      </w:r>
      <w:proofErr w:type="spellStart"/>
      <w:r>
        <w:t>Kritik</w:t>
      </w:r>
      <w:proofErr w:type="spellEnd"/>
      <w:r>
        <w:t xml:space="preserve"> Link: For profit charter school management directly enhances capitalism without improving education.</w:t>
      </w:r>
    </w:p>
    <w:p w:rsidR="002F5A64" w:rsidRPr="002F5A64" w:rsidRDefault="002F5A64" w:rsidP="002F5A64">
      <w:r w:rsidRPr="002F5A64">
        <w:rPr>
          <w:rFonts w:eastAsiaTheme="majorEastAsia" w:cstheme="majorBidi"/>
          <w:b/>
          <w:iCs/>
          <w:sz w:val="26"/>
        </w:rPr>
        <w:t>Black, 3-17-17</w:t>
      </w:r>
      <w:r>
        <w:t xml:space="preserve"> [Shaun, PhD in educational leadership and policy studies from Wayne State University; “Lesson one for Michigan schools: We’re doing it wrong;” Bridge Magazine, March 17, 2017; http://www.bridgemi.com/guest-commentary/lesson-one-michigan-schools-were-doing-it-wrong] </w:t>
      </w:r>
    </w:p>
    <w:p w:rsidR="002F5A64" w:rsidRPr="002F5A64" w:rsidRDefault="002F5A64" w:rsidP="002F5A64">
      <w:pPr>
        <w:rPr>
          <w:rStyle w:val="StyleUnderline"/>
        </w:rPr>
      </w:pPr>
      <w:r w:rsidRPr="002F5A64">
        <w:rPr>
          <w:rStyle w:val="StyleUnderline"/>
          <w:highlight w:val="yellow"/>
        </w:rPr>
        <w:t xml:space="preserve">It has been documented how troubling the charter school landscape in Michigan is due to a lack of state oversight, and the </w:t>
      </w:r>
      <w:r w:rsidRPr="002F5A64">
        <w:rPr>
          <w:rStyle w:val="Emphasis"/>
          <w:highlight w:val="yellow"/>
        </w:rPr>
        <w:t>highest percentage</w:t>
      </w:r>
      <w:r w:rsidRPr="002F5A64">
        <w:rPr>
          <w:rStyle w:val="StyleUnderline"/>
          <w:highlight w:val="yellow"/>
        </w:rPr>
        <w:t xml:space="preserve"> of for-profit education management companies (</w:t>
      </w:r>
      <w:r w:rsidRPr="002F5A64">
        <w:rPr>
          <w:rStyle w:val="Emphasis"/>
          <w:highlight w:val="yellow"/>
        </w:rPr>
        <w:t>80 percent</w:t>
      </w:r>
      <w:r w:rsidRPr="002F5A64">
        <w:rPr>
          <w:rStyle w:val="StyleUnderline"/>
          <w:highlight w:val="yellow"/>
        </w:rPr>
        <w:t>) in</w:t>
      </w:r>
      <w:r w:rsidRPr="002F5A64">
        <w:rPr>
          <w:rStyle w:val="StyleUnderline"/>
        </w:rPr>
        <w:t xml:space="preserve"> </w:t>
      </w:r>
      <w:r w:rsidRPr="002F5A64">
        <w:rPr>
          <w:rStyle w:val="StyleUnderline"/>
          <w:highlight w:val="yellow"/>
        </w:rPr>
        <w:t>the nation</w:t>
      </w:r>
      <w:r w:rsidRPr="002F5A64">
        <w:rPr>
          <w:rStyle w:val="StyleUnderline"/>
        </w:rPr>
        <w:t>.</w:t>
      </w:r>
      <w:r w:rsidRPr="002F5A64">
        <w:rPr>
          <w:sz w:val="16"/>
        </w:rPr>
        <w:t xml:space="preserve"> In addition, </w:t>
      </w:r>
      <w:r w:rsidRPr="002F5A64">
        <w:rPr>
          <w:rStyle w:val="StyleUnderline"/>
          <w:highlight w:val="yellow"/>
        </w:rPr>
        <w:t>charter school authorizers receive three percent of state per pupil funding</w:t>
      </w:r>
      <w:r w:rsidRPr="002F5A64">
        <w:rPr>
          <w:sz w:val="16"/>
        </w:rPr>
        <w:t xml:space="preserve"> for granting charters. </w:t>
      </w:r>
      <w:r w:rsidRPr="002F5A64">
        <w:rPr>
          <w:rStyle w:val="StyleUnderline"/>
          <w:highlight w:val="yellow"/>
        </w:rPr>
        <w:t xml:space="preserve">These financial factors explain why </w:t>
      </w:r>
      <w:r w:rsidRPr="002F5A64">
        <w:rPr>
          <w:rStyle w:val="Emphasis"/>
          <w:highlight w:val="yellow"/>
        </w:rPr>
        <w:t>capitalism and public education</w:t>
      </w:r>
      <w:r w:rsidRPr="002F5A64">
        <w:rPr>
          <w:rStyle w:val="StyleUnderline"/>
          <w:highlight w:val="yellow"/>
        </w:rPr>
        <w:t xml:space="preserve"> have </w:t>
      </w:r>
      <w:r w:rsidRPr="002F5A64">
        <w:rPr>
          <w:rStyle w:val="Emphasis"/>
          <w:highlight w:val="yellow"/>
        </w:rPr>
        <w:t>not</w:t>
      </w:r>
      <w:r w:rsidRPr="002F5A64">
        <w:rPr>
          <w:rStyle w:val="StyleUnderline"/>
          <w:highlight w:val="yellow"/>
        </w:rPr>
        <w:t xml:space="preserve"> universally resulted into </w:t>
      </w:r>
      <w:r w:rsidRPr="002F5A64">
        <w:rPr>
          <w:rStyle w:val="Emphasis"/>
          <w:highlight w:val="yellow"/>
        </w:rPr>
        <w:t>improved student achievement</w:t>
      </w:r>
      <w:r w:rsidRPr="002F5A64">
        <w:rPr>
          <w:rStyle w:val="StyleUnderline"/>
          <w:highlight w:val="yellow"/>
        </w:rPr>
        <w:t>.</w:t>
      </w:r>
    </w:p>
    <w:p w:rsidR="00CF1609" w:rsidRDefault="00CF1609" w:rsidP="00CF1609">
      <w:pPr>
        <w:pStyle w:val="Heading2"/>
      </w:pPr>
      <w:r>
        <w:lastRenderedPageBreak/>
        <w:t>School Choice Good</w:t>
      </w:r>
    </w:p>
    <w:p w:rsidR="00C35E01" w:rsidRDefault="00C35E01" w:rsidP="00C35E01">
      <w:pPr>
        <w:pStyle w:val="Heading4"/>
      </w:pPr>
      <w:r>
        <w:t>Charter schools subject to rigorous oversight and evaluation successfully improve educational outcomes. Numerous studies prove.</w:t>
      </w:r>
    </w:p>
    <w:p w:rsidR="00C35E01" w:rsidRDefault="00C35E01" w:rsidP="00C35E01">
      <w:r>
        <w:rPr>
          <w:rFonts w:eastAsiaTheme="majorEastAsia" w:cstheme="majorBidi"/>
          <w:b/>
          <w:iCs/>
          <w:sz w:val="26"/>
        </w:rPr>
        <w:t>Leonhardt, 5-2-17</w:t>
      </w:r>
      <w:r>
        <w:t xml:space="preserve"> [David, American journalist and columnist. His column appears in The New York Times, and he also writes a daily e-mail newsletter, Opinion Today. Prior to that, he was the managing editor of The Upshot, a then-new Times venture that focusing on politics, policy, and economics, with an emphasis on data and graphics. Before </w:t>
      </w:r>
      <w:proofErr w:type="gramStart"/>
      <w:r>
        <w:t>The</w:t>
      </w:r>
      <w:proofErr w:type="gramEnd"/>
      <w:r>
        <w:t xml:space="preserve"> Upshot, he was the paper's Washington bureau chief and an economics columnist; “School Vouchers Aren’t Working, but Choice Is;” New York Times, May 2, 2017; </w:t>
      </w:r>
      <w:hyperlink r:id="rId12" w:history="1">
        <w:r w:rsidRPr="006B5E69">
          <w:rPr>
            <w:rStyle w:val="Hyperlink"/>
          </w:rPr>
          <w:t>https://www.nytimes.com/2017/05/02/opinion/school-vouchers-charters-betsy-devos.html</w:t>
        </w:r>
      </w:hyperlink>
      <w:r>
        <w:t>]</w:t>
      </w:r>
    </w:p>
    <w:p w:rsidR="00C35E01" w:rsidRDefault="00C35E01" w:rsidP="00C35E01">
      <w:pPr>
        <w:rPr>
          <w:rStyle w:val="StyleUnderline"/>
        </w:rPr>
      </w:pPr>
      <w:r w:rsidRPr="00C35E01">
        <w:rPr>
          <w:sz w:val="16"/>
        </w:rPr>
        <w:t xml:space="preserve">Unlike most voucher programs, </w:t>
      </w:r>
      <w:r w:rsidRPr="00C35E01">
        <w:rPr>
          <w:rStyle w:val="StyleUnderline"/>
          <w:highlight w:val="yellow"/>
        </w:rPr>
        <w:t xml:space="preserve">many charter-school systems are subject to </w:t>
      </w:r>
      <w:r w:rsidRPr="00C35E01">
        <w:rPr>
          <w:rStyle w:val="Emphasis"/>
          <w:highlight w:val="yellow"/>
        </w:rPr>
        <w:t>rigorous evaluation and oversight</w:t>
      </w:r>
      <w:r w:rsidRPr="00C35E01">
        <w:rPr>
          <w:rStyle w:val="StyleUnderline"/>
          <w:highlight w:val="yellow"/>
        </w:rPr>
        <w:t xml:space="preserve">. Local officials decide which charters can </w:t>
      </w:r>
      <w:r w:rsidRPr="00C35E01">
        <w:rPr>
          <w:rStyle w:val="Emphasis"/>
          <w:highlight w:val="yellow"/>
        </w:rPr>
        <w:t>open and expand</w:t>
      </w:r>
      <w:r w:rsidRPr="00C35E01">
        <w:rPr>
          <w:sz w:val="16"/>
          <w:highlight w:val="yellow"/>
        </w:rPr>
        <w:t xml:space="preserve">. </w:t>
      </w:r>
      <w:r w:rsidRPr="00C35E01">
        <w:rPr>
          <w:rStyle w:val="StyleUnderline"/>
          <w:highlight w:val="yellow"/>
        </w:rPr>
        <w:t>Officials</w:t>
      </w:r>
      <w:r w:rsidRPr="00C35E01">
        <w:rPr>
          <w:rStyle w:val="StyleUnderline"/>
        </w:rPr>
        <w:t xml:space="preserve"> </w:t>
      </w:r>
      <w:r w:rsidRPr="00C35E01">
        <w:rPr>
          <w:sz w:val="16"/>
        </w:rPr>
        <w:t xml:space="preserve">don’t get every decision right, but they </w:t>
      </w:r>
      <w:r w:rsidRPr="00C35E01">
        <w:rPr>
          <w:rStyle w:val="StyleUnderline"/>
          <w:highlight w:val="yellow"/>
        </w:rPr>
        <w:t>are able</w:t>
      </w:r>
      <w:r w:rsidRPr="00C35E01">
        <w:rPr>
          <w:rStyle w:val="StyleUnderline"/>
        </w:rPr>
        <w:t xml:space="preserve"> </w:t>
      </w:r>
      <w:r w:rsidRPr="00C35E01">
        <w:rPr>
          <w:rStyle w:val="StyleUnderline"/>
          <w:highlight w:val="yellow"/>
        </w:rPr>
        <w:t xml:space="preserve">to </w:t>
      </w:r>
      <w:r w:rsidRPr="00C35E01">
        <w:rPr>
          <w:rStyle w:val="Emphasis"/>
          <w:highlight w:val="yellow"/>
        </w:rPr>
        <w:t>evaluate schools</w:t>
      </w:r>
      <w:r w:rsidRPr="00C35E01">
        <w:rPr>
          <w:rStyle w:val="StyleUnderline"/>
          <w:highlight w:val="yellow"/>
        </w:rPr>
        <w:t xml:space="preserve"> based on </w:t>
      </w:r>
      <w:r w:rsidRPr="00C35E01">
        <w:rPr>
          <w:rStyle w:val="Emphasis"/>
          <w:highlight w:val="yellow"/>
        </w:rPr>
        <w:t>student progress</w:t>
      </w:r>
      <w:r w:rsidRPr="00C35E01">
        <w:rPr>
          <w:rStyle w:val="StyleUnderline"/>
          <w:highlight w:val="yellow"/>
        </w:rPr>
        <w:t xml:space="preserve"> and surveys of teachers and families. As a result, many</w:t>
      </w:r>
      <w:r w:rsidRPr="00C35E01">
        <w:rPr>
          <w:rStyle w:val="StyleUnderline"/>
        </w:rPr>
        <w:t xml:space="preserve"> </w:t>
      </w:r>
      <w:r w:rsidRPr="00C35E01">
        <w:rPr>
          <w:rStyle w:val="StyleUnderline"/>
          <w:highlight w:val="yellow"/>
        </w:rPr>
        <w:t xml:space="preserve">charters have </w:t>
      </w:r>
      <w:r w:rsidRPr="00C35E01">
        <w:rPr>
          <w:rStyle w:val="Emphasis"/>
          <w:highlight w:val="yellow"/>
        </w:rPr>
        <w:t>flourished,</w:t>
      </w:r>
      <w:r w:rsidRPr="00C35E01">
        <w:rPr>
          <w:rStyle w:val="StyleUnderline"/>
          <w:highlight w:val="yellow"/>
        </w:rPr>
        <w:t xml:space="preserve"> especially </w:t>
      </w:r>
      <w:r w:rsidRPr="00C35E01">
        <w:rPr>
          <w:rStyle w:val="StyleUnderline"/>
        </w:rPr>
        <w:t xml:space="preserve">in places </w:t>
      </w:r>
      <w:r w:rsidRPr="00C35E01">
        <w:rPr>
          <w:rStyle w:val="StyleUnderline"/>
          <w:highlight w:val="yellow"/>
        </w:rPr>
        <w:t xml:space="preserve">where traditional schools have </w:t>
      </w:r>
      <w:r w:rsidRPr="00C35E01">
        <w:rPr>
          <w:rStyle w:val="Emphasis"/>
          <w:highlight w:val="yellow"/>
        </w:rPr>
        <w:t>struggled</w:t>
      </w:r>
      <w:r w:rsidRPr="00C35E01">
        <w:rPr>
          <w:rStyle w:val="StyleUnderline"/>
        </w:rPr>
        <w:t xml:space="preserve">. </w:t>
      </w:r>
      <w:r w:rsidRPr="00C35E01">
        <w:rPr>
          <w:rStyle w:val="StyleUnderline"/>
          <w:highlight w:val="yellow"/>
        </w:rPr>
        <w:t xml:space="preserve">This evidence comes from </w:t>
      </w:r>
      <w:r w:rsidRPr="00C35E01">
        <w:rPr>
          <w:rStyle w:val="Emphasis"/>
          <w:highlight w:val="yellow"/>
        </w:rPr>
        <w:t>top academic researchers</w:t>
      </w:r>
      <w:r w:rsidRPr="00C35E01">
        <w:rPr>
          <w:rStyle w:val="StyleUnderline"/>
          <w:highlight w:val="yellow"/>
        </w:rPr>
        <w:t xml:space="preserve">, studying a </w:t>
      </w:r>
      <w:r w:rsidRPr="00C35E01">
        <w:rPr>
          <w:rStyle w:val="Emphasis"/>
          <w:highlight w:val="yellow"/>
        </w:rPr>
        <w:t>variety of places</w:t>
      </w:r>
      <w:r w:rsidRPr="00C35E01">
        <w:rPr>
          <w:rStyle w:val="StyleUnderline"/>
          <w:highlight w:val="yellow"/>
        </w:rPr>
        <w:t>, including Washington, Boston, Denver, New Orleans, New York, Florida and Texas.</w:t>
      </w:r>
      <w:r w:rsidRPr="00C35E01">
        <w:rPr>
          <w:sz w:val="16"/>
        </w:rPr>
        <w:t xml:space="preserve"> The </w:t>
      </w:r>
      <w:r w:rsidRPr="00C35E01">
        <w:rPr>
          <w:rStyle w:val="StyleUnderline"/>
          <w:highlight w:val="yellow"/>
        </w:rPr>
        <w:t xml:space="preserve">anecdotes about failed charters are real, but </w:t>
      </w:r>
      <w:r w:rsidRPr="00C35E01">
        <w:rPr>
          <w:rStyle w:val="StyleUnderline"/>
        </w:rPr>
        <w:t xml:space="preserve">they’re </w:t>
      </w:r>
      <w:r w:rsidRPr="00C35E01">
        <w:rPr>
          <w:rStyle w:val="Emphasis"/>
          <w:highlight w:val="yellow"/>
        </w:rPr>
        <w:t>not the norm</w:t>
      </w:r>
      <w:r w:rsidRPr="00C35E01">
        <w:rPr>
          <w:rStyle w:val="StyleUnderline"/>
          <w:highlight w:val="yellow"/>
        </w:rPr>
        <w:t>.</w:t>
      </w:r>
    </w:p>
    <w:p w:rsidR="006153EB" w:rsidRDefault="006153EB" w:rsidP="006153EB">
      <w:pPr>
        <w:pStyle w:val="Heading4"/>
      </w:pPr>
      <w:r w:rsidRPr="006153EB">
        <w:t>Overwhelming</w:t>
      </w:r>
      <w:r>
        <w:t>ly</w:t>
      </w:r>
      <w:r w:rsidRPr="006153EB">
        <w:t xml:space="preserve"> empirical studies generating the highest quality data support the efficacy of school choice and the absence of major downsides.</w:t>
      </w:r>
    </w:p>
    <w:p w:rsidR="006153EB" w:rsidRPr="006153EB" w:rsidRDefault="006153EB" w:rsidP="006153EB">
      <w:r w:rsidRPr="00C82EBA">
        <w:rPr>
          <w:rFonts w:eastAsiaTheme="majorEastAsia" w:cstheme="majorBidi"/>
          <w:b/>
          <w:iCs/>
          <w:sz w:val="26"/>
        </w:rPr>
        <w:t>Benson, ’16</w:t>
      </w:r>
      <w:r>
        <w:t xml:space="preserve"> [Timothy, policy analyst with The Heartland Institute, a free-market think tank; “A Perfect Time to Expand Education Savings Accounts;” American Spectator, December 5, 2016; https://spectator.org/native-american-indian-heritage-month-the-perfect-time-to-act-on-mccains-esa-bill/]</w:t>
      </w:r>
      <w:bookmarkStart w:id="0" w:name="_GoBack"/>
      <w:bookmarkEnd w:id="0"/>
    </w:p>
    <w:p w:rsidR="006153EB" w:rsidRPr="006153EB" w:rsidRDefault="006153EB" w:rsidP="006153EB">
      <w:r w:rsidRPr="006153EB">
        <w:rPr>
          <w:rStyle w:val="StyleUnderline"/>
          <w:highlight w:val="yellow"/>
        </w:rPr>
        <w:t>Opponents of ESAs argue the programs drain money from public schools, negatively impacting</w:t>
      </w:r>
      <w:r w:rsidRPr="006153EB">
        <w:rPr>
          <w:sz w:val="16"/>
        </w:rPr>
        <w:t xml:space="preserve"> the </w:t>
      </w:r>
      <w:r w:rsidRPr="006153EB">
        <w:rPr>
          <w:rStyle w:val="StyleUnderline"/>
          <w:highlight w:val="yellow"/>
        </w:rPr>
        <w:t>students left behind, while</w:t>
      </w:r>
      <w:r w:rsidRPr="006153EB">
        <w:rPr>
          <w:sz w:val="16"/>
        </w:rPr>
        <w:t xml:space="preserve"> also </w:t>
      </w:r>
      <w:r w:rsidRPr="006153EB">
        <w:rPr>
          <w:rStyle w:val="StyleUnderline"/>
          <w:highlight w:val="yellow"/>
        </w:rPr>
        <w:t>increasing racial segregation</w:t>
      </w:r>
      <w:r w:rsidRPr="006153EB">
        <w:rPr>
          <w:rStyle w:val="StyleUnderline"/>
        </w:rPr>
        <w:t xml:space="preserve"> at private and public schools. </w:t>
      </w:r>
      <w:r w:rsidRPr="006153EB">
        <w:rPr>
          <w:rStyle w:val="StyleUnderline"/>
          <w:highlight w:val="yellow"/>
        </w:rPr>
        <w:t xml:space="preserve">The </w:t>
      </w:r>
      <w:r w:rsidRPr="006153EB">
        <w:rPr>
          <w:rStyle w:val="Emphasis"/>
          <w:highlight w:val="yellow"/>
        </w:rPr>
        <w:t>evidence</w:t>
      </w:r>
      <w:r w:rsidRPr="006153EB">
        <w:rPr>
          <w:rStyle w:val="Emphasis"/>
        </w:rPr>
        <w:t>,</w:t>
      </w:r>
      <w:r w:rsidRPr="006153EB">
        <w:rPr>
          <w:sz w:val="16"/>
        </w:rPr>
        <w:t xml:space="preserve"> however, simply </w:t>
      </w:r>
      <w:r w:rsidRPr="006153EB">
        <w:rPr>
          <w:rStyle w:val="Emphasis"/>
          <w:highlight w:val="yellow"/>
        </w:rPr>
        <w:t>does not back up</w:t>
      </w:r>
      <w:r w:rsidRPr="006153EB">
        <w:rPr>
          <w:rStyle w:val="StyleUnderline"/>
          <w:highlight w:val="yellow"/>
        </w:rPr>
        <w:t xml:space="preserve"> these </w:t>
      </w:r>
      <w:r w:rsidRPr="006153EB">
        <w:rPr>
          <w:rStyle w:val="Emphasis"/>
          <w:highlight w:val="yellow"/>
        </w:rPr>
        <w:t>assertions</w:t>
      </w:r>
      <w:r w:rsidRPr="006153EB">
        <w:rPr>
          <w:rStyle w:val="Emphasis"/>
        </w:rPr>
        <w:t>.</w:t>
      </w:r>
      <w:r w:rsidRPr="006153EB">
        <w:rPr>
          <w:sz w:val="16"/>
        </w:rPr>
        <w:t xml:space="preserve"> In May 2016, what was then </w:t>
      </w:r>
      <w:r w:rsidRPr="006153EB">
        <w:rPr>
          <w:rStyle w:val="StyleUnderline"/>
        </w:rPr>
        <w:t>the Friedman</w:t>
      </w:r>
      <w:r w:rsidRPr="006153EB">
        <w:rPr>
          <w:sz w:val="16"/>
        </w:rPr>
        <w:t xml:space="preserve"> </w:t>
      </w:r>
      <w:r w:rsidRPr="006153EB">
        <w:rPr>
          <w:rStyle w:val="StyleUnderline"/>
        </w:rPr>
        <w:t>Foundation for Educational Choice</w:t>
      </w:r>
      <w:r w:rsidRPr="006153EB">
        <w:rPr>
          <w:sz w:val="16"/>
        </w:rPr>
        <w:t xml:space="preserve"> (now </w:t>
      </w:r>
      <w:proofErr w:type="spellStart"/>
      <w:r w:rsidRPr="006153EB">
        <w:rPr>
          <w:rStyle w:val="StyleUnderline"/>
          <w:highlight w:val="yellow"/>
        </w:rPr>
        <w:t>EdChoice</w:t>
      </w:r>
      <w:proofErr w:type="spellEnd"/>
      <w:r w:rsidRPr="006153EB">
        <w:rPr>
          <w:rStyle w:val="StyleUnderline"/>
          <w:highlight w:val="yellow"/>
        </w:rPr>
        <w:t>)</w:t>
      </w:r>
      <w:r w:rsidRPr="006153EB">
        <w:rPr>
          <w:sz w:val="16"/>
        </w:rPr>
        <w:t xml:space="preserve"> </w:t>
      </w:r>
      <w:r w:rsidRPr="006153EB">
        <w:rPr>
          <w:rStyle w:val="StyleUnderline"/>
          <w:highlight w:val="yellow"/>
        </w:rPr>
        <w:t xml:space="preserve">released a report examining </w:t>
      </w:r>
      <w:r w:rsidRPr="006153EB">
        <w:rPr>
          <w:rStyle w:val="Emphasis"/>
          <w:highlight w:val="yellow"/>
        </w:rPr>
        <w:t>100 empirical studies</w:t>
      </w:r>
      <w:r w:rsidRPr="006153EB">
        <w:rPr>
          <w:rStyle w:val="StyleUnderline"/>
          <w:highlight w:val="yellow"/>
        </w:rPr>
        <w:t xml:space="preserve"> on school choice programs</w:t>
      </w:r>
      <w:r w:rsidRPr="006153EB">
        <w:rPr>
          <w:sz w:val="16"/>
          <w:highlight w:val="yellow"/>
        </w:rPr>
        <w:t xml:space="preserve">. </w:t>
      </w:r>
      <w:r w:rsidRPr="006153EB">
        <w:rPr>
          <w:rStyle w:val="Emphasis"/>
          <w:highlight w:val="yellow"/>
        </w:rPr>
        <w:t>Eighteen of these studies used random assignment</w:t>
      </w:r>
      <w:r w:rsidRPr="006153EB">
        <w:rPr>
          <w:rStyle w:val="StyleUnderline"/>
          <w:highlight w:val="yellow"/>
        </w:rPr>
        <w:t xml:space="preserve"> to measure outcomes</w:t>
      </w:r>
      <w:r w:rsidRPr="006153EB">
        <w:rPr>
          <w:rStyle w:val="StyleUnderline"/>
        </w:rPr>
        <w:t xml:space="preserve">, </w:t>
      </w:r>
      <w:r w:rsidRPr="006153EB">
        <w:rPr>
          <w:rStyle w:val="StyleUnderline"/>
          <w:highlight w:val="yellow"/>
        </w:rPr>
        <w:t>referred to</w:t>
      </w:r>
      <w:r w:rsidRPr="006153EB">
        <w:rPr>
          <w:rStyle w:val="StyleUnderline"/>
        </w:rPr>
        <w:t xml:space="preserve"> in academia </w:t>
      </w:r>
      <w:r w:rsidRPr="006153EB">
        <w:rPr>
          <w:rStyle w:val="StyleUnderline"/>
          <w:highlight w:val="yellow"/>
        </w:rPr>
        <w:t>as the “</w:t>
      </w:r>
      <w:r w:rsidRPr="006153EB">
        <w:rPr>
          <w:rStyle w:val="Emphasis"/>
          <w:highlight w:val="yellow"/>
        </w:rPr>
        <w:t>gold standard</w:t>
      </w:r>
      <w:r w:rsidRPr="006153EB">
        <w:rPr>
          <w:rStyle w:val="Emphasis"/>
        </w:rPr>
        <w:t>.</w:t>
      </w:r>
      <w:r w:rsidRPr="006153EB">
        <w:rPr>
          <w:sz w:val="16"/>
        </w:rPr>
        <w:t>” According to the report, “</w:t>
      </w:r>
      <w:r w:rsidRPr="006153EB">
        <w:rPr>
          <w:rStyle w:val="StyleUnderline"/>
          <w:highlight w:val="yellow"/>
        </w:rPr>
        <w:t>Students who apply for a voucher enter randomized lotteries to determine who will receive the voucher and who will remain in a public school; this allows researchers to track very similar ‘treatment’ and ‘control’ groups</w:t>
      </w:r>
      <w:r w:rsidRPr="006153EB">
        <w:rPr>
          <w:sz w:val="16"/>
          <w:highlight w:val="yellow"/>
        </w:rPr>
        <w:t>,</w:t>
      </w:r>
      <w:r w:rsidRPr="006153EB">
        <w:rPr>
          <w:sz w:val="16"/>
        </w:rPr>
        <w:t xml:space="preserve"> just like in medical trials.” </w:t>
      </w:r>
      <w:r w:rsidRPr="006153EB">
        <w:rPr>
          <w:rStyle w:val="StyleUnderline"/>
          <w:highlight w:val="yellow"/>
        </w:rPr>
        <w:t xml:space="preserve">Of the 18 gold standard studies, </w:t>
      </w:r>
      <w:r w:rsidRPr="006153EB">
        <w:rPr>
          <w:rStyle w:val="Emphasis"/>
          <w:highlight w:val="yellow"/>
        </w:rPr>
        <w:t>14 show education choice improved student outcomes. Only two studies</w:t>
      </w:r>
      <w:r w:rsidRPr="006153EB">
        <w:rPr>
          <w:sz w:val="16"/>
        </w:rPr>
        <w:t xml:space="preserve"> — both conducted on Louisiana’s much-discussed voucher program — </w:t>
      </w:r>
      <w:r w:rsidRPr="006153EB">
        <w:rPr>
          <w:rStyle w:val="StyleUnderline"/>
          <w:highlight w:val="yellow"/>
        </w:rPr>
        <w:t xml:space="preserve">show </w:t>
      </w:r>
      <w:r w:rsidRPr="006153EB">
        <w:rPr>
          <w:rStyle w:val="Emphasis"/>
          <w:highlight w:val="yellow"/>
        </w:rPr>
        <w:t>negative outcomes</w:t>
      </w:r>
      <w:r w:rsidRPr="006153EB">
        <w:rPr>
          <w:rStyle w:val="StyleUnderline"/>
          <w:highlight w:val="yellow"/>
        </w:rPr>
        <w:t>, which the author says is largely due to</w:t>
      </w:r>
      <w:r w:rsidRPr="006153EB">
        <w:rPr>
          <w:rStyle w:val="StyleUnderline"/>
        </w:rPr>
        <w:t xml:space="preserve"> </w:t>
      </w:r>
      <w:r w:rsidRPr="006153EB">
        <w:rPr>
          <w:rStyle w:val="StyleUnderline"/>
          <w:highlight w:val="yellow"/>
        </w:rPr>
        <w:t xml:space="preserve">private schools being </w:t>
      </w:r>
      <w:r w:rsidRPr="006153EB">
        <w:rPr>
          <w:rStyle w:val="Emphasis"/>
          <w:highlight w:val="yellow"/>
        </w:rPr>
        <w:t>“scared away”</w:t>
      </w:r>
      <w:r w:rsidRPr="006153EB">
        <w:rPr>
          <w:rStyle w:val="StyleUnderline"/>
          <w:highlight w:val="yellow"/>
        </w:rPr>
        <w:t xml:space="preserve"> by</w:t>
      </w:r>
      <w:r w:rsidRPr="006153EB">
        <w:rPr>
          <w:rStyle w:val="StyleUnderline"/>
        </w:rPr>
        <w:t xml:space="preserve"> “an </w:t>
      </w:r>
      <w:r w:rsidRPr="006153EB">
        <w:rPr>
          <w:rStyle w:val="StyleUnderline"/>
          <w:highlight w:val="yellow"/>
        </w:rPr>
        <w:t>expectation of hostile future action from regulators</w:t>
      </w:r>
      <w:r w:rsidRPr="006153EB">
        <w:rPr>
          <w:sz w:val="16"/>
        </w:rPr>
        <w:t xml:space="preserve">.” (Subsequently, a third study showing negative outcomes for voucher recipients, this time in Ohio, has been released.) </w:t>
      </w:r>
      <w:r w:rsidRPr="006153EB">
        <w:rPr>
          <w:rStyle w:val="Emphasis"/>
          <w:highlight w:val="yellow"/>
        </w:rPr>
        <w:t>Thirty-three</w:t>
      </w:r>
      <w:r w:rsidRPr="006153EB">
        <w:rPr>
          <w:rStyle w:val="StyleUnderline"/>
          <w:highlight w:val="yellow"/>
        </w:rPr>
        <w:t xml:space="preserve"> of the studies examined</w:t>
      </w:r>
      <w:r w:rsidRPr="006153EB">
        <w:rPr>
          <w:rStyle w:val="StyleUnderline"/>
        </w:rPr>
        <w:t xml:space="preserve"> in the report </w:t>
      </w:r>
      <w:r w:rsidRPr="006153EB">
        <w:rPr>
          <w:rStyle w:val="StyleUnderline"/>
          <w:highlight w:val="yellow"/>
        </w:rPr>
        <w:t>weighed the effect education choice has had on outcomes for children</w:t>
      </w:r>
      <w:r w:rsidRPr="006153EB">
        <w:rPr>
          <w:rStyle w:val="StyleUnderline"/>
        </w:rPr>
        <w:t xml:space="preserve"> </w:t>
      </w:r>
      <w:r w:rsidRPr="006153EB">
        <w:rPr>
          <w:rStyle w:val="StyleUnderline"/>
          <w:highlight w:val="yellow"/>
        </w:rPr>
        <w:t xml:space="preserve">still in public schools, and </w:t>
      </w:r>
      <w:r w:rsidRPr="006153EB">
        <w:rPr>
          <w:rStyle w:val="Emphasis"/>
          <w:highlight w:val="yellow"/>
        </w:rPr>
        <w:t xml:space="preserve">overwhelmingly </w:t>
      </w:r>
      <w:r w:rsidRPr="006153EB">
        <w:rPr>
          <w:rStyle w:val="StyleUnderline"/>
          <w:highlight w:val="yellow"/>
        </w:rPr>
        <w:t xml:space="preserve">they found that education choice </w:t>
      </w:r>
      <w:r w:rsidRPr="006153EB">
        <w:rPr>
          <w:rStyle w:val="Emphasis"/>
          <w:highlight w:val="yellow"/>
        </w:rPr>
        <w:t>improved outcomes</w:t>
      </w:r>
      <w:r w:rsidRPr="006153EB">
        <w:rPr>
          <w:rStyle w:val="StyleUnderline"/>
          <w:highlight w:val="yellow"/>
        </w:rPr>
        <w:t xml:space="preserve"> for</w:t>
      </w:r>
      <w:r w:rsidRPr="006153EB">
        <w:rPr>
          <w:rStyle w:val="StyleUnderline"/>
        </w:rPr>
        <w:t xml:space="preserve"> </w:t>
      </w:r>
      <w:r w:rsidRPr="006153EB">
        <w:rPr>
          <w:rStyle w:val="StyleUnderline"/>
          <w:highlight w:val="yellow"/>
        </w:rPr>
        <w:t>public school students</w:t>
      </w:r>
      <w:r w:rsidRPr="006153EB">
        <w:rPr>
          <w:rStyle w:val="StyleUnderline"/>
        </w:rPr>
        <w:t xml:space="preserve">. </w:t>
      </w:r>
      <w:r w:rsidRPr="006153EB">
        <w:rPr>
          <w:rStyle w:val="Emphasis"/>
          <w:highlight w:val="yellow"/>
        </w:rPr>
        <w:t>Only one</w:t>
      </w:r>
      <w:r w:rsidRPr="006153EB">
        <w:rPr>
          <w:rStyle w:val="StyleUnderline"/>
          <w:highlight w:val="yellow"/>
        </w:rPr>
        <w:t xml:space="preserve"> </w:t>
      </w:r>
      <w:r w:rsidRPr="006153EB">
        <w:rPr>
          <w:rStyle w:val="StyleUnderline"/>
        </w:rPr>
        <w:t xml:space="preserve">of the studies </w:t>
      </w:r>
      <w:r w:rsidRPr="006153EB">
        <w:rPr>
          <w:rStyle w:val="StyleUnderline"/>
          <w:highlight w:val="yellow"/>
        </w:rPr>
        <w:t xml:space="preserve">reported </w:t>
      </w:r>
      <w:r w:rsidRPr="006153EB">
        <w:rPr>
          <w:rStyle w:val="Emphasis"/>
          <w:highlight w:val="yellow"/>
        </w:rPr>
        <w:t>negative outcomes</w:t>
      </w:r>
      <w:r w:rsidRPr="006153EB">
        <w:rPr>
          <w:rStyle w:val="StyleUnderline"/>
        </w:rPr>
        <w:t xml:space="preserve"> for public school students as a result of school choice programs.</w:t>
      </w:r>
      <w:r w:rsidRPr="006153EB">
        <w:rPr>
          <w:sz w:val="16"/>
        </w:rPr>
        <w:t xml:space="preserve"> </w:t>
      </w:r>
      <w:r w:rsidRPr="006153EB">
        <w:rPr>
          <w:rStyle w:val="Emphasis"/>
          <w:highlight w:val="yellow"/>
        </w:rPr>
        <w:t>Twenty-five of the 28 studies</w:t>
      </w:r>
      <w:r w:rsidRPr="006153EB">
        <w:rPr>
          <w:rStyle w:val="StyleUnderline"/>
          <w:highlight w:val="yellow"/>
        </w:rPr>
        <w:t xml:space="preserve"> measuring</w:t>
      </w:r>
      <w:r w:rsidRPr="006153EB">
        <w:rPr>
          <w:rStyle w:val="StyleUnderline"/>
        </w:rPr>
        <w:t xml:space="preserve"> the </w:t>
      </w:r>
      <w:r w:rsidRPr="006153EB">
        <w:rPr>
          <w:rStyle w:val="StyleUnderline"/>
          <w:highlight w:val="yellow"/>
        </w:rPr>
        <w:t>fiscal impact of school</w:t>
      </w:r>
      <w:r w:rsidRPr="006153EB">
        <w:rPr>
          <w:rStyle w:val="StyleUnderline"/>
        </w:rPr>
        <w:t xml:space="preserve"> </w:t>
      </w:r>
      <w:r w:rsidRPr="006153EB">
        <w:rPr>
          <w:rStyle w:val="StyleUnderline"/>
          <w:highlight w:val="yellow"/>
        </w:rPr>
        <w:t xml:space="preserve">choice policies found the studied programs </w:t>
      </w:r>
      <w:r w:rsidRPr="006153EB">
        <w:rPr>
          <w:rStyle w:val="Emphasis"/>
          <w:highlight w:val="yellow"/>
        </w:rPr>
        <w:t>save taxpayer money</w:t>
      </w:r>
      <w:r w:rsidRPr="006153EB">
        <w:rPr>
          <w:rStyle w:val="StyleUnderline"/>
          <w:highlight w:val="yellow"/>
        </w:rPr>
        <w:t>; the other three found the studies to</w:t>
      </w:r>
      <w:r w:rsidRPr="006153EB">
        <w:rPr>
          <w:rStyle w:val="StyleUnderline"/>
        </w:rPr>
        <w:t xml:space="preserve"> </w:t>
      </w:r>
      <w:r w:rsidRPr="006153EB">
        <w:rPr>
          <w:rStyle w:val="StyleUnderline"/>
          <w:highlight w:val="yellow"/>
        </w:rPr>
        <w:t xml:space="preserve">be </w:t>
      </w:r>
      <w:r w:rsidRPr="006153EB">
        <w:rPr>
          <w:rStyle w:val="Emphasis"/>
          <w:highlight w:val="yellow"/>
        </w:rPr>
        <w:t>revenue neutral</w:t>
      </w:r>
      <w:r w:rsidRPr="006153EB">
        <w:rPr>
          <w:rStyle w:val="StyleUnderline"/>
        </w:rPr>
        <w:t xml:space="preserve">. </w:t>
      </w:r>
      <w:r w:rsidRPr="006153EB">
        <w:rPr>
          <w:rStyle w:val="Emphasis"/>
          <w:highlight w:val="yellow"/>
        </w:rPr>
        <w:t>Not a single empirical study</w:t>
      </w:r>
      <w:r w:rsidRPr="006153EB">
        <w:rPr>
          <w:rStyle w:val="StyleUnderline"/>
          <w:highlight w:val="yellow"/>
        </w:rPr>
        <w:t xml:space="preserve"> found school choice programs have had a </w:t>
      </w:r>
      <w:r w:rsidRPr="006153EB">
        <w:rPr>
          <w:rStyle w:val="StyleUnderline"/>
          <w:highlight w:val="yellow"/>
        </w:rPr>
        <w:lastRenderedPageBreak/>
        <w:t>“negative fiscal impact.</w:t>
      </w:r>
      <w:r w:rsidRPr="006153EB">
        <w:rPr>
          <w:rStyle w:val="StyleUnderline"/>
        </w:rPr>
        <w:t>”</w:t>
      </w:r>
      <w:r w:rsidRPr="006153EB">
        <w:rPr>
          <w:sz w:val="16"/>
        </w:rPr>
        <w:t xml:space="preserve"> </w:t>
      </w:r>
      <w:r w:rsidRPr="006153EB">
        <w:rPr>
          <w:rStyle w:val="Emphasis"/>
          <w:highlight w:val="yellow"/>
        </w:rPr>
        <w:t>Nine of the 10 studies</w:t>
      </w:r>
      <w:r w:rsidRPr="006153EB">
        <w:rPr>
          <w:rStyle w:val="StyleUnderline"/>
        </w:rPr>
        <w:t xml:space="preserve"> </w:t>
      </w:r>
      <w:r w:rsidRPr="006153EB">
        <w:rPr>
          <w:rStyle w:val="StyleUnderline"/>
          <w:highlight w:val="yellow"/>
        </w:rPr>
        <w:t>looking into school choice programs’ effect on racial segregation</w:t>
      </w:r>
      <w:r w:rsidRPr="006153EB">
        <w:rPr>
          <w:rStyle w:val="StyleUnderline"/>
        </w:rPr>
        <w:t xml:space="preserve"> </w:t>
      </w:r>
      <w:r w:rsidRPr="006153EB">
        <w:rPr>
          <w:rStyle w:val="StyleUnderline"/>
          <w:highlight w:val="yellow"/>
        </w:rPr>
        <w:t xml:space="preserve">found school choice helps to </w:t>
      </w:r>
      <w:r w:rsidRPr="006153EB">
        <w:rPr>
          <w:rStyle w:val="Emphasis"/>
          <w:highlight w:val="yellow"/>
        </w:rPr>
        <w:t>integrate schools</w:t>
      </w:r>
      <w:r w:rsidRPr="006153EB">
        <w:rPr>
          <w:rStyle w:val="StyleUnderline"/>
          <w:highlight w:val="yellow"/>
        </w:rPr>
        <w:t xml:space="preserve"> by moving students out of schools that tend to be more</w:t>
      </w:r>
      <w:r w:rsidRPr="006153EB">
        <w:rPr>
          <w:rStyle w:val="StyleUnderline"/>
        </w:rPr>
        <w:t xml:space="preserve"> </w:t>
      </w:r>
      <w:r w:rsidRPr="006153EB">
        <w:rPr>
          <w:rStyle w:val="StyleUnderline"/>
          <w:highlight w:val="yellow"/>
        </w:rPr>
        <w:t xml:space="preserve">highly segregated. </w:t>
      </w:r>
      <w:r w:rsidRPr="006153EB">
        <w:rPr>
          <w:rStyle w:val="Emphasis"/>
          <w:highlight w:val="yellow"/>
        </w:rPr>
        <w:t>Not one empirical study</w:t>
      </w:r>
      <w:r w:rsidRPr="006153EB">
        <w:rPr>
          <w:rStyle w:val="StyleUnderline"/>
        </w:rPr>
        <w:t xml:space="preserve"> examined</w:t>
      </w:r>
      <w:r w:rsidRPr="006153EB">
        <w:rPr>
          <w:sz w:val="16"/>
        </w:rPr>
        <w:t xml:space="preserve"> by </w:t>
      </w:r>
      <w:proofErr w:type="spellStart"/>
      <w:r w:rsidRPr="006153EB">
        <w:rPr>
          <w:sz w:val="16"/>
        </w:rPr>
        <w:t>EdChoice</w:t>
      </w:r>
      <w:proofErr w:type="spellEnd"/>
      <w:r w:rsidRPr="006153EB">
        <w:rPr>
          <w:sz w:val="16"/>
        </w:rPr>
        <w:t xml:space="preserve"> </w:t>
      </w:r>
      <w:r w:rsidRPr="006153EB">
        <w:rPr>
          <w:rStyle w:val="StyleUnderline"/>
          <w:highlight w:val="yellow"/>
        </w:rPr>
        <w:t xml:space="preserve">found school choice programs </w:t>
      </w:r>
      <w:r w:rsidRPr="006153EB">
        <w:rPr>
          <w:rStyle w:val="Emphasis"/>
          <w:highlight w:val="yellow"/>
        </w:rPr>
        <w:t>increased segregation.</w:t>
      </w:r>
      <w:r w:rsidRPr="006153EB">
        <w:rPr>
          <w:rStyle w:val="StyleUnderline"/>
        </w:rPr>
        <w:t xml:space="preserve"> </w:t>
      </w:r>
    </w:p>
    <w:p w:rsidR="00CF1609" w:rsidRDefault="00CF1609" w:rsidP="00CF1609">
      <w:pPr>
        <w:pStyle w:val="Heading4"/>
      </w:pPr>
      <w:r>
        <w:t>School choice will not divert significant resources from public schools. They have enough money and successful private schools prove they could be effective with less.</w:t>
      </w:r>
    </w:p>
    <w:p w:rsidR="00A4170A" w:rsidRPr="00A4170A" w:rsidRDefault="00A4170A" w:rsidP="00A4170A">
      <w:r w:rsidRPr="00A4170A">
        <w:rPr>
          <w:rFonts w:eastAsiaTheme="majorEastAsia" w:cstheme="majorBidi"/>
          <w:b/>
          <w:iCs/>
          <w:sz w:val="26"/>
        </w:rPr>
        <w:t>Walsh, 2-15-17</w:t>
      </w:r>
      <w:r>
        <w:t xml:space="preserve"> [Morgan, staff writer for Enquiry, a publication of the Alexander Hamilton Institute for the Study of Western Civilization; “In Defense of School Choice;” Enquiry, Volume 4, Issue 18, February 15, 2017; http://www.ahienquiry.org/writing-collect/2017/2/15/in-defense-of-school-choice]</w:t>
      </w:r>
    </w:p>
    <w:p w:rsidR="00CF1609" w:rsidRDefault="00CF1609" w:rsidP="00CF1609">
      <w:pPr>
        <w:rPr>
          <w:rStyle w:val="StyleUnderline"/>
        </w:rPr>
      </w:pPr>
      <w:r w:rsidRPr="00CF1609">
        <w:t xml:space="preserve">Many </w:t>
      </w:r>
      <w:r w:rsidRPr="00CF1609">
        <w:rPr>
          <w:rStyle w:val="StyleUnderline"/>
          <w:highlight w:val="yellow"/>
        </w:rPr>
        <w:t xml:space="preserve">people worry that school choice will </w:t>
      </w:r>
      <w:r w:rsidRPr="00CF1609">
        <w:rPr>
          <w:rStyle w:val="Emphasis"/>
          <w:highlight w:val="yellow"/>
        </w:rPr>
        <w:t xml:space="preserve">divert </w:t>
      </w:r>
      <w:r w:rsidRPr="00CF1609">
        <w:rPr>
          <w:rStyle w:val="StyleUnderline"/>
          <w:highlight w:val="yellow"/>
        </w:rPr>
        <w:t>dollars away from vulnerable school districts</w:t>
      </w:r>
      <w:r>
        <w:t xml:space="preserve">, causing students to suffer. </w:t>
      </w:r>
      <w:r w:rsidRPr="00CF1609">
        <w:rPr>
          <w:rStyle w:val="StyleUnderline"/>
          <w:highlight w:val="yellow"/>
        </w:rPr>
        <w:t>While schools need a certain level of spending</w:t>
      </w:r>
      <w:r w:rsidRPr="00CF1609">
        <w:rPr>
          <w:highlight w:val="yellow"/>
        </w:rPr>
        <w:t xml:space="preserve"> </w:t>
      </w:r>
      <w:r w:rsidRPr="00CF1609">
        <w:rPr>
          <w:rStyle w:val="StyleUnderline"/>
          <w:highlight w:val="yellow"/>
        </w:rPr>
        <w:t>to cover necessary costs</w:t>
      </w:r>
      <w:r w:rsidRPr="00CF1609">
        <w:rPr>
          <w:rStyle w:val="StyleUnderline"/>
        </w:rPr>
        <w:t xml:space="preserve"> from teachers’ salaries to utilities, </w:t>
      </w:r>
      <w:r w:rsidRPr="00CF1609">
        <w:rPr>
          <w:rStyle w:val="StyleUnderline"/>
          <w:highlight w:val="yellow"/>
        </w:rPr>
        <w:t xml:space="preserve">many districts have </w:t>
      </w:r>
      <w:r w:rsidRPr="00CF1609">
        <w:rPr>
          <w:rStyle w:val="Emphasis"/>
          <w:highlight w:val="yellow"/>
        </w:rPr>
        <w:t>enough funding</w:t>
      </w:r>
      <w:r w:rsidRPr="00CF1609">
        <w:rPr>
          <w:rStyle w:val="StyleUnderline"/>
          <w:highlight w:val="yellow"/>
        </w:rPr>
        <w:t xml:space="preserve"> to </w:t>
      </w:r>
      <w:r w:rsidRPr="00CF1609">
        <w:rPr>
          <w:rStyle w:val="Emphasis"/>
          <w:highlight w:val="yellow"/>
        </w:rPr>
        <w:t>cover these resources</w:t>
      </w:r>
      <w:r w:rsidRPr="00CF1609">
        <w:rPr>
          <w:rStyle w:val="StyleUnderline"/>
          <w:highlight w:val="yellow"/>
        </w:rPr>
        <w:t xml:space="preserve"> and could improve their performance </w:t>
      </w:r>
      <w:r w:rsidRPr="00CF1609">
        <w:rPr>
          <w:rStyle w:val="Emphasis"/>
          <w:highlight w:val="yellow"/>
        </w:rPr>
        <w:t>without increasing expenditures</w:t>
      </w:r>
      <w:r w:rsidRPr="00CF1609">
        <w:rPr>
          <w:rStyle w:val="StyleUnderline"/>
        </w:rPr>
        <w:t>.</w:t>
      </w:r>
      <w:r>
        <w:t xml:space="preserve"> </w:t>
      </w:r>
      <w:r w:rsidRPr="00CF1609">
        <w:rPr>
          <w:rStyle w:val="StyleUnderline"/>
          <w:highlight w:val="yellow"/>
        </w:rPr>
        <w:t>One indicator</w:t>
      </w:r>
      <w:r w:rsidRPr="00CF1609">
        <w:rPr>
          <w:rStyle w:val="StyleUnderline"/>
        </w:rPr>
        <w:t xml:space="preserve"> of this possibility </w:t>
      </w:r>
      <w:r w:rsidRPr="00CF1609">
        <w:rPr>
          <w:rStyle w:val="StyleUnderline"/>
          <w:highlight w:val="yellow"/>
        </w:rPr>
        <w:t>is that</w:t>
      </w:r>
      <w:r w:rsidRPr="00CF1609">
        <w:rPr>
          <w:rStyle w:val="StyleUnderline"/>
        </w:rPr>
        <w:t xml:space="preserve"> </w:t>
      </w:r>
      <w:r w:rsidRPr="00CF1609">
        <w:rPr>
          <w:rStyle w:val="StyleUnderline"/>
          <w:highlight w:val="yellow"/>
        </w:rPr>
        <w:t>private school students</w:t>
      </w:r>
      <w:r w:rsidRPr="00CF1609">
        <w:rPr>
          <w:rStyle w:val="StyleUnderline"/>
        </w:rPr>
        <w:t xml:space="preserve"> tend to </w:t>
      </w:r>
      <w:r w:rsidRPr="00CF1609">
        <w:rPr>
          <w:rStyle w:val="Emphasis"/>
          <w:highlight w:val="yellow"/>
        </w:rPr>
        <w:t>outperform</w:t>
      </w:r>
      <w:r w:rsidRPr="00CF1609">
        <w:rPr>
          <w:rStyle w:val="StyleUnderline"/>
          <w:highlight w:val="yellow"/>
        </w:rPr>
        <w:t xml:space="preserve"> public school students, despite having budgets </w:t>
      </w:r>
      <w:r w:rsidRPr="00CF1609">
        <w:rPr>
          <w:rStyle w:val="Emphasis"/>
          <w:highlight w:val="yellow"/>
        </w:rPr>
        <w:t>34 percent</w:t>
      </w:r>
      <w:r w:rsidRPr="00CF1609">
        <w:rPr>
          <w:rStyle w:val="StyleUnderline"/>
        </w:rPr>
        <w:t xml:space="preserve"> </w:t>
      </w:r>
      <w:r w:rsidRPr="00CF1609">
        <w:rPr>
          <w:rStyle w:val="Emphasis"/>
          <w:highlight w:val="yellow"/>
        </w:rPr>
        <w:t>lower</w:t>
      </w:r>
      <w:r w:rsidRPr="00CF1609">
        <w:rPr>
          <w:rStyle w:val="StyleUnderline"/>
          <w:highlight w:val="yellow"/>
        </w:rPr>
        <w:t xml:space="preserve"> than taxpayer-funded schools</w:t>
      </w:r>
      <w:r w:rsidRPr="00CF1609">
        <w:rPr>
          <w:rStyle w:val="StyleUnderline"/>
        </w:rPr>
        <w:t>.</w:t>
      </w:r>
    </w:p>
    <w:p w:rsidR="00CF1609" w:rsidRDefault="00CF1609" w:rsidP="00CF1609">
      <w:pPr>
        <w:pStyle w:val="Heading4"/>
      </w:pPr>
      <w:r w:rsidRPr="00CF1609">
        <w:t>School choice spurs public schools to improve. Consensus of studies prove</w:t>
      </w:r>
      <w:r w:rsidR="00A4170A">
        <w:t>s</w:t>
      </w:r>
      <w:r w:rsidRPr="00CF1609">
        <w:t>.</w:t>
      </w:r>
    </w:p>
    <w:p w:rsidR="00A4170A" w:rsidRPr="00A4170A" w:rsidRDefault="00A4170A" w:rsidP="00A4170A">
      <w:r w:rsidRPr="00A4170A">
        <w:rPr>
          <w:rFonts w:eastAsiaTheme="majorEastAsia" w:cstheme="majorBidi"/>
          <w:b/>
          <w:iCs/>
          <w:sz w:val="26"/>
        </w:rPr>
        <w:t>Walsh, 2-15-17</w:t>
      </w:r>
      <w:r>
        <w:t xml:space="preserve"> [Morgan, staff writer for Enquiry, a publication of the Alexander Hamilton Institute for the Study of Western Civilization; “In Defense of School Choice;” Enquiry, Volume 4, Issue 18, February 15, 2017; http://www.ahienquiry.org/writing-collect/2017/2/15/in-defense-of-school-choice]</w:t>
      </w:r>
    </w:p>
    <w:p w:rsidR="00CF1609" w:rsidRDefault="00CF1609" w:rsidP="00CF1609">
      <w:pPr>
        <w:rPr>
          <w:rStyle w:val="StyleUnderline"/>
        </w:rPr>
      </w:pPr>
      <w:r w:rsidRPr="00A4170A">
        <w:rPr>
          <w:rStyle w:val="StyleUnderline"/>
          <w:highlight w:val="yellow"/>
        </w:rPr>
        <w:t>Opponents of school choice</w:t>
      </w:r>
      <w:r>
        <w:t xml:space="preserve"> also </w:t>
      </w:r>
      <w:r w:rsidRPr="00A4170A">
        <w:rPr>
          <w:rStyle w:val="StyleUnderline"/>
          <w:highlight w:val="yellow"/>
        </w:rPr>
        <w:t>worry</w:t>
      </w:r>
      <w:r>
        <w:t xml:space="preserve"> that </w:t>
      </w:r>
      <w:r w:rsidRPr="00A4170A">
        <w:rPr>
          <w:rStyle w:val="StyleUnderline"/>
          <w:highlight w:val="yellow"/>
        </w:rPr>
        <w:t>these policies burden already-struggling school districts</w:t>
      </w:r>
      <w:r>
        <w:t xml:space="preserve">. </w:t>
      </w:r>
      <w:r w:rsidRPr="00A4170A">
        <w:rPr>
          <w:rStyle w:val="StyleUnderline"/>
          <w:highlight w:val="yellow"/>
        </w:rPr>
        <w:t>People fear</w:t>
      </w:r>
      <w:r>
        <w:t xml:space="preserve"> that </w:t>
      </w:r>
      <w:r w:rsidRPr="00A4170A">
        <w:rPr>
          <w:rStyle w:val="StyleUnderline"/>
          <w:highlight w:val="yellow"/>
        </w:rPr>
        <w:t>higher-achieving students will flee failing school districts, resulting in</w:t>
      </w:r>
      <w:r w:rsidRPr="00CF1609">
        <w:rPr>
          <w:rStyle w:val="StyleUnderline"/>
        </w:rPr>
        <w:t xml:space="preserve"> a </w:t>
      </w:r>
      <w:r w:rsidRPr="00A4170A">
        <w:rPr>
          <w:rStyle w:val="StyleUnderline"/>
          <w:highlight w:val="yellow"/>
        </w:rPr>
        <w:t>further loss of</w:t>
      </w:r>
      <w:r w:rsidRPr="00CF1609">
        <w:rPr>
          <w:rStyle w:val="StyleUnderline"/>
        </w:rPr>
        <w:t xml:space="preserve"> </w:t>
      </w:r>
      <w:r w:rsidRPr="00A4170A">
        <w:rPr>
          <w:rStyle w:val="StyleUnderline"/>
          <w:highlight w:val="yellow"/>
        </w:rPr>
        <w:t>funding and resources</w:t>
      </w:r>
      <w:r w:rsidRPr="00CF1609">
        <w:rPr>
          <w:rStyle w:val="StyleUnderline"/>
        </w:rPr>
        <w:t xml:space="preserve"> </w:t>
      </w:r>
      <w:r>
        <w:t xml:space="preserve">for these troubled schools. </w:t>
      </w:r>
      <w:r w:rsidRPr="00A4170A">
        <w:rPr>
          <w:rStyle w:val="StyleUnderline"/>
          <w:highlight w:val="yellow"/>
        </w:rPr>
        <w:t xml:space="preserve">However, </w:t>
      </w:r>
      <w:r w:rsidRPr="00A4170A">
        <w:rPr>
          <w:rStyle w:val="Emphasis"/>
          <w:highlight w:val="yellow"/>
        </w:rPr>
        <w:t>29 out of 30 major studies</w:t>
      </w:r>
      <w:r w:rsidRPr="00A4170A">
        <w:rPr>
          <w:rStyle w:val="StyleUnderline"/>
          <w:highlight w:val="yellow"/>
        </w:rPr>
        <w:t xml:space="preserve"> on this topic found that </w:t>
      </w:r>
      <w:r w:rsidRPr="00A4170A">
        <w:rPr>
          <w:rStyle w:val="Emphasis"/>
          <w:highlight w:val="yellow"/>
        </w:rPr>
        <w:t>school choice improved struggling schools</w:t>
      </w:r>
      <w:r w:rsidRPr="00A4170A">
        <w:rPr>
          <w:rStyle w:val="StyleUnderline"/>
          <w:highlight w:val="yellow"/>
        </w:rPr>
        <w:t xml:space="preserve"> as well as </w:t>
      </w:r>
      <w:r w:rsidRPr="00A4170A">
        <w:rPr>
          <w:rStyle w:val="Emphasis"/>
          <w:highlight w:val="yellow"/>
        </w:rPr>
        <w:t>outcomes for students</w:t>
      </w:r>
      <w:r w:rsidRPr="00A4170A">
        <w:rPr>
          <w:rStyle w:val="StyleUnderline"/>
          <w:highlight w:val="yellow"/>
        </w:rPr>
        <w:t xml:space="preserve"> (just one study</w:t>
      </w:r>
      <w:r w:rsidRPr="00CF1609">
        <w:rPr>
          <w:rStyle w:val="StyleUnderline"/>
        </w:rPr>
        <w:t xml:space="preserve"> </w:t>
      </w:r>
      <w:r w:rsidRPr="00A4170A">
        <w:rPr>
          <w:rStyle w:val="StyleUnderline"/>
          <w:highlight w:val="yellow"/>
        </w:rPr>
        <w:t>found no significant effects</w:t>
      </w:r>
      <w:r w:rsidRPr="00CF1609">
        <w:rPr>
          <w:rStyle w:val="StyleUnderline"/>
        </w:rPr>
        <w:t>).</w:t>
      </w:r>
      <w:r>
        <w:t xml:space="preserve"> </w:t>
      </w:r>
      <w:r w:rsidRPr="00A4170A">
        <w:rPr>
          <w:rStyle w:val="StyleUnderline"/>
          <w:highlight w:val="yellow"/>
        </w:rPr>
        <w:t xml:space="preserve">Schools most affected by competition tend to </w:t>
      </w:r>
      <w:r w:rsidRPr="00A4170A">
        <w:rPr>
          <w:rStyle w:val="Emphasis"/>
          <w:highlight w:val="yellow"/>
        </w:rPr>
        <w:t>perform slightly better</w:t>
      </w:r>
      <w:r w:rsidRPr="00A4170A">
        <w:rPr>
          <w:rStyle w:val="StyleUnderline"/>
          <w:highlight w:val="yellow"/>
        </w:rPr>
        <w:t xml:space="preserve"> after</w:t>
      </w:r>
      <w:r w:rsidRPr="00A4170A">
        <w:rPr>
          <w:rStyle w:val="StyleUnderline"/>
        </w:rPr>
        <w:t xml:space="preserve"> the </w:t>
      </w:r>
      <w:r w:rsidRPr="00A4170A">
        <w:rPr>
          <w:rStyle w:val="StyleUnderline"/>
          <w:highlight w:val="yellow"/>
        </w:rPr>
        <w:t>implementation of school choice</w:t>
      </w:r>
      <w:r>
        <w:t xml:space="preserve">, meaning that </w:t>
      </w:r>
      <w:r w:rsidRPr="00A4170A">
        <w:rPr>
          <w:rStyle w:val="StyleUnderline"/>
          <w:highlight w:val="yellow"/>
        </w:rPr>
        <w:t xml:space="preserve">both students who change schools and students who stay in struggling districts </w:t>
      </w:r>
      <w:r w:rsidRPr="00A4170A">
        <w:rPr>
          <w:rStyle w:val="Emphasis"/>
          <w:highlight w:val="yellow"/>
        </w:rPr>
        <w:t>benefit.</w:t>
      </w:r>
      <w:r w:rsidRPr="00A4170A">
        <w:rPr>
          <w:rStyle w:val="StyleUnderline"/>
        </w:rPr>
        <w:t xml:space="preserve"> </w:t>
      </w:r>
    </w:p>
    <w:p w:rsidR="00A4170A" w:rsidRDefault="00A4170A" w:rsidP="00A4170A">
      <w:pPr>
        <w:pStyle w:val="Heading4"/>
      </w:pPr>
      <w:r w:rsidRPr="00A4170A">
        <w:t>School choice improves college attendance for disadvantaged students even where transportation barriers to schools exist.</w:t>
      </w:r>
    </w:p>
    <w:p w:rsidR="00F22937" w:rsidRPr="00F22937" w:rsidRDefault="00F22937" w:rsidP="00F22937">
      <w:r w:rsidRPr="00A4170A">
        <w:rPr>
          <w:rFonts w:eastAsiaTheme="majorEastAsia" w:cstheme="majorBidi"/>
          <w:b/>
          <w:iCs/>
          <w:sz w:val="26"/>
        </w:rPr>
        <w:t>Walsh, 2-15-17</w:t>
      </w:r>
      <w:r>
        <w:t xml:space="preserve"> [Morgan, staff writer for Enquiry, a publication of the Alexander Hamilton Institute for the Study of Western Civilization; “In Defense of School Choice;” Enquiry, Volume 4, Issue 18, February 15, 2017; http://www.ahienquiry.org/writing-collect/2017/2/15/in-defense-of-school-choice]</w:t>
      </w:r>
    </w:p>
    <w:p w:rsidR="00A4170A" w:rsidRDefault="00A4170A" w:rsidP="00A4170A">
      <w:pPr>
        <w:rPr>
          <w:rStyle w:val="StyleUnderline"/>
        </w:rPr>
      </w:pPr>
      <w:r w:rsidRPr="00A4170A">
        <w:rPr>
          <w:rStyle w:val="StyleUnderline"/>
          <w:highlight w:val="yellow"/>
        </w:rPr>
        <w:t>Another common argument against school choice is the belief that it leaves disadvantaged students</w:t>
      </w:r>
      <w:r w:rsidRPr="00A4170A">
        <w:rPr>
          <w:rStyle w:val="StyleUnderline"/>
        </w:rPr>
        <w:t xml:space="preserve"> </w:t>
      </w:r>
      <w:r w:rsidRPr="00A4170A">
        <w:rPr>
          <w:rStyle w:val="StyleUnderline"/>
          <w:highlight w:val="yellow"/>
        </w:rPr>
        <w:t>behind</w:t>
      </w:r>
      <w:r w:rsidRPr="00A4170A">
        <w:rPr>
          <w:sz w:val="16"/>
        </w:rPr>
        <w:t xml:space="preserve">. But </w:t>
      </w:r>
      <w:r w:rsidRPr="00A4170A">
        <w:rPr>
          <w:rStyle w:val="StyleUnderline"/>
          <w:highlight w:val="yellow"/>
        </w:rPr>
        <w:t xml:space="preserve">to the </w:t>
      </w:r>
      <w:r w:rsidRPr="00A4170A">
        <w:rPr>
          <w:rStyle w:val="Emphasis"/>
          <w:highlight w:val="yellow"/>
        </w:rPr>
        <w:t>contrary</w:t>
      </w:r>
      <w:r w:rsidRPr="00A4170A">
        <w:rPr>
          <w:rStyle w:val="StyleUnderline"/>
          <w:highlight w:val="yellow"/>
        </w:rPr>
        <w:t xml:space="preserve">: </w:t>
      </w:r>
      <w:r w:rsidRPr="00A4170A">
        <w:rPr>
          <w:rStyle w:val="Emphasis"/>
          <w:highlight w:val="yellow"/>
        </w:rPr>
        <w:t>Most students</w:t>
      </w:r>
      <w:r w:rsidRPr="00A4170A">
        <w:rPr>
          <w:rStyle w:val="StyleUnderline"/>
          <w:highlight w:val="yellow"/>
        </w:rPr>
        <w:t xml:space="preserve"> participating in school choice programs come from </w:t>
      </w:r>
      <w:r w:rsidRPr="00A4170A">
        <w:rPr>
          <w:rStyle w:val="Emphasis"/>
          <w:highlight w:val="yellow"/>
        </w:rPr>
        <w:t>low</w:t>
      </w:r>
      <w:r w:rsidRPr="00A4170A">
        <w:rPr>
          <w:rStyle w:val="Emphasis"/>
        </w:rPr>
        <w:t>-</w:t>
      </w:r>
      <w:r w:rsidRPr="00A4170A">
        <w:rPr>
          <w:rStyle w:val="Emphasis"/>
          <w:highlight w:val="yellow"/>
        </w:rPr>
        <w:t>income communities</w:t>
      </w:r>
      <w:r w:rsidRPr="00A4170A">
        <w:rPr>
          <w:rStyle w:val="StyleUnderline"/>
        </w:rPr>
        <w:t xml:space="preserve">. </w:t>
      </w:r>
      <w:r w:rsidRPr="00A4170A">
        <w:rPr>
          <w:sz w:val="16"/>
        </w:rPr>
        <w:t xml:space="preserve">Additionally, </w:t>
      </w:r>
      <w:r w:rsidRPr="00A4170A">
        <w:rPr>
          <w:rStyle w:val="StyleUnderline"/>
        </w:rPr>
        <w:t xml:space="preserve">a </w:t>
      </w:r>
      <w:r w:rsidRPr="00A4170A">
        <w:rPr>
          <w:rStyle w:val="StyleUnderline"/>
          <w:highlight w:val="yellow"/>
        </w:rPr>
        <w:t>study by the Brookings Institution and Harvard</w:t>
      </w:r>
      <w:r w:rsidRPr="00A4170A">
        <w:rPr>
          <w:rStyle w:val="StyleUnderline"/>
        </w:rPr>
        <w:t xml:space="preserve"> University </w:t>
      </w:r>
      <w:r w:rsidRPr="00A4170A">
        <w:rPr>
          <w:rStyle w:val="StyleUnderline"/>
          <w:highlight w:val="yellow"/>
        </w:rPr>
        <w:t>found that</w:t>
      </w:r>
      <w:r w:rsidRPr="00A4170A">
        <w:rPr>
          <w:rStyle w:val="StyleUnderline"/>
        </w:rPr>
        <w:t xml:space="preserve"> </w:t>
      </w:r>
      <w:r w:rsidRPr="00A4170A">
        <w:rPr>
          <w:rStyle w:val="StyleUnderline"/>
          <w:highlight w:val="yellow"/>
        </w:rPr>
        <w:t xml:space="preserve">private school voucher programs made </w:t>
      </w:r>
      <w:r w:rsidRPr="00A4170A">
        <w:rPr>
          <w:rStyle w:val="Emphasis"/>
          <w:highlight w:val="yellow"/>
        </w:rPr>
        <w:t>African-American students 24 percent more likely</w:t>
      </w:r>
      <w:r w:rsidRPr="00A4170A">
        <w:rPr>
          <w:rStyle w:val="StyleUnderline"/>
          <w:highlight w:val="yellow"/>
        </w:rPr>
        <w:t xml:space="preserve"> to enroll in</w:t>
      </w:r>
      <w:r w:rsidRPr="00A4170A">
        <w:rPr>
          <w:rStyle w:val="StyleUnderline"/>
        </w:rPr>
        <w:t xml:space="preserve"> </w:t>
      </w:r>
      <w:r w:rsidRPr="00A4170A">
        <w:rPr>
          <w:rStyle w:val="Emphasis"/>
          <w:highlight w:val="yellow"/>
        </w:rPr>
        <w:t>college.</w:t>
      </w:r>
      <w:r w:rsidRPr="00A4170A">
        <w:rPr>
          <w:rStyle w:val="Emphasis"/>
        </w:rPr>
        <w:t xml:space="preserve"> </w:t>
      </w:r>
      <w:r w:rsidRPr="00A4170A">
        <w:t>The</w:t>
      </w:r>
      <w:r w:rsidRPr="00A4170A">
        <w:rPr>
          <w:sz w:val="16"/>
        </w:rPr>
        <w:t xml:space="preserve"> one downside of school choice, as I see it, is that not all students have the means of transportation to attend “choice schools.” </w:t>
      </w:r>
      <w:r w:rsidRPr="00A4170A">
        <w:rPr>
          <w:rStyle w:val="StyleUnderline"/>
          <w:highlight w:val="yellow"/>
        </w:rPr>
        <w:t xml:space="preserve">Choice programs have been </w:t>
      </w:r>
      <w:r w:rsidRPr="00F22937">
        <w:rPr>
          <w:rStyle w:val="Emphasis"/>
          <w:highlight w:val="yellow"/>
        </w:rPr>
        <w:t>very successful</w:t>
      </w:r>
      <w:r w:rsidRPr="00A4170A">
        <w:rPr>
          <w:rStyle w:val="StyleUnderline"/>
          <w:highlight w:val="yellow"/>
        </w:rPr>
        <w:t xml:space="preserve"> at </w:t>
      </w:r>
      <w:r w:rsidRPr="00F22937">
        <w:rPr>
          <w:rStyle w:val="Emphasis"/>
          <w:highlight w:val="yellow"/>
        </w:rPr>
        <w:t>involving disadvantaged students</w:t>
      </w:r>
      <w:r w:rsidRPr="00A4170A">
        <w:rPr>
          <w:rStyle w:val="StyleUnderline"/>
          <w:highlight w:val="yellow"/>
        </w:rPr>
        <w:t xml:space="preserve"> in many of America’s</w:t>
      </w:r>
      <w:r w:rsidRPr="00A4170A">
        <w:rPr>
          <w:rStyle w:val="StyleUnderline"/>
        </w:rPr>
        <w:t xml:space="preserve"> </w:t>
      </w:r>
      <w:r w:rsidRPr="00A4170A">
        <w:rPr>
          <w:rStyle w:val="StyleUnderline"/>
          <w:highlight w:val="yellow"/>
        </w:rPr>
        <w:t>cities, where a variety of schools are close to students and public transportation</w:t>
      </w:r>
      <w:r w:rsidRPr="00A4170A">
        <w:rPr>
          <w:rStyle w:val="StyleUnderline"/>
        </w:rPr>
        <w:t xml:space="preserve"> to them </w:t>
      </w:r>
      <w:r w:rsidRPr="00A4170A">
        <w:rPr>
          <w:rStyle w:val="StyleUnderline"/>
          <w:highlight w:val="yellow"/>
        </w:rPr>
        <w:t>is available.</w:t>
      </w:r>
      <w:r w:rsidRPr="00A4170A">
        <w:rPr>
          <w:sz w:val="16"/>
          <w:highlight w:val="yellow"/>
        </w:rPr>
        <w:t xml:space="preserve"> </w:t>
      </w:r>
      <w:r w:rsidRPr="00A4170A">
        <w:rPr>
          <w:rStyle w:val="StyleUnderline"/>
          <w:highlight w:val="yellow"/>
        </w:rPr>
        <w:t>But</w:t>
      </w:r>
      <w:r w:rsidRPr="00A4170A">
        <w:rPr>
          <w:rStyle w:val="StyleUnderline"/>
        </w:rPr>
        <w:t xml:space="preserve"> </w:t>
      </w:r>
      <w:r w:rsidRPr="00A4170A">
        <w:rPr>
          <w:rStyle w:val="StyleUnderline"/>
          <w:highlight w:val="yellow"/>
        </w:rPr>
        <w:t xml:space="preserve">school choice has </w:t>
      </w:r>
      <w:r w:rsidRPr="00F22937">
        <w:rPr>
          <w:rStyle w:val="Emphasis"/>
          <w:highlight w:val="yellow"/>
        </w:rPr>
        <w:t>helped even rural communities</w:t>
      </w:r>
      <w:r w:rsidRPr="00A4170A">
        <w:rPr>
          <w:rStyle w:val="StyleUnderline"/>
          <w:highlight w:val="yellow"/>
        </w:rPr>
        <w:t xml:space="preserve">. At least 33 states already have </w:t>
      </w:r>
      <w:r w:rsidRPr="00F22937">
        <w:rPr>
          <w:rStyle w:val="Emphasis"/>
          <w:highlight w:val="yellow"/>
        </w:rPr>
        <w:t>free public online</w:t>
      </w:r>
      <w:r w:rsidRPr="00A4170A">
        <w:rPr>
          <w:rStyle w:val="StyleUnderline"/>
          <w:highlight w:val="yellow"/>
        </w:rPr>
        <w:t xml:space="preserve"> </w:t>
      </w:r>
      <w:r w:rsidRPr="00F22937">
        <w:rPr>
          <w:rStyle w:val="Emphasis"/>
          <w:highlight w:val="yellow"/>
        </w:rPr>
        <w:t>education,</w:t>
      </w:r>
      <w:r w:rsidRPr="00A4170A">
        <w:rPr>
          <w:sz w:val="16"/>
        </w:rPr>
        <w:t xml:space="preserve"> which provides a form of school choice to students who may not be able to attend other </w:t>
      </w:r>
      <w:proofErr w:type="gramStart"/>
      <w:r w:rsidRPr="00A4170A">
        <w:rPr>
          <w:sz w:val="16"/>
        </w:rPr>
        <w:t>schools</w:t>
      </w:r>
      <w:proofErr w:type="gramEnd"/>
      <w:r w:rsidRPr="00A4170A">
        <w:rPr>
          <w:sz w:val="16"/>
        </w:rPr>
        <w:t xml:space="preserve"> due to transportation barriers. </w:t>
      </w:r>
      <w:r w:rsidRPr="00A4170A">
        <w:rPr>
          <w:sz w:val="16"/>
        </w:rPr>
        <w:lastRenderedPageBreak/>
        <w:t xml:space="preserve">Furthermore, </w:t>
      </w:r>
      <w:r w:rsidRPr="00A4170A">
        <w:rPr>
          <w:rStyle w:val="StyleUnderline"/>
          <w:highlight w:val="yellow"/>
        </w:rPr>
        <w:t>online education has a significantly lower overhead cost, saving school districts money without compromising the quality of education.</w:t>
      </w:r>
      <w:r w:rsidRPr="00A4170A">
        <w:rPr>
          <w:rStyle w:val="StyleUnderline"/>
        </w:rPr>
        <w:t xml:space="preserve"> </w:t>
      </w:r>
    </w:p>
    <w:p w:rsidR="00925146" w:rsidRDefault="007C7136" w:rsidP="00925146">
      <w:pPr>
        <w:pStyle w:val="Heading4"/>
      </w:pPr>
      <w:r>
        <w:t>School vouchers provide</w:t>
      </w:r>
      <w:r w:rsidR="00925146" w:rsidRPr="00925146">
        <w:t xml:space="preserve"> much safer schools by a wide margin. DC study proves.</w:t>
      </w:r>
      <w:r>
        <w:t xml:space="preserve"> This is a more important metric than test scores.</w:t>
      </w:r>
    </w:p>
    <w:p w:rsidR="00925146" w:rsidRDefault="00925146" w:rsidP="00925146">
      <w:r w:rsidRPr="00925146">
        <w:rPr>
          <w:rFonts w:eastAsiaTheme="majorEastAsia" w:cstheme="majorBidi"/>
          <w:b/>
          <w:iCs/>
          <w:sz w:val="26"/>
        </w:rPr>
        <w:t>Green, 4-28-17</w:t>
      </w:r>
      <w:r>
        <w:t xml:space="preserve"> [Erica, Education Reporter at the New York Times and former Education Reporter at the Baltimore Sun; Master of Science in Journalism, Northwestern University; “Vouchers Found to Lower Test Scores in Washington Schools;” New York Times, April 28, 2017; </w:t>
      </w:r>
      <w:hyperlink r:id="rId13" w:history="1">
        <w:r w:rsidRPr="006B5E69">
          <w:rPr>
            <w:rStyle w:val="Hyperlink"/>
          </w:rPr>
          <w:t>https://www.nytimes.com/2017/04/28/us/politics/school-choice-betsy-devos.html</w:t>
        </w:r>
      </w:hyperlink>
      <w:r>
        <w:t>]</w:t>
      </w:r>
    </w:p>
    <w:p w:rsidR="00925146" w:rsidRPr="00925146" w:rsidRDefault="00925146" w:rsidP="00925146">
      <w:pPr>
        <w:rPr>
          <w:sz w:val="16"/>
        </w:rPr>
      </w:pPr>
      <w:r w:rsidRPr="00925146">
        <w:rPr>
          <w:rStyle w:val="StyleUnderline"/>
          <w:highlight w:val="yellow"/>
        </w:rPr>
        <w:t xml:space="preserve">On a </w:t>
      </w:r>
      <w:r w:rsidRPr="00925146">
        <w:rPr>
          <w:rStyle w:val="Emphasis"/>
          <w:highlight w:val="yellow"/>
        </w:rPr>
        <w:t>positive note</w:t>
      </w:r>
      <w:r w:rsidRPr="00925146">
        <w:rPr>
          <w:rStyle w:val="StyleUnderline"/>
          <w:highlight w:val="yellow"/>
        </w:rPr>
        <w:t>, families who participated</w:t>
      </w:r>
      <w:r w:rsidRPr="00925146">
        <w:rPr>
          <w:sz w:val="16"/>
          <w:highlight w:val="yellow"/>
        </w:rPr>
        <w:t xml:space="preserve"> </w:t>
      </w:r>
      <w:r w:rsidRPr="00925146">
        <w:rPr>
          <w:rStyle w:val="StyleUnderline"/>
          <w:highlight w:val="yellow"/>
        </w:rPr>
        <w:t>in the Washington (voucher) program reported</w:t>
      </w:r>
      <w:r w:rsidRPr="00925146">
        <w:rPr>
          <w:rStyle w:val="StyleUnderline"/>
        </w:rPr>
        <w:t xml:space="preserve"> that </w:t>
      </w:r>
      <w:r w:rsidRPr="00925146">
        <w:rPr>
          <w:rStyle w:val="StyleUnderline"/>
          <w:highlight w:val="yellow"/>
        </w:rPr>
        <w:t>their</w:t>
      </w:r>
      <w:r w:rsidRPr="00925146">
        <w:rPr>
          <w:rStyle w:val="StyleUnderline"/>
        </w:rPr>
        <w:t xml:space="preserve"> </w:t>
      </w:r>
      <w:r w:rsidRPr="00925146">
        <w:rPr>
          <w:rStyle w:val="StyleUnderline"/>
          <w:highlight w:val="yellow"/>
        </w:rPr>
        <w:t xml:space="preserve">private schools were </w:t>
      </w:r>
      <w:r w:rsidRPr="00925146">
        <w:rPr>
          <w:rStyle w:val="Emphasis"/>
          <w:highlight w:val="yellow"/>
        </w:rPr>
        <w:t>safer by a large margin</w:t>
      </w:r>
      <w:r w:rsidRPr="00925146">
        <w:rPr>
          <w:rStyle w:val="StyleUnderline"/>
          <w:highlight w:val="yellow"/>
        </w:rPr>
        <w:t>. They</w:t>
      </w:r>
      <w:r w:rsidRPr="00925146">
        <w:rPr>
          <w:rStyle w:val="StyleUnderline"/>
        </w:rPr>
        <w:t xml:space="preserve"> also </w:t>
      </w:r>
      <w:r w:rsidRPr="00925146">
        <w:rPr>
          <w:rStyle w:val="StyleUnderline"/>
          <w:highlight w:val="yellow"/>
        </w:rPr>
        <w:t xml:space="preserve">had </w:t>
      </w:r>
      <w:r w:rsidRPr="00925146">
        <w:rPr>
          <w:rStyle w:val="Emphasis"/>
          <w:highlight w:val="yellow"/>
        </w:rPr>
        <w:t>slightly higher satisfaction</w:t>
      </w:r>
      <w:r w:rsidRPr="00925146">
        <w:rPr>
          <w:rStyle w:val="StyleUnderline"/>
          <w:highlight w:val="yellow"/>
        </w:rPr>
        <w:t xml:space="preserve"> rates with their</w:t>
      </w:r>
      <w:r w:rsidRPr="00925146">
        <w:rPr>
          <w:rStyle w:val="StyleUnderline"/>
        </w:rPr>
        <w:t xml:space="preserve"> </w:t>
      </w:r>
      <w:r w:rsidRPr="00925146">
        <w:rPr>
          <w:rStyle w:val="StyleUnderline"/>
          <w:highlight w:val="yellow"/>
        </w:rPr>
        <w:t>private schools</w:t>
      </w:r>
      <w:r w:rsidRPr="00925146">
        <w:rPr>
          <w:rStyle w:val="StyleUnderline"/>
        </w:rPr>
        <w:t xml:space="preserve">, </w:t>
      </w:r>
      <w:r w:rsidRPr="00925146">
        <w:rPr>
          <w:sz w:val="16"/>
        </w:rPr>
        <w:t xml:space="preserve">though researchers deemed that gap statistically insignificant. Patrick J. </w:t>
      </w:r>
      <w:r w:rsidRPr="00925146">
        <w:rPr>
          <w:rStyle w:val="StyleUnderline"/>
          <w:highlight w:val="yellow"/>
        </w:rPr>
        <w:t>Wolf,</w:t>
      </w:r>
      <w:r w:rsidRPr="00925146">
        <w:rPr>
          <w:sz w:val="16"/>
        </w:rPr>
        <w:t xml:space="preserve"> a </w:t>
      </w:r>
      <w:r w:rsidRPr="00925146">
        <w:rPr>
          <w:rStyle w:val="StyleUnderline"/>
          <w:highlight w:val="yellow"/>
        </w:rPr>
        <w:t>University of Arkansas</w:t>
      </w:r>
      <w:r w:rsidRPr="00925146">
        <w:rPr>
          <w:rStyle w:val="StyleUnderline"/>
        </w:rPr>
        <w:t xml:space="preserve"> </w:t>
      </w:r>
      <w:r w:rsidRPr="00925146">
        <w:rPr>
          <w:rStyle w:val="StyleUnderline"/>
          <w:highlight w:val="yellow"/>
        </w:rPr>
        <w:t>professor who served on the report’s advisory committee, said</w:t>
      </w:r>
      <w:r w:rsidRPr="00925146">
        <w:rPr>
          <w:rStyle w:val="StyleUnderline"/>
        </w:rPr>
        <w:t xml:space="preserve"> </w:t>
      </w:r>
      <w:r w:rsidRPr="00925146">
        <w:rPr>
          <w:rStyle w:val="StyleUnderline"/>
          <w:highlight w:val="yellow"/>
        </w:rPr>
        <w:t xml:space="preserve">the findings were </w:t>
      </w:r>
      <w:r w:rsidRPr="00925146">
        <w:rPr>
          <w:rStyle w:val="Emphasis"/>
          <w:highlight w:val="yellow"/>
        </w:rPr>
        <w:t>more telling than the</w:t>
      </w:r>
      <w:r w:rsidRPr="00925146">
        <w:rPr>
          <w:rStyle w:val="StyleUnderline"/>
        </w:rPr>
        <w:t xml:space="preserve"> </w:t>
      </w:r>
      <w:r w:rsidRPr="00925146">
        <w:rPr>
          <w:rStyle w:val="Emphasis"/>
          <w:highlight w:val="yellow"/>
        </w:rPr>
        <w:t>narrower lens of test scores</w:t>
      </w:r>
      <w:r w:rsidRPr="00925146">
        <w:rPr>
          <w:rStyle w:val="StyleUnderline"/>
        </w:rPr>
        <w:t xml:space="preserve">. </w:t>
      </w:r>
      <w:r w:rsidRPr="00925146">
        <w:rPr>
          <w:sz w:val="16"/>
        </w:rPr>
        <w:t xml:space="preserve">Mr. Wolf, who led the research team that conducted the scholarship program’s first evaluation in 2010, said </w:t>
      </w:r>
      <w:r w:rsidRPr="00925146">
        <w:rPr>
          <w:rStyle w:val="StyleUnderline"/>
          <w:highlight w:val="yellow"/>
        </w:rPr>
        <w:t xml:space="preserve">many studies showed that families were </w:t>
      </w:r>
      <w:r w:rsidRPr="007C7136">
        <w:rPr>
          <w:rStyle w:val="Emphasis"/>
          <w:highlight w:val="yellow"/>
        </w:rPr>
        <w:t>trading academic rigor for assurances</w:t>
      </w:r>
      <w:r w:rsidRPr="00925146">
        <w:rPr>
          <w:rStyle w:val="StyleUnderline"/>
        </w:rPr>
        <w:t xml:space="preserve"> that </w:t>
      </w:r>
      <w:r w:rsidRPr="00925146">
        <w:rPr>
          <w:rStyle w:val="StyleUnderline"/>
          <w:highlight w:val="yellow"/>
        </w:rPr>
        <w:t>their children</w:t>
      </w:r>
      <w:r w:rsidRPr="00925146">
        <w:rPr>
          <w:rStyle w:val="StyleUnderline"/>
        </w:rPr>
        <w:t xml:space="preserve"> </w:t>
      </w:r>
      <w:r w:rsidRPr="00925146">
        <w:rPr>
          <w:rStyle w:val="StyleUnderline"/>
          <w:highlight w:val="yellow"/>
        </w:rPr>
        <w:t xml:space="preserve">would be </w:t>
      </w:r>
      <w:r w:rsidRPr="007C7136">
        <w:rPr>
          <w:rStyle w:val="Emphasis"/>
          <w:highlight w:val="yellow"/>
        </w:rPr>
        <w:t xml:space="preserve">safe </w:t>
      </w:r>
      <w:r w:rsidRPr="00925146">
        <w:rPr>
          <w:rStyle w:val="StyleUnderline"/>
          <w:highlight w:val="yellow"/>
        </w:rPr>
        <w:t>at school. “If you give a parent a choice between a child who is safe or doing better in</w:t>
      </w:r>
      <w:r w:rsidRPr="00925146">
        <w:rPr>
          <w:rStyle w:val="StyleUnderline"/>
        </w:rPr>
        <w:t xml:space="preserve"> </w:t>
      </w:r>
      <w:r w:rsidRPr="00925146">
        <w:rPr>
          <w:rStyle w:val="StyleUnderline"/>
          <w:highlight w:val="yellow"/>
        </w:rPr>
        <w:t xml:space="preserve">math, </w:t>
      </w:r>
      <w:r w:rsidRPr="007C7136">
        <w:rPr>
          <w:rStyle w:val="Emphasis"/>
          <w:highlight w:val="yellow"/>
        </w:rPr>
        <w:t>they’re going to choose safe every single time</w:t>
      </w:r>
      <w:r w:rsidRPr="00925146">
        <w:rPr>
          <w:sz w:val="16"/>
        </w:rPr>
        <w:t>,” Mr. Wolf said. “It’s the hierarchy of human need.”</w:t>
      </w:r>
    </w:p>
    <w:p w:rsidR="00F22937" w:rsidRDefault="004F64AD" w:rsidP="004F64AD">
      <w:pPr>
        <w:pStyle w:val="Heading4"/>
      </w:pPr>
      <w:r w:rsidRPr="004F64AD">
        <w:t>School choice is a moral imperative: When empirical data is mixed, we should default to personal liberty and parental autonomy.</w:t>
      </w:r>
    </w:p>
    <w:p w:rsidR="004F64AD" w:rsidRPr="004F64AD" w:rsidRDefault="004F64AD" w:rsidP="004F64AD">
      <w:proofErr w:type="spellStart"/>
      <w:r w:rsidRPr="0056437F">
        <w:rPr>
          <w:rFonts w:eastAsiaTheme="majorEastAsia" w:cstheme="majorBidi"/>
          <w:b/>
          <w:iCs/>
          <w:sz w:val="26"/>
        </w:rPr>
        <w:t>Vallier</w:t>
      </w:r>
      <w:proofErr w:type="spellEnd"/>
      <w:r w:rsidRPr="0056437F">
        <w:rPr>
          <w:rFonts w:eastAsiaTheme="majorEastAsia" w:cstheme="majorBidi"/>
          <w:b/>
          <w:iCs/>
          <w:sz w:val="26"/>
        </w:rPr>
        <w:t>, 5-24-17</w:t>
      </w:r>
      <w:r>
        <w:t xml:space="preserve"> [Kevin, associate Professor of Philosophy at Bowling Green State University, a </w:t>
      </w:r>
      <w:proofErr w:type="spellStart"/>
      <w:r>
        <w:t>Niskanen</w:t>
      </w:r>
      <w:proofErr w:type="spellEnd"/>
      <w:r>
        <w:t xml:space="preserve"> Center adjunct fellow; </w:t>
      </w:r>
      <w:proofErr w:type="spellStart"/>
      <w:r>
        <w:t>Niskanen</w:t>
      </w:r>
      <w:proofErr w:type="spellEnd"/>
      <w:r>
        <w:t xml:space="preserve"> Center, May 24, 2017; https://niskanencenter.org/blog/moral-imperative-school-choice/]</w:t>
      </w:r>
    </w:p>
    <w:p w:rsidR="004F64AD" w:rsidRDefault="004F64AD" w:rsidP="004F64AD">
      <w:pPr>
        <w:rPr>
          <w:rStyle w:val="StyleUnderline"/>
        </w:rPr>
      </w:pPr>
      <w:r w:rsidRPr="004F64AD">
        <w:rPr>
          <w:rStyle w:val="Emphasis"/>
          <w:highlight w:val="yellow"/>
        </w:rPr>
        <w:t>Recent empirical studies</w:t>
      </w:r>
      <w:r w:rsidRPr="004F64AD">
        <w:rPr>
          <w:rStyle w:val="StyleUnderline"/>
          <w:highlight w:val="yellow"/>
        </w:rPr>
        <w:t xml:space="preserve"> of school choice have come out</w:t>
      </w:r>
      <w:r w:rsidRPr="004F64AD">
        <w:rPr>
          <w:rStyle w:val="StyleUnderline"/>
        </w:rPr>
        <w:t xml:space="preserve"> </w:t>
      </w:r>
      <w:r w:rsidRPr="004F64AD">
        <w:rPr>
          <w:rStyle w:val="StyleUnderline"/>
          <w:highlight w:val="yellow"/>
        </w:rPr>
        <w:t xml:space="preserve">somewhat </w:t>
      </w:r>
      <w:r w:rsidRPr="004F64AD">
        <w:rPr>
          <w:rStyle w:val="Emphasis"/>
          <w:highlight w:val="yellow"/>
        </w:rPr>
        <w:t>mixed</w:t>
      </w:r>
      <w:r w:rsidRPr="004F64AD">
        <w:rPr>
          <w:highlight w:val="yellow"/>
        </w:rPr>
        <w:t>.</w:t>
      </w:r>
      <w:r>
        <w:t xml:space="preserve"> For example, according to the New York Times, </w:t>
      </w:r>
      <w:r w:rsidRPr="004F64AD">
        <w:rPr>
          <w:rStyle w:val="StyleUnderline"/>
          <w:highlight w:val="yellow"/>
        </w:rPr>
        <w:t>a number of recent studies have shown that charter schools may actually yield</w:t>
      </w:r>
      <w:r w:rsidRPr="004F64AD">
        <w:rPr>
          <w:rStyle w:val="StyleUnderline"/>
        </w:rPr>
        <w:t xml:space="preserve"> </w:t>
      </w:r>
      <w:r w:rsidRPr="004F64AD">
        <w:rPr>
          <w:rStyle w:val="Emphasis"/>
          <w:highlight w:val="yellow"/>
        </w:rPr>
        <w:t>worse test scores</w:t>
      </w:r>
      <w:r w:rsidRPr="004F64AD">
        <w:rPr>
          <w:rStyle w:val="StyleUnderline"/>
          <w:highlight w:val="yellow"/>
        </w:rPr>
        <w:t xml:space="preserve"> in some cases. Yet there are </w:t>
      </w:r>
      <w:r w:rsidRPr="004F64AD">
        <w:rPr>
          <w:rStyle w:val="Emphasis"/>
          <w:highlight w:val="yellow"/>
        </w:rPr>
        <w:t>reasons to doubt</w:t>
      </w:r>
      <w:r w:rsidRPr="004F64AD">
        <w:rPr>
          <w:rStyle w:val="StyleUnderline"/>
          <w:highlight w:val="yellow"/>
        </w:rPr>
        <w:t xml:space="preserve"> the reports</w:t>
      </w:r>
      <w:r>
        <w:t xml:space="preserve">. Most directly, </w:t>
      </w:r>
      <w:r w:rsidRPr="004F64AD">
        <w:rPr>
          <w:rStyle w:val="Emphasis"/>
          <w:highlight w:val="yellow"/>
        </w:rPr>
        <w:t>test scores</w:t>
      </w:r>
      <w:r w:rsidRPr="004F64AD">
        <w:rPr>
          <w:rStyle w:val="StyleUnderline"/>
          <w:highlight w:val="yellow"/>
        </w:rPr>
        <w:t xml:space="preserve"> are </w:t>
      </w:r>
      <w:r w:rsidRPr="004F64AD">
        <w:rPr>
          <w:rStyle w:val="Emphasis"/>
          <w:highlight w:val="yellow"/>
        </w:rPr>
        <w:t>not the only metric</w:t>
      </w:r>
      <w:r w:rsidRPr="004F64AD">
        <w:rPr>
          <w:rStyle w:val="StyleUnderline"/>
          <w:highlight w:val="yellow"/>
        </w:rPr>
        <w:t xml:space="preserve"> along which the</w:t>
      </w:r>
      <w:r>
        <w:t xml:space="preserve"> economic </w:t>
      </w:r>
      <w:r w:rsidRPr="004F64AD">
        <w:rPr>
          <w:rStyle w:val="StyleUnderline"/>
          <w:highlight w:val="yellow"/>
        </w:rPr>
        <w:t xml:space="preserve">success of school choice should be judged. </w:t>
      </w:r>
      <w:r w:rsidRPr="004F64AD">
        <w:rPr>
          <w:rStyle w:val="Emphasis"/>
          <w:highlight w:val="yellow"/>
        </w:rPr>
        <w:t>Parental</w:t>
      </w:r>
      <w:r w:rsidRPr="004F64AD">
        <w:rPr>
          <w:rStyle w:val="Emphasis"/>
        </w:rPr>
        <w:t xml:space="preserve"> </w:t>
      </w:r>
      <w:r w:rsidRPr="004F64AD">
        <w:rPr>
          <w:rStyle w:val="Emphasis"/>
          <w:highlight w:val="yellow"/>
        </w:rPr>
        <w:t>satisfaction</w:t>
      </w:r>
      <w:r>
        <w:t xml:space="preserve"> also </w:t>
      </w:r>
      <w:r w:rsidRPr="004F64AD">
        <w:rPr>
          <w:rStyle w:val="StyleUnderline"/>
          <w:highlight w:val="yellow"/>
        </w:rPr>
        <w:t xml:space="preserve">has </w:t>
      </w:r>
      <w:r w:rsidRPr="004F64AD">
        <w:rPr>
          <w:rStyle w:val="Emphasis"/>
          <w:highlight w:val="yellow"/>
        </w:rPr>
        <w:t>great importance</w:t>
      </w:r>
      <w:r w:rsidRPr="004F64AD">
        <w:rPr>
          <w:rStyle w:val="StyleUnderline"/>
          <w:highlight w:val="yellow"/>
        </w:rPr>
        <w:t xml:space="preserve">, and the </w:t>
      </w:r>
      <w:r w:rsidRPr="004F64AD">
        <w:rPr>
          <w:rStyle w:val="Emphasis"/>
          <w:highlight w:val="yellow"/>
        </w:rPr>
        <w:t>data suggests</w:t>
      </w:r>
      <w:r w:rsidRPr="004F64AD">
        <w:rPr>
          <w:rStyle w:val="StyleUnderline"/>
          <w:highlight w:val="yellow"/>
        </w:rPr>
        <w:t xml:space="preserve"> that </w:t>
      </w:r>
      <w:r w:rsidRPr="004F64AD">
        <w:rPr>
          <w:rStyle w:val="Emphasis"/>
          <w:highlight w:val="yellow"/>
        </w:rPr>
        <w:t>parents are happier</w:t>
      </w:r>
      <w:r w:rsidRPr="004F64AD">
        <w:rPr>
          <w:rStyle w:val="StyleUnderline"/>
          <w:highlight w:val="yellow"/>
        </w:rPr>
        <w:t xml:space="preserve"> with school</w:t>
      </w:r>
      <w:r w:rsidRPr="004F64AD">
        <w:rPr>
          <w:rStyle w:val="StyleUnderline"/>
        </w:rPr>
        <w:t xml:space="preserve"> </w:t>
      </w:r>
      <w:r w:rsidRPr="004F64AD">
        <w:rPr>
          <w:rStyle w:val="StyleUnderline"/>
          <w:highlight w:val="yellow"/>
        </w:rPr>
        <w:t>choice. The empirical debate aside</w:t>
      </w:r>
      <w:r>
        <w:t xml:space="preserve">, I will argue that </w:t>
      </w:r>
      <w:r w:rsidRPr="004F64AD">
        <w:rPr>
          <w:rStyle w:val="StyleUnderline"/>
          <w:highlight w:val="yellow"/>
        </w:rPr>
        <w:t xml:space="preserve">school choice is a </w:t>
      </w:r>
      <w:r w:rsidRPr="004F64AD">
        <w:rPr>
          <w:rStyle w:val="Emphasis"/>
          <w:highlight w:val="yellow"/>
        </w:rPr>
        <w:t>moral imperative</w:t>
      </w:r>
      <w:r w:rsidRPr="004F64AD">
        <w:rPr>
          <w:rStyle w:val="StyleUnderline"/>
          <w:highlight w:val="yellow"/>
        </w:rPr>
        <w:t>, regardless of whether it boosts educational outcomes.</w:t>
      </w:r>
      <w:r w:rsidRPr="004F64AD">
        <w:rPr>
          <w:rStyle w:val="StyleUnderline"/>
        </w:rPr>
        <w:t xml:space="preserve"> </w:t>
      </w:r>
      <w:r>
        <w:t xml:space="preserve">Assume for the sake of argument that moving to a robust school choice policy regime, where any family in America can receive a tax credit to home school or to send its children to a private school, or to any other public school, will produce no net improvement in educational outcomes. </w:t>
      </w:r>
      <w:r w:rsidRPr="004F64AD">
        <w:rPr>
          <w:rStyle w:val="StyleUnderline"/>
          <w:highlight w:val="yellow"/>
        </w:rPr>
        <w:t>We should s</w:t>
      </w:r>
      <w:r w:rsidRPr="004F64AD">
        <w:rPr>
          <w:rStyle w:val="StyleUnderline"/>
        </w:rPr>
        <w:t xml:space="preserve">till </w:t>
      </w:r>
      <w:r w:rsidRPr="004F64AD">
        <w:rPr>
          <w:rStyle w:val="StyleUnderline"/>
          <w:highlight w:val="yellow"/>
        </w:rPr>
        <w:t>have such a system based on two</w:t>
      </w:r>
      <w:r>
        <w:t xml:space="preserve"> </w:t>
      </w:r>
      <w:proofErr w:type="gramStart"/>
      <w:r>
        <w:t>ordinary</w:t>
      </w:r>
      <w:proofErr w:type="gramEnd"/>
      <w:r>
        <w:t xml:space="preserve">, </w:t>
      </w:r>
      <w:r w:rsidRPr="004F64AD">
        <w:rPr>
          <w:rStyle w:val="StyleUnderline"/>
          <w:highlight w:val="yellow"/>
        </w:rPr>
        <w:t>widely acceptable</w:t>
      </w:r>
      <w:r w:rsidRPr="004F64AD">
        <w:rPr>
          <w:rStyle w:val="StyleUnderline"/>
        </w:rPr>
        <w:t xml:space="preserve"> </w:t>
      </w:r>
      <w:r w:rsidRPr="004F64AD">
        <w:rPr>
          <w:rStyle w:val="Emphasis"/>
          <w:highlight w:val="yellow"/>
        </w:rPr>
        <w:t>moral principles</w:t>
      </w:r>
      <w:r w:rsidRPr="004F64AD">
        <w:rPr>
          <w:highlight w:val="yellow"/>
        </w:rPr>
        <w:t xml:space="preserve">. </w:t>
      </w:r>
      <w:r w:rsidRPr="004F64AD">
        <w:rPr>
          <w:rStyle w:val="StyleUnderline"/>
          <w:highlight w:val="yellow"/>
        </w:rPr>
        <w:t>First, when two policies have roughly equal empirical promise, we should choose the</w:t>
      </w:r>
      <w:r w:rsidRPr="004F64AD">
        <w:rPr>
          <w:rStyle w:val="StyleUnderline"/>
        </w:rPr>
        <w:t xml:space="preserve"> </w:t>
      </w:r>
      <w:r w:rsidRPr="004F64AD">
        <w:rPr>
          <w:rStyle w:val="StyleUnderline"/>
          <w:highlight w:val="yellow"/>
        </w:rPr>
        <w:t xml:space="preserve">policy that </w:t>
      </w:r>
      <w:r w:rsidRPr="004F64AD">
        <w:rPr>
          <w:rStyle w:val="Emphasis"/>
          <w:highlight w:val="yellow"/>
        </w:rPr>
        <w:t>better protects liberty</w:t>
      </w:r>
      <w:r>
        <w:t xml:space="preserve">. </w:t>
      </w:r>
      <w:r w:rsidRPr="004F64AD">
        <w:rPr>
          <w:rStyle w:val="StyleUnderline"/>
          <w:highlight w:val="yellow"/>
        </w:rPr>
        <w:t xml:space="preserve">Second, parents have a </w:t>
      </w:r>
      <w:r w:rsidRPr="004F64AD">
        <w:rPr>
          <w:rStyle w:val="Emphasis"/>
          <w:highlight w:val="yellow"/>
        </w:rPr>
        <w:t>much stronger moral claim</w:t>
      </w:r>
      <w:r w:rsidRPr="004F64AD">
        <w:rPr>
          <w:rStyle w:val="StyleUnderline"/>
          <w:highlight w:val="yellow"/>
        </w:rPr>
        <w:t xml:space="preserve"> to decide how</w:t>
      </w:r>
      <w:r w:rsidRPr="004F64AD">
        <w:rPr>
          <w:rStyle w:val="StyleUnderline"/>
        </w:rPr>
        <w:t xml:space="preserve"> </w:t>
      </w:r>
      <w:r w:rsidRPr="004F64AD">
        <w:rPr>
          <w:rStyle w:val="StyleUnderline"/>
          <w:highlight w:val="yellow"/>
        </w:rPr>
        <w:t>their children should be educated than government</w:t>
      </w:r>
      <w:r w:rsidRPr="004F64AD">
        <w:rPr>
          <w:rStyle w:val="StyleUnderline"/>
        </w:rPr>
        <w:t xml:space="preserve"> does, </w:t>
      </w:r>
      <w:r w:rsidRPr="004F64AD">
        <w:rPr>
          <w:rStyle w:val="StyleUnderline"/>
          <w:highlight w:val="yellow"/>
        </w:rPr>
        <w:t>even when greater government control could</w:t>
      </w:r>
      <w:r w:rsidRPr="004F64AD">
        <w:rPr>
          <w:rStyle w:val="StyleUnderline"/>
        </w:rPr>
        <w:t xml:space="preserve"> </w:t>
      </w:r>
      <w:r w:rsidRPr="004F64AD">
        <w:rPr>
          <w:rStyle w:val="StyleUnderline"/>
          <w:highlight w:val="yellow"/>
        </w:rPr>
        <w:t>produce more social and economic equality</w:t>
      </w:r>
      <w:r w:rsidRPr="004F64AD">
        <w:rPr>
          <w:rStyle w:val="StyleUnderline"/>
        </w:rPr>
        <w:t xml:space="preserve">. </w:t>
      </w:r>
      <w:r>
        <w:t xml:space="preserve">Let’s </w:t>
      </w:r>
      <w:r w:rsidRPr="004F64AD">
        <w:rPr>
          <w:rStyle w:val="StyleUnderline"/>
          <w:highlight w:val="yellow"/>
        </w:rPr>
        <w:t xml:space="preserve">call the first the </w:t>
      </w:r>
      <w:r w:rsidRPr="004F64AD">
        <w:rPr>
          <w:rStyle w:val="Emphasis"/>
          <w:highlight w:val="yellow"/>
        </w:rPr>
        <w:t xml:space="preserve">Liberty as Default </w:t>
      </w:r>
      <w:r w:rsidRPr="004F64AD">
        <w:rPr>
          <w:rStyle w:val="StyleUnderline"/>
          <w:highlight w:val="yellow"/>
        </w:rPr>
        <w:t>Principle and the</w:t>
      </w:r>
      <w:r w:rsidRPr="004F64AD">
        <w:rPr>
          <w:highlight w:val="yellow"/>
        </w:rPr>
        <w:t xml:space="preserve"> </w:t>
      </w:r>
      <w:r w:rsidRPr="004F64AD">
        <w:rPr>
          <w:rStyle w:val="StyleUnderline"/>
          <w:highlight w:val="yellow"/>
        </w:rPr>
        <w:t xml:space="preserve">second the </w:t>
      </w:r>
      <w:r w:rsidRPr="004F64AD">
        <w:rPr>
          <w:rStyle w:val="Emphasis"/>
          <w:highlight w:val="yellow"/>
        </w:rPr>
        <w:t>Parental Autonomy</w:t>
      </w:r>
      <w:r w:rsidRPr="004F64AD">
        <w:rPr>
          <w:rStyle w:val="StyleUnderline"/>
          <w:highlight w:val="yellow"/>
        </w:rPr>
        <w:t xml:space="preserve"> Principle.</w:t>
      </w:r>
    </w:p>
    <w:p w:rsidR="0056437F" w:rsidRDefault="0056437F" w:rsidP="0056437F">
      <w:pPr>
        <w:pStyle w:val="Heading4"/>
      </w:pPr>
      <w:r w:rsidRPr="0056437F">
        <w:lastRenderedPageBreak/>
        <w:t>There is no evidence that school choice will cause public schools to collapse from competition.</w:t>
      </w:r>
    </w:p>
    <w:p w:rsidR="0056437F" w:rsidRPr="0056437F" w:rsidRDefault="0056437F" w:rsidP="0056437F">
      <w:proofErr w:type="spellStart"/>
      <w:r w:rsidRPr="0056437F">
        <w:rPr>
          <w:rFonts w:eastAsiaTheme="majorEastAsia" w:cstheme="majorBidi"/>
          <w:b/>
          <w:iCs/>
          <w:sz w:val="26"/>
        </w:rPr>
        <w:t>Vallier</w:t>
      </w:r>
      <w:proofErr w:type="spellEnd"/>
      <w:r w:rsidRPr="0056437F">
        <w:rPr>
          <w:rFonts w:eastAsiaTheme="majorEastAsia" w:cstheme="majorBidi"/>
          <w:b/>
          <w:iCs/>
          <w:sz w:val="26"/>
        </w:rPr>
        <w:t>, 5-24-17</w:t>
      </w:r>
      <w:r>
        <w:t xml:space="preserve"> [Kevin, associate Professor of Philosophy at Bowling Green State University, a </w:t>
      </w:r>
      <w:proofErr w:type="spellStart"/>
      <w:r>
        <w:t>Niskanen</w:t>
      </w:r>
      <w:proofErr w:type="spellEnd"/>
      <w:r>
        <w:t xml:space="preserve"> Center adjunct fellow; </w:t>
      </w:r>
      <w:proofErr w:type="spellStart"/>
      <w:r>
        <w:t>Niskanen</w:t>
      </w:r>
      <w:proofErr w:type="spellEnd"/>
      <w:r>
        <w:t xml:space="preserve"> Center, May 24, 2017; https://niskanencenter.org/blog/moral-imperative-school-choice/]</w:t>
      </w:r>
    </w:p>
    <w:p w:rsidR="0056437F" w:rsidRPr="0056437F" w:rsidRDefault="0056437F" w:rsidP="0056437F">
      <w:pPr>
        <w:rPr>
          <w:rStyle w:val="Emphasis"/>
        </w:rPr>
      </w:pPr>
      <w:r w:rsidRPr="0056437F">
        <w:rPr>
          <w:rStyle w:val="StyleUnderline"/>
          <w:highlight w:val="yellow"/>
        </w:rPr>
        <w:t xml:space="preserve">Egalitarians are likely to respond by pointing to the </w:t>
      </w:r>
      <w:r w:rsidRPr="0056437F">
        <w:rPr>
          <w:rStyle w:val="Emphasis"/>
          <w:highlight w:val="yellow"/>
        </w:rPr>
        <w:t>potentially negative dynamic effects</w:t>
      </w:r>
      <w:r w:rsidRPr="0056437F">
        <w:rPr>
          <w:rStyle w:val="StyleUnderline"/>
          <w:highlight w:val="yellow"/>
        </w:rPr>
        <w:t xml:space="preserve"> of school</w:t>
      </w:r>
      <w:r w:rsidRPr="0056437F">
        <w:rPr>
          <w:rStyle w:val="StyleUnderline"/>
        </w:rPr>
        <w:t xml:space="preserve"> </w:t>
      </w:r>
      <w:r w:rsidRPr="0056437F">
        <w:rPr>
          <w:rStyle w:val="StyleUnderline"/>
          <w:highlight w:val="yellow"/>
        </w:rPr>
        <w:t xml:space="preserve">choice, arguing that it might cause schools to </w:t>
      </w:r>
      <w:r w:rsidRPr="0056437F">
        <w:rPr>
          <w:rStyle w:val="Emphasis"/>
          <w:highlight w:val="yellow"/>
        </w:rPr>
        <w:t>collapse</w:t>
      </w:r>
      <w:r w:rsidRPr="0056437F">
        <w:rPr>
          <w:rStyle w:val="StyleUnderline"/>
          <w:highlight w:val="yellow"/>
        </w:rPr>
        <w:t xml:space="preserve"> in some areas and so actually reduce choice for</w:t>
      </w:r>
      <w:r w:rsidRPr="0056437F">
        <w:rPr>
          <w:rStyle w:val="StyleUnderline"/>
        </w:rPr>
        <w:t xml:space="preserve"> </w:t>
      </w:r>
      <w:r w:rsidRPr="0056437F">
        <w:rPr>
          <w:rStyle w:val="StyleUnderline"/>
          <w:highlight w:val="yellow"/>
        </w:rPr>
        <w:t>the very poor</w:t>
      </w:r>
      <w:r w:rsidRPr="0056437F">
        <w:rPr>
          <w:rStyle w:val="StyleUnderline"/>
        </w:rPr>
        <w:t xml:space="preserve">. </w:t>
      </w:r>
      <w:r w:rsidRPr="0056437F">
        <w:rPr>
          <w:sz w:val="16"/>
        </w:rPr>
        <w:t xml:space="preserve">As far as I can tell, however, </w:t>
      </w:r>
      <w:r w:rsidRPr="0056437F">
        <w:rPr>
          <w:rStyle w:val="StyleUnderline"/>
          <w:highlight w:val="yellow"/>
        </w:rPr>
        <w:t xml:space="preserve">there’s as yet </w:t>
      </w:r>
      <w:r w:rsidRPr="0056437F">
        <w:rPr>
          <w:rStyle w:val="Emphasis"/>
          <w:highlight w:val="yellow"/>
        </w:rPr>
        <w:t>no evidence for this claim</w:t>
      </w:r>
      <w:r w:rsidRPr="0056437F">
        <w:rPr>
          <w:rStyle w:val="Emphasis"/>
        </w:rPr>
        <w:t>.</w:t>
      </w:r>
    </w:p>
    <w:p w:rsidR="0056437F" w:rsidRDefault="007D7F07" w:rsidP="007D7F07">
      <w:pPr>
        <w:pStyle w:val="Heading4"/>
      </w:pPr>
      <w:r w:rsidRPr="007D7F07">
        <w:t>There is no evidence that significant numbers of stud</w:t>
      </w:r>
      <w:r>
        <w:t>ents would be left behind in poor</w:t>
      </w:r>
      <w:r w:rsidRPr="007D7F07">
        <w:t xml:space="preserve"> public schools. Even if this were true to some extent, the benefits of choice through liberty and parental autonomy would outweigh.</w:t>
      </w:r>
    </w:p>
    <w:p w:rsidR="007D7F07" w:rsidRPr="007D7F07" w:rsidRDefault="007D7F07" w:rsidP="007D7F07">
      <w:proofErr w:type="spellStart"/>
      <w:r w:rsidRPr="0056437F">
        <w:rPr>
          <w:rFonts w:eastAsiaTheme="majorEastAsia" w:cstheme="majorBidi"/>
          <w:b/>
          <w:iCs/>
          <w:sz w:val="26"/>
        </w:rPr>
        <w:t>Vallier</w:t>
      </w:r>
      <w:proofErr w:type="spellEnd"/>
      <w:r w:rsidRPr="0056437F">
        <w:rPr>
          <w:rFonts w:eastAsiaTheme="majorEastAsia" w:cstheme="majorBidi"/>
          <w:b/>
          <w:iCs/>
          <w:sz w:val="26"/>
        </w:rPr>
        <w:t>, 5-24-17</w:t>
      </w:r>
      <w:r>
        <w:t xml:space="preserve"> [Kevin, associate Professor of Philosophy at Bowling Green State University, a </w:t>
      </w:r>
      <w:proofErr w:type="spellStart"/>
      <w:r>
        <w:t>Niskanen</w:t>
      </w:r>
      <w:proofErr w:type="spellEnd"/>
      <w:r>
        <w:t xml:space="preserve"> Center adjunct fellow; </w:t>
      </w:r>
      <w:proofErr w:type="spellStart"/>
      <w:r>
        <w:t>Niskanen</w:t>
      </w:r>
      <w:proofErr w:type="spellEnd"/>
      <w:r>
        <w:t xml:space="preserve"> Center, May 24, 2017; https://niskanencenter.org/blog/moral-imperative-school-choice/]</w:t>
      </w:r>
    </w:p>
    <w:p w:rsidR="0056437F" w:rsidRDefault="0056437F" w:rsidP="0056437F">
      <w:pPr>
        <w:rPr>
          <w:rStyle w:val="StyleUnderline"/>
        </w:rPr>
      </w:pPr>
      <w:r w:rsidRPr="0056437F">
        <w:rPr>
          <w:rStyle w:val="StyleUnderline"/>
          <w:highlight w:val="yellow"/>
        </w:rPr>
        <w:t>The more common argument against school choice is the fear of</w:t>
      </w:r>
      <w:r w:rsidRPr="0056437F">
        <w:rPr>
          <w:sz w:val="16"/>
        </w:rPr>
        <w:t xml:space="preserve"> what I’ll</w:t>
      </w:r>
      <w:r w:rsidRPr="0056437F">
        <w:t xml:space="preserve"> call</w:t>
      </w:r>
      <w:r w:rsidRPr="0056437F">
        <w:rPr>
          <w:sz w:val="16"/>
          <w:highlight w:val="yellow"/>
        </w:rPr>
        <w:t xml:space="preserve"> </w:t>
      </w:r>
      <w:r w:rsidRPr="0056437F">
        <w:rPr>
          <w:rStyle w:val="Emphasis"/>
          <w:highlight w:val="yellow"/>
        </w:rPr>
        <w:t>Rump schools</w:t>
      </w:r>
      <w:r w:rsidRPr="0056437F">
        <w:rPr>
          <w:rStyle w:val="StyleUnderline"/>
          <w:highlight w:val="yellow"/>
        </w:rPr>
        <w:t>.</w:t>
      </w:r>
      <w:r w:rsidRPr="0056437F">
        <w:rPr>
          <w:rStyle w:val="StyleUnderline"/>
        </w:rPr>
        <w:t xml:space="preserve"> Rump</w:t>
      </w:r>
      <w:r w:rsidRPr="0056437F">
        <w:rPr>
          <w:sz w:val="16"/>
        </w:rPr>
        <w:t xml:space="preserve"> </w:t>
      </w:r>
      <w:r w:rsidRPr="0056437F">
        <w:rPr>
          <w:rStyle w:val="StyleUnderline"/>
        </w:rPr>
        <w:t xml:space="preserve">schools are </w:t>
      </w:r>
      <w:r w:rsidRPr="0056437F">
        <w:rPr>
          <w:rStyle w:val="StyleUnderline"/>
          <w:highlight w:val="yellow"/>
        </w:rPr>
        <w:t>schools that parents would quickly flee under a regime of school choice, which would leave</w:t>
      </w:r>
      <w:r w:rsidRPr="0056437F">
        <w:rPr>
          <w:sz w:val="16"/>
        </w:rPr>
        <w:t xml:space="preserve"> the </w:t>
      </w:r>
      <w:r w:rsidRPr="0056437F">
        <w:rPr>
          <w:rStyle w:val="StyleUnderline"/>
          <w:highlight w:val="yellow"/>
        </w:rPr>
        <w:t>remaining children, children whose parents may be unable to effectively exercise school choice, in a</w:t>
      </w:r>
      <w:r w:rsidRPr="0056437F">
        <w:rPr>
          <w:rStyle w:val="StyleUnderline"/>
        </w:rPr>
        <w:t xml:space="preserve"> </w:t>
      </w:r>
      <w:r w:rsidRPr="0056437F">
        <w:rPr>
          <w:rStyle w:val="StyleUnderline"/>
          <w:highlight w:val="yellow"/>
        </w:rPr>
        <w:t xml:space="preserve">school with less funding and fewer teachers. If there was </w:t>
      </w:r>
      <w:r w:rsidRPr="0056437F">
        <w:rPr>
          <w:rStyle w:val="Emphasis"/>
          <w:highlight w:val="yellow"/>
        </w:rPr>
        <w:t>evidence</w:t>
      </w:r>
      <w:r w:rsidRPr="0056437F">
        <w:rPr>
          <w:rStyle w:val="Emphasis"/>
        </w:rPr>
        <w:t xml:space="preserve"> </w:t>
      </w:r>
      <w:r w:rsidRPr="0056437F">
        <w:rPr>
          <w:rStyle w:val="StyleUnderline"/>
          <w:highlight w:val="yellow"/>
        </w:rPr>
        <w:t>that school choice generally</w:t>
      </w:r>
      <w:r w:rsidRPr="0056437F">
        <w:rPr>
          <w:rStyle w:val="StyleUnderline"/>
        </w:rPr>
        <w:t xml:space="preserve"> </w:t>
      </w:r>
      <w:r w:rsidRPr="0056437F">
        <w:rPr>
          <w:rStyle w:val="StyleUnderline"/>
          <w:highlight w:val="yellow"/>
        </w:rPr>
        <w:t>produced rump schools, that might count against school choice</w:t>
      </w:r>
      <w:r w:rsidRPr="0056437F">
        <w:rPr>
          <w:sz w:val="16"/>
        </w:rPr>
        <w:t xml:space="preserve">. But </w:t>
      </w:r>
      <w:r w:rsidRPr="0056437F">
        <w:rPr>
          <w:rStyle w:val="StyleUnderline"/>
          <w:highlight w:val="yellow"/>
        </w:rPr>
        <w:t xml:space="preserve">the </w:t>
      </w:r>
      <w:r w:rsidRPr="0056437F">
        <w:rPr>
          <w:rStyle w:val="Emphasis"/>
          <w:highlight w:val="yellow"/>
        </w:rPr>
        <w:t xml:space="preserve">risk </w:t>
      </w:r>
      <w:r w:rsidRPr="0056437F">
        <w:rPr>
          <w:rStyle w:val="StyleUnderline"/>
          <w:highlight w:val="yellow"/>
        </w:rPr>
        <w:t>of Rump schools could be</w:t>
      </w:r>
      <w:r w:rsidRPr="0056437F">
        <w:rPr>
          <w:rStyle w:val="StyleUnderline"/>
        </w:rPr>
        <w:t xml:space="preserve"> </w:t>
      </w:r>
      <w:r w:rsidRPr="0056437F">
        <w:rPr>
          <w:rStyle w:val="Emphasis"/>
          <w:highlight w:val="yellow"/>
        </w:rPr>
        <w:t>reduced</w:t>
      </w:r>
      <w:r w:rsidRPr="0056437F">
        <w:rPr>
          <w:rStyle w:val="StyleUnderline"/>
          <w:highlight w:val="yellow"/>
        </w:rPr>
        <w:t xml:space="preserve"> through ordinary market mechanisms, such as advertising and marketing</w:t>
      </w:r>
      <w:r w:rsidRPr="0056437F">
        <w:rPr>
          <w:rStyle w:val="StyleUnderline"/>
        </w:rPr>
        <w:t xml:space="preserve"> to parents who would not otherwise remove their children from Rump schools.</w:t>
      </w:r>
      <w:r w:rsidRPr="0056437F">
        <w:rPr>
          <w:sz w:val="16"/>
        </w:rPr>
        <w:t xml:space="preserve"> The Rump schools would lose all of nearly all of their students. Moreover, </w:t>
      </w:r>
      <w:r w:rsidRPr="0056437F">
        <w:rPr>
          <w:rStyle w:val="StyleUnderline"/>
          <w:highlight w:val="yellow"/>
        </w:rPr>
        <w:t>it’s not clear that the overall effect of introducing competition</w:t>
      </w:r>
      <w:r w:rsidRPr="0056437F">
        <w:rPr>
          <w:sz w:val="16"/>
          <w:highlight w:val="yellow"/>
        </w:rPr>
        <w:t xml:space="preserve"> </w:t>
      </w:r>
      <w:r w:rsidRPr="0056437F">
        <w:rPr>
          <w:rStyle w:val="StyleUnderline"/>
          <w:highlight w:val="yellow"/>
        </w:rPr>
        <w:t xml:space="preserve">wouldn’t create a </w:t>
      </w:r>
      <w:r w:rsidRPr="0056437F">
        <w:rPr>
          <w:rStyle w:val="Emphasis"/>
          <w:highlight w:val="yellow"/>
        </w:rPr>
        <w:t>better product</w:t>
      </w:r>
      <w:r w:rsidRPr="0056437F">
        <w:rPr>
          <w:rStyle w:val="StyleUnderline"/>
        </w:rPr>
        <w:t xml:space="preserve"> </w:t>
      </w:r>
      <w:r w:rsidRPr="0056437F">
        <w:rPr>
          <w:rStyle w:val="StyleUnderline"/>
          <w:highlight w:val="yellow"/>
        </w:rPr>
        <w:t xml:space="preserve">for </w:t>
      </w:r>
      <w:r w:rsidRPr="0056437F">
        <w:rPr>
          <w:rStyle w:val="Emphasis"/>
          <w:highlight w:val="yellow"/>
        </w:rPr>
        <w:t>more poor children</w:t>
      </w:r>
      <w:r w:rsidRPr="0056437F">
        <w:rPr>
          <w:rStyle w:val="StyleUnderline"/>
          <w:highlight w:val="yellow"/>
        </w:rPr>
        <w:t>, even given the presence of some rump schools</w:t>
      </w:r>
      <w:r w:rsidRPr="0056437F">
        <w:rPr>
          <w:sz w:val="16"/>
        </w:rPr>
        <w:t xml:space="preserve">. For the prospect of rump schools </w:t>
      </w:r>
      <w:r w:rsidRPr="0056437F">
        <w:rPr>
          <w:rStyle w:val="StyleUnderline"/>
          <w:highlight w:val="yellow"/>
        </w:rPr>
        <w:t>to overturn the Liberty Principle, we’d need evidence that Rump schools were not only a general effect of</w:t>
      </w:r>
      <w:r w:rsidRPr="0056437F">
        <w:rPr>
          <w:rStyle w:val="StyleUnderline"/>
        </w:rPr>
        <w:t xml:space="preserve"> </w:t>
      </w:r>
      <w:r w:rsidRPr="0056437F">
        <w:rPr>
          <w:rStyle w:val="StyleUnderline"/>
          <w:highlight w:val="yellow"/>
        </w:rPr>
        <w:t>school choice, but that their badness outweighs</w:t>
      </w:r>
      <w:r w:rsidRPr="0056437F">
        <w:rPr>
          <w:rStyle w:val="StyleUnderline"/>
        </w:rPr>
        <w:t xml:space="preserve"> the </w:t>
      </w:r>
      <w:r w:rsidRPr="0056437F">
        <w:rPr>
          <w:rStyle w:val="StyleUnderline"/>
          <w:highlight w:val="yellow"/>
        </w:rPr>
        <w:t>other goods created by school choice</w:t>
      </w:r>
      <w:r w:rsidRPr="0056437F">
        <w:rPr>
          <w:rStyle w:val="StyleUnderline"/>
        </w:rPr>
        <w:t>.</w:t>
      </w:r>
      <w:r w:rsidRPr="0056437F">
        <w:rPr>
          <w:sz w:val="16"/>
        </w:rPr>
        <w:t xml:space="preserve"> But also </w:t>
      </w:r>
      <w:r w:rsidRPr="0056437F">
        <w:rPr>
          <w:rStyle w:val="StyleUnderline"/>
          <w:highlight w:val="yellow"/>
        </w:rPr>
        <w:t xml:space="preserve">recall the </w:t>
      </w:r>
      <w:r w:rsidRPr="0056437F">
        <w:rPr>
          <w:rStyle w:val="Emphasis"/>
          <w:highlight w:val="yellow"/>
        </w:rPr>
        <w:t>Parental Autonomy principle</w:t>
      </w:r>
      <w:r w:rsidRPr="0056437F">
        <w:rPr>
          <w:sz w:val="16"/>
          <w:highlight w:val="yellow"/>
        </w:rPr>
        <w:t xml:space="preserve">. </w:t>
      </w:r>
      <w:r w:rsidRPr="0056437F">
        <w:rPr>
          <w:rStyle w:val="StyleUnderline"/>
          <w:highlight w:val="yellow"/>
        </w:rPr>
        <w:t xml:space="preserve">Even if school choice produces some Rump schools, that is </w:t>
      </w:r>
      <w:r w:rsidRPr="0056437F">
        <w:rPr>
          <w:rStyle w:val="Emphasis"/>
          <w:highlight w:val="yellow"/>
        </w:rPr>
        <w:t>not an</w:t>
      </w:r>
      <w:r w:rsidRPr="0056437F">
        <w:rPr>
          <w:rStyle w:val="StyleUnderline"/>
        </w:rPr>
        <w:t xml:space="preserve"> </w:t>
      </w:r>
      <w:r w:rsidRPr="0056437F">
        <w:rPr>
          <w:rStyle w:val="Emphasis"/>
          <w:highlight w:val="yellow"/>
        </w:rPr>
        <w:t>adequate justification</w:t>
      </w:r>
      <w:r w:rsidRPr="0056437F">
        <w:rPr>
          <w:rStyle w:val="StyleUnderline"/>
          <w:highlight w:val="yellow"/>
        </w:rPr>
        <w:t xml:space="preserve"> for denying parents the right to make different educational choices for their</w:t>
      </w:r>
      <w:r w:rsidRPr="0056437F">
        <w:rPr>
          <w:rStyle w:val="StyleUnderline"/>
        </w:rPr>
        <w:t xml:space="preserve"> </w:t>
      </w:r>
      <w:r w:rsidRPr="0056437F">
        <w:rPr>
          <w:rStyle w:val="StyleUnderline"/>
          <w:highlight w:val="yellow"/>
        </w:rPr>
        <w:t>children.</w:t>
      </w:r>
      <w:r w:rsidRPr="0056437F">
        <w:rPr>
          <w:sz w:val="16"/>
          <w:highlight w:val="yellow"/>
        </w:rPr>
        <w:t xml:space="preserve"> </w:t>
      </w:r>
      <w:r w:rsidRPr="0056437F">
        <w:rPr>
          <w:rStyle w:val="StyleUnderline"/>
          <w:highlight w:val="yellow"/>
        </w:rPr>
        <w:t>Rejecting school choice on the grounds of equality is</w:t>
      </w:r>
      <w:r w:rsidRPr="0056437F">
        <w:rPr>
          <w:rStyle w:val="StyleUnderline"/>
        </w:rPr>
        <w:t xml:space="preserve"> rather </w:t>
      </w:r>
      <w:r w:rsidRPr="0056437F">
        <w:rPr>
          <w:rStyle w:val="StyleUnderline"/>
          <w:highlight w:val="yellow"/>
        </w:rPr>
        <w:t>to level down by making some children and parents less free in order to help those who wouldn’t benefit from</w:t>
      </w:r>
      <w:r w:rsidRPr="0056437F">
        <w:rPr>
          <w:rStyle w:val="StyleUnderline"/>
        </w:rPr>
        <w:t xml:space="preserve"> the </w:t>
      </w:r>
      <w:r w:rsidRPr="0056437F">
        <w:rPr>
          <w:rStyle w:val="StyleUnderline"/>
          <w:highlight w:val="yellow"/>
        </w:rPr>
        <w:t>autonomy</w:t>
      </w:r>
      <w:r w:rsidRPr="0056437F">
        <w:rPr>
          <w:rStyle w:val="StyleUnderline"/>
        </w:rPr>
        <w:t>.</w:t>
      </w:r>
      <w:r w:rsidRPr="0056437F">
        <w:rPr>
          <w:sz w:val="16"/>
        </w:rPr>
        <w:t xml:space="preserve"> Even </w:t>
      </w:r>
      <w:r w:rsidRPr="0056437F">
        <w:rPr>
          <w:rStyle w:val="StyleUnderline"/>
          <w:highlight w:val="yellow"/>
        </w:rPr>
        <w:t>opponents of school choice are unlikely to take this</w:t>
      </w:r>
      <w:r w:rsidRPr="0056437F">
        <w:rPr>
          <w:rStyle w:val="StyleUnderline"/>
        </w:rPr>
        <w:t xml:space="preserve"> principle </w:t>
      </w:r>
      <w:r w:rsidRPr="0056437F">
        <w:rPr>
          <w:rStyle w:val="StyleUnderline"/>
          <w:highlight w:val="yellow"/>
        </w:rPr>
        <w:t>to its logical limit, because they don’t seem</w:t>
      </w:r>
      <w:r w:rsidRPr="0056437F">
        <w:rPr>
          <w:rStyle w:val="StyleUnderline"/>
        </w:rPr>
        <w:t xml:space="preserve"> to be </w:t>
      </w:r>
      <w:r w:rsidRPr="0056437F">
        <w:rPr>
          <w:rStyle w:val="StyleUnderline"/>
          <w:highlight w:val="yellow"/>
        </w:rPr>
        <w:t xml:space="preserve">willing to </w:t>
      </w:r>
      <w:r w:rsidRPr="007D7F07">
        <w:rPr>
          <w:rStyle w:val="Emphasis"/>
          <w:highlight w:val="yellow"/>
        </w:rPr>
        <w:t>coercively redistribute</w:t>
      </w:r>
      <w:r w:rsidRPr="0056437F">
        <w:rPr>
          <w:rStyle w:val="StyleUnderline"/>
          <w:highlight w:val="yellow"/>
        </w:rPr>
        <w:t xml:space="preserve"> children from </w:t>
      </w:r>
      <w:r w:rsidRPr="007D7F07">
        <w:rPr>
          <w:rStyle w:val="Emphasis"/>
          <w:highlight w:val="yellow"/>
        </w:rPr>
        <w:t>rich</w:t>
      </w:r>
      <w:r w:rsidRPr="0056437F">
        <w:rPr>
          <w:rStyle w:val="StyleUnderline"/>
        </w:rPr>
        <w:t xml:space="preserve"> schools </w:t>
      </w:r>
      <w:r w:rsidRPr="0056437F">
        <w:rPr>
          <w:rStyle w:val="StyleUnderline"/>
          <w:highlight w:val="yellow"/>
        </w:rPr>
        <w:t xml:space="preserve">to </w:t>
      </w:r>
      <w:r w:rsidRPr="007D7F07">
        <w:rPr>
          <w:rStyle w:val="Emphasis"/>
          <w:highlight w:val="yellow"/>
        </w:rPr>
        <w:t xml:space="preserve">poor </w:t>
      </w:r>
      <w:r w:rsidRPr="0056437F">
        <w:rPr>
          <w:rStyle w:val="StyleUnderline"/>
          <w:highlight w:val="yellow"/>
        </w:rPr>
        <w:t>schools</w:t>
      </w:r>
      <w:r w:rsidRPr="0056437F">
        <w:rPr>
          <w:rStyle w:val="StyleUnderline"/>
        </w:rPr>
        <w:t>,</w:t>
      </w:r>
      <w:r w:rsidRPr="0056437F">
        <w:rPr>
          <w:sz w:val="16"/>
        </w:rPr>
        <w:t xml:space="preserve"> and </w:t>
      </w:r>
      <w:r w:rsidRPr="0056437F">
        <w:rPr>
          <w:rStyle w:val="StyleUnderline"/>
          <w:highlight w:val="yellow"/>
        </w:rPr>
        <w:t>they’re generally unwilling to ban private schools and home schools in order to increase the quality of public schools</w:t>
      </w:r>
      <w:r w:rsidRPr="0056437F">
        <w:rPr>
          <w:sz w:val="16"/>
        </w:rPr>
        <w:t xml:space="preserve">. If you’re really opposed to Rump schools, and you think they’re such a danger that government must interfere, then the forced redistribution of children from good school districts to bad school districts must be on the table. </w:t>
      </w:r>
      <w:r w:rsidRPr="0056437F">
        <w:rPr>
          <w:rStyle w:val="StyleUnderline"/>
          <w:highlight w:val="yellow"/>
        </w:rPr>
        <w:t xml:space="preserve">If you’re not willing to redistribute children, why are you prepared to </w:t>
      </w:r>
      <w:r w:rsidRPr="007D7F07">
        <w:rPr>
          <w:rStyle w:val="Emphasis"/>
          <w:highlight w:val="yellow"/>
        </w:rPr>
        <w:t>trap them</w:t>
      </w:r>
      <w:r w:rsidRPr="0056437F">
        <w:rPr>
          <w:rStyle w:val="StyleUnderline"/>
          <w:highlight w:val="yellow"/>
        </w:rPr>
        <w:t xml:space="preserve"> and their parents in bad schools?</w:t>
      </w:r>
    </w:p>
    <w:p w:rsidR="007D7F07" w:rsidRPr="007D7F07" w:rsidRDefault="007D7F07" w:rsidP="007D7F07">
      <w:pPr>
        <w:pStyle w:val="Heading4"/>
      </w:pPr>
      <w:r w:rsidRPr="007D7F07">
        <w:t>School choice is much more likely to break down economic and racial</w:t>
      </w:r>
      <w:r w:rsidR="00065F9F">
        <w:t xml:space="preserve"> segregation than perpetuate the status quo.</w:t>
      </w:r>
      <w:r w:rsidRPr="007D7F07">
        <w:t xml:space="preserve"> Anti-discrimination</w:t>
      </w:r>
      <w:r w:rsidR="00065F9F">
        <w:t xml:space="preserve"> laws can reduce</w:t>
      </w:r>
      <w:r w:rsidRPr="007D7F07">
        <w:t xml:space="preserve"> </w:t>
      </w:r>
      <w:proofErr w:type="spellStart"/>
      <w:r w:rsidRPr="007D7F07">
        <w:t>resegregation</w:t>
      </w:r>
      <w:proofErr w:type="spellEnd"/>
      <w:r w:rsidRPr="007D7F07">
        <w:t>.</w:t>
      </w:r>
    </w:p>
    <w:p w:rsidR="007D7F07" w:rsidRPr="007D7F07" w:rsidRDefault="00065F9F" w:rsidP="00065F9F">
      <w:proofErr w:type="spellStart"/>
      <w:r w:rsidRPr="0056437F">
        <w:rPr>
          <w:rFonts w:eastAsiaTheme="majorEastAsia" w:cstheme="majorBidi"/>
          <w:b/>
          <w:iCs/>
          <w:sz w:val="26"/>
        </w:rPr>
        <w:t>Vallier</w:t>
      </w:r>
      <w:proofErr w:type="spellEnd"/>
      <w:r w:rsidRPr="0056437F">
        <w:rPr>
          <w:rFonts w:eastAsiaTheme="majorEastAsia" w:cstheme="majorBidi"/>
          <w:b/>
          <w:iCs/>
          <w:sz w:val="26"/>
        </w:rPr>
        <w:t>, 5-24-17</w:t>
      </w:r>
      <w:r>
        <w:t xml:space="preserve"> [Kevin, associate Professor of Philosophy at Bowling Green State University, a </w:t>
      </w:r>
      <w:proofErr w:type="spellStart"/>
      <w:r>
        <w:t>Niskanen</w:t>
      </w:r>
      <w:proofErr w:type="spellEnd"/>
      <w:r>
        <w:t xml:space="preserve"> Center adjunct fellow; </w:t>
      </w:r>
      <w:proofErr w:type="spellStart"/>
      <w:r>
        <w:t>Niskanen</w:t>
      </w:r>
      <w:proofErr w:type="spellEnd"/>
      <w:r>
        <w:t xml:space="preserve"> Center, May 24, 2017; https://niskanencenter.org/blog/moral-imperative-school-choice/]</w:t>
      </w:r>
    </w:p>
    <w:p w:rsidR="007D7F07" w:rsidRDefault="007D7F07" w:rsidP="007D7F07">
      <w:pPr>
        <w:rPr>
          <w:sz w:val="16"/>
        </w:rPr>
      </w:pPr>
      <w:r w:rsidRPr="007D7F07">
        <w:rPr>
          <w:rStyle w:val="StyleUnderline"/>
          <w:highlight w:val="yellow"/>
        </w:rPr>
        <w:lastRenderedPageBreak/>
        <w:t>A third objection to school choice is that it is likely to recreate historical patterns of racial and class segregation, since more highly educated white parents are likely to withdraw into private enclaves,</w:t>
      </w:r>
      <w:r w:rsidRPr="007D7F07">
        <w:rPr>
          <w:rStyle w:val="StyleUnderline"/>
        </w:rPr>
        <w:t xml:space="preserve"> </w:t>
      </w:r>
      <w:r w:rsidRPr="007D7F07">
        <w:rPr>
          <w:rStyle w:val="StyleUnderline"/>
          <w:highlight w:val="yellow"/>
        </w:rPr>
        <w:t>leaving more vulnerable minority populations to schools with fewer resources</w:t>
      </w:r>
      <w:r w:rsidRPr="007D7F07">
        <w:rPr>
          <w:sz w:val="16"/>
        </w:rPr>
        <w:t xml:space="preserve">. In reply, note that </w:t>
      </w:r>
      <w:r w:rsidRPr="007D7F07">
        <w:rPr>
          <w:rStyle w:val="StyleUnderline"/>
          <w:highlight w:val="yellow"/>
        </w:rPr>
        <w:t xml:space="preserve">this is </w:t>
      </w:r>
      <w:r w:rsidRPr="007D7F07">
        <w:rPr>
          <w:rStyle w:val="Emphasis"/>
          <w:highlight w:val="yellow"/>
        </w:rPr>
        <w:t>already a reality</w:t>
      </w:r>
      <w:r w:rsidRPr="007D7F07">
        <w:rPr>
          <w:rStyle w:val="StyleUnderline"/>
          <w:highlight w:val="yellow"/>
        </w:rPr>
        <w:t xml:space="preserve"> in the United States with the way we restrict who can go to which schools, which ties</w:t>
      </w:r>
      <w:r w:rsidRPr="007D7F07">
        <w:rPr>
          <w:rStyle w:val="StyleUnderline"/>
        </w:rPr>
        <w:t xml:space="preserve"> </w:t>
      </w:r>
      <w:r w:rsidRPr="007D7F07">
        <w:rPr>
          <w:rStyle w:val="StyleUnderline"/>
          <w:highlight w:val="yellow"/>
        </w:rPr>
        <w:t>real estate</w:t>
      </w:r>
      <w:r w:rsidRPr="007D7F07">
        <w:rPr>
          <w:sz w:val="16"/>
        </w:rPr>
        <w:t xml:space="preserve"> – a notoriously regulated and inegalitarian part of the economy – </w:t>
      </w:r>
      <w:r w:rsidRPr="007D7F07">
        <w:rPr>
          <w:rStyle w:val="StyleUnderline"/>
          <w:highlight w:val="yellow"/>
        </w:rPr>
        <w:t>to education</w:t>
      </w:r>
      <w:r w:rsidRPr="007D7F07">
        <w:rPr>
          <w:sz w:val="16"/>
        </w:rPr>
        <w:t xml:space="preserve">. </w:t>
      </w:r>
      <w:r w:rsidRPr="007D7F07">
        <w:rPr>
          <w:rStyle w:val="StyleUnderline"/>
          <w:highlight w:val="yellow"/>
        </w:rPr>
        <w:t xml:space="preserve">The promise of school choice is that it can </w:t>
      </w:r>
      <w:r w:rsidRPr="00065F9F">
        <w:rPr>
          <w:rStyle w:val="Emphasis"/>
          <w:highlight w:val="yellow"/>
        </w:rPr>
        <w:t>break the connection between location, real estate, and schooling</w:t>
      </w:r>
      <w:r w:rsidRPr="007D7F07">
        <w:rPr>
          <w:rStyle w:val="StyleUnderline"/>
          <w:highlight w:val="yellow"/>
        </w:rPr>
        <w:t>.</w:t>
      </w:r>
      <w:r w:rsidRPr="007D7F07">
        <w:rPr>
          <w:rStyle w:val="StyleUnderline"/>
        </w:rPr>
        <w:t xml:space="preserve"> </w:t>
      </w:r>
      <w:r w:rsidRPr="007D7F07">
        <w:rPr>
          <w:rStyle w:val="StyleUnderline"/>
          <w:highlight w:val="yellow"/>
        </w:rPr>
        <w:t xml:space="preserve">While there would undoubtedly be some racial sorting, school choice is again </w:t>
      </w:r>
      <w:r w:rsidRPr="00065F9F">
        <w:rPr>
          <w:rStyle w:val="Emphasis"/>
          <w:highlight w:val="yellow"/>
        </w:rPr>
        <w:t>not laissez-faire. Anti-discrimination law</w:t>
      </w:r>
      <w:r w:rsidRPr="007D7F07">
        <w:rPr>
          <w:rStyle w:val="StyleUnderline"/>
          <w:highlight w:val="yellow"/>
        </w:rPr>
        <w:t xml:space="preserve"> and </w:t>
      </w:r>
      <w:r w:rsidRPr="00065F9F">
        <w:rPr>
          <w:rStyle w:val="Emphasis"/>
          <w:highlight w:val="yellow"/>
        </w:rPr>
        <w:t>racial equality promoting initiatives</w:t>
      </w:r>
      <w:r w:rsidR="00065F9F">
        <w:rPr>
          <w:rStyle w:val="StyleUnderline"/>
          <w:highlight w:val="yellow"/>
        </w:rPr>
        <w:t xml:space="preserve"> could b</w:t>
      </w:r>
      <w:r w:rsidRPr="007D7F07">
        <w:rPr>
          <w:rStyle w:val="StyleUnderline"/>
          <w:highlight w:val="yellow"/>
        </w:rPr>
        <w:t xml:space="preserve">e </w:t>
      </w:r>
      <w:r w:rsidRPr="00065F9F">
        <w:rPr>
          <w:rStyle w:val="Emphasis"/>
          <w:highlight w:val="yellow"/>
        </w:rPr>
        <w:t>applied</w:t>
      </w:r>
      <w:r w:rsidRPr="007D7F07">
        <w:rPr>
          <w:rStyle w:val="StyleUnderline"/>
          <w:highlight w:val="yellow"/>
        </w:rPr>
        <w:t xml:space="preserve"> to a school choice system</w:t>
      </w:r>
      <w:r w:rsidRPr="007D7F07">
        <w:rPr>
          <w:sz w:val="16"/>
          <w:highlight w:val="yellow"/>
        </w:rPr>
        <w:t>.</w:t>
      </w:r>
    </w:p>
    <w:p w:rsidR="00065F9F" w:rsidRDefault="00065F9F" w:rsidP="00065F9F">
      <w:pPr>
        <w:pStyle w:val="Heading4"/>
      </w:pPr>
      <w:r>
        <w:t>The moral imperatives for school choice outweigh the status quo unless the preponderance of evidence shows education</w:t>
      </w:r>
      <w:r w:rsidR="0071463B">
        <w:t>al</w:t>
      </w:r>
      <w:r>
        <w:t xml:space="preserve"> outcomes will substantially worsen.</w:t>
      </w:r>
    </w:p>
    <w:p w:rsidR="00065F9F" w:rsidRDefault="00065F9F" w:rsidP="00065F9F">
      <w:proofErr w:type="spellStart"/>
      <w:r w:rsidRPr="0056437F">
        <w:rPr>
          <w:rFonts w:eastAsiaTheme="majorEastAsia" w:cstheme="majorBidi"/>
          <w:b/>
          <w:iCs/>
          <w:sz w:val="26"/>
        </w:rPr>
        <w:t>Vallier</w:t>
      </w:r>
      <w:proofErr w:type="spellEnd"/>
      <w:r w:rsidRPr="0056437F">
        <w:rPr>
          <w:rFonts w:eastAsiaTheme="majorEastAsia" w:cstheme="majorBidi"/>
          <w:b/>
          <w:iCs/>
          <w:sz w:val="26"/>
        </w:rPr>
        <w:t>, 5-24-17</w:t>
      </w:r>
      <w:r>
        <w:t xml:space="preserve"> [Kevin, associate Professor of Philosophy at Bowling Green State University, a </w:t>
      </w:r>
      <w:proofErr w:type="spellStart"/>
      <w:r>
        <w:t>Niskanen</w:t>
      </w:r>
      <w:proofErr w:type="spellEnd"/>
      <w:r>
        <w:t xml:space="preserve"> Center adjunct fellow; </w:t>
      </w:r>
      <w:proofErr w:type="spellStart"/>
      <w:r>
        <w:t>Niskanen</w:t>
      </w:r>
      <w:proofErr w:type="spellEnd"/>
      <w:r>
        <w:t xml:space="preserve"> Center, May 24, 2017; https://niskanencenter.org/blog/moral-imperative-school-choice/]</w:t>
      </w:r>
    </w:p>
    <w:p w:rsidR="00065F9F" w:rsidRDefault="00065F9F" w:rsidP="00065F9F">
      <w:pPr>
        <w:rPr>
          <w:rStyle w:val="Emphasis"/>
        </w:rPr>
      </w:pPr>
      <w:r w:rsidRPr="00065F9F">
        <w:rPr>
          <w:rStyle w:val="StyleUnderline"/>
          <w:highlight w:val="yellow"/>
        </w:rPr>
        <w:t xml:space="preserve">School choice is a </w:t>
      </w:r>
      <w:r w:rsidRPr="00065F9F">
        <w:rPr>
          <w:rStyle w:val="Emphasis"/>
          <w:highlight w:val="yellow"/>
        </w:rPr>
        <w:t>moral imperative</w:t>
      </w:r>
      <w:r w:rsidRPr="00065F9F">
        <w:rPr>
          <w:rStyle w:val="StyleUnderline"/>
          <w:highlight w:val="yellow"/>
        </w:rPr>
        <w:t xml:space="preserve"> because it respects </w:t>
      </w:r>
      <w:r w:rsidRPr="00065F9F">
        <w:rPr>
          <w:rStyle w:val="Emphasis"/>
          <w:highlight w:val="yellow"/>
        </w:rPr>
        <w:t>personal and parental freedom</w:t>
      </w:r>
      <w:r w:rsidRPr="00065F9F">
        <w:rPr>
          <w:rStyle w:val="StyleUnderline"/>
          <w:highlight w:val="yellow"/>
        </w:rPr>
        <w:t>. Opponents of</w:t>
      </w:r>
      <w:r w:rsidRPr="00065F9F">
        <w:rPr>
          <w:rStyle w:val="StyleUnderline"/>
        </w:rPr>
        <w:t xml:space="preserve"> </w:t>
      </w:r>
      <w:r w:rsidRPr="00065F9F">
        <w:rPr>
          <w:rStyle w:val="StyleUnderline"/>
          <w:highlight w:val="yellow"/>
        </w:rPr>
        <w:t xml:space="preserve">school choice </w:t>
      </w:r>
      <w:r w:rsidRPr="00065F9F">
        <w:rPr>
          <w:rStyle w:val="Emphasis"/>
          <w:highlight w:val="yellow"/>
        </w:rPr>
        <w:t>disrespect</w:t>
      </w:r>
      <w:r w:rsidRPr="00065F9F">
        <w:rPr>
          <w:rStyle w:val="Emphasis"/>
        </w:rPr>
        <w:t xml:space="preserve"> </w:t>
      </w:r>
      <w:r w:rsidRPr="00065F9F">
        <w:rPr>
          <w:rStyle w:val="StyleUnderline"/>
        </w:rPr>
        <w:t xml:space="preserve">the </w:t>
      </w:r>
      <w:r w:rsidRPr="00065F9F">
        <w:rPr>
          <w:rStyle w:val="StyleUnderline"/>
          <w:highlight w:val="yellow"/>
        </w:rPr>
        <w:t xml:space="preserve">liberty of parents and may well make </w:t>
      </w:r>
      <w:r w:rsidRPr="00065F9F">
        <w:rPr>
          <w:rStyle w:val="Emphasis"/>
          <w:highlight w:val="yellow"/>
        </w:rPr>
        <w:t>children worse off</w:t>
      </w:r>
      <w:r w:rsidRPr="00065F9F">
        <w:rPr>
          <w:rStyle w:val="StyleUnderline"/>
        </w:rPr>
        <w:t xml:space="preserve"> in the process</w:t>
      </w:r>
      <w:r w:rsidRPr="00065F9F">
        <w:rPr>
          <w:sz w:val="16"/>
        </w:rPr>
        <w:t xml:space="preserve">. </w:t>
      </w:r>
      <w:r w:rsidRPr="00065F9F">
        <w:rPr>
          <w:rStyle w:val="StyleUnderline"/>
          <w:highlight w:val="yellow"/>
        </w:rPr>
        <w:t xml:space="preserve">This is </w:t>
      </w:r>
      <w:r w:rsidRPr="00065F9F">
        <w:rPr>
          <w:rStyle w:val="Emphasis"/>
          <w:highlight w:val="yellow"/>
        </w:rPr>
        <w:t xml:space="preserve">unjustifiable </w:t>
      </w:r>
      <w:r w:rsidRPr="00065F9F">
        <w:rPr>
          <w:rStyle w:val="StyleUnderline"/>
          <w:highlight w:val="yellow"/>
        </w:rPr>
        <w:t xml:space="preserve">unless school choice can be shown to have </w:t>
      </w:r>
      <w:r w:rsidRPr="00065F9F">
        <w:rPr>
          <w:rStyle w:val="Emphasis"/>
          <w:highlight w:val="yellow"/>
        </w:rPr>
        <w:t>significantly worse educational effects</w:t>
      </w:r>
      <w:r w:rsidRPr="00065F9F">
        <w:rPr>
          <w:rStyle w:val="StyleUnderline"/>
          <w:highlight w:val="yellow"/>
        </w:rPr>
        <w:t xml:space="preserve"> on</w:t>
      </w:r>
      <w:r w:rsidRPr="00065F9F">
        <w:rPr>
          <w:rStyle w:val="StyleUnderline"/>
        </w:rPr>
        <w:t xml:space="preserve"> </w:t>
      </w:r>
      <w:r w:rsidRPr="00065F9F">
        <w:rPr>
          <w:rStyle w:val="StyleUnderline"/>
          <w:highlight w:val="yellow"/>
        </w:rPr>
        <w:t>children than</w:t>
      </w:r>
      <w:r w:rsidRPr="00065F9F">
        <w:rPr>
          <w:rStyle w:val="StyleUnderline"/>
        </w:rPr>
        <w:t xml:space="preserve"> does </w:t>
      </w:r>
      <w:r w:rsidRPr="00065F9F">
        <w:rPr>
          <w:rStyle w:val="StyleUnderline"/>
          <w:highlight w:val="yellow"/>
        </w:rPr>
        <w:t xml:space="preserve">the </w:t>
      </w:r>
      <w:r w:rsidRPr="00065F9F">
        <w:rPr>
          <w:rStyle w:val="Emphasis"/>
          <w:highlight w:val="yellow"/>
        </w:rPr>
        <w:t>status quo</w:t>
      </w:r>
      <w:r w:rsidRPr="00065F9F">
        <w:rPr>
          <w:rStyle w:val="Emphasis"/>
        </w:rPr>
        <w:t xml:space="preserve">. </w:t>
      </w:r>
      <w:r w:rsidRPr="00065F9F">
        <w:rPr>
          <w:sz w:val="16"/>
        </w:rPr>
        <w:t xml:space="preserve">This is not to say that we must immediately have school choice, but rather that the </w:t>
      </w:r>
      <w:r w:rsidRPr="00065F9F">
        <w:rPr>
          <w:rStyle w:val="StyleUnderline"/>
        </w:rPr>
        <w:t xml:space="preserve">principles of </w:t>
      </w:r>
      <w:r w:rsidRPr="00065F9F">
        <w:rPr>
          <w:rStyle w:val="StyleUnderline"/>
          <w:highlight w:val="yellow"/>
        </w:rPr>
        <w:t xml:space="preserve">liberty and parental autonomy should serve as shared, public </w:t>
      </w:r>
      <w:r w:rsidRPr="00065F9F">
        <w:rPr>
          <w:rStyle w:val="Emphasis"/>
          <w:highlight w:val="yellow"/>
        </w:rPr>
        <w:t>moral ideals</w:t>
      </w:r>
      <w:r w:rsidRPr="00065F9F">
        <w:rPr>
          <w:sz w:val="16"/>
          <w:highlight w:val="yellow"/>
        </w:rPr>
        <w:t xml:space="preserve"> </w:t>
      </w:r>
      <w:r w:rsidRPr="00065F9F">
        <w:rPr>
          <w:rStyle w:val="StyleUnderline"/>
          <w:highlight w:val="yellow"/>
        </w:rPr>
        <w:t>that educational policy should</w:t>
      </w:r>
      <w:r w:rsidRPr="00065F9F">
        <w:rPr>
          <w:sz w:val="16"/>
        </w:rPr>
        <w:t xml:space="preserve">, over time, </w:t>
      </w:r>
      <w:r w:rsidRPr="00065F9F">
        <w:rPr>
          <w:rStyle w:val="Emphasis"/>
          <w:highlight w:val="yellow"/>
        </w:rPr>
        <w:t>institutionalize.</w:t>
      </w:r>
    </w:p>
    <w:p w:rsidR="000A13A5" w:rsidRDefault="000A13A5" w:rsidP="000A13A5">
      <w:pPr>
        <w:pStyle w:val="Heading4"/>
      </w:pPr>
      <w:r w:rsidRPr="000A13A5">
        <w:t>Studies prove school choice increases economic progress by reducing drop</w:t>
      </w:r>
      <w:r>
        <w:t>-</w:t>
      </w:r>
      <w:r w:rsidRPr="000A13A5">
        <w:t xml:space="preserve"> out rates and enhancing academic performance.</w:t>
      </w:r>
      <w:r>
        <w:t xml:space="preserve"> Competition also improves public school achievement.</w:t>
      </w:r>
    </w:p>
    <w:p w:rsidR="000A13A5" w:rsidRPr="000A13A5" w:rsidRDefault="000A13A5" w:rsidP="000A13A5">
      <w:r w:rsidRPr="000A13A5">
        <w:rPr>
          <w:rFonts w:eastAsiaTheme="majorEastAsia" w:cstheme="majorBidi"/>
          <w:b/>
          <w:iCs/>
          <w:sz w:val="26"/>
        </w:rPr>
        <w:t>Golden, 1-28-17</w:t>
      </w:r>
      <w:r>
        <w:t xml:space="preserve"> [Shannon, a current graduate student at Boston University pursuing her Masters in Journalism; “The Importance of School Choice;” The College Conservative, January 28, 2017; http://thecollegeconservative.com/2017/01/28/the-importance-of-school-choice/]</w:t>
      </w:r>
    </w:p>
    <w:p w:rsidR="0016257C" w:rsidRDefault="0016257C" w:rsidP="0016257C">
      <w:pPr>
        <w:rPr>
          <w:rStyle w:val="Emphasis"/>
        </w:rPr>
      </w:pPr>
      <w:r w:rsidRPr="000A13A5">
        <w:rPr>
          <w:rStyle w:val="StyleUnderline"/>
          <w:highlight w:val="yellow"/>
        </w:rPr>
        <w:t>According to the National Center for Policy Analysis</w:t>
      </w:r>
      <w:r w:rsidRPr="0016257C">
        <w:t xml:space="preserve"> (NCPA) </w:t>
      </w:r>
      <w:r w:rsidRPr="000A13A5">
        <w:rPr>
          <w:rStyle w:val="StyleUnderline"/>
          <w:highlight w:val="yellow"/>
        </w:rPr>
        <w:t>school choice not only provides parents with</w:t>
      </w:r>
      <w:r w:rsidRPr="000A13A5">
        <w:rPr>
          <w:rStyle w:val="StyleUnderline"/>
        </w:rPr>
        <w:t xml:space="preserve"> the </w:t>
      </w:r>
      <w:r w:rsidRPr="000A13A5">
        <w:rPr>
          <w:rStyle w:val="StyleUnderline"/>
          <w:highlight w:val="yellow"/>
        </w:rPr>
        <w:t xml:space="preserve">freedom to decide what is best for their child’s education but it also has a </w:t>
      </w:r>
      <w:r w:rsidRPr="000A13A5">
        <w:rPr>
          <w:rStyle w:val="Emphasis"/>
          <w:highlight w:val="yellow"/>
        </w:rPr>
        <w:t>positive impact</w:t>
      </w:r>
      <w:r w:rsidRPr="000A13A5">
        <w:rPr>
          <w:rStyle w:val="StyleUnderline"/>
          <w:highlight w:val="yellow"/>
        </w:rPr>
        <w:t xml:space="preserve"> on the</w:t>
      </w:r>
      <w:r w:rsidRPr="000A13A5">
        <w:rPr>
          <w:rStyle w:val="StyleUnderline"/>
        </w:rPr>
        <w:t xml:space="preserve"> </w:t>
      </w:r>
      <w:r w:rsidRPr="000A13A5">
        <w:rPr>
          <w:rStyle w:val="Emphasis"/>
          <w:highlight w:val="yellow"/>
        </w:rPr>
        <w:t>economy.</w:t>
      </w:r>
      <w:r w:rsidRPr="000A13A5">
        <w:rPr>
          <w:rStyle w:val="StyleUnderline"/>
          <w:highlight w:val="yellow"/>
        </w:rPr>
        <w:t xml:space="preserve"> “The school choice program would </w:t>
      </w:r>
      <w:r w:rsidRPr="000A13A5">
        <w:rPr>
          <w:rStyle w:val="Emphasis"/>
          <w:highlight w:val="yellow"/>
        </w:rPr>
        <w:t>reduce dropout rates and improve academic performance</w:t>
      </w:r>
      <w:r w:rsidRPr="000A13A5">
        <w:rPr>
          <w:highlight w:val="yellow"/>
        </w:rPr>
        <w:t xml:space="preserve">, </w:t>
      </w:r>
      <w:r w:rsidRPr="000A13A5">
        <w:rPr>
          <w:rStyle w:val="StyleUnderline"/>
          <w:highlight w:val="yellow"/>
        </w:rPr>
        <w:t xml:space="preserve">translating into </w:t>
      </w:r>
      <w:r w:rsidRPr="000A13A5">
        <w:rPr>
          <w:rStyle w:val="Emphasis"/>
          <w:highlight w:val="yellow"/>
        </w:rPr>
        <w:t>jobs and higher incomes</w:t>
      </w:r>
      <w:r w:rsidRPr="0016257C">
        <w:t>,” an NCPA article states. “</w:t>
      </w:r>
      <w:r w:rsidRPr="000A13A5">
        <w:rPr>
          <w:highlight w:val="yellow"/>
        </w:rPr>
        <w:t xml:space="preserve">Studies not only show that school choice </w:t>
      </w:r>
      <w:r w:rsidRPr="000A13A5">
        <w:rPr>
          <w:rStyle w:val="Emphasis"/>
          <w:highlight w:val="yellow"/>
        </w:rPr>
        <w:t>benefits the students</w:t>
      </w:r>
      <w:r w:rsidRPr="000A13A5">
        <w:rPr>
          <w:highlight w:val="yellow"/>
        </w:rPr>
        <w:t xml:space="preserve"> who choose their schools, but</w:t>
      </w:r>
      <w:r w:rsidRPr="0016257C">
        <w:t xml:space="preserve"> it also </w:t>
      </w:r>
      <w:r w:rsidRPr="000A13A5">
        <w:rPr>
          <w:rStyle w:val="Emphasis"/>
          <w:highlight w:val="yellow"/>
        </w:rPr>
        <w:t>improves public schools</w:t>
      </w:r>
      <w:r w:rsidRPr="000A13A5">
        <w:rPr>
          <w:highlight w:val="yellow"/>
        </w:rPr>
        <w:t xml:space="preserve"> by</w:t>
      </w:r>
      <w:r w:rsidRPr="0016257C">
        <w:t xml:space="preserve"> </w:t>
      </w:r>
      <w:r w:rsidRPr="000A13A5">
        <w:rPr>
          <w:highlight w:val="yellow"/>
        </w:rPr>
        <w:t xml:space="preserve">creating </w:t>
      </w:r>
      <w:r w:rsidRPr="000A13A5">
        <w:rPr>
          <w:rStyle w:val="Emphasis"/>
          <w:highlight w:val="yellow"/>
        </w:rPr>
        <w:t>competition.”</w:t>
      </w:r>
    </w:p>
    <w:p w:rsidR="000A13A5" w:rsidRDefault="000A13A5" w:rsidP="000A13A5">
      <w:pPr>
        <w:pStyle w:val="Heading4"/>
      </w:pPr>
      <w:r w:rsidRPr="000A13A5">
        <w:t>School choice’s effect of improving public school performance through competition outweighs any diversion of resources.</w:t>
      </w:r>
    </w:p>
    <w:p w:rsidR="000A13A5" w:rsidRPr="000A13A5" w:rsidRDefault="000A13A5" w:rsidP="000A13A5">
      <w:r w:rsidRPr="000A13A5">
        <w:rPr>
          <w:rFonts w:eastAsiaTheme="majorEastAsia" w:cstheme="majorBidi"/>
          <w:b/>
          <w:iCs/>
          <w:sz w:val="26"/>
        </w:rPr>
        <w:t>Golden, 1-28-17</w:t>
      </w:r>
      <w:r>
        <w:t xml:space="preserve"> [Shannon, a current graduate student at Boston University pursuing her Masters in Journalism; “The Importance of School Choice;” The College Conservative, January 28, 2017; http://thecollegeconservative.com/2017/01/28/the-importance-of-school-choice/]</w:t>
      </w:r>
    </w:p>
    <w:p w:rsidR="000A13A5" w:rsidRDefault="000A13A5" w:rsidP="000A13A5">
      <w:pPr>
        <w:rPr>
          <w:rStyle w:val="Emphasis"/>
        </w:rPr>
      </w:pPr>
      <w:r w:rsidRPr="000A13A5">
        <w:rPr>
          <w:rStyle w:val="StyleUnderline"/>
          <w:highlight w:val="yellow"/>
        </w:rPr>
        <w:t xml:space="preserve">The </w:t>
      </w:r>
      <w:r w:rsidRPr="000A13A5">
        <w:rPr>
          <w:rStyle w:val="Emphasis"/>
          <w:highlight w:val="yellow"/>
        </w:rPr>
        <w:t>opposition</w:t>
      </w:r>
      <w:r w:rsidRPr="000A13A5">
        <w:rPr>
          <w:rStyle w:val="StyleUnderline"/>
          <w:highlight w:val="yellow"/>
        </w:rPr>
        <w:t xml:space="preserve"> of school choice believe that it will </w:t>
      </w:r>
      <w:r w:rsidRPr="000A13A5">
        <w:rPr>
          <w:rStyle w:val="Emphasis"/>
          <w:highlight w:val="yellow"/>
        </w:rPr>
        <w:t>take away resources and money</w:t>
      </w:r>
      <w:r w:rsidRPr="000A13A5">
        <w:rPr>
          <w:rStyle w:val="StyleUnderline"/>
          <w:highlight w:val="yellow"/>
        </w:rPr>
        <w:t xml:space="preserve"> from public education</w:t>
      </w:r>
      <w:r w:rsidRPr="000A13A5">
        <w:rPr>
          <w:rStyle w:val="StyleUnderline"/>
        </w:rPr>
        <w:t xml:space="preserve"> </w:t>
      </w:r>
      <w:r w:rsidRPr="000A13A5">
        <w:t xml:space="preserve">across the country. </w:t>
      </w:r>
      <w:r w:rsidRPr="000A13A5">
        <w:rPr>
          <w:rStyle w:val="StyleUnderline"/>
          <w:highlight w:val="yellow"/>
        </w:rPr>
        <w:t xml:space="preserve">The NCPA explains that school choice will </w:t>
      </w:r>
      <w:r w:rsidRPr="000A13A5">
        <w:rPr>
          <w:rStyle w:val="Emphasis"/>
          <w:highlight w:val="yellow"/>
        </w:rPr>
        <w:t xml:space="preserve">improve the </w:t>
      </w:r>
      <w:proofErr w:type="gramStart"/>
      <w:r w:rsidRPr="000A13A5">
        <w:rPr>
          <w:rStyle w:val="Emphasis"/>
          <w:highlight w:val="yellow"/>
        </w:rPr>
        <w:t>public school</w:t>
      </w:r>
      <w:proofErr w:type="gramEnd"/>
      <w:r w:rsidRPr="000A13A5">
        <w:rPr>
          <w:rStyle w:val="Emphasis"/>
          <w:highlight w:val="yellow"/>
        </w:rPr>
        <w:t xml:space="preserve"> system by forcing public schools to compete,</w:t>
      </w:r>
      <w:r w:rsidRPr="000A13A5">
        <w:rPr>
          <w:rStyle w:val="StyleUnderline"/>
          <w:highlight w:val="yellow"/>
        </w:rPr>
        <w:t xml:space="preserve"> therefore i</w:t>
      </w:r>
      <w:r w:rsidRPr="000A13A5">
        <w:rPr>
          <w:rStyle w:val="Emphasis"/>
          <w:highlight w:val="yellow"/>
        </w:rPr>
        <w:t>mproving</w:t>
      </w:r>
      <w:r w:rsidRPr="000A13A5">
        <w:rPr>
          <w:rStyle w:val="StyleUnderline"/>
          <w:highlight w:val="yellow"/>
        </w:rPr>
        <w:t xml:space="preserve"> their </w:t>
      </w:r>
      <w:r w:rsidRPr="000A13A5">
        <w:rPr>
          <w:rStyle w:val="Emphasis"/>
          <w:highlight w:val="yellow"/>
        </w:rPr>
        <w:t>performance</w:t>
      </w:r>
      <w:r w:rsidRPr="000A13A5">
        <w:rPr>
          <w:rStyle w:val="Emphasis"/>
        </w:rPr>
        <w:t>.</w:t>
      </w:r>
    </w:p>
    <w:p w:rsidR="007A0216" w:rsidRDefault="007A0216" w:rsidP="007A0216">
      <w:pPr>
        <w:pStyle w:val="Heading4"/>
      </w:pPr>
      <w:r w:rsidRPr="007A0216">
        <w:lastRenderedPageBreak/>
        <w:t>Empirically, school choice options outperform traditional public schools academically.</w:t>
      </w:r>
    </w:p>
    <w:p w:rsidR="007A0216" w:rsidRPr="007A0216" w:rsidRDefault="007A0216" w:rsidP="007A0216">
      <w:r w:rsidRPr="000A13A5">
        <w:rPr>
          <w:rFonts w:eastAsiaTheme="majorEastAsia" w:cstheme="majorBidi"/>
          <w:b/>
          <w:iCs/>
          <w:sz w:val="26"/>
        </w:rPr>
        <w:t>Golden, 1-28-17</w:t>
      </w:r>
      <w:r>
        <w:t xml:space="preserve"> [Shannon, a current graduate student at Boston University pursuing her Masters in Journalism; “The Importance of School Choice;” The College Conservative, January 28, 2017; http://thecollegeconservative.com/2017/01/28/the-importance-of-school-choice/]</w:t>
      </w:r>
    </w:p>
    <w:p w:rsidR="000A13A5" w:rsidRDefault="000A13A5" w:rsidP="000A13A5">
      <w:pPr>
        <w:rPr>
          <w:sz w:val="16"/>
        </w:rPr>
      </w:pPr>
      <w:r w:rsidRPr="007A0216">
        <w:rPr>
          <w:rStyle w:val="StyleUnderline"/>
          <w:highlight w:val="yellow"/>
        </w:rPr>
        <w:t>Another reason school choice is so important is because many families live in districts</w:t>
      </w:r>
      <w:r w:rsidRPr="007A0216">
        <w:rPr>
          <w:sz w:val="16"/>
          <w:highlight w:val="yellow"/>
        </w:rPr>
        <w:t xml:space="preserve"> </w:t>
      </w:r>
      <w:r w:rsidRPr="007A0216">
        <w:rPr>
          <w:rStyle w:val="StyleUnderline"/>
          <w:highlight w:val="yellow"/>
        </w:rPr>
        <w:t>where</w:t>
      </w:r>
      <w:r w:rsidRPr="007A0216">
        <w:rPr>
          <w:rStyle w:val="StyleUnderline"/>
        </w:rPr>
        <w:t xml:space="preserve"> </w:t>
      </w:r>
      <w:r w:rsidRPr="007A0216">
        <w:rPr>
          <w:sz w:val="16"/>
        </w:rPr>
        <w:t xml:space="preserve">their </w:t>
      </w:r>
      <w:r w:rsidRPr="007A0216">
        <w:rPr>
          <w:rStyle w:val="StyleUnderline"/>
          <w:highlight w:val="yellow"/>
        </w:rPr>
        <w:t>public</w:t>
      </w:r>
      <w:r w:rsidRPr="007A0216">
        <w:rPr>
          <w:rStyle w:val="StyleUnderline"/>
        </w:rPr>
        <w:t xml:space="preserve"> </w:t>
      </w:r>
      <w:r w:rsidRPr="007A0216">
        <w:rPr>
          <w:rStyle w:val="StyleUnderline"/>
          <w:highlight w:val="yellow"/>
        </w:rPr>
        <w:t>schools are underperforming and have high dropout rates. According to a survey done by the National</w:t>
      </w:r>
      <w:r w:rsidRPr="007A0216">
        <w:rPr>
          <w:rStyle w:val="StyleUnderline"/>
        </w:rPr>
        <w:t xml:space="preserve"> </w:t>
      </w:r>
      <w:r w:rsidRPr="007A0216">
        <w:rPr>
          <w:rStyle w:val="StyleUnderline"/>
          <w:highlight w:val="yellow"/>
        </w:rPr>
        <w:t xml:space="preserve">Alliance for Public Charter Schools, </w:t>
      </w:r>
      <w:r w:rsidRPr="007A0216">
        <w:rPr>
          <w:rStyle w:val="Emphasis"/>
          <w:highlight w:val="yellow"/>
        </w:rPr>
        <w:t>80 percent</w:t>
      </w:r>
      <w:r w:rsidRPr="007A0216">
        <w:rPr>
          <w:rStyle w:val="StyleUnderline"/>
          <w:highlight w:val="yellow"/>
        </w:rPr>
        <w:t xml:space="preserve"> of parents surveyed support allowing parents to choose</w:t>
      </w:r>
      <w:r w:rsidRPr="007A0216">
        <w:rPr>
          <w:rStyle w:val="StyleUnderline"/>
        </w:rPr>
        <w:t xml:space="preserve"> </w:t>
      </w:r>
      <w:r w:rsidRPr="007A0216">
        <w:rPr>
          <w:rStyle w:val="StyleUnderline"/>
          <w:highlight w:val="yellow"/>
        </w:rPr>
        <w:t>their child’s public school regardless of where they live</w:t>
      </w:r>
      <w:r w:rsidRPr="007A0216">
        <w:rPr>
          <w:rStyle w:val="StyleUnderline"/>
        </w:rPr>
        <w:t xml:space="preserve">. </w:t>
      </w:r>
      <w:r w:rsidRPr="007A0216">
        <w:rPr>
          <w:sz w:val="16"/>
        </w:rPr>
        <w:t xml:space="preserve">The </w:t>
      </w:r>
      <w:r w:rsidRPr="007A0216">
        <w:rPr>
          <w:rStyle w:val="Emphasis"/>
          <w:highlight w:val="yellow"/>
        </w:rPr>
        <w:t xml:space="preserve">success </w:t>
      </w:r>
      <w:r w:rsidRPr="007A0216">
        <w:rPr>
          <w:rStyle w:val="StyleUnderline"/>
          <w:highlight w:val="yellow"/>
        </w:rPr>
        <w:t xml:space="preserve">of charter schools for </w:t>
      </w:r>
      <w:r w:rsidRPr="007A0216">
        <w:rPr>
          <w:rStyle w:val="Emphasis"/>
          <w:highlight w:val="yellow"/>
        </w:rPr>
        <w:t>low-income</w:t>
      </w:r>
      <w:r w:rsidRPr="007A0216">
        <w:rPr>
          <w:rStyle w:val="StyleUnderline"/>
        </w:rPr>
        <w:t xml:space="preserve"> </w:t>
      </w:r>
      <w:r w:rsidRPr="007A0216">
        <w:rPr>
          <w:rStyle w:val="StyleUnderline"/>
          <w:highlight w:val="yellow"/>
        </w:rPr>
        <w:t xml:space="preserve">families has been </w:t>
      </w:r>
      <w:r w:rsidRPr="007A0216">
        <w:rPr>
          <w:rStyle w:val="Emphasis"/>
          <w:highlight w:val="yellow"/>
        </w:rPr>
        <w:t>significant</w:t>
      </w:r>
      <w:r w:rsidRPr="007A0216">
        <w:rPr>
          <w:rStyle w:val="StyleUnderline"/>
          <w:highlight w:val="yellow"/>
        </w:rPr>
        <w:t>.</w:t>
      </w:r>
      <w:r w:rsidRPr="007A0216">
        <w:rPr>
          <w:sz w:val="16"/>
          <w:highlight w:val="yellow"/>
        </w:rPr>
        <w:t xml:space="preserve"> </w:t>
      </w:r>
      <w:r w:rsidRPr="007A0216">
        <w:rPr>
          <w:rStyle w:val="StyleUnderline"/>
          <w:highlight w:val="yellow"/>
        </w:rPr>
        <w:t>A 2015 study</w:t>
      </w:r>
      <w:r w:rsidRPr="007A0216">
        <w:rPr>
          <w:sz w:val="16"/>
        </w:rPr>
        <w:t xml:space="preserve"> done </w:t>
      </w:r>
      <w:r w:rsidRPr="007A0216">
        <w:rPr>
          <w:rStyle w:val="StyleUnderline"/>
          <w:highlight w:val="yellow"/>
        </w:rPr>
        <w:t>by Stanford University shows that urban charter school</w:t>
      </w:r>
      <w:r w:rsidRPr="007A0216">
        <w:rPr>
          <w:rStyle w:val="StyleUnderline"/>
        </w:rPr>
        <w:t xml:space="preserve"> </w:t>
      </w:r>
      <w:r w:rsidRPr="007A0216">
        <w:rPr>
          <w:rStyle w:val="StyleUnderline"/>
          <w:highlight w:val="yellow"/>
        </w:rPr>
        <w:t xml:space="preserve">students received </w:t>
      </w:r>
      <w:r w:rsidRPr="007A0216">
        <w:rPr>
          <w:rStyle w:val="Emphasis"/>
          <w:highlight w:val="yellow"/>
        </w:rPr>
        <w:t>58 additional days</w:t>
      </w:r>
      <w:r w:rsidRPr="007A0216">
        <w:rPr>
          <w:rStyle w:val="StyleUnderline"/>
          <w:highlight w:val="yellow"/>
        </w:rPr>
        <w:t xml:space="preserve"> of learning </w:t>
      </w:r>
      <w:r w:rsidRPr="007A0216">
        <w:rPr>
          <w:rStyle w:val="Emphasis"/>
          <w:highlight w:val="yellow"/>
        </w:rPr>
        <w:t>in math</w:t>
      </w:r>
      <w:r w:rsidRPr="007A0216">
        <w:rPr>
          <w:rStyle w:val="StyleUnderline"/>
          <w:highlight w:val="yellow"/>
        </w:rPr>
        <w:t xml:space="preserve"> and </w:t>
      </w:r>
      <w:r w:rsidRPr="007A0216">
        <w:rPr>
          <w:rStyle w:val="Emphasis"/>
          <w:highlight w:val="yellow"/>
        </w:rPr>
        <w:t>41 additional days</w:t>
      </w:r>
      <w:r w:rsidRPr="007A0216">
        <w:rPr>
          <w:rStyle w:val="StyleUnderline"/>
          <w:highlight w:val="yellow"/>
        </w:rPr>
        <w:t xml:space="preserve"> of learning in </w:t>
      </w:r>
      <w:r w:rsidRPr="007A0216">
        <w:rPr>
          <w:rStyle w:val="Emphasis"/>
          <w:highlight w:val="yellow"/>
        </w:rPr>
        <w:t>reading</w:t>
      </w:r>
      <w:r w:rsidRPr="007A0216">
        <w:rPr>
          <w:rStyle w:val="Emphasis"/>
        </w:rPr>
        <w:t>.</w:t>
      </w:r>
      <w:r w:rsidRPr="007A0216">
        <w:rPr>
          <w:sz w:val="16"/>
        </w:rPr>
        <w:t xml:space="preserve"> This can explain why </w:t>
      </w:r>
      <w:r w:rsidRPr="007A0216">
        <w:rPr>
          <w:rStyle w:val="StyleUnderline"/>
          <w:highlight w:val="yellow"/>
        </w:rPr>
        <w:t xml:space="preserve">charter school students with disabilities are </w:t>
      </w:r>
      <w:r w:rsidRPr="007A0216">
        <w:rPr>
          <w:rStyle w:val="Emphasis"/>
          <w:highlight w:val="yellow"/>
        </w:rPr>
        <w:t>outperforming</w:t>
      </w:r>
      <w:r w:rsidRPr="007A0216">
        <w:rPr>
          <w:rStyle w:val="Emphasis"/>
        </w:rPr>
        <w:t xml:space="preserve"> </w:t>
      </w:r>
      <w:r w:rsidRPr="007A0216">
        <w:rPr>
          <w:rStyle w:val="StyleUnderline"/>
        </w:rPr>
        <w:t xml:space="preserve">their </w:t>
      </w:r>
      <w:r w:rsidRPr="007A0216">
        <w:rPr>
          <w:rStyle w:val="StyleUnderline"/>
          <w:highlight w:val="yellow"/>
        </w:rPr>
        <w:t>peers in public school.</w:t>
      </w:r>
      <w:r w:rsidRPr="007A0216">
        <w:rPr>
          <w:rStyle w:val="StyleUnderline"/>
        </w:rPr>
        <w:t xml:space="preserve"> </w:t>
      </w:r>
      <w:r w:rsidRPr="007A0216">
        <w:rPr>
          <w:rStyle w:val="Emphasis"/>
          <w:highlight w:val="yellow"/>
        </w:rPr>
        <w:t>School choice works</w:t>
      </w:r>
      <w:r w:rsidRPr="007A0216">
        <w:rPr>
          <w:sz w:val="16"/>
          <w:highlight w:val="yellow"/>
        </w:rPr>
        <w:t xml:space="preserve">. </w:t>
      </w:r>
      <w:r w:rsidRPr="007A0216">
        <w:rPr>
          <w:rStyle w:val="StyleUnderline"/>
          <w:highlight w:val="yellow"/>
        </w:rPr>
        <w:t>The Washington D.C. Opportunity Scholarship Program is a voucher program for</w:t>
      </w:r>
      <w:r w:rsidRPr="007A0216">
        <w:rPr>
          <w:rStyle w:val="StyleUnderline"/>
        </w:rPr>
        <w:t xml:space="preserve"> </w:t>
      </w:r>
      <w:r w:rsidRPr="007A0216">
        <w:rPr>
          <w:rStyle w:val="StyleUnderline"/>
          <w:highlight w:val="yellow"/>
        </w:rPr>
        <w:t xml:space="preserve">low-income children. Those who participated in the program graduated high-school at a rate of </w:t>
      </w:r>
      <w:r w:rsidRPr="007A0216">
        <w:rPr>
          <w:rStyle w:val="Emphasis"/>
          <w:highlight w:val="yellow"/>
        </w:rPr>
        <w:t>91</w:t>
      </w:r>
      <w:r w:rsidRPr="007A0216">
        <w:rPr>
          <w:rStyle w:val="Emphasis"/>
        </w:rPr>
        <w:t xml:space="preserve"> </w:t>
      </w:r>
      <w:r w:rsidRPr="007A0216">
        <w:rPr>
          <w:rStyle w:val="Emphasis"/>
          <w:highlight w:val="yellow"/>
        </w:rPr>
        <w:t>percent</w:t>
      </w:r>
      <w:r w:rsidRPr="007A0216">
        <w:rPr>
          <w:rStyle w:val="StyleUnderline"/>
          <w:highlight w:val="yellow"/>
        </w:rPr>
        <w:t>,</w:t>
      </w:r>
      <w:r w:rsidRPr="007A0216">
        <w:rPr>
          <w:rStyle w:val="StyleUnderline"/>
        </w:rPr>
        <w:t xml:space="preserve"> this is </w:t>
      </w:r>
      <w:r w:rsidRPr="007A0216">
        <w:rPr>
          <w:rStyle w:val="Emphasis"/>
          <w:highlight w:val="yellow"/>
        </w:rPr>
        <w:t>21 percent higher</w:t>
      </w:r>
      <w:r w:rsidRPr="007A0216">
        <w:rPr>
          <w:rStyle w:val="StyleUnderline"/>
          <w:highlight w:val="yellow"/>
        </w:rPr>
        <w:t xml:space="preserve"> than</w:t>
      </w:r>
      <w:r w:rsidRPr="007A0216">
        <w:rPr>
          <w:sz w:val="16"/>
        </w:rPr>
        <w:t xml:space="preserve"> their </w:t>
      </w:r>
      <w:proofErr w:type="gramStart"/>
      <w:r w:rsidRPr="007A0216">
        <w:rPr>
          <w:rStyle w:val="StyleUnderline"/>
          <w:highlight w:val="yellow"/>
        </w:rPr>
        <w:t>public school</w:t>
      </w:r>
      <w:proofErr w:type="gramEnd"/>
      <w:r w:rsidRPr="007A0216">
        <w:rPr>
          <w:rStyle w:val="StyleUnderline"/>
          <w:highlight w:val="yellow"/>
        </w:rPr>
        <w:t xml:space="preserve"> counterparts</w:t>
      </w:r>
      <w:r w:rsidRPr="007A0216">
        <w:rPr>
          <w:sz w:val="16"/>
        </w:rPr>
        <w:t>. Parents deserve the chance to provide their children with the best opportunities that they can. A family’s income or zip code should not get in the way of a child’s chance at a quality education.</w:t>
      </w:r>
    </w:p>
    <w:p w:rsidR="001C237B" w:rsidRDefault="001C237B" w:rsidP="001C237B">
      <w:pPr>
        <w:pStyle w:val="Heading4"/>
      </w:pPr>
      <w:r>
        <w:t>Massachusetts proves that school choice with democratically instituted safeguards produces high achieving results.</w:t>
      </w:r>
    </w:p>
    <w:p w:rsidR="001C237B" w:rsidRDefault="001C237B" w:rsidP="001C237B">
      <w:r w:rsidRPr="00425F85">
        <w:rPr>
          <w:rFonts w:eastAsiaTheme="majorEastAsia" w:cstheme="majorBidi"/>
          <w:b/>
          <w:iCs/>
          <w:sz w:val="26"/>
        </w:rPr>
        <w:t>Darling-Hammond, 3-9-17</w:t>
      </w:r>
      <w:r>
        <w:t xml:space="preserve"> [Linda, ﻿ Professor Emeritus of Education at Stanford University and President of the Learning Policy Institute; “﻿ Education for Sale?” The Nation, March 9, 2017; </w:t>
      </w:r>
      <w:hyperlink r:id="rId14" w:history="1">
        <w:r w:rsidRPr="00365F3C">
          <w:rPr>
            <w:rStyle w:val="Hyperlink"/>
          </w:rPr>
          <w:t>https://www.thenation.com/article/can-the-education-system-survive-betsy-devoss-extreme-school-choice-agenda/</w:t>
        </w:r>
      </w:hyperlink>
      <w:r>
        <w:t>]</w:t>
      </w:r>
    </w:p>
    <w:p w:rsidR="001C237B" w:rsidRPr="001C237B" w:rsidRDefault="001C237B" w:rsidP="001C237B">
      <w:pPr>
        <w:rPr>
          <w:sz w:val="16"/>
        </w:rPr>
      </w:pPr>
      <w:r w:rsidRPr="001C237B">
        <w:rPr>
          <w:sz w:val="16"/>
        </w:rPr>
        <w:t xml:space="preserve">﻿ The </w:t>
      </w:r>
      <w:r w:rsidRPr="001C237B">
        <w:rPr>
          <w:rStyle w:val="StyleUnderline"/>
          <w:highlight w:val="yellow"/>
        </w:rPr>
        <w:t xml:space="preserve">poor outcomes found in some states and nations stand in </w:t>
      </w:r>
      <w:r w:rsidRPr="001C237B">
        <w:rPr>
          <w:rStyle w:val="Emphasis"/>
          <w:highlight w:val="yellow"/>
        </w:rPr>
        <w:t>contrast</w:t>
      </w:r>
      <w:r w:rsidRPr="001C237B">
        <w:rPr>
          <w:rStyle w:val="StyleUnderline"/>
          <w:highlight w:val="yellow"/>
        </w:rPr>
        <w:t xml:space="preserve"> with</w:t>
      </w:r>
      <w:r w:rsidRPr="001C237B">
        <w:rPr>
          <w:rStyle w:val="StyleUnderline"/>
        </w:rPr>
        <w:t xml:space="preserve"> those of </w:t>
      </w:r>
      <w:r w:rsidRPr="001C237B">
        <w:rPr>
          <w:rStyle w:val="Emphasis"/>
          <w:highlight w:val="yellow"/>
        </w:rPr>
        <w:t>Massachusetts</w:t>
      </w:r>
      <w:r w:rsidRPr="001C237B">
        <w:rPr>
          <w:rStyle w:val="StyleUnderline"/>
          <w:highlight w:val="yellow"/>
        </w:rPr>
        <w:t>, our</w:t>
      </w:r>
      <w:r w:rsidRPr="001C237B">
        <w:rPr>
          <w:rStyle w:val="StyleUnderline"/>
        </w:rPr>
        <w:t xml:space="preserve"> </w:t>
      </w:r>
      <w:r w:rsidRPr="001C237B">
        <w:rPr>
          <w:rStyle w:val="Emphasis"/>
          <w:highlight w:val="yellow"/>
        </w:rPr>
        <w:t>highest-performing state</w:t>
      </w:r>
      <w:r w:rsidRPr="001C237B">
        <w:rPr>
          <w:rStyle w:val="StyleUnderline"/>
          <w:highlight w:val="yellow"/>
        </w:rPr>
        <w:t>. Massachusetts has many district-run schools of choice, along with a small</w:t>
      </w:r>
      <w:r w:rsidRPr="001C237B">
        <w:rPr>
          <w:rStyle w:val="StyleUnderline"/>
        </w:rPr>
        <w:t xml:space="preserve"> </w:t>
      </w:r>
      <w:r w:rsidRPr="001C237B">
        <w:rPr>
          <w:rStyle w:val="StyleUnderline"/>
          <w:highlight w:val="yellow"/>
        </w:rPr>
        <w:t>number of high-performing charter schools</w:t>
      </w:r>
      <w:r w:rsidRPr="001C237B">
        <w:rPr>
          <w:sz w:val="16"/>
        </w:rPr>
        <w:t>—just 81—</w:t>
      </w:r>
      <w:r w:rsidRPr="001C237B">
        <w:rPr>
          <w:rStyle w:val="StyleUnderline"/>
          <w:highlight w:val="yellow"/>
        </w:rPr>
        <w:t>that operate under a cap on the total number of charters. These schools are held to</w:t>
      </w:r>
      <w:r w:rsidRPr="001C237B">
        <w:rPr>
          <w:rStyle w:val="StyleUnderline"/>
        </w:rPr>
        <w:t xml:space="preserve"> </w:t>
      </w:r>
      <w:r w:rsidRPr="001C237B">
        <w:rPr>
          <w:rStyle w:val="Emphasis"/>
          <w:highlight w:val="yellow"/>
        </w:rPr>
        <w:t>rigorous expectations</w:t>
      </w:r>
      <w:r w:rsidRPr="001C237B">
        <w:rPr>
          <w:rStyle w:val="StyleUnderline"/>
          <w:highlight w:val="yellow"/>
        </w:rPr>
        <w:t xml:space="preserve"> not only for curriculum, staffing quality, and academic performance, but</w:t>
      </w:r>
      <w:r w:rsidRPr="001C237B">
        <w:rPr>
          <w:rStyle w:val="StyleUnderline"/>
        </w:rPr>
        <w:t xml:space="preserve"> also </w:t>
      </w:r>
      <w:r w:rsidRPr="001C237B">
        <w:rPr>
          <w:rStyle w:val="StyleUnderline"/>
          <w:highlight w:val="yellow"/>
        </w:rPr>
        <w:t>for</w:t>
      </w:r>
      <w:r w:rsidRPr="001C237B">
        <w:rPr>
          <w:rStyle w:val="StyleUnderline"/>
        </w:rPr>
        <w:t xml:space="preserve"> the </w:t>
      </w:r>
      <w:r w:rsidRPr="001C237B">
        <w:rPr>
          <w:rStyle w:val="Emphasis"/>
          <w:highlight w:val="yellow"/>
        </w:rPr>
        <w:t>admission and retention of high-needs students</w:t>
      </w:r>
      <w:r w:rsidRPr="001C237B">
        <w:rPr>
          <w:sz w:val="16"/>
          <w:highlight w:val="yellow"/>
        </w:rPr>
        <w:t xml:space="preserve">. </w:t>
      </w:r>
      <w:r w:rsidRPr="001C237B">
        <w:rPr>
          <w:rStyle w:val="StyleUnderline"/>
          <w:highlight w:val="yellow"/>
        </w:rPr>
        <w:t>Massachusetts</w:t>
      </w:r>
      <w:r w:rsidRPr="001C237B">
        <w:rPr>
          <w:rStyle w:val="StyleUnderline"/>
        </w:rPr>
        <w:t xml:space="preserve"> </w:t>
      </w:r>
      <w:r w:rsidRPr="001C237B">
        <w:rPr>
          <w:rStyle w:val="StyleUnderline"/>
          <w:highlight w:val="yellow"/>
        </w:rPr>
        <w:t>demonstrates</w:t>
      </w:r>
      <w:r w:rsidRPr="001C237B">
        <w:rPr>
          <w:rStyle w:val="StyleUnderline"/>
        </w:rPr>
        <w:t xml:space="preserve"> some of </w:t>
      </w:r>
      <w:r w:rsidRPr="001C237B">
        <w:rPr>
          <w:rStyle w:val="StyleUnderline"/>
          <w:highlight w:val="yellow"/>
        </w:rPr>
        <w:t xml:space="preserve">the principles that might support a </w:t>
      </w:r>
      <w:r w:rsidRPr="006819CB">
        <w:rPr>
          <w:rStyle w:val="Emphasis"/>
          <w:highlight w:val="yellow"/>
        </w:rPr>
        <w:t>democratic system</w:t>
      </w:r>
      <w:r w:rsidRPr="001C237B">
        <w:rPr>
          <w:rStyle w:val="StyleUnderline"/>
          <w:highlight w:val="yellow"/>
        </w:rPr>
        <w:t xml:space="preserve"> that incorporates</w:t>
      </w:r>
      <w:r w:rsidRPr="001C237B">
        <w:rPr>
          <w:rStyle w:val="StyleUnderline"/>
        </w:rPr>
        <w:t xml:space="preserve"> </w:t>
      </w:r>
      <w:r w:rsidRPr="006819CB">
        <w:rPr>
          <w:rStyle w:val="Emphasis"/>
          <w:highlight w:val="yellow"/>
        </w:rPr>
        <w:t>productive choice</w:t>
      </w:r>
      <w:r w:rsidRPr="001C237B">
        <w:rPr>
          <w:rStyle w:val="StyleUnderline"/>
        </w:rPr>
        <w:t xml:space="preserve">. </w:t>
      </w:r>
      <w:r w:rsidRPr="001C237B">
        <w:rPr>
          <w:rStyle w:val="StyleUnderline"/>
          <w:highlight w:val="yellow"/>
        </w:rPr>
        <w:t xml:space="preserve">Rather than creating a competitive marketplace of successes and failures, such a system would </w:t>
      </w:r>
      <w:r w:rsidRPr="006819CB">
        <w:rPr>
          <w:rStyle w:val="Emphasis"/>
          <w:highlight w:val="yellow"/>
        </w:rPr>
        <w:t>increase educational quality and equity</w:t>
      </w:r>
      <w:r w:rsidRPr="001C237B">
        <w:rPr>
          <w:rStyle w:val="StyleUnderline"/>
          <w:highlight w:val="yellow"/>
        </w:rPr>
        <w:t xml:space="preserve"> by encouraging </w:t>
      </w:r>
      <w:r w:rsidRPr="006819CB">
        <w:rPr>
          <w:rStyle w:val="Emphasis"/>
          <w:highlight w:val="yellow"/>
        </w:rPr>
        <w:t xml:space="preserve">innovation </w:t>
      </w:r>
      <w:r w:rsidRPr="001C237B">
        <w:rPr>
          <w:rStyle w:val="StyleUnderline"/>
          <w:highlight w:val="yellow"/>
        </w:rPr>
        <w:t xml:space="preserve">and allowing </w:t>
      </w:r>
      <w:r w:rsidRPr="006819CB">
        <w:rPr>
          <w:rStyle w:val="Emphasis"/>
          <w:highlight w:val="yellow"/>
        </w:rPr>
        <w:t>diversity</w:t>
      </w:r>
      <w:r w:rsidRPr="006819CB">
        <w:rPr>
          <w:rStyle w:val="Emphasis"/>
        </w:rPr>
        <w:t xml:space="preserve"> </w:t>
      </w:r>
      <w:r w:rsidRPr="001C237B">
        <w:rPr>
          <w:rStyle w:val="StyleUnderline"/>
          <w:highlight w:val="yellow"/>
        </w:rPr>
        <w:t>among schools,</w:t>
      </w:r>
      <w:r w:rsidRPr="001C237B">
        <w:rPr>
          <w:rStyle w:val="StyleUnderline"/>
        </w:rPr>
        <w:t xml:space="preserve"> including public schools run by districts. </w:t>
      </w:r>
      <w:r w:rsidRPr="001C237B">
        <w:rPr>
          <w:rStyle w:val="StyleUnderline"/>
          <w:highlight w:val="yellow"/>
        </w:rPr>
        <w:t xml:space="preserve">It would maintain a commitment to </w:t>
      </w:r>
      <w:r w:rsidRPr="006819CB">
        <w:rPr>
          <w:rStyle w:val="Emphasis"/>
          <w:highlight w:val="yellow"/>
        </w:rPr>
        <w:t xml:space="preserve">equity and access </w:t>
      </w:r>
      <w:r w:rsidRPr="001C237B">
        <w:rPr>
          <w:rStyle w:val="StyleUnderline"/>
          <w:highlight w:val="yellow"/>
        </w:rPr>
        <w:t xml:space="preserve">through </w:t>
      </w:r>
      <w:r w:rsidRPr="006819CB">
        <w:rPr>
          <w:rStyle w:val="Emphasis"/>
          <w:highlight w:val="yellow"/>
        </w:rPr>
        <w:t>regularly monitored open-admissions</w:t>
      </w:r>
      <w:r w:rsidRPr="001C237B">
        <w:rPr>
          <w:rStyle w:val="StyleUnderline"/>
          <w:highlight w:val="yellow"/>
        </w:rPr>
        <w:t xml:space="preserve"> policies and would </w:t>
      </w:r>
      <w:r w:rsidRPr="006819CB">
        <w:rPr>
          <w:rStyle w:val="Emphasis"/>
          <w:highlight w:val="yellow"/>
        </w:rPr>
        <w:t>prohibit selective admissions</w:t>
      </w:r>
      <w:r w:rsidRPr="001C237B">
        <w:rPr>
          <w:rStyle w:val="StyleUnderline"/>
          <w:highlight w:val="yellow"/>
        </w:rPr>
        <w:t xml:space="preserve"> or</w:t>
      </w:r>
      <w:r w:rsidRPr="001C237B">
        <w:rPr>
          <w:rStyle w:val="StyleUnderline"/>
        </w:rPr>
        <w:t xml:space="preserve"> the </w:t>
      </w:r>
      <w:r w:rsidRPr="006819CB">
        <w:rPr>
          <w:rStyle w:val="Emphasis"/>
          <w:highlight w:val="yellow"/>
        </w:rPr>
        <w:t>pushing out</w:t>
      </w:r>
      <w:r w:rsidRPr="001C237B">
        <w:rPr>
          <w:rStyle w:val="StyleUnderline"/>
          <w:highlight w:val="yellow"/>
        </w:rPr>
        <w:t xml:space="preserve"> of students</w:t>
      </w:r>
      <w:r w:rsidRPr="001C237B">
        <w:rPr>
          <w:rStyle w:val="StyleUnderline"/>
        </w:rPr>
        <w:t xml:space="preserve">. </w:t>
      </w:r>
      <w:r w:rsidRPr="001C237B">
        <w:rPr>
          <w:rStyle w:val="StyleUnderline"/>
          <w:highlight w:val="yellow"/>
        </w:rPr>
        <w:t xml:space="preserve">School funding would be based on </w:t>
      </w:r>
      <w:r w:rsidRPr="006819CB">
        <w:rPr>
          <w:rStyle w:val="Emphasis"/>
          <w:highlight w:val="yellow"/>
        </w:rPr>
        <w:t>student needs</w:t>
      </w:r>
      <w:r w:rsidRPr="001C237B">
        <w:rPr>
          <w:rStyle w:val="StyleUnderline"/>
          <w:highlight w:val="yellow"/>
        </w:rPr>
        <w:t xml:space="preserve"> and pose </w:t>
      </w:r>
      <w:r w:rsidRPr="006819CB">
        <w:rPr>
          <w:rStyle w:val="Emphasis"/>
          <w:highlight w:val="yellow"/>
        </w:rPr>
        <w:t>no burdens</w:t>
      </w:r>
      <w:r w:rsidRPr="001C237B">
        <w:rPr>
          <w:rStyle w:val="StyleUnderline"/>
          <w:highlight w:val="yellow"/>
        </w:rPr>
        <w:t xml:space="preserve"> </w:t>
      </w:r>
      <w:r w:rsidRPr="006819CB">
        <w:rPr>
          <w:rStyle w:val="StyleUnderline"/>
        </w:rPr>
        <w:t xml:space="preserve">to families </w:t>
      </w:r>
      <w:r w:rsidRPr="001C237B">
        <w:rPr>
          <w:rStyle w:val="StyleUnderline"/>
          <w:highlight w:val="yellow"/>
        </w:rPr>
        <w:t>in terms of tuition, fees, or transportation</w:t>
      </w:r>
      <w:r w:rsidRPr="001C237B">
        <w:rPr>
          <w:sz w:val="16"/>
        </w:rPr>
        <w:t xml:space="preserve">. Allowing for-profit entities to operate schools would be recognized as creating an inherent conflict of interest. In short, the system would need to operate like a public system. </w:t>
      </w:r>
    </w:p>
    <w:p w:rsidR="001C237B" w:rsidRPr="001C237B" w:rsidRDefault="001C237B">
      <w:pPr>
        <w:rPr>
          <w:sz w:val="16"/>
        </w:rPr>
      </w:pPr>
    </w:p>
    <w:sectPr w:rsidR="001C237B" w:rsidRPr="001C2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14"/>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0181024"/>
    <w:docVar w:name="VerbatimVersion" w:val="5.1"/>
  </w:docVars>
  <w:rsids>
    <w:rsidRoot w:val="00495875"/>
    <w:rsid w:val="000139A3"/>
    <w:rsid w:val="00065F9F"/>
    <w:rsid w:val="000A13A5"/>
    <w:rsid w:val="00100833"/>
    <w:rsid w:val="00104529"/>
    <w:rsid w:val="00105942"/>
    <w:rsid w:val="00107396"/>
    <w:rsid w:val="00144A4C"/>
    <w:rsid w:val="0016257C"/>
    <w:rsid w:val="00176AB0"/>
    <w:rsid w:val="00177B7D"/>
    <w:rsid w:val="0018322D"/>
    <w:rsid w:val="001B5776"/>
    <w:rsid w:val="001C237B"/>
    <w:rsid w:val="001E527A"/>
    <w:rsid w:val="001F78CE"/>
    <w:rsid w:val="00251FC7"/>
    <w:rsid w:val="00256111"/>
    <w:rsid w:val="002855A7"/>
    <w:rsid w:val="002B146A"/>
    <w:rsid w:val="002B5E17"/>
    <w:rsid w:val="002F5A64"/>
    <w:rsid w:val="00315690"/>
    <w:rsid w:val="00316B75"/>
    <w:rsid w:val="00325646"/>
    <w:rsid w:val="003460F2"/>
    <w:rsid w:val="0038158C"/>
    <w:rsid w:val="003902BA"/>
    <w:rsid w:val="003A09E2"/>
    <w:rsid w:val="00407037"/>
    <w:rsid w:val="00425F85"/>
    <w:rsid w:val="004605D6"/>
    <w:rsid w:val="00495875"/>
    <w:rsid w:val="004C60E8"/>
    <w:rsid w:val="004E3579"/>
    <w:rsid w:val="004E728B"/>
    <w:rsid w:val="004F39E0"/>
    <w:rsid w:val="004F64AD"/>
    <w:rsid w:val="00537BD5"/>
    <w:rsid w:val="0056437F"/>
    <w:rsid w:val="0057268A"/>
    <w:rsid w:val="005D2912"/>
    <w:rsid w:val="005E59FE"/>
    <w:rsid w:val="006065BD"/>
    <w:rsid w:val="006153EB"/>
    <w:rsid w:val="00645FA9"/>
    <w:rsid w:val="00647866"/>
    <w:rsid w:val="00665003"/>
    <w:rsid w:val="006819CB"/>
    <w:rsid w:val="006A2AD0"/>
    <w:rsid w:val="006C2375"/>
    <w:rsid w:val="006D4ECC"/>
    <w:rsid w:val="006E5C35"/>
    <w:rsid w:val="00704524"/>
    <w:rsid w:val="0071463B"/>
    <w:rsid w:val="00722258"/>
    <w:rsid w:val="007243E5"/>
    <w:rsid w:val="00766EA0"/>
    <w:rsid w:val="007A0216"/>
    <w:rsid w:val="007A2226"/>
    <w:rsid w:val="007C7136"/>
    <w:rsid w:val="007D7F07"/>
    <w:rsid w:val="007F5B66"/>
    <w:rsid w:val="00823A1C"/>
    <w:rsid w:val="00845B9D"/>
    <w:rsid w:val="00860984"/>
    <w:rsid w:val="00873056"/>
    <w:rsid w:val="008B3ECB"/>
    <w:rsid w:val="008B4E85"/>
    <w:rsid w:val="008C1B2E"/>
    <w:rsid w:val="0091627E"/>
    <w:rsid w:val="00925146"/>
    <w:rsid w:val="0097032B"/>
    <w:rsid w:val="0099563E"/>
    <w:rsid w:val="009D2EAD"/>
    <w:rsid w:val="009D54B2"/>
    <w:rsid w:val="009D57B3"/>
    <w:rsid w:val="009E1922"/>
    <w:rsid w:val="009F7ED2"/>
    <w:rsid w:val="00A4170A"/>
    <w:rsid w:val="00A93661"/>
    <w:rsid w:val="00A95652"/>
    <w:rsid w:val="00AC0AB8"/>
    <w:rsid w:val="00B33C6D"/>
    <w:rsid w:val="00B4508F"/>
    <w:rsid w:val="00B55AD5"/>
    <w:rsid w:val="00B61FE7"/>
    <w:rsid w:val="00B8057C"/>
    <w:rsid w:val="00BD6238"/>
    <w:rsid w:val="00BF210B"/>
    <w:rsid w:val="00BF593B"/>
    <w:rsid w:val="00BF773A"/>
    <w:rsid w:val="00BF7E81"/>
    <w:rsid w:val="00C00605"/>
    <w:rsid w:val="00C13773"/>
    <w:rsid w:val="00C16E53"/>
    <w:rsid w:val="00C17CC8"/>
    <w:rsid w:val="00C2361A"/>
    <w:rsid w:val="00C35E01"/>
    <w:rsid w:val="00C83417"/>
    <w:rsid w:val="00C9604F"/>
    <w:rsid w:val="00CA19AA"/>
    <w:rsid w:val="00CC5298"/>
    <w:rsid w:val="00CD736E"/>
    <w:rsid w:val="00CD798D"/>
    <w:rsid w:val="00CE161E"/>
    <w:rsid w:val="00CF1609"/>
    <w:rsid w:val="00CF59A8"/>
    <w:rsid w:val="00D01651"/>
    <w:rsid w:val="00D325A9"/>
    <w:rsid w:val="00D36A8A"/>
    <w:rsid w:val="00D61409"/>
    <w:rsid w:val="00D6691E"/>
    <w:rsid w:val="00D71170"/>
    <w:rsid w:val="00DA1C92"/>
    <w:rsid w:val="00DA25D4"/>
    <w:rsid w:val="00DA6538"/>
    <w:rsid w:val="00DB73AB"/>
    <w:rsid w:val="00E15E75"/>
    <w:rsid w:val="00E5262C"/>
    <w:rsid w:val="00EC7DC4"/>
    <w:rsid w:val="00ED30CF"/>
    <w:rsid w:val="00ED6636"/>
    <w:rsid w:val="00F176EF"/>
    <w:rsid w:val="00F22937"/>
    <w:rsid w:val="00F37680"/>
    <w:rsid w:val="00F45E10"/>
    <w:rsid w:val="00F6364A"/>
    <w:rsid w:val="00F9113A"/>
    <w:rsid w:val="00FB570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C4D34"/>
  <w15:chartTrackingRefBased/>
  <w15:docId w15:val="{A19604A3-2D1F-4C05-84DA-2E37621F0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153EB"/>
    <w:rPr>
      <w:rFonts w:ascii="Calibri" w:hAnsi="Calibri"/>
    </w:rPr>
  </w:style>
  <w:style w:type="paragraph" w:styleId="Heading1">
    <w:name w:val="heading 1"/>
    <w:aliases w:val="Pocket"/>
    <w:basedOn w:val="Normal"/>
    <w:next w:val="Normal"/>
    <w:link w:val="Heading1Char"/>
    <w:qFormat/>
    <w:rsid w:val="006153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153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153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153E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153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53EB"/>
  </w:style>
  <w:style w:type="character" w:customStyle="1" w:styleId="Heading1Char">
    <w:name w:val="Heading 1 Char"/>
    <w:aliases w:val="Pocket Char"/>
    <w:basedOn w:val="DefaultParagraphFont"/>
    <w:link w:val="Heading1"/>
    <w:rsid w:val="006153E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153E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153E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153EB"/>
    <w:rPr>
      <w:rFonts w:ascii="Calibri" w:eastAsiaTheme="majorEastAsia" w:hAnsi="Calibri" w:cstheme="majorBidi"/>
      <w:b/>
      <w:iCs/>
      <w:sz w:val="26"/>
    </w:rPr>
  </w:style>
  <w:style w:type="character" w:styleId="Emphasis">
    <w:name w:val="Emphasis"/>
    <w:basedOn w:val="DefaultParagraphFont"/>
    <w:uiPriority w:val="7"/>
    <w:qFormat/>
    <w:rsid w:val="006153EB"/>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6153EB"/>
    <w:rPr>
      <w:b/>
      <w:bCs/>
      <w:sz w:val="26"/>
      <w:u w:val="none"/>
    </w:rPr>
  </w:style>
  <w:style w:type="character" w:customStyle="1" w:styleId="StyleUnderline">
    <w:name w:val="Style Underline"/>
    <w:aliases w:val="Underline"/>
    <w:basedOn w:val="DefaultParagraphFont"/>
    <w:uiPriority w:val="6"/>
    <w:qFormat/>
    <w:rsid w:val="006153EB"/>
    <w:rPr>
      <w:b w:val="0"/>
      <w:sz w:val="22"/>
      <w:u w:val="single"/>
    </w:rPr>
  </w:style>
  <w:style w:type="character" w:styleId="Hyperlink">
    <w:name w:val="Hyperlink"/>
    <w:basedOn w:val="DefaultParagraphFont"/>
    <w:uiPriority w:val="99"/>
    <w:unhideWhenUsed/>
    <w:rsid w:val="006153EB"/>
    <w:rPr>
      <w:color w:val="auto"/>
      <w:u w:val="none"/>
    </w:rPr>
  </w:style>
  <w:style w:type="character" w:styleId="FollowedHyperlink">
    <w:name w:val="FollowedHyperlink"/>
    <w:basedOn w:val="DefaultParagraphFont"/>
    <w:uiPriority w:val="99"/>
    <w:semiHidden/>
    <w:unhideWhenUsed/>
    <w:rsid w:val="006153EB"/>
    <w:rPr>
      <w:color w:val="auto"/>
      <w:u w:val="none"/>
    </w:rPr>
  </w:style>
  <w:style w:type="paragraph" w:styleId="NormalWeb">
    <w:name w:val="Normal (Web)"/>
    <w:basedOn w:val="Normal"/>
    <w:uiPriority w:val="99"/>
    <w:semiHidden/>
    <w:unhideWhenUsed/>
    <w:rsid w:val="00A4170A"/>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C35E0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1201602">
      <w:bodyDiv w:val="1"/>
      <w:marLeft w:val="0"/>
      <w:marRight w:val="0"/>
      <w:marTop w:val="0"/>
      <w:marBottom w:val="0"/>
      <w:divBdr>
        <w:top w:val="none" w:sz="0" w:space="0" w:color="auto"/>
        <w:left w:val="none" w:sz="0" w:space="0" w:color="auto"/>
        <w:bottom w:val="none" w:sz="0" w:space="0" w:color="auto"/>
        <w:right w:val="none" w:sz="0" w:space="0" w:color="auto"/>
      </w:divBdr>
    </w:div>
    <w:div w:id="2069838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nation.com/article/can-the-education-system-survive-betsy-devoss-extreme-school-choice-agenda/" TargetMode="External"/><Relationship Id="rId13" Type="http://schemas.openxmlformats.org/officeDocument/2006/relationships/hyperlink" Target="https://www.nytimes.com/2017/04/28/us/politics/school-choice-betsy-devos.html" TargetMode="External"/><Relationship Id="rId3" Type="http://schemas.openxmlformats.org/officeDocument/2006/relationships/styles" Target="styles.xml"/><Relationship Id="rId7" Type="http://schemas.openxmlformats.org/officeDocument/2006/relationships/hyperlink" Target="https://www.thenation.com/article/can-the-education-system-survive-betsy-devoss-extreme-school-choice-agenda/" TargetMode="External"/><Relationship Id="rId12" Type="http://schemas.openxmlformats.org/officeDocument/2006/relationships/hyperlink" Target="https://www.nytimes.com/2017/05/02/opinion/school-vouchers-charters-betsy-devos.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nytimes.com/2017/04/28/us/politics/school-choice-betsy-devos.html" TargetMode="External"/><Relationship Id="rId11" Type="http://schemas.openxmlformats.org/officeDocument/2006/relationships/hyperlink" Target="https://www.thenation.com/article/can-the-education-system-survive-betsy-devoss-extreme-school-choice-agend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thenation.com/article/can-the-education-system-survive-betsy-devoss-extreme-school-choice-agenda/" TargetMode="External"/><Relationship Id="rId4" Type="http://schemas.openxmlformats.org/officeDocument/2006/relationships/settings" Target="settings.xml"/><Relationship Id="rId9" Type="http://schemas.openxmlformats.org/officeDocument/2006/relationships/hyperlink" Target="https://www.thenation.com/article/can-the-education-system-survive-betsy-devoss-extreme-school-choice-agenda/" TargetMode="External"/><Relationship Id="rId14" Type="http://schemas.openxmlformats.org/officeDocument/2006/relationships/hyperlink" Target="https://www.thenation.com/article/can-the-education-system-survive-betsy-devoss-extreme-school-choice-agend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2AAF84-27DD-40D6-8673-8FDE2994E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333</TotalTime>
  <Pages>18</Pages>
  <Words>8976</Words>
  <Characters>51169</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Lawson</dc:creator>
  <cp:keywords>5.1.1</cp:keywords>
  <dc:description/>
  <cp:lastModifiedBy>John Lawson</cp:lastModifiedBy>
  <cp:revision>15</cp:revision>
  <dcterms:created xsi:type="dcterms:W3CDTF">2017-07-05T15:27:00Z</dcterms:created>
  <dcterms:modified xsi:type="dcterms:W3CDTF">2017-07-11T15:34:00Z</dcterms:modified>
</cp:coreProperties>
</file>