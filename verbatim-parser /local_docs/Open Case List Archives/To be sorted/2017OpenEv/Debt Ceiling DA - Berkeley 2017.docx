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433825" w14:textId="77777777" w:rsidR="00156AE5" w:rsidRDefault="00156AE5" w:rsidP="00156AE5">
      <w:pPr>
        <w:pStyle w:val="Heading1"/>
      </w:pPr>
      <w:r>
        <w:t>neg</w:t>
      </w:r>
    </w:p>
    <w:p w14:paraId="34CD9F4F" w14:textId="77777777" w:rsidR="00156AE5" w:rsidRDefault="00156AE5" w:rsidP="00156AE5">
      <w:pPr>
        <w:pStyle w:val="Heading2"/>
      </w:pPr>
      <w:r>
        <w:lastRenderedPageBreak/>
        <w:t>1nc --- shell</w:t>
      </w:r>
    </w:p>
    <w:p w14:paraId="4F65788F" w14:textId="77777777" w:rsidR="00156AE5" w:rsidRPr="00F7225D" w:rsidRDefault="00156AE5" w:rsidP="00156AE5">
      <w:pPr>
        <w:pStyle w:val="Heading4"/>
      </w:pPr>
      <w:r>
        <w:t xml:space="preserve">Bipartisan budget deal will pass now </w:t>
      </w:r>
    </w:p>
    <w:p w14:paraId="02CEDE25" w14:textId="77777777" w:rsidR="00156AE5" w:rsidRPr="00F7225D" w:rsidRDefault="00156AE5" w:rsidP="00156AE5">
      <w:pPr>
        <w:rPr>
          <w:rStyle w:val="Style13ptBold"/>
          <w:sz w:val="24"/>
        </w:rPr>
      </w:pPr>
      <w:proofErr w:type="spellStart"/>
      <w:r w:rsidRPr="00F7225D">
        <w:rPr>
          <w:rStyle w:val="Style13ptBold"/>
          <w:sz w:val="24"/>
        </w:rPr>
        <w:t>Ferrechio</w:t>
      </w:r>
      <w:proofErr w:type="spellEnd"/>
      <w:r w:rsidRPr="00F7225D">
        <w:rPr>
          <w:rStyle w:val="Style13ptBold"/>
          <w:sz w:val="24"/>
        </w:rPr>
        <w:t xml:space="preserve"> 7/6 </w:t>
      </w:r>
      <w:r w:rsidRPr="00F7225D">
        <w:t xml:space="preserve">– (Susan </w:t>
      </w:r>
      <w:proofErr w:type="spellStart"/>
      <w:r w:rsidRPr="00F7225D">
        <w:t>Ferrechio</w:t>
      </w:r>
      <w:proofErr w:type="spellEnd"/>
      <w:r w:rsidRPr="00F7225D">
        <w:t xml:space="preserve">, 7-6-2017, "Republicans face first debt ceiling showdown in Trump era," Washington Examiner, Accessed 7/6/17, </w:t>
      </w:r>
      <w:hyperlink r:id="rId9" w:history="1">
        <w:r w:rsidRPr="00F7225D">
          <w:rPr>
            <w:sz w:val="21"/>
          </w:rPr>
          <w:t>http://www.washingtonexaminer.com/republicans-face-first-debt-ceiling-showdown-in-trump-era/article/2626896)</w:t>
        </w:r>
      </w:hyperlink>
      <w:r w:rsidRPr="00F7225D">
        <w:t xml:space="preserve"> //</w:t>
      </w:r>
      <w:proofErr w:type="spellStart"/>
      <w:r w:rsidRPr="00F7225D">
        <w:t>ak</w:t>
      </w:r>
      <w:proofErr w:type="spellEnd"/>
    </w:p>
    <w:p w14:paraId="552CDCE6" w14:textId="77777777" w:rsidR="00156AE5" w:rsidRPr="000F78C2" w:rsidRDefault="00156AE5" w:rsidP="00156AE5">
      <w:pPr>
        <w:rPr>
          <w:sz w:val="16"/>
        </w:rPr>
      </w:pPr>
      <w:r w:rsidRPr="000F78C2">
        <w:rPr>
          <w:sz w:val="16"/>
        </w:rPr>
        <w:t xml:space="preserve">Some </w:t>
      </w:r>
      <w:r w:rsidRPr="0087433A">
        <w:rPr>
          <w:rStyle w:val="StyleUnderline"/>
          <w:highlight w:val="green"/>
        </w:rPr>
        <w:t>Democrats and Republicans are calling for a</w:t>
      </w:r>
      <w:r w:rsidRPr="000F78C2">
        <w:rPr>
          <w:sz w:val="16"/>
        </w:rPr>
        <w:t xml:space="preserve">nother </w:t>
      </w:r>
      <w:r w:rsidRPr="0087433A">
        <w:rPr>
          <w:rStyle w:val="StyleUnderline"/>
          <w:highlight w:val="green"/>
        </w:rPr>
        <w:t>bipartisan deal</w:t>
      </w:r>
      <w:r w:rsidRPr="000F78C2">
        <w:rPr>
          <w:sz w:val="16"/>
        </w:rPr>
        <w:t>, perhaps one that wraps in an agreement on 2018 budget caps</w:t>
      </w:r>
      <w:r w:rsidRPr="0087433A">
        <w:rPr>
          <w:rStyle w:val="StyleUnderline"/>
          <w:highlight w:val="green"/>
        </w:rPr>
        <w:t>, which would set federal spending levels for the next fiscal year.</w:t>
      </w:r>
      <w:r w:rsidRPr="000F78C2">
        <w:rPr>
          <w:sz w:val="16"/>
        </w:rPr>
        <w:t xml:space="preserve"> That agreement could give lawmakers assurances about total spending levels when they're being asked to agree to a debt ceiling hike.</w:t>
      </w:r>
      <w:r>
        <w:rPr>
          <w:sz w:val="16"/>
        </w:rPr>
        <w:t xml:space="preserve"> </w:t>
      </w:r>
      <w:r w:rsidRPr="000F78C2">
        <w:rPr>
          <w:sz w:val="16"/>
        </w:rPr>
        <w:t>"</w:t>
      </w:r>
      <w:r w:rsidRPr="0087433A">
        <w:rPr>
          <w:rStyle w:val="StyleUnderline"/>
          <w:highlight w:val="green"/>
        </w:rPr>
        <w:t>We ought to enter into a bipartisan budget agreement and tie the debt ceiling to that before the end of July,"</w:t>
      </w:r>
      <w:r w:rsidRPr="000F78C2">
        <w:rPr>
          <w:sz w:val="16"/>
        </w:rPr>
        <w:t xml:space="preserve"> Rep. Charlie Dent, R-Pa., told </w:t>
      </w:r>
      <w:proofErr w:type="spellStart"/>
      <w:r w:rsidRPr="000F78C2">
        <w:rPr>
          <w:sz w:val="16"/>
        </w:rPr>
        <w:t>Mnuchin</w:t>
      </w:r>
      <w:proofErr w:type="spellEnd"/>
      <w:r w:rsidRPr="000F78C2">
        <w:rPr>
          <w:sz w:val="16"/>
        </w:rPr>
        <w:t xml:space="preserve"> at a House Appropriations Committee hearing. "I think </w:t>
      </w:r>
      <w:r w:rsidRPr="0087433A">
        <w:rPr>
          <w:rStyle w:val="StyleUnderline"/>
          <w:highlight w:val="green"/>
        </w:rPr>
        <w:t>that would be</w:t>
      </w:r>
      <w:r w:rsidRPr="000F78C2">
        <w:rPr>
          <w:sz w:val="16"/>
        </w:rPr>
        <w:t xml:space="preserve"> extremely </w:t>
      </w:r>
      <w:r w:rsidRPr="0087433A">
        <w:rPr>
          <w:rStyle w:val="StyleUnderline"/>
          <w:highlight w:val="green"/>
        </w:rPr>
        <w:t>important to provide</w:t>
      </w:r>
      <w:r w:rsidRPr="000F78C2">
        <w:rPr>
          <w:sz w:val="16"/>
        </w:rPr>
        <w:t xml:space="preserve"> not only </w:t>
      </w:r>
      <w:r w:rsidRPr="0087433A">
        <w:rPr>
          <w:rStyle w:val="StyleUnderline"/>
          <w:highlight w:val="green"/>
        </w:rPr>
        <w:t>stability</w:t>
      </w:r>
      <w:r w:rsidRPr="000F78C2">
        <w:rPr>
          <w:sz w:val="16"/>
        </w:rPr>
        <w:t xml:space="preserve"> for the markets, but budgetary stability of for all of us. I suspect it would get a lot of bipartisan support for many members on both sides of the aisle on this committee. I'm not saying everybody, but a lot."</w:t>
      </w:r>
      <w:r>
        <w:rPr>
          <w:sz w:val="16"/>
        </w:rPr>
        <w:t xml:space="preserve"> </w:t>
      </w:r>
      <w:r w:rsidRPr="0087433A">
        <w:rPr>
          <w:rStyle w:val="StyleUnderline"/>
          <w:highlight w:val="green"/>
        </w:rPr>
        <w:t>Both parties have grown weary of end-of-year fiscal chaos forcing them to stuff many individual spending bills into one large appropriations measure</w:t>
      </w:r>
      <w:r w:rsidRPr="000F78C2">
        <w:rPr>
          <w:sz w:val="16"/>
        </w:rPr>
        <w:t xml:space="preserve">, which both chambers rush to pass as the federal government verges on a partial shutdown. </w:t>
      </w:r>
      <w:r w:rsidRPr="0087433A">
        <w:rPr>
          <w:rStyle w:val="StyleUnderline"/>
          <w:highlight w:val="green"/>
        </w:rPr>
        <w:t>Agreement on an overall spending number would greatly reduce the chances of a showdown.</w:t>
      </w:r>
      <w:r>
        <w:rPr>
          <w:rStyle w:val="StyleUnderline"/>
        </w:rPr>
        <w:t xml:space="preserve"> </w:t>
      </w:r>
      <w:r w:rsidRPr="000F78C2">
        <w:rPr>
          <w:sz w:val="16"/>
        </w:rPr>
        <w:t>"</w:t>
      </w:r>
      <w:r w:rsidRPr="0087433A">
        <w:rPr>
          <w:rStyle w:val="StyleUnderline"/>
          <w:highlight w:val="green"/>
        </w:rPr>
        <w:t>For once, let's get ahead of the game</w:t>
      </w:r>
      <w:r w:rsidRPr="000F78C2">
        <w:rPr>
          <w:sz w:val="16"/>
        </w:rPr>
        <w:t xml:space="preserve">, do the budget agreement now that will let us do our work and avoid that kind of destabilizing scramble at the end of the fiscal year," said Rep. David Price, D-N.C. </w:t>
      </w:r>
    </w:p>
    <w:p w14:paraId="35234AE2" w14:textId="5C348AAB" w:rsidR="00156AE5" w:rsidRDefault="00096251" w:rsidP="00156AE5">
      <w:pPr>
        <w:pStyle w:val="Heading4"/>
      </w:pPr>
      <w:r>
        <w:t>*****</w:t>
      </w:r>
      <w:r w:rsidR="00156AE5">
        <w:t xml:space="preserve">insert link </w:t>
      </w:r>
      <w:r>
        <w:t>*****</w:t>
      </w:r>
    </w:p>
    <w:p w14:paraId="25FC9D17" w14:textId="4FC4C01E" w:rsidR="00156AE5" w:rsidRPr="00D012F6" w:rsidRDefault="002360CC" w:rsidP="00156AE5">
      <w:pPr>
        <w:pStyle w:val="Heading4"/>
      </w:pPr>
      <w:r>
        <w:t>Leads to economic collapse</w:t>
      </w:r>
      <w:r w:rsidR="00156AE5" w:rsidRPr="00D012F6">
        <w:t xml:space="preserve"> and extremism </w:t>
      </w:r>
    </w:p>
    <w:p w14:paraId="67233ECA" w14:textId="77777777" w:rsidR="00156AE5" w:rsidRPr="00F7225D" w:rsidRDefault="00156AE5" w:rsidP="00156AE5">
      <w:pPr>
        <w:rPr>
          <w:rStyle w:val="Style13ptBold"/>
          <w:sz w:val="24"/>
        </w:rPr>
      </w:pPr>
      <w:proofErr w:type="spellStart"/>
      <w:r w:rsidRPr="006451E2">
        <w:rPr>
          <w:rStyle w:val="Style13ptBold"/>
        </w:rPr>
        <w:t>Swonk</w:t>
      </w:r>
      <w:proofErr w:type="spellEnd"/>
      <w:r w:rsidRPr="006451E2">
        <w:rPr>
          <w:rStyle w:val="Style13ptBold"/>
        </w:rPr>
        <w:t xml:space="preserve"> 6/14</w:t>
      </w:r>
      <w:r w:rsidRPr="00F7225D">
        <w:t xml:space="preserve"> – (Diane </w:t>
      </w:r>
      <w:proofErr w:type="spellStart"/>
      <w:r w:rsidRPr="00F7225D">
        <w:t>Swonk</w:t>
      </w:r>
      <w:proofErr w:type="spellEnd"/>
      <w:r w:rsidRPr="00F7225D">
        <w:t xml:space="preserve">, 6/14/17, "Congress again pushing US toward brink of financial calamity," Accessed 7/6/17, </w:t>
      </w:r>
      <w:hyperlink r:id="rId10" w:history="1">
        <w:r w:rsidRPr="00F7225D">
          <w:rPr>
            <w:sz w:val="21"/>
          </w:rPr>
          <w:t>http://thehill.com/blogs/pundits-blog/economy-budget/337832-congress-again-pushing-us-toward-brink-of-financial)</w:t>
        </w:r>
      </w:hyperlink>
      <w:r w:rsidRPr="00F7225D">
        <w:t xml:space="preserve"> //</w:t>
      </w:r>
      <w:proofErr w:type="spellStart"/>
      <w:r w:rsidRPr="00F7225D">
        <w:t>ak</w:t>
      </w:r>
      <w:proofErr w:type="spellEnd"/>
    </w:p>
    <w:p w14:paraId="4E2CB781" w14:textId="77777777" w:rsidR="00156AE5" w:rsidRDefault="00156AE5" w:rsidP="00156AE5">
      <w:pPr>
        <w:rPr>
          <w:sz w:val="16"/>
        </w:rPr>
      </w:pPr>
      <w:r w:rsidRPr="0087433A">
        <w:rPr>
          <w:rStyle w:val="StyleUnderline"/>
          <w:highlight w:val="green"/>
        </w:rPr>
        <w:t>Failing to raise the debt ceiling would force the Treasury to stop making interest payments on our debt</w:t>
      </w:r>
      <w:r w:rsidRPr="00F46CEA">
        <w:rPr>
          <w:sz w:val="16"/>
        </w:rPr>
        <w:t xml:space="preserve">, including all bonds and bills. </w:t>
      </w:r>
      <w:r w:rsidRPr="0087433A">
        <w:rPr>
          <w:rStyle w:val="StyleUnderline"/>
          <w:highlight w:val="green"/>
        </w:rPr>
        <w:t>That would mean breaking the contract with all holders of U.S. Treasuries</w:t>
      </w:r>
      <w:r w:rsidRPr="00F46CEA">
        <w:rPr>
          <w:sz w:val="16"/>
        </w:rPr>
        <w:t xml:space="preserve">, which would be akin to </w:t>
      </w:r>
      <w:proofErr w:type="gramStart"/>
      <w:r w:rsidRPr="00F46CEA">
        <w:rPr>
          <w:sz w:val="16"/>
        </w:rPr>
        <w:t>a large number of</w:t>
      </w:r>
      <w:proofErr w:type="gramEnd"/>
      <w:r w:rsidRPr="00F46CEA">
        <w:rPr>
          <w:sz w:val="16"/>
        </w:rPr>
        <w:t xml:space="preserve"> Americans defaulting on all of their debt obligations simultaneously. It would make the mortgage defaults during the housing crisis look small in comparison.</w:t>
      </w:r>
      <w:r>
        <w:rPr>
          <w:sz w:val="16"/>
        </w:rPr>
        <w:t xml:space="preserve"> </w:t>
      </w:r>
      <w:r w:rsidRPr="0087433A">
        <w:rPr>
          <w:rStyle w:val="StyleUnderline"/>
          <w:highlight w:val="green"/>
        </w:rPr>
        <w:t xml:space="preserve">Interest rates would spike as the world would lose faith in the U.S. as </w:t>
      </w:r>
      <w:proofErr w:type="gramStart"/>
      <w:r w:rsidRPr="0087433A">
        <w:rPr>
          <w:rStyle w:val="StyleUnderline"/>
          <w:highlight w:val="green"/>
        </w:rPr>
        <w:t>a safe haven</w:t>
      </w:r>
      <w:proofErr w:type="gramEnd"/>
      <w:r w:rsidRPr="00F46CEA">
        <w:rPr>
          <w:sz w:val="16"/>
        </w:rPr>
        <w:t xml:space="preserve">. The value of the dollar would plummet. Government spending would contract, threatening </w:t>
      </w:r>
      <w:proofErr w:type="gramStart"/>
      <w:r w:rsidRPr="00F46CEA">
        <w:rPr>
          <w:sz w:val="16"/>
        </w:rPr>
        <w:t>retirees</w:t>
      </w:r>
      <w:proofErr w:type="gramEnd"/>
      <w:r w:rsidRPr="00F46CEA">
        <w:rPr>
          <w:sz w:val="16"/>
        </w:rPr>
        <w:t xml:space="preserve"> dependent on Social Security. </w:t>
      </w:r>
      <w:r w:rsidRPr="0087433A">
        <w:rPr>
          <w:rStyle w:val="StyleUnderline"/>
          <w:highlight w:val="green"/>
        </w:rPr>
        <w:t xml:space="preserve">A financial crisis would erupt and push the U.S. economy </w:t>
      </w:r>
      <w:r w:rsidRPr="006451E2">
        <w:rPr>
          <w:rStyle w:val="StyleUnderline"/>
        </w:rPr>
        <w:t>into recession or worse</w:t>
      </w:r>
      <w:r w:rsidRPr="0087433A">
        <w:rPr>
          <w:rStyle w:val="StyleUnderline"/>
          <w:highlight w:val="green"/>
        </w:rPr>
        <w:t>, a protracted depression.</w:t>
      </w:r>
      <w:r>
        <w:rPr>
          <w:rStyle w:val="StyleUnderline"/>
        </w:rPr>
        <w:t xml:space="preserve"> </w:t>
      </w:r>
      <w:r w:rsidRPr="0087433A">
        <w:rPr>
          <w:rStyle w:val="StyleUnderline"/>
          <w:highlight w:val="green"/>
        </w:rPr>
        <w:t xml:space="preserve">The downside risks from a failure to lift the debt ceiling </w:t>
      </w:r>
      <w:proofErr w:type="gramStart"/>
      <w:r w:rsidRPr="0087433A">
        <w:rPr>
          <w:rStyle w:val="StyleUnderline"/>
          <w:highlight w:val="green"/>
        </w:rPr>
        <w:t>actually embolden</w:t>
      </w:r>
      <w:proofErr w:type="gramEnd"/>
      <w:r w:rsidRPr="0087433A">
        <w:rPr>
          <w:rStyle w:val="StyleUnderline"/>
          <w:highlight w:val="green"/>
        </w:rPr>
        <w:t xml:space="preserve"> politicians to grandstand and take the debt ceiling vote hostage. It is a way for extremists in both parties to push their agendas</w:t>
      </w:r>
      <w:r w:rsidRPr="00F46CEA">
        <w:rPr>
          <w:sz w:val="16"/>
        </w:rPr>
        <w:t xml:space="preserve">, particularly during the height of 2018 budget negotiations, </w:t>
      </w:r>
      <w:r w:rsidRPr="0087433A">
        <w:rPr>
          <w:rStyle w:val="StyleUnderline"/>
          <w:highlight w:val="green"/>
        </w:rPr>
        <w:t>regardless of the risks.</w:t>
      </w:r>
      <w:r w:rsidRPr="00F46CEA">
        <w:rPr>
          <w:sz w:val="16"/>
        </w:rPr>
        <w:t xml:space="preserve"> </w:t>
      </w:r>
    </w:p>
    <w:p w14:paraId="7A6E90EB" w14:textId="4C988CBE" w:rsidR="008B20DF" w:rsidRDefault="008B20DF" w:rsidP="008B20DF">
      <w:pPr>
        <w:pStyle w:val="Heading4"/>
      </w:pPr>
      <w:r>
        <w:t>Economic decline leads to nuclear war – extinction</w:t>
      </w:r>
    </w:p>
    <w:p w14:paraId="7EBA7E94" w14:textId="77777777" w:rsidR="008B20DF" w:rsidRDefault="008B20DF" w:rsidP="008B20DF">
      <w:r>
        <w:t xml:space="preserve">Stein </w:t>
      </w:r>
      <w:proofErr w:type="spellStart"/>
      <w:r w:rsidRPr="00B0641B">
        <w:rPr>
          <w:rStyle w:val="Style13ptBold"/>
        </w:rPr>
        <w:t>Tønnesson</w:t>
      </w:r>
      <w:proofErr w:type="spellEnd"/>
      <w:r w:rsidRPr="00B0641B">
        <w:rPr>
          <w:rStyle w:val="Style13ptBold"/>
        </w:rPr>
        <w:t xml:space="preserve">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5396F3AB" w14:textId="77777777" w:rsidR="008B20DF" w:rsidRPr="00B0641B" w:rsidRDefault="008B20DF" w:rsidP="008B20DF">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 xml:space="preserve">nuclear deterrence and </w:t>
      </w:r>
      <w:r w:rsidRPr="00B0641B">
        <w:rPr>
          <w:rStyle w:val="StyleUnderline"/>
        </w:rPr>
        <w:lastRenderedPageBreak/>
        <w:t>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87433A">
        <w:rPr>
          <w:rStyle w:val="StyleUnderline"/>
          <w:highlight w:val="green"/>
        </w:rPr>
        <w:t>Interdependence raises the cost of conflict</w:t>
      </w:r>
      <w:r w:rsidRPr="00B0641B">
        <w:rPr>
          <w:sz w:val="16"/>
        </w:rPr>
        <w:t xml:space="preserve"> for all sides </w:t>
      </w:r>
      <w:r w:rsidRPr="00A2783C">
        <w:rPr>
          <w:rStyle w:val="StyleUnderline"/>
        </w:rPr>
        <w:t>but</w:t>
      </w:r>
      <w:r w:rsidRPr="00B0641B">
        <w:rPr>
          <w:sz w:val="16"/>
        </w:rPr>
        <w:t xml:space="preserve"> </w:t>
      </w:r>
      <w:r w:rsidRPr="00B0641B">
        <w:rPr>
          <w:rStyle w:val="StyleUnderline"/>
        </w:rPr>
        <w:t xml:space="preserve">asymmetrical or </w:t>
      </w:r>
      <w:r w:rsidRPr="00A2783C">
        <w:rPr>
          <w:rStyle w:val="StyleUnderline"/>
        </w:rPr>
        <w:t xml:space="preserve">unbalanced dependencies and </w:t>
      </w:r>
      <w:r w:rsidRPr="00A2783C">
        <w:rPr>
          <w:rStyle w:val="Emphasis"/>
        </w:rPr>
        <w:t>negative trade expectations</w:t>
      </w:r>
      <w:r w:rsidRPr="00B0641B">
        <w:rPr>
          <w:sz w:val="16"/>
        </w:rPr>
        <w:t xml:space="preserve"> may </w:t>
      </w:r>
      <w:r w:rsidRPr="00A2783C">
        <w:rPr>
          <w:rStyle w:val="StyleUnderline"/>
        </w:rPr>
        <w:t>generate tensions leading to trade wars</w:t>
      </w:r>
      <w:r w:rsidRPr="00B0641B">
        <w:rPr>
          <w:rStyle w:val="StyleUnderline"/>
        </w:rPr>
        <w:t xml:space="preserve"> among inter-dependent states </w:t>
      </w:r>
      <w:r w:rsidRPr="00A2783C">
        <w:rPr>
          <w:rStyle w:val="StyleUnderline"/>
        </w:rPr>
        <w:t>that</w:t>
      </w:r>
      <w:r w:rsidRPr="00B0641B">
        <w:rPr>
          <w:sz w:val="16"/>
        </w:rPr>
        <w:t xml:space="preserve"> in turn </w:t>
      </w:r>
      <w:r w:rsidRPr="00A2783C">
        <w:rPr>
          <w:rStyle w:val="StyleUnderline"/>
        </w:rPr>
        <w:t>increase</w:t>
      </w:r>
      <w:r w:rsidRPr="00B0641B">
        <w:rPr>
          <w:rStyle w:val="StyleUnderline"/>
        </w:rPr>
        <w:t xml:space="preserve"> the </w:t>
      </w:r>
      <w:r w:rsidRPr="00A2783C">
        <w:rPr>
          <w:rStyle w:val="StyleUnderline"/>
        </w:rPr>
        <w:t>risk of military 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0641B">
        <w:rPr>
          <w:sz w:val="16"/>
        </w:rPr>
        <w:t>analysed</w:t>
      </w:r>
      <w:proofErr w:type="spellEnd"/>
      <w:r w:rsidRPr="00B0641B">
        <w:rPr>
          <w:sz w:val="16"/>
        </w:rPr>
        <w:t xml:space="preserve"> bilaterally but include their allies and partners. Third party countries could drag China or the US into confrontation; third, in this context it is of some comfort that the three main economic powers in Northeast Asia (China, </w:t>
      </w:r>
      <w:proofErr w:type="gramStart"/>
      <w:r w:rsidRPr="00B0641B">
        <w:rPr>
          <w:sz w:val="16"/>
        </w:rPr>
        <w:t>Japan</w:t>
      </w:r>
      <w:proofErr w:type="gramEnd"/>
      <w:r w:rsidRPr="00B0641B">
        <w:rPr>
          <w:sz w:val="16"/>
        </w:rPr>
        <w:t xml:space="preserve"> and South Korea) are all deeply integrated economically through production networks within a global system of trade and finance (</w:t>
      </w:r>
      <w:proofErr w:type="spellStart"/>
      <w:r w:rsidRPr="00B0641B">
        <w:rPr>
          <w:sz w:val="16"/>
        </w:rPr>
        <w:t>Ravenhill</w:t>
      </w:r>
      <w:proofErr w:type="spellEnd"/>
      <w:r w:rsidRPr="00B0641B">
        <w:rPr>
          <w:sz w:val="16"/>
        </w:rPr>
        <w:t xml:space="preserve">, 2014; </w:t>
      </w:r>
      <w:proofErr w:type="spellStart"/>
      <w:r w:rsidRPr="00B0641B">
        <w:rPr>
          <w:sz w:val="16"/>
        </w:rPr>
        <w:t>Yoshimatsu</w:t>
      </w:r>
      <w:proofErr w:type="spellEnd"/>
      <w:r w:rsidRPr="00B0641B">
        <w:rPr>
          <w:sz w:val="16"/>
        </w:rPr>
        <w:t xml:space="preserve">, 2014: 576); and fourth, </w:t>
      </w:r>
      <w:r w:rsidRPr="00A2783C">
        <w:rPr>
          <w:rStyle w:val="StyleUnderline"/>
        </w:rPr>
        <w:t>decisions for war</w:t>
      </w:r>
      <w:r w:rsidRPr="00B0641B">
        <w:rPr>
          <w:sz w:val="16"/>
        </w:rPr>
        <w:t xml:space="preserve"> and peace </w:t>
      </w:r>
      <w:r w:rsidRPr="00A2783C">
        <w:rPr>
          <w:rStyle w:val="StyleUnderline"/>
        </w:rPr>
        <w:t>are taken by very few</w:t>
      </w:r>
      <w:r w:rsidRPr="00B0641B">
        <w:rPr>
          <w:rStyle w:val="StyleUnderline"/>
        </w:rPr>
        <w:t xml:space="preserve"> people, </w:t>
      </w:r>
      <w:r w:rsidRPr="00A2783C">
        <w:rPr>
          <w:rStyle w:val="StyleUnderline"/>
        </w:rPr>
        <w:t>who act on</w:t>
      </w:r>
      <w:r w:rsidRPr="00B0641B">
        <w:rPr>
          <w:rStyle w:val="StyleUnderline"/>
        </w:rPr>
        <w:t xml:space="preserve"> the basis of their </w:t>
      </w:r>
      <w:r w:rsidRPr="00A2783C">
        <w:rPr>
          <w:rStyle w:val="StyleUnderline"/>
        </w:rPr>
        <w:t>future expectations</w:t>
      </w:r>
      <w:r w:rsidRPr="00B0641B">
        <w:rPr>
          <w:sz w:val="16"/>
        </w:rPr>
        <w:t xml:space="preserve">. International relations theory must be supplemented by foreign policy analysis </w:t>
      </w:r>
      <w:proofErr w:type="gramStart"/>
      <w:r w:rsidRPr="00B0641B">
        <w:rPr>
          <w:sz w:val="16"/>
        </w:rPr>
        <w:t>in order to</w:t>
      </w:r>
      <w:proofErr w:type="gramEnd"/>
      <w:r w:rsidRPr="00B0641B">
        <w:rPr>
          <w:sz w:val="16"/>
        </w:rPr>
        <w:t xml:space="preserve"> assess the value attributed by national decision-makers to economic development and their assessments of risks and opportunities. </w:t>
      </w:r>
      <w:r w:rsidRPr="0087433A">
        <w:rPr>
          <w:rStyle w:val="StyleUnderline"/>
          <w:highlight w:val="green"/>
        </w:rPr>
        <w:t>If leaders</w:t>
      </w:r>
      <w:r w:rsidRPr="00B0641B">
        <w:rPr>
          <w:sz w:val="16"/>
        </w:rPr>
        <w:t xml:space="preserve"> on either side of the Atlantic </w:t>
      </w:r>
      <w:r w:rsidRPr="00B0641B">
        <w:rPr>
          <w:rStyle w:val="StyleUnderline"/>
        </w:rPr>
        <w:t xml:space="preserve">begin to </w:t>
      </w:r>
      <w:r w:rsidRPr="0087433A">
        <w:rPr>
          <w:rStyle w:val="StyleUnderline"/>
          <w:highlight w:val="green"/>
        </w:rPr>
        <w:t>seriously</w:t>
      </w:r>
      <w:r w:rsidRPr="00B0641B">
        <w:rPr>
          <w:rStyle w:val="StyleUnderline"/>
        </w:rPr>
        <w:t xml:space="preserve"> </w:t>
      </w:r>
      <w:r w:rsidRPr="00B0641B">
        <w:rPr>
          <w:rStyle w:val="Emphasis"/>
        </w:rPr>
        <w:t xml:space="preserve">fear or </w:t>
      </w:r>
      <w:r w:rsidRPr="0087433A">
        <w:rPr>
          <w:rStyle w:val="Emphasis"/>
          <w:highlight w:val="green"/>
        </w:rPr>
        <w:t>anticipate their</w:t>
      </w:r>
      <w:r w:rsidRPr="00B0641B">
        <w:rPr>
          <w:rStyle w:val="Emphasis"/>
        </w:rPr>
        <w:t xml:space="preserve"> own </w:t>
      </w:r>
      <w:r w:rsidRPr="0087433A">
        <w:rPr>
          <w:rStyle w:val="Emphasis"/>
          <w:highlight w:val="green"/>
        </w:rPr>
        <w:t>nation’s decline</w:t>
      </w:r>
      <w:r w:rsidRPr="00B0641B">
        <w:rPr>
          <w:sz w:val="16"/>
        </w:rPr>
        <w:t xml:space="preserve"> then </w:t>
      </w:r>
      <w:r w:rsidRPr="0087433A">
        <w:rPr>
          <w:rStyle w:val="StyleUnderline"/>
          <w:highlight w:val="green"/>
        </w:rPr>
        <w:t>they may blame</w:t>
      </w:r>
      <w:r w:rsidRPr="00B0641B">
        <w:rPr>
          <w:sz w:val="16"/>
        </w:rPr>
        <w:t xml:space="preserve"> this on </w:t>
      </w:r>
      <w:r w:rsidRPr="0087433A">
        <w:rPr>
          <w:rStyle w:val="StyleUnderline"/>
          <w:highlight w:val="green"/>
        </w:rPr>
        <w:t>external dependence, appeal to anti-foreign sentiments, contemplate</w:t>
      </w:r>
      <w:r w:rsidRPr="00B0641B">
        <w:rPr>
          <w:rStyle w:val="StyleUnderline"/>
        </w:rPr>
        <w:t xml:space="preserve"> the use of </w:t>
      </w:r>
      <w:r w:rsidRPr="0087433A">
        <w:rPr>
          <w:rStyle w:val="StyleUnderline"/>
          <w:highlight w:val="green"/>
        </w:rPr>
        <w:t>force</w:t>
      </w:r>
      <w:r w:rsidRPr="00B0641B">
        <w:rPr>
          <w:rStyle w:val="StyleUnderline"/>
        </w:rPr>
        <w:t xml:space="preserve"> to gain</w:t>
      </w:r>
      <w:r w:rsidRPr="00B0641B">
        <w:rPr>
          <w:sz w:val="16"/>
        </w:rPr>
        <w:t xml:space="preserve"> respect or </w:t>
      </w:r>
      <w:r w:rsidRPr="00B0641B">
        <w:rPr>
          <w:rStyle w:val="StyleUnderline"/>
        </w:rPr>
        <w:t xml:space="preserve">credibility, </w:t>
      </w:r>
      <w:r w:rsidRPr="00A2783C">
        <w:rPr>
          <w:rStyle w:val="StyleUnderline"/>
        </w:rPr>
        <w:t>adopt protectionist policies</w:t>
      </w:r>
      <w:r w:rsidRPr="0087433A">
        <w:rPr>
          <w:rStyle w:val="StyleUnderline"/>
          <w:highlight w:val="green"/>
        </w:rPr>
        <w:t>, and</w:t>
      </w:r>
      <w:r w:rsidRPr="00B0641B">
        <w:rPr>
          <w:sz w:val="16"/>
        </w:rPr>
        <w:t xml:space="preserve"> ultimately </w:t>
      </w:r>
      <w:r w:rsidRPr="0087433A">
        <w:rPr>
          <w:rStyle w:val="Emphasis"/>
          <w:highlight w:val="green"/>
        </w:rPr>
        <w:t>refuse to be deterred by</w:t>
      </w:r>
      <w:r w:rsidRPr="00B0641B">
        <w:rPr>
          <w:sz w:val="16"/>
        </w:rPr>
        <w:t xml:space="preserve"> either </w:t>
      </w:r>
      <w:r w:rsidRPr="0087433A">
        <w:rPr>
          <w:rStyle w:val="Emphasis"/>
          <w:highlight w:val="green"/>
        </w:rPr>
        <w:t>nuclear arms</w:t>
      </w:r>
      <w:r w:rsidRPr="00B0641B">
        <w:rPr>
          <w:rStyle w:val="StyleUnderline"/>
        </w:rPr>
        <w:t xml:space="preserve"> or prospects of socioeconomic calamities. Such </w:t>
      </w:r>
      <w:r w:rsidRPr="0087433A">
        <w:rPr>
          <w:rStyle w:val="StyleUnderline"/>
          <w:highlight w:val="green"/>
        </w:rPr>
        <w:t>a</w:t>
      </w:r>
      <w:r w:rsidRPr="00B0641B">
        <w:rPr>
          <w:rStyle w:val="StyleUnderline"/>
        </w:rPr>
        <w:t xml:space="preserve"> dangerous </w:t>
      </w:r>
      <w:r w:rsidRPr="0087433A">
        <w:rPr>
          <w:rStyle w:val="StyleUnderline"/>
          <w:highlight w:val="green"/>
        </w:rPr>
        <w:t xml:space="preserve">shift could happen </w:t>
      </w:r>
      <w:r w:rsidRPr="0087433A">
        <w:rPr>
          <w:rStyle w:val="Emphasis"/>
          <w:highlight w:val="green"/>
        </w:rPr>
        <w:t>abruptly</w:t>
      </w:r>
      <w:r w:rsidRPr="00B0641B">
        <w:rPr>
          <w:sz w:val="16"/>
        </w:rPr>
        <w:t>, i.e. under the instigation of actions by a third party – or against a third party.</w:t>
      </w:r>
    </w:p>
    <w:p w14:paraId="610EC35B" w14:textId="77777777" w:rsidR="008B20DF" w:rsidRDefault="008B20DF" w:rsidP="008B20DF">
      <w:pPr>
        <w:rPr>
          <w:sz w:val="16"/>
        </w:rPr>
      </w:pPr>
      <w:r w:rsidRPr="00B0641B">
        <w:rPr>
          <w:sz w:val="16"/>
        </w:rPr>
        <w:t xml:space="preserve">Yet </w:t>
      </w:r>
      <w:proofErr w:type="gramStart"/>
      <w:r w:rsidRPr="00B0641B">
        <w:rPr>
          <w:sz w:val="16"/>
        </w:rPr>
        <w:t>as long as</w:t>
      </w:r>
      <w:proofErr w:type="gramEnd"/>
      <w:r w:rsidRPr="00B0641B">
        <w:rPr>
          <w:sz w:val="16"/>
        </w:rPr>
        <w:t xml:space="preserve"> there is both nuclear deterrence and interdependence, the tensions </w:t>
      </w:r>
      <w:r w:rsidRPr="00B0641B">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87433A">
        <w:rPr>
          <w:rStyle w:val="StyleUnderline"/>
          <w:highlight w:val="green"/>
        </w:rPr>
        <w:t>The greatest risk is</w:t>
      </w:r>
      <w:r w:rsidRPr="00B0641B">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B0641B">
        <w:rPr>
          <w:rStyle w:val="StyleUnderline"/>
        </w:rPr>
        <w:t xml:space="preserve">but </w:t>
      </w:r>
      <w:r w:rsidRPr="00A2783C">
        <w:rPr>
          <w:rStyle w:val="StyleUnderline"/>
        </w:rPr>
        <w:t xml:space="preserve">that </w:t>
      </w:r>
      <w:r w:rsidRPr="0087433A">
        <w:rPr>
          <w:rStyle w:val="Emphasis"/>
          <w:highlight w:val="green"/>
        </w:rPr>
        <w:t>changes in the world economy</w:t>
      </w:r>
      <w:r w:rsidRPr="0087433A">
        <w:rPr>
          <w:rStyle w:val="StyleUnderline"/>
          <w:highlight w:val="green"/>
        </w:rPr>
        <w:t xml:space="preserve"> alter</w:t>
      </w:r>
      <w:r w:rsidRPr="00B0641B">
        <w:rPr>
          <w:rStyle w:val="StyleUnderline"/>
        </w:rPr>
        <w:t xml:space="preserve"> those </w:t>
      </w:r>
      <w:r w:rsidRPr="0087433A">
        <w:rPr>
          <w:rStyle w:val="StyleUnderline"/>
          <w:highlight w:val="green"/>
        </w:rPr>
        <w:t>circumstances in ways that render inter-state peace</w:t>
      </w:r>
      <w:r w:rsidRPr="00B0641B">
        <w:rPr>
          <w:rStyle w:val="StyleUnderline"/>
        </w:rPr>
        <w:t xml:space="preserve"> more </w:t>
      </w:r>
      <w:r w:rsidRPr="0087433A">
        <w:rPr>
          <w:rStyle w:val="StyleUnderline"/>
          <w:highlight w:val="green"/>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87433A">
        <w:rPr>
          <w:rStyle w:val="StyleUnderline"/>
          <w:highlight w:val="green"/>
        </w:rPr>
        <w:t>This could have</w:t>
      </w:r>
      <w:r w:rsidRPr="00B0641B">
        <w:rPr>
          <w:rStyle w:val="StyleUnderline"/>
        </w:rPr>
        <w:t xml:space="preserve"> unforeseen </w:t>
      </w:r>
      <w:r w:rsidRPr="0087433A">
        <w:rPr>
          <w:rStyle w:val="StyleUnderline"/>
          <w:highlight w:val="green"/>
        </w:rPr>
        <w:t>consequences</w:t>
      </w:r>
      <w:r w:rsidRPr="00B0641B">
        <w:rPr>
          <w:rStyle w:val="StyleUnderline"/>
        </w:rPr>
        <w:t xml:space="preserve"> in the field of security, </w:t>
      </w:r>
      <w:r w:rsidRPr="0087433A">
        <w:rPr>
          <w:rStyle w:val="StyleUnderline"/>
          <w:highlight w:val="green"/>
        </w:rPr>
        <w:t>with nuclear deterrence</w:t>
      </w:r>
      <w:r w:rsidRPr="00B0641B">
        <w:rPr>
          <w:rStyle w:val="StyleUnderline"/>
        </w:rPr>
        <w:t xml:space="preserve"> remaining </w:t>
      </w:r>
      <w:r w:rsidRPr="0087433A">
        <w:rPr>
          <w:rStyle w:val="StyleUnderline"/>
          <w:highlight w:val="green"/>
        </w:rPr>
        <w:t xml:space="preserve">the only factor to </w:t>
      </w:r>
      <w:r w:rsidRPr="0087433A">
        <w:rPr>
          <w:rStyle w:val="Emphasis"/>
          <w:highlight w:val="green"/>
        </w:rPr>
        <w:t>protect</w:t>
      </w:r>
      <w:r w:rsidRPr="00B0641B">
        <w:rPr>
          <w:rStyle w:val="Emphasis"/>
        </w:rPr>
        <w:t xml:space="preserve"> the world </w:t>
      </w:r>
      <w:r w:rsidRPr="0087433A">
        <w:rPr>
          <w:rStyle w:val="Emphasis"/>
          <w:highlight w:val="green"/>
        </w:rPr>
        <w:t>from Armageddon</w:t>
      </w:r>
      <w:r w:rsidRPr="0087433A">
        <w:rPr>
          <w:rStyle w:val="StyleUnderline"/>
          <w:highlight w:val="green"/>
        </w:rPr>
        <w:t xml:space="preserve">, </w:t>
      </w:r>
      <w:r w:rsidRPr="00A2783C">
        <w:rPr>
          <w:rStyle w:val="StyleUnderline"/>
        </w:rPr>
        <w:t xml:space="preserve">and </w:t>
      </w:r>
      <w:r w:rsidRPr="00A2783C">
        <w:rPr>
          <w:rStyle w:val="Emphasis"/>
        </w:rPr>
        <w:t>unreliably so</w:t>
      </w:r>
      <w:r w:rsidRPr="0087433A">
        <w:rPr>
          <w:sz w:val="16"/>
          <w:highlight w:val="green"/>
        </w:rPr>
        <w:t xml:space="preserve">. </w:t>
      </w:r>
      <w:r w:rsidRPr="0087433A">
        <w:rPr>
          <w:rStyle w:val="StyleUnderline"/>
          <w:highlight w:val="green"/>
        </w:rPr>
        <w:t xml:space="preserve">Deterrence could </w:t>
      </w:r>
      <w:r w:rsidRPr="0087433A">
        <w:rPr>
          <w:rStyle w:val="Emphasis"/>
          <w:highlight w:val="green"/>
        </w:rPr>
        <w:t>lose</w:t>
      </w:r>
      <w:r w:rsidRPr="00B0641B">
        <w:rPr>
          <w:rStyle w:val="Emphasis"/>
        </w:rPr>
        <w:t xml:space="preserve"> its </w:t>
      </w:r>
      <w:r w:rsidRPr="0087433A">
        <w:rPr>
          <w:rStyle w:val="Emphasis"/>
          <w:highlight w:val="green"/>
        </w:rPr>
        <w:t>credibility</w:t>
      </w:r>
      <w:r w:rsidRPr="00B0641B">
        <w:rPr>
          <w:sz w:val="16"/>
        </w:rPr>
        <w:t xml:space="preserve">: one of the two </w:t>
      </w:r>
      <w:r w:rsidRPr="0087433A">
        <w:rPr>
          <w:rStyle w:val="StyleUnderline"/>
          <w:highlight w:val="green"/>
        </w:rPr>
        <w:t>great powers might gamble</w:t>
      </w:r>
      <w:r w:rsidRPr="00B0641B">
        <w:rPr>
          <w:rStyle w:val="StyleUnderline"/>
        </w:rPr>
        <w:t xml:space="preserve"> that the other yield </w:t>
      </w:r>
      <w:r w:rsidRPr="0087433A">
        <w:rPr>
          <w:rStyle w:val="StyleUnderline"/>
          <w:highlight w:val="green"/>
        </w:rPr>
        <w:t>in a cyber</w:t>
      </w:r>
      <w:r w:rsidRPr="00B0641B">
        <w:rPr>
          <w:rStyle w:val="StyleUnderline"/>
        </w:rPr>
        <w:t xml:space="preserve">-war </w:t>
      </w:r>
      <w:r w:rsidRPr="0087433A">
        <w:rPr>
          <w:rStyle w:val="StyleUnderline"/>
          <w:highlight w:val="green"/>
        </w:rPr>
        <w:t>or conventional</w:t>
      </w:r>
      <w:r w:rsidRPr="00B0641B">
        <w:rPr>
          <w:sz w:val="16"/>
        </w:rPr>
        <w:t xml:space="preserve"> limited </w:t>
      </w:r>
      <w:r w:rsidRPr="0087433A">
        <w:rPr>
          <w:rStyle w:val="StyleUnderline"/>
          <w:highlight w:val="green"/>
        </w:rPr>
        <w:t>war</w:t>
      </w:r>
      <w:r w:rsidRPr="00B0641B">
        <w:rPr>
          <w:sz w:val="16"/>
        </w:rPr>
        <w:t>, or third party countries might engage in conflict with each other, with a view to obliging Washington or Beijing to intervene.</w:t>
      </w:r>
    </w:p>
    <w:p w14:paraId="2488ADD3" w14:textId="77777777" w:rsidR="00156AE5" w:rsidRDefault="00156AE5" w:rsidP="00156AE5">
      <w:pPr>
        <w:pStyle w:val="Heading2"/>
      </w:pPr>
      <w:r>
        <w:lastRenderedPageBreak/>
        <w:t xml:space="preserve">2nc --- </w:t>
      </w:r>
      <w:proofErr w:type="spellStart"/>
      <w:r>
        <w:t>uq</w:t>
      </w:r>
      <w:proofErr w:type="spellEnd"/>
    </w:p>
    <w:p w14:paraId="2A8148F4" w14:textId="77777777" w:rsidR="00156AE5" w:rsidRPr="003867EF" w:rsidRDefault="00156AE5" w:rsidP="00156AE5">
      <w:pPr>
        <w:pStyle w:val="Heading3"/>
      </w:pPr>
      <w:r>
        <w:lastRenderedPageBreak/>
        <w:t xml:space="preserve">2nc --- </w:t>
      </w:r>
      <w:proofErr w:type="spellStart"/>
      <w:r>
        <w:t>uq</w:t>
      </w:r>
      <w:proofErr w:type="spellEnd"/>
      <w:r>
        <w:t xml:space="preserve"> – top level</w:t>
      </w:r>
    </w:p>
    <w:p w14:paraId="3CD86F30" w14:textId="77777777" w:rsidR="00156AE5" w:rsidRPr="00F7225D" w:rsidRDefault="00156AE5" w:rsidP="00156AE5">
      <w:pPr>
        <w:pStyle w:val="Heading4"/>
      </w:pPr>
      <w:r w:rsidRPr="00F7225D">
        <w:t>Will pass</w:t>
      </w:r>
      <w:r>
        <w:t xml:space="preserve"> </w:t>
      </w:r>
      <w:r w:rsidRPr="00F7225D">
        <w:t>– new bipartisan support</w:t>
      </w:r>
    </w:p>
    <w:p w14:paraId="562E6744" w14:textId="1251B860" w:rsidR="00156AE5" w:rsidRPr="00F7225D" w:rsidRDefault="002360CC" w:rsidP="00156AE5">
      <w:pPr>
        <w:rPr>
          <w:rStyle w:val="Style13ptBold"/>
          <w:sz w:val="24"/>
        </w:rPr>
      </w:pPr>
      <w:r>
        <w:rPr>
          <w:rStyle w:val="Style13ptBold"/>
          <w:sz w:val="24"/>
        </w:rPr>
        <w:t>Gibson &amp;</w:t>
      </w:r>
      <w:r w:rsidR="00156AE5" w:rsidRPr="00F7225D">
        <w:rPr>
          <w:rStyle w:val="Style13ptBold"/>
          <w:sz w:val="24"/>
        </w:rPr>
        <w:t xml:space="preserve"> Becker 6/23 </w:t>
      </w:r>
      <w:r w:rsidR="00156AE5" w:rsidRPr="00F7225D">
        <w:t xml:space="preserve">– (Ginger Gibson and Amanda Becker, 6-23-2017, "As debt limit looms, House leaders eye bipartisan deal," Reuters, Accessed 7/6/17, </w:t>
      </w:r>
      <w:hyperlink r:id="rId11" w:history="1">
        <w:r w:rsidR="00156AE5" w:rsidRPr="00F7225D">
          <w:rPr>
            <w:sz w:val="21"/>
          </w:rPr>
          <w:t>https://www.reuters.com/article/us-usa-congress-budget-idUSKBN19E263)</w:t>
        </w:r>
      </w:hyperlink>
      <w:r w:rsidR="00156AE5" w:rsidRPr="00F7225D">
        <w:t xml:space="preserve"> //</w:t>
      </w:r>
      <w:proofErr w:type="spellStart"/>
      <w:r w:rsidR="00156AE5" w:rsidRPr="00F7225D">
        <w:t>ak</w:t>
      </w:r>
      <w:proofErr w:type="spellEnd"/>
    </w:p>
    <w:p w14:paraId="53072351" w14:textId="07C920FE" w:rsidR="00156AE5" w:rsidRPr="00324D02" w:rsidRDefault="00156AE5" w:rsidP="00156AE5">
      <w:pPr>
        <w:rPr>
          <w:rStyle w:val="StyleUnderline"/>
        </w:rPr>
      </w:pPr>
      <w:r w:rsidRPr="0087433A">
        <w:rPr>
          <w:rStyle w:val="StyleUnderline"/>
          <w:highlight w:val="green"/>
        </w:rPr>
        <w:t>Congressional leaders are</w:t>
      </w:r>
      <w:r w:rsidRPr="00F7225D">
        <w:t xml:space="preserve"> quietly </w:t>
      </w:r>
      <w:r w:rsidRPr="0087433A">
        <w:rPr>
          <w:rStyle w:val="StyleUnderline"/>
          <w:highlight w:val="green"/>
        </w:rPr>
        <w:t>working on a bipartisan deal to raise the U.S. debt ceiling</w:t>
      </w:r>
      <w:r w:rsidRPr="00F7225D">
        <w:t xml:space="preserve"> within weeks, </w:t>
      </w:r>
      <w:r w:rsidRPr="0087433A">
        <w:rPr>
          <w:rStyle w:val="StyleUnderline"/>
          <w:highlight w:val="green"/>
        </w:rPr>
        <w:t>hoping to prevent the difficult debt issue from snarling a budget figh</w:t>
      </w:r>
      <w:r w:rsidRPr="00F7225D">
        <w:t>t to come in September, a senior Democratic budget writer said on Friday.</w:t>
      </w:r>
      <w:r w:rsidR="008B20DF">
        <w:t xml:space="preserve"> </w:t>
      </w:r>
      <w:r w:rsidRPr="00F7225D">
        <w:t xml:space="preserve">John Yarmuth, top Democrat on the U.S. House of Representatives Budget Committee, told Reuters </w:t>
      </w:r>
      <w:r w:rsidRPr="0087433A">
        <w:rPr>
          <w:rStyle w:val="StyleUnderline"/>
          <w:highlight w:val="green"/>
        </w:rPr>
        <w:t>there is bipartisan interest in raising the debt limit before August.</w:t>
      </w:r>
      <w:r w:rsidR="008B20DF">
        <w:rPr>
          <w:rStyle w:val="StyleUnderline"/>
        </w:rPr>
        <w:t xml:space="preserve"> </w:t>
      </w:r>
      <w:r w:rsidRPr="00F7225D">
        <w:t>"</w:t>
      </w:r>
      <w:r w:rsidRPr="0087433A">
        <w:rPr>
          <w:rStyle w:val="StyleUnderline"/>
          <w:highlight w:val="green"/>
        </w:rPr>
        <w:t>There is talk going on, there is leadership conversation about this</w:t>
      </w:r>
      <w:r w:rsidRPr="00F7225D">
        <w:t xml:space="preserve">," said Yarmuth, who added that House </w:t>
      </w:r>
      <w:r w:rsidRPr="0087433A">
        <w:rPr>
          <w:rStyle w:val="StyleUnderline"/>
          <w:highlight w:val="green"/>
        </w:rPr>
        <w:t>Democrats do not plan to demand concessions from Republicans in exchange for supporting a debt limit increase.</w:t>
      </w:r>
    </w:p>
    <w:p w14:paraId="53E2CBF1" w14:textId="77777777" w:rsidR="00156AE5" w:rsidRDefault="00156AE5" w:rsidP="00156AE5">
      <w:pPr>
        <w:pStyle w:val="Heading4"/>
      </w:pPr>
      <w:r>
        <w:t>Will pass – new bipartisan deal</w:t>
      </w:r>
    </w:p>
    <w:p w14:paraId="3EB6BD82" w14:textId="77777777" w:rsidR="00156AE5" w:rsidRDefault="00156AE5" w:rsidP="00156AE5">
      <w:pPr>
        <w:rPr>
          <w:rStyle w:val="Style13ptBold"/>
        </w:rPr>
      </w:pPr>
      <w:r>
        <w:rPr>
          <w:rStyle w:val="Style13ptBold"/>
        </w:rPr>
        <w:t xml:space="preserve">News 6/25 </w:t>
      </w:r>
      <w:r w:rsidRPr="00AE6B36">
        <w:t xml:space="preserve">– (6/25/17, "As debt limit looms, House leaders eye bipartisan deal," International The News, </w:t>
      </w:r>
      <w:r>
        <w:t xml:space="preserve">Accessed 7/8/17, </w:t>
      </w:r>
      <w:hyperlink r:id="rId12" w:history="1">
        <w:r w:rsidRPr="00AE6B36">
          <w:t>https://www.thenews.com.pk/print/212771-As-debt-limit-looms-House-leaders-eye-bipartisan-deal)</w:t>
        </w:r>
      </w:hyperlink>
      <w:r w:rsidRPr="00AE6B36">
        <w:t xml:space="preserve"> //</w:t>
      </w:r>
      <w:proofErr w:type="spellStart"/>
      <w:r w:rsidRPr="00AE6B36">
        <w:t>ak</w:t>
      </w:r>
      <w:proofErr w:type="spellEnd"/>
    </w:p>
    <w:p w14:paraId="6CAEE100" w14:textId="7D47C33D" w:rsidR="00156AE5" w:rsidRPr="001C4FA0" w:rsidRDefault="00156AE5" w:rsidP="00156AE5">
      <w:pPr>
        <w:rPr>
          <w:rStyle w:val="StyleUnderline"/>
        </w:rPr>
      </w:pPr>
      <w:r w:rsidRPr="001C4FA0">
        <w:rPr>
          <w:sz w:val="16"/>
        </w:rPr>
        <w:t xml:space="preserve">WASHINGTON: </w:t>
      </w:r>
      <w:r w:rsidRPr="0087433A">
        <w:rPr>
          <w:rStyle w:val="StyleUnderline"/>
          <w:highlight w:val="green"/>
        </w:rPr>
        <w:t>Congressional leaders are</w:t>
      </w:r>
      <w:r w:rsidRPr="001C4FA0">
        <w:rPr>
          <w:rStyle w:val="StyleUnderline"/>
        </w:rPr>
        <w:t xml:space="preserve"> </w:t>
      </w:r>
      <w:r w:rsidRPr="001C4FA0">
        <w:rPr>
          <w:sz w:val="16"/>
        </w:rPr>
        <w:t xml:space="preserve">quietly </w:t>
      </w:r>
      <w:r w:rsidRPr="0087433A">
        <w:rPr>
          <w:rStyle w:val="StyleUnderline"/>
          <w:highlight w:val="green"/>
        </w:rPr>
        <w:t>working on a bipartisan deal to raise the U.S. debt ceiling within weeks, hoping to prevent the</w:t>
      </w:r>
      <w:r w:rsidRPr="001C4FA0">
        <w:rPr>
          <w:rStyle w:val="StyleUnderline"/>
        </w:rPr>
        <w:t xml:space="preserve"> </w:t>
      </w:r>
      <w:r w:rsidRPr="001C4FA0">
        <w:rPr>
          <w:sz w:val="16"/>
        </w:rPr>
        <w:t xml:space="preserve">difficult </w:t>
      </w:r>
      <w:r w:rsidRPr="0087433A">
        <w:rPr>
          <w:rStyle w:val="StyleUnderline"/>
          <w:highlight w:val="green"/>
        </w:rPr>
        <w:t>debt issue from snarling a budget fight</w:t>
      </w:r>
      <w:r w:rsidRPr="001C4FA0">
        <w:rPr>
          <w:rStyle w:val="StyleUnderline"/>
        </w:rPr>
        <w:t xml:space="preserve"> </w:t>
      </w:r>
      <w:r w:rsidRPr="001C4FA0">
        <w:rPr>
          <w:sz w:val="16"/>
        </w:rPr>
        <w:t xml:space="preserve">to come in September, a senior Democratic budget writer said on </w:t>
      </w:r>
      <w:proofErr w:type="spellStart"/>
      <w:r w:rsidRPr="001C4FA0">
        <w:rPr>
          <w:sz w:val="16"/>
        </w:rPr>
        <w:t>Friday.John</w:t>
      </w:r>
      <w:proofErr w:type="spellEnd"/>
      <w:r w:rsidRPr="001C4FA0">
        <w:rPr>
          <w:sz w:val="16"/>
        </w:rPr>
        <w:t xml:space="preserve"> Yarmuth, top Democrat on the U.S. House of Representatives Budget Committee, told Reuters </w:t>
      </w:r>
      <w:r w:rsidRPr="0087433A">
        <w:rPr>
          <w:rStyle w:val="StyleUnderline"/>
          <w:highlight w:val="green"/>
        </w:rPr>
        <w:t>there is bipartisan interest in raising the debt limit before August.</w:t>
      </w:r>
      <w:r w:rsidR="008B20DF">
        <w:rPr>
          <w:rStyle w:val="StyleUnderline"/>
        </w:rPr>
        <w:t xml:space="preserve"> </w:t>
      </w:r>
      <w:r w:rsidRPr="001C4FA0">
        <w:rPr>
          <w:sz w:val="16"/>
        </w:rPr>
        <w:t xml:space="preserve">"There is talk going on, </w:t>
      </w:r>
      <w:r w:rsidRPr="0087433A">
        <w:rPr>
          <w:rStyle w:val="StyleUnderline"/>
          <w:highlight w:val="green"/>
        </w:rPr>
        <w:t>there is leadership conversation about this,"</w:t>
      </w:r>
      <w:r w:rsidRPr="001C4FA0">
        <w:rPr>
          <w:sz w:val="16"/>
        </w:rPr>
        <w:t xml:space="preserve"> said Yarmuth, who added that </w:t>
      </w:r>
      <w:r w:rsidRPr="0087433A">
        <w:rPr>
          <w:rStyle w:val="StyleUnderline"/>
          <w:highlight w:val="green"/>
        </w:rPr>
        <w:t>House Democrats do not plan to demand concessions from Republicans in exchange for supporting a debt limit increase.</w:t>
      </w:r>
      <w:r w:rsidRPr="001C4FA0">
        <w:rPr>
          <w:rStyle w:val="StyleUnderline"/>
        </w:rPr>
        <w:t xml:space="preserve"> </w:t>
      </w:r>
    </w:p>
    <w:p w14:paraId="0BFAAED2" w14:textId="77777777" w:rsidR="00156AE5" w:rsidRPr="00E767E1" w:rsidRDefault="00156AE5" w:rsidP="00156AE5">
      <w:pPr>
        <w:pStyle w:val="Heading4"/>
      </w:pPr>
      <w:r w:rsidRPr="00E767E1">
        <w:t>Will pass</w:t>
      </w:r>
      <w:r>
        <w:t xml:space="preserve"> </w:t>
      </w:r>
      <w:r w:rsidRPr="00E767E1">
        <w:t xml:space="preserve">– bipartisan cooperation </w:t>
      </w:r>
    </w:p>
    <w:p w14:paraId="2B115E78" w14:textId="77777777" w:rsidR="00156AE5" w:rsidRPr="00F7225D" w:rsidRDefault="00156AE5" w:rsidP="00156AE5">
      <w:r w:rsidRPr="00F7225D">
        <w:rPr>
          <w:rStyle w:val="Style13ptBold"/>
          <w:sz w:val="24"/>
        </w:rPr>
        <w:t xml:space="preserve">Elis 6/23 </w:t>
      </w:r>
      <w:r w:rsidRPr="00F7225D">
        <w:t>– (</w:t>
      </w:r>
      <w:proofErr w:type="spellStart"/>
      <w:r w:rsidRPr="00F7225D">
        <w:t>Niv</w:t>
      </w:r>
      <w:proofErr w:type="spellEnd"/>
      <w:r w:rsidRPr="00F7225D">
        <w:t xml:space="preserve"> Elis, 6-23-2017, "Republicans divided on seeking budget deal with Democrats," Accessed 7/6/17, </w:t>
      </w:r>
      <w:hyperlink r:id="rId13" w:history="1">
        <w:r w:rsidRPr="00F7225D">
          <w:rPr>
            <w:sz w:val="21"/>
          </w:rPr>
          <w:t>http://thehill.com/policy/finance/339068-republicans-divided-on-seeking-budget-deal-with-democrats)</w:t>
        </w:r>
      </w:hyperlink>
      <w:r w:rsidRPr="00F7225D">
        <w:t xml:space="preserve"> //</w:t>
      </w:r>
      <w:proofErr w:type="spellStart"/>
      <w:r w:rsidRPr="00F7225D">
        <w:t>ak</w:t>
      </w:r>
      <w:proofErr w:type="spellEnd"/>
    </w:p>
    <w:p w14:paraId="0D1D5FC3" w14:textId="50A1F1F3" w:rsidR="00156AE5" w:rsidRPr="008B20DF" w:rsidRDefault="00156AE5" w:rsidP="00156AE5">
      <w:pPr>
        <w:rPr>
          <w:sz w:val="16"/>
        </w:rPr>
      </w:pPr>
      <w:r w:rsidRPr="0087433A">
        <w:rPr>
          <w:rStyle w:val="StyleUnderline"/>
          <w:highlight w:val="green"/>
        </w:rPr>
        <w:t>“If we don’t have a bipartisan budget agreement, there’s a very good chance we’ll end up with a continuing resolution,”</w:t>
      </w:r>
      <w:r w:rsidRPr="008B20DF">
        <w:rPr>
          <w:sz w:val="16"/>
        </w:rPr>
        <w:t xml:space="preserve"> said Rep. Charlie Dent (R-Pa.), a House moderate.</w:t>
      </w:r>
      <w:r w:rsidR="008B20DF" w:rsidRPr="008B20DF">
        <w:rPr>
          <w:sz w:val="16"/>
        </w:rPr>
        <w:t xml:space="preserve"> </w:t>
      </w:r>
      <w:r w:rsidRPr="008B20DF">
        <w:rPr>
          <w:sz w:val="16"/>
        </w:rPr>
        <w:t xml:space="preserve">Though Republicans can pass top-line budget numbers on their own, Senate Democrats have the power to filibuster the spending bills needed to keep the government open. That means </w:t>
      </w:r>
      <w:r w:rsidRPr="0087433A">
        <w:rPr>
          <w:rStyle w:val="StyleUnderline"/>
          <w:highlight w:val="green"/>
        </w:rPr>
        <w:t xml:space="preserve">anything passed by the House will have to win support from </w:t>
      </w:r>
      <w:r w:rsidRPr="008B20DF">
        <w:rPr>
          <w:sz w:val="16"/>
        </w:rPr>
        <w:t>some</w:t>
      </w:r>
      <w:r w:rsidRPr="0087433A">
        <w:rPr>
          <w:rStyle w:val="StyleUnderline"/>
          <w:highlight w:val="green"/>
        </w:rPr>
        <w:t xml:space="preserve"> Senate Democrats.</w:t>
      </w:r>
      <w:r w:rsidR="008B20DF">
        <w:rPr>
          <w:rStyle w:val="StyleUnderline"/>
        </w:rPr>
        <w:t xml:space="preserve"> </w:t>
      </w:r>
      <w:r w:rsidRPr="008B20DF">
        <w:rPr>
          <w:sz w:val="16"/>
        </w:rPr>
        <w:t xml:space="preserve">Dent says </w:t>
      </w:r>
      <w:r w:rsidRPr="0087433A">
        <w:rPr>
          <w:rStyle w:val="StyleUnderline"/>
          <w:highlight w:val="green"/>
        </w:rPr>
        <w:t>a bipartisan deal is the inevitable end game for Republicans.</w:t>
      </w:r>
      <w:r w:rsidR="008B20DF">
        <w:rPr>
          <w:rStyle w:val="StyleUnderline"/>
        </w:rPr>
        <w:t xml:space="preserve"> </w:t>
      </w:r>
      <w:r w:rsidRPr="0087433A">
        <w:rPr>
          <w:rStyle w:val="StyleUnderline"/>
          <w:highlight w:val="green"/>
        </w:rPr>
        <w:t>“It’s hard to deal with tax reform and infrastructure if you’re battling over keeping the government funded,</w:t>
      </w:r>
      <w:r w:rsidRPr="008B20DF">
        <w:rPr>
          <w:sz w:val="16"/>
        </w:rPr>
        <w:t>” he said.</w:t>
      </w:r>
      <w:r w:rsidR="008B20DF" w:rsidRPr="008B20DF">
        <w:rPr>
          <w:sz w:val="16"/>
        </w:rPr>
        <w:t xml:space="preserve"> </w:t>
      </w:r>
      <w:r w:rsidRPr="008B20DF">
        <w:rPr>
          <w:sz w:val="16"/>
        </w:rPr>
        <w:t>A meeting of House Republicans on Wednesday demonstrated how little progress has been made on the overall strategy for funding the government.</w:t>
      </w:r>
      <w:r w:rsidR="008B20DF" w:rsidRPr="008B20DF">
        <w:rPr>
          <w:sz w:val="16"/>
        </w:rPr>
        <w:t xml:space="preserve"> </w:t>
      </w:r>
      <w:r w:rsidRPr="008B20DF">
        <w:rPr>
          <w:sz w:val="16"/>
        </w:rPr>
        <w:t xml:space="preserve">"This meeting was just to collect opinions, and there were many opinions,” said Rep. Carlos </w:t>
      </w:r>
      <w:proofErr w:type="spellStart"/>
      <w:r w:rsidRPr="008B20DF">
        <w:rPr>
          <w:sz w:val="16"/>
        </w:rPr>
        <w:t>Curbelo</w:t>
      </w:r>
      <w:proofErr w:type="spellEnd"/>
      <w:r w:rsidRPr="008B20DF">
        <w:rPr>
          <w:sz w:val="16"/>
        </w:rPr>
        <w:t xml:space="preserve"> (R-Fla).</w:t>
      </w:r>
      <w:r w:rsidR="008B20DF" w:rsidRPr="008B20DF">
        <w:rPr>
          <w:sz w:val="16"/>
        </w:rPr>
        <w:t xml:space="preserve"> </w:t>
      </w:r>
      <w:r w:rsidRPr="008B20DF">
        <w:rPr>
          <w:sz w:val="16"/>
        </w:rPr>
        <w:t xml:space="preserve">“I think everyone understands </w:t>
      </w:r>
      <w:r w:rsidRPr="0087433A">
        <w:rPr>
          <w:rStyle w:val="StyleUnderline"/>
          <w:highlight w:val="green"/>
        </w:rPr>
        <w:t>where it ends is a bipartisan,</w:t>
      </w:r>
      <w:r w:rsidRPr="008B20DF">
        <w:rPr>
          <w:sz w:val="16"/>
        </w:rPr>
        <w:t xml:space="preserve"> bicameral </w:t>
      </w:r>
      <w:r w:rsidRPr="0087433A">
        <w:rPr>
          <w:rStyle w:val="StyleUnderline"/>
          <w:highlight w:val="green"/>
        </w:rPr>
        <w:t>agreement to fund the government.</w:t>
      </w:r>
      <w:r w:rsidRPr="008B20DF">
        <w:rPr>
          <w:sz w:val="16"/>
        </w:rPr>
        <w:t xml:space="preserve"> What’s being discussed now is, how does the House form its position in advance of that eventuality?” he added.</w:t>
      </w:r>
    </w:p>
    <w:p w14:paraId="3AEF71CA" w14:textId="77777777" w:rsidR="00156AE5" w:rsidRPr="00F7225D" w:rsidRDefault="00156AE5" w:rsidP="00156AE5">
      <w:pPr>
        <w:pStyle w:val="Heading4"/>
        <w:rPr>
          <w:sz w:val="24"/>
        </w:rPr>
      </w:pPr>
      <w:r>
        <w:rPr>
          <w:sz w:val="24"/>
        </w:rPr>
        <w:t xml:space="preserve">Will pass but support from Republicans is fragile </w:t>
      </w:r>
    </w:p>
    <w:p w14:paraId="0EED23D5" w14:textId="77777777" w:rsidR="00156AE5" w:rsidRPr="00F7225D" w:rsidRDefault="00156AE5" w:rsidP="00156AE5">
      <w:pPr>
        <w:rPr>
          <w:rStyle w:val="Style13ptBold"/>
          <w:sz w:val="24"/>
        </w:rPr>
      </w:pPr>
      <w:r w:rsidRPr="00F7225D">
        <w:rPr>
          <w:rStyle w:val="Style13ptBold"/>
          <w:sz w:val="24"/>
        </w:rPr>
        <w:t xml:space="preserve">Elis 7/3 </w:t>
      </w:r>
      <w:r w:rsidRPr="00F7225D">
        <w:t>– (</w:t>
      </w:r>
      <w:proofErr w:type="spellStart"/>
      <w:r w:rsidRPr="00F7225D">
        <w:t>Niv</w:t>
      </w:r>
      <w:proofErr w:type="spellEnd"/>
      <w:r w:rsidRPr="00F7225D">
        <w:t xml:space="preserve"> Elis, 7-3-2017, "GOP leaders have few sure votes on debt ceiling," The Hill, Accessed 7/6/17, </w:t>
      </w:r>
      <w:hyperlink r:id="rId14" w:history="1">
        <w:r w:rsidRPr="00F7225D">
          <w:rPr>
            <w:sz w:val="21"/>
          </w:rPr>
          <w:t>http://thehill.com/policy/finance/340299-gop-leaders-have-few-sure-votes-on-debt-ceiling)</w:t>
        </w:r>
      </w:hyperlink>
      <w:r w:rsidRPr="00F7225D">
        <w:t xml:space="preserve"> //</w:t>
      </w:r>
      <w:proofErr w:type="spellStart"/>
      <w:r w:rsidRPr="00F7225D">
        <w:t>ak</w:t>
      </w:r>
      <w:proofErr w:type="spellEnd"/>
    </w:p>
    <w:p w14:paraId="61739883" w14:textId="7275941E" w:rsidR="00156AE5" w:rsidRPr="008B20DF" w:rsidRDefault="00156AE5" w:rsidP="00156AE5">
      <w:pPr>
        <w:rPr>
          <w:sz w:val="14"/>
        </w:rPr>
      </w:pPr>
      <w:r w:rsidRPr="0087433A">
        <w:rPr>
          <w:rStyle w:val="StyleUnderline"/>
          <w:highlight w:val="green"/>
        </w:rPr>
        <w:lastRenderedPageBreak/>
        <w:t>The Trump administration has given mixed signals about the debt ceiling.</w:t>
      </w:r>
      <w:r w:rsidR="008B20DF">
        <w:rPr>
          <w:rStyle w:val="StyleUnderline"/>
        </w:rPr>
        <w:t xml:space="preserve"> </w:t>
      </w:r>
      <w:r w:rsidRPr="008B20DF">
        <w:rPr>
          <w:sz w:val="14"/>
        </w:rPr>
        <w:t xml:space="preserve">Treasury Secretary Steven </w:t>
      </w:r>
      <w:proofErr w:type="spellStart"/>
      <w:r w:rsidRPr="0087433A">
        <w:rPr>
          <w:rStyle w:val="StyleUnderline"/>
          <w:highlight w:val="green"/>
        </w:rPr>
        <w:t>Mnuchin</w:t>
      </w:r>
      <w:proofErr w:type="spellEnd"/>
      <w:r w:rsidRPr="008B20DF">
        <w:rPr>
          <w:sz w:val="14"/>
        </w:rPr>
        <w:t xml:space="preserve"> has </w:t>
      </w:r>
      <w:r w:rsidRPr="0087433A">
        <w:rPr>
          <w:rStyle w:val="StyleUnderline"/>
          <w:highlight w:val="green"/>
        </w:rPr>
        <w:t>called for a clean debt hike and</w:t>
      </w:r>
      <w:r w:rsidRPr="000F78C2">
        <w:rPr>
          <w:rStyle w:val="StyleUnderline"/>
        </w:rPr>
        <w:t xml:space="preserve"> </w:t>
      </w:r>
      <w:r w:rsidRPr="008B20DF">
        <w:rPr>
          <w:sz w:val="14"/>
        </w:rPr>
        <w:t xml:space="preserve">initially </w:t>
      </w:r>
      <w:r w:rsidRPr="0087433A">
        <w:rPr>
          <w:rStyle w:val="StyleUnderline"/>
          <w:highlight w:val="green"/>
        </w:rPr>
        <w:t>said it should be done before the August recess</w:t>
      </w:r>
      <w:r w:rsidRPr="008B20DF">
        <w:rPr>
          <w:sz w:val="14"/>
        </w:rPr>
        <w:t>. He has since said a vote could take place in September.</w:t>
      </w:r>
      <w:r w:rsidR="008B20DF" w:rsidRPr="008B20DF">
        <w:rPr>
          <w:sz w:val="14"/>
        </w:rPr>
        <w:t xml:space="preserve"> </w:t>
      </w:r>
      <w:r w:rsidRPr="008B20DF">
        <w:rPr>
          <w:sz w:val="14"/>
        </w:rPr>
        <w:t xml:space="preserve">Trump budget director Mick </w:t>
      </w:r>
      <w:r w:rsidRPr="0087433A">
        <w:rPr>
          <w:rStyle w:val="StyleUnderline"/>
          <w:highlight w:val="green"/>
        </w:rPr>
        <w:t>Mulvaney</w:t>
      </w:r>
      <w:r w:rsidRPr="008B20DF">
        <w:rPr>
          <w:sz w:val="14"/>
        </w:rPr>
        <w:t xml:space="preserve">, a former House Republican who </w:t>
      </w:r>
      <w:r w:rsidRPr="0087433A">
        <w:rPr>
          <w:rStyle w:val="StyleUnderline"/>
          <w:highlight w:val="green"/>
        </w:rPr>
        <w:t>demanded steep budgetary restrictions be tied to the debt limit hike, has said there should not be a clean debt hike vote.</w:t>
      </w:r>
      <w:r w:rsidR="008B20DF">
        <w:rPr>
          <w:rStyle w:val="StyleUnderline"/>
        </w:rPr>
        <w:t xml:space="preserve"> </w:t>
      </w:r>
      <w:r w:rsidRPr="0087433A">
        <w:rPr>
          <w:rStyle w:val="StyleUnderline"/>
          <w:highlight w:val="green"/>
        </w:rPr>
        <w:t>Some Republicans who backed a clean debt hike</w:t>
      </w:r>
      <w:r w:rsidRPr="008B20DF">
        <w:rPr>
          <w:sz w:val="14"/>
        </w:rPr>
        <w:t xml:space="preserve"> in 2014 </w:t>
      </w:r>
      <w:r w:rsidRPr="0087433A">
        <w:rPr>
          <w:rStyle w:val="StyleUnderline"/>
          <w:highlight w:val="green"/>
        </w:rPr>
        <w:t>are expressing confidence the votes will be there in 2017.</w:t>
      </w:r>
      <w:r w:rsidR="008B20DF">
        <w:rPr>
          <w:rStyle w:val="StyleUnderline"/>
        </w:rPr>
        <w:t xml:space="preserve"> </w:t>
      </w:r>
      <w:r w:rsidRPr="008B20DF">
        <w:rPr>
          <w:sz w:val="14"/>
        </w:rPr>
        <w:t xml:space="preserve">“If you write the purchase order, the goods are delivered, you’ve agreed to pay for it, and suddenly you’re </w:t>
      </w:r>
      <w:proofErr w:type="gramStart"/>
      <w:r w:rsidRPr="008B20DF">
        <w:rPr>
          <w:sz w:val="14"/>
        </w:rPr>
        <w:t>saying</w:t>
      </w:r>
      <w:proofErr w:type="gramEnd"/>
      <w:r w:rsidRPr="008B20DF">
        <w:rPr>
          <w:sz w:val="14"/>
        </w:rPr>
        <w:t xml:space="preserve"> ‘well I hit my limit,’ well no, your limit was determined by your decision to write the purchase order and accept the goods,” said Rep. Darrell Issa (Calf.).</w:t>
      </w:r>
      <w:r w:rsidR="008B20DF" w:rsidRPr="008B20DF">
        <w:rPr>
          <w:sz w:val="14"/>
        </w:rPr>
        <w:t xml:space="preserve"> </w:t>
      </w:r>
      <w:r w:rsidRPr="0087433A">
        <w:rPr>
          <w:rStyle w:val="StyleUnderline"/>
          <w:highlight w:val="green"/>
        </w:rPr>
        <w:t>He’s one of five members</w:t>
      </w:r>
      <w:r w:rsidRPr="008B20DF">
        <w:rPr>
          <w:sz w:val="14"/>
        </w:rPr>
        <w:t xml:space="preserve">, along with </w:t>
      </w:r>
      <w:proofErr w:type="spellStart"/>
      <w:r w:rsidRPr="008B20DF">
        <w:rPr>
          <w:sz w:val="14"/>
        </w:rPr>
        <w:t>Roskam</w:t>
      </w:r>
      <w:proofErr w:type="spellEnd"/>
      <w:r w:rsidRPr="008B20DF">
        <w:rPr>
          <w:sz w:val="14"/>
        </w:rPr>
        <w:t xml:space="preserve"> and Reps. David </w:t>
      </w:r>
      <w:proofErr w:type="spellStart"/>
      <w:r w:rsidRPr="008B20DF">
        <w:rPr>
          <w:sz w:val="14"/>
        </w:rPr>
        <w:t>Valadao</w:t>
      </w:r>
      <w:proofErr w:type="spellEnd"/>
      <w:r w:rsidRPr="008B20DF">
        <w:rPr>
          <w:sz w:val="14"/>
        </w:rPr>
        <w:t xml:space="preserve"> (Calif.), Pat Meehan (Pa.) and Ed Royce (Calif.), </w:t>
      </w:r>
      <w:r w:rsidRPr="0087433A">
        <w:rPr>
          <w:rStyle w:val="StyleUnderline"/>
          <w:highlight w:val="green"/>
        </w:rPr>
        <w:t>who backed the last clean debt hike and represent districts won</w:t>
      </w:r>
      <w:r w:rsidRPr="008B20DF">
        <w:rPr>
          <w:sz w:val="14"/>
        </w:rPr>
        <w:t xml:space="preserve"> </w:t>
      </w:r>
      <w:r w:rsidRPr="0087433A">
        <w:rPr>
          <w:rStyle w:val="StyleUnderline"/>
          <w:highlight w:val="green"/>
        </w:rPr>
        <w:t>by</w:t>
      </w:r>
      <w:r w:rsidRPr="008B20DF">
        <w:rPr>
          <w:sz w:val="14"/>
        </w:rPr>
        <w:t xml:space="preserve"> Democratic nominee Hillary </w:t>
      </w:r>
      <w:r w:rsidRPr="0087433A">
        <w:rPr>
          <w:rStyle w:val="StyleUnderline"/>
          <w:highlight w:val="green"/>
        </w:rPr>
        <w:t>Clinton</w:t>
      </w:r>
      <w:r w:rsidRPr="008B20DF">
        <w:rPr>
          <w:sz w:val="14"/>
        </w:rPr>
        <w:t xml:space="preserve"> in the 2016 presidential election. </w:t>
      </w:r>
    </w:p>
    <w:p w14:paraId="2AAEBDB2" w14:textId="77777777" w:rsidR="00156AE5" w:rsidRPr="00F7225D" w:rsidRDefault="00156AE5" w:rsidP="00156AE5">
      <w:pPr>
        <w:pStyle w:val="Heading4"/>
        <w:rPr>
          <w:sz w:val="24"/>
        </w:rPr>
      </w:pPr>
      <w:r>
        <w:rPr>
          <w:sz w:val="24"/>
        </w:rPr>
        <w:t xml:space="preserve">Will pass but support is fragile </w:t>
      </w:r>
    </w:p>
    <w:p w14:paraId="0CB022EB" w14:textId="77777777" w:rsidR="00156AE5" w:rsidRPr="00F7225D" w:rsidRDefault="00156AE5" w:rsidP="00156AE5">
      <w:pPr>
        <w:rPr>
          <w:rStyle w:val="Style13ptBold"/>
          <w:sz w:val="24"/>
        </w:rPr>
      </w:pPr>
      <w:r w:rsidRPr="00F7225D">
        <w:rPr>
          <w:rStyle w:val="Style13ptBold"/>
          <w:sz w:val="24"/>
        </w:rPr>
        <w:t xml:space="preserve">Elis 7/3 </w:t>
      </w:r>
      <w:r w:rsidRPr="00F7225D">
        <w:t>– (</w:t>
      </w:r>
      <w:proofErr w:type="spellStart"/>
      <w:r w:rsidRPr="00F7225D">
        <w:t>Niv</w:t>
      </w:r>
      <w:proofErr w:type="spellEnd"/>
      <w:r w:rsidRPr="00F7225D">
        <w:t xml:space="preserve"> Elis, 7-3-2017, "GOP leaders have few sure votes on debt ceiling," The Hill, Accessed 7/6/17, </w:t>
      </w:r>
      <w:hyperlink r:id="rId15" w:history="1">
        <w:r w:rsidRPr="00F7225D">
          <w:rPr>
            <w:sz w:val="21"/>
          </w:rPr>
          <w:t>http://thehill.com/policy/finance/340299-gop-leaders-have-few-sure-votes-on-debt-ceiling)</w:t>
        </w:r>
      </w:hyperlink>
      <w:r w:rsidRPr="00F7225D">
        <w:t xml:space="preserve"> //</w:t>
      </w:r>
      <w:proofErr w:type="spellStart"/>
      <w:r w:rsidRPr="00F7225D">
        <w:t>ak</w:t>
      </w:r>
      <w:proofErr w:type="spellEnd"/>
    </w:p>
    <w:p w14:paraId="5866EECB" w14:textId="0302C3EC" w:rsidR="00156AE5" w:rsidRPr="00452AE8" w:rsidRDefault="00156AE5" w:rsidP="00156AE5">
      <w:pPr>
        <w:rPr>
          <w:u w:val="single"/>
        </w:rPr>
      </w:pPr>
      <w:r w:rsidRPr="0087433A">
        <w:rPr>
          <w:rStyle w:val="StyleUnderline"/>
          <w:highlight w:val="green"/>
        </w:rPr>
        <w:t>Only 16</w:t>
      </w:r>
      <w:r w:rsidRPr="008B20DF">
        <w:rPr>
          <w:sz w:val="14"/>
        </w:rPr>
        <w:t xml:space="preserve"> House </w:t>
      </w:r>
      <w:r w:rsidRPr="0087433A">
        <w:rPr>
          <w:rStyle w:val="StyleUnderline"/>
          <w:highlight w:val="green"/>
        </w:rPr>
        <w:t>Republicans who are</w:t>
      </w:r>
      <w:r w:rsidRPr="008B20DF">
        <w:rPr>
          <w:sz w:val="14"/>
        </w:rPr>
        <w:t xml:space="preserve"> currently </w:t>
      </w:r>
      <w:r w:rsidRPr="0087433A">
        <w:rPr>
          <w:rStyle w:val="StyleUnderline"/>
          <w:highlight w:val="green"/>
        </w:rPr>
        <w:t>in office backed the last “clean” debt hike</w:t>
      </w:r>
      <w:r w:rsidRPr="008B20DF">
        <w:rPr>
          <w:sz w:val="14"/>
        </w:rPr>
        <w:t>, and few of them will say they are certain to support it this year.</w:t>
      </w:r>
      <w:r w:rsidR="008B20DF" w:rsidRPr="008B20DF">
        <w:rPr>
          <w:sz w:val="14"/>
        </w:rPr>
        <w:t xml:space="preserve"> </w:t>
      </w:r>
      <w:r w:rsidRPr="008B20DF">
        <w:rPr>
          <w:sz w:val="14"/>
        </w:rPr>
        <w:t>If the debt ceiling is raised with a clean hike — a distinct possibility given Democratic demands and the narrow, 52-seat majority for the GOP in the Senate — Republicans will need at least 24 members of their own conference to back a clean debt bill in the House.</w:t>
      </w:r>
      <w:r w:rsidR="008B20DF" w:rsidRPr="008B20DF">
        <w:rPr>
          <w:sz w:val="14"/>
        </w:rPr>
        <w:t xml:space="preserve"> </w:t>
      </w:r>
      <w:r w:rsidRPr="008B20DF">
        <w:rPr>
          <w:sz w:val="14"/>
        </w:rPr>
        <w:t xml:space="preserve">That could be a tall order. </w:t>
      </w:r>
      <w:r w:rsidRPr="0087433A">
        <w:rPr>
          <w:rStyle w:val="StyleUnderline"/>
          <w:highlight w:val="green"/>
        </w:rPr>
        <w:t>Only four of the 16 Republicans who voted for the clean debt hike</w:t>
      </w:r>
      <w:r w:rsidRPr="008B20DF">
        <w:rPr>
          <w:sz w:val="14"/>
        </w:rPr>
        <w:t xml:space="preserve"> </w:t>
      </w:r>
      <w:r w:rsidRPr="0087433A">
        <w:rPr>
          <w:rStyle w:val="StyleUnderline"/>
          <w:highlight w:val="green"/>
        </w:rPr>
        <w:t>in 2014 suggest they will or are open to doing so this fall.</w:t>
      </w:r>
      <w:r w:rsidR="008B20DF" w:rsidRPr="008B20DF">
        <w:rPr>
          <w:sz w:val="14"/>
        </w:rPr>
        <w:t xml:space="preserve"> </w:t>
      </w:r>
      <w:r w:rsidRPr="008B20DF">
        <w:rPr>
          <w:sz w:val="14"/>
        </w:rPr>
        <w:t xml:space="preserve">“We’ve not made any public statements,” said a spokesperson for Rep. Peter </w:t>
      </w:r>
      <w:proofErr w:type="spellStart"/>
      <w:r w:rsidRPr="008B20DF">
        <w:rPr>
          <w:sz w:val="14"/>
        </w:rPr>
        <w:t>Roskam</w:t>
      </w:r>
      <w:proofErr w:type="spellEnd"/>
      <w:r w:rsidRPr="008B20DF">
        <w:rPr>
          <w:sz w:val="14"/>
        </w:rPr>
        <w:t xml:space="preserve"> (R-Ill.).</w:t>
      </w:r>
      <w:r w:rsidR="008B20DF" w:rsidRPr="008B20DF">
        <w:rPr>
          <w:sz w:val="14"/>
        </w:rPr>
        <w:t xml:space="preserve"> </w:t>
      </w:r>
      <w:r w:rsidRPr="008B20DF">
        <w:rPr>
          <w:sz w:val="14"/>
        </w:rPr>
        <w:t xml:space="preserve">Speaker Paul </w:t>
      </w:r>
      <w:r w:rsidRPr="0087433A">
        <w:rPr>
          <w:rStyle w:val="StyleUnderline"/>
          <w:highlight w:val="green"/>
        </w:rPr>
        <w:t>Ryan</w:t>
      </w:r>
      <w:r w:rsidRPr="008B20DF">
        <w:rPr>
          <w:sz w:val="14"/>
        </w:rPr>
        <w:t xml:space="preserve"> (R-Wis.), who would be charged with convincing Republicans to back the bill, </w:t>
      </w:r>
      <w:r w:rsidRPr="0087433A">
        <w:rPr>
          <w:rStyle w:val="StyleUnderline"/>
          <w:highlight w:val="green"/>
        </w:rPr>
        <w:t>voted against the clean debt hike in 2014</w:t>
      </w:r>
      <w:r w:rsidRPr="008B20DF">
        <w:rPr>
          <w:sz w:val="14"/>
        </w:rPr>
        <w:t>, when he was still chairman of the House Budget Committee. Only 28 Republicans backed it, and 12 of them are no longer in Congress.</w:t>
      </w:r>
      <w:r w:rsidR="008B20DF" w:rsidRPr="008B20DF">
        <w:rPr>
          <w:sz w:val="14"/>
        </w:rPr>
        <w:t xml:space="preserve"> </w:t>
      </w:r>
      <w:r w:rsidRPr="0087433A">
        <w:rPr>
          <w:rStyle w:val="StyleUnderline"/>
          <w:highlight w:val="green"/>
        </w:rPr>
        <w:t>In the Senate, every Republican opposed the clean debt-ceiling bill on final passage.</w:t>
      </w:r>
      <w:r w:rsidR="008B20DF">
        <w:rPr>
          <w:rStyle w:val="StyleUnderline"/>
        </w:rPr>
        <w:t xml:space="preserve"> </w:t>
      </w:r>
      <w:r w:rsidRPr="0087433A">
        <w:rPr>
          <w:rStyle w:val="StyleUnderline"/>
          <w:highlight w:val="green"/>
        </w:rPr>
        <w:t>It’s also far from clear that every Democrat in the House will back a clean debt hike.</w:t>
      </w:r>
      <w:r w:rsidR="008B20DF">
        <w:rPr>
          <w:rStyle w:val="StyleUnderline"/>
        </w:rPr>
        <w:t xml:space="preserve"> </w:t>
      </w:r>
      <w:r w:rsidRPr="008B20DF">
        <w:rPr>
          <w:sz w:val="14"/>
        </w:rPr>
        <w:t>This will be the first time in more than a decade that Republicans will have to raise the debt ceiling while controlling the White House and both chambers of Congress.</w:t>
      </w:r>
      <w:r w:rsidR="008B20DF" w:rsidRPr="008B20DF">
        <w:rPr>
          <w:sz w:val="14"/>
        </w:rPr>
        <w:t xml:space="preserve"> </w:t>
      </w:r>
      <w:r w:rsidRPr="0087433A">
        <w:rPr>
          <w:rStyle w:val="StyleUnderline"/>
          <w:highlight w:val="green"/>
        </w:rPr>
        <w:t xml:space="preserve">That political dynamic puts </w:t>
      </w:r>
      <w:proofErr w:type="gramStart"/>
      <w:r w:rsidRPr="0087433A">
        <w:rPr>
          <w:rStyle w:val="StyleUnderline"/>
          <w:highlight w:val="green"/>
        </w:rPr>
        <w:t>all of</w:t>
      </w:r>
      <w:proofErr w:type="gramEnd"/>
      <w:r w:rsidRPr="0087433A">
        <w:rPr>
          <w:rStyle w:val="StyleUnderline"/>
          <w:highlight w:val="green"/>
        </w:rPr>
        <w:t xml:space="preserve"> the responsibility for raising the debt ceiling on the GOP, and little if any on Democrats</w:t>
      </w:r>
      <w:r w:rsidRPr="008B20DF">
        <w:rPr>
          <w:sz w:val="14"/>
        </w:rPr>
        <w:t xml:space="preserve">. House Minority Leader </w:t>
      </w:r>
      <w:r w:rsidRPr="0087433A">
        <w:rPr>
          <w:rStyle w:val="StyleUnderline"/>
          <w:highlight w:val="green"/>
        </w:rPr>
        <w:t>Nancy</w:t>
      </w:r>
      <w:r w:rsidRPr="008B20DF">
        <w:rPr>
          <w:sz w:val="14"/>
        </w:rPr>
        <w:t xml:space="preserve"> Pelosi (D-Calif.) </w:t>
      </w:r>
      <w:r w:rsidRPr="0087433A">
        <w:rPr>
          <w:rStyle w:val="StyleUnderline"/>
          <w:highlight w:val="green"/>
        </w:rPr>
        <w:t>will not want to give slack to vulnerable Republicans who don’t want to back the debt ceiling hike for their own party’s president.</w:t>
      </w:r>
      <w:r w:rsidRPr="000F78C2">
        <w:rPr>
          <w:rStyle w:val="StyleUnderline"/>
        </w:rPr>
        <w:t xml:space="preserve"> </w:t>
      </w:r>
    </w:p>
    <w:p w14:paraId="7FE3D0B6" w14:textId="77777777" w:rsidR="00156AE5" w:rsidRPr="00F7225D" w:rsidRDefault="00156AE5" w:rsidP="00156AE5">
      <w:pPr>
        <w:pStyle w:val="Heading3"/>
      </w:pPr>
      <w:r>
        <w:lastRenderedPageBreak/>
        <w:t>2nc --- at: thumpers – top level</w:t>
      </w:r>
    </w:p>
    <w:p w14:paraId="61CAD6B1" w14:textId="77777777" w:rsidR="00156AE5" w:rsidRPr="00F7225D" w:rsidRDefault="00156AE5" w:rsidP="00156AE5">
      <w:pPr>
        <w:pStyle w:val="Heading4"/>
        <w:rPr>
          <w:sz w:val="24"/>
        </w:rPr>
      </w:pPr>
      <w:r w:rsidRPr="00F7225D">
        <w:rPr>
          <w:sz w:val="24"/>
        </w:rPr>
        <w:t>Debt ceiling is top priority – no thumpers</w:t>
      </w:r>
    </w:p>
    <w:p w14:paraId="3D9B38D1" w14:textId="77777777" w:rsidR="00156AE5" w:rsidRPr="00F7225D" w:rsidRDefault="00156AE5" w:rsidP="00156AE5">
      <w:r w:rsidRPr="00F7225D">
        <w:rPr>
          <w:rStyle w:val="Style13ptBold"/>
          <w:sz w:val="24"/>
        </w:rPr>
        <w:t xml:space="preserve">Newman 6/29 </w:t>
      </w:r>
      <w:r w:rsidRPr="00F7225D">
        <w:t xml:space="preserve">– (Rick Newman, 6/29/17, “The GOP health care failure makes tax cuts more likely,” Accessed 7/7/17, </w:t>
      </w:r>
      <w:hyperlink r:id="rId16" w:history="1">
        <w:r w:rsidRPr="00F7225D">
          <w:rPr>
            <w:sz w:val="21"/>
          </w:rPr>
          <w:t>https://finance.yahoo.com/news/gop-healthcare-failure-makes-tax-cuts-likely-202638289.html)</w:t>
        </w:r>
      </w:hyperlink>
      <w:r w:rsidRPr="00F7225D">
        <w:t xml:space="preserve"> //</w:t>
      </w:r>
      <w:proofErr w:type="spellStart"/>
      <w:r w:rsidRPr="00F7225D">
        <w:t>ak</w:t>
      </w:r>
      <w:proofErr w:type="spellEnd"/>
    </w:p>
    <w:p w14:paraId="4343E573" w14:textId="6198BED5" w:rsidR="00156AE5" w:rsidRPr="008B20DF" w:rsidRDefault="00156AE5" w:rsidP="00156AE5">
      <w:pPr>
        <w:rPr>
          <w:sz w:val="8"/>
        </w:rPr>
      </w:pPr>
      <w:r w:rsidRPr="008B20DF">
        <w:rPr>
          <w:sz w:val="8"/>
        </w:rPr>
        <w:t xml:space="preserve">If health care goes away, </w:t>
      </w:r>
      <w:r w:rsidRPr="0087433A">
        <w:rPr>
          <w:rStyle w:val="StyleUnderline"/>
          <w:highlight w:val="green"/>
        </w:rPr>
        <w:t>the next priorities for Congress are raising the debt ceiling</w:t>
      </w:r>
      <w:r w:rsidRPr="008B20DF">
        <w:rPr>
          <w:sz w:val="8"/>
        </w:rPr>
        <w:t xml:space="preserve">, so the Treasury can borrow more money, and passing a budget for the government’s fiscal year, which starts Oct. 1. </w:t>
      </w:r>
      <w:r w:rsidRPr="0087433A">
        <w:rPr>
          <w:rStyle w:val="StyleUnderline"/>
          <w:highlight w:val="green"/>
        </w:rPr>
        <w:t>Those will both be contentious issues generating plenty of headlines.</w:t>
      </w:r>
      <w:r w:rsidRPr="008B20DF">
        <w:rPr>
          <w:sz w:val="8"/>
        </w:rPr>
        <w:t xml:space="preserve"> But odds are good the Republicans who control Congress will have deals in place, in time.</w:t>
      </w:r>
      <w:r w:rsidR="008B20DF" w:rsidRPr="008B20DF">
        <w:rPr>
          <w:sz w:val="8"/>
        </w:rPr>
        <w:t xml:space="preserve"> </w:t>
      </w:r>
      <w:r w:rsidRPr="008B20DF">
        <w:rPr>
          <w:sz w:val="8"/>
        </w:rPr>
        <w:t>That would leave the fall for negotiating a tax-cut bill. Similar efforts in the past have taken years, but Congress might decide modest tax cuts are preferable to deep, complex reforms, simply because they require less work and can pass more easily. And they might be able to make faster progress on tax cuts than on just about any other issue. “If there’s a core issue uniting Republicans, it’s tax cuts,” says Block. “They could come up with a bill that the full spectrum [of Republicans] could agree on.</w:t>
      </w:r>
      <w:r w:rsidR="008B20DF" w:rsidRPr="008B20DF">
        <w:rPr>
          <w:sz w:val="8"/>
        </w:rPr>
        <w:t xml:space="preserve"> </w:t>
      </w:r>
      <w:r w:rsidRPr="0087433A">
        <w:rPr>
          <w:rStyle w:val="StyleUnderline"/>
          <w:highlight w:val="green"/>
        </w:rPr>
        <w:t>There’s no real starting point yet for a tax bill,</w:t>
      </w:r>
      <w:r w:rsidRPr="008B20DF">
        <w:rPr>
          <w:sz w:val="8"/>
        </w:rPr>
        <w:t xml:space="preserve"> except a House plan that includes a large “border adjustment tax” that retailers and consumer groups hate, and has little chance of ever passing. </w:t>
      </w:r>
      <w:r w:rsidRPr="0087433A">
        <w:rPr>
          <w:rStyle w:val="StyleUnderline"/>
          <w:highlight w:val="green"/>
        </w:rPr>
        <w:t>But House, Senate and White House officials are reportedly meeting quietly to draft a new bill that could survive in both chambers</w:t>
      </w:r>
      <w:r w:rsidRPr="008B20DF">
        <w:rPr>
          <w:sz w:val="8"/>
        </w:rPr>
        <w:t>, and might be modest enough to keep annual deficits from spiking. It might cut the corporate tax rate from 35% to 28%, for example. Trump wants to slash it all the way to 15%, but 28% might end up an acceptable compromise that lets the GOP pass something quickly and declare a much-needed victory.</w:t>
      </w:r>
      <w:r w:rsidR="008B20DF" w:rsidRPr="008B20DF">
        <w:rPr>
          <w:sz w:val="8"/>
        </w:rPr>
        <w:t xml:space="preserve"> </w:t>
      </w:r>
      <w:r w:rsidRPr="0087433A">
        <w:rPr>
          <w:rStyle w:val="StyleUnderline"/>
          <w:highlight w:val="green"/>
        </w:rPr>
        <w:t xml:space="preserve">The smaller the cut, </w:t>
      </w:r>
      <w:r w:rsidRPr="008B20DF">
        <w:rPr>
          <w:sz w:val="8"/>
        </w:rPr>
        <w:t xml:space="preserve">of course, </w:t>
      </w:r>
      <w:r w:rsidRPr="0087433A">
        <w:rPr>
          <w:rStyle w:val="StyleUnderline"/>
          <w:highlight w:val="green"/>
        </w:rPr>
        <w:t>the smaller the impact on the economy and the less relief it will bring to voters.</w:t>
      </w:r>
      <w:r w:rsidRPr="008B20DF">
        <w:rPr>
          <w:sz w:val="8"/>
        </w:rPr>
        <w:t xml:space="preserve"> But it would still let Trump claim he did something he promised to do. And if it helps suppress memories of the Republicans’ disastrous foray into health care, that would be a fringe benefit. </w:t>
      </w:r>
    </w:p>
    <w:p w14:paraId="1EC65707" w14:textId="478465BD" w:rsidR="00156AE5" w:rsidRDefault="002360CC" w:rsidP="00156AE5">
      <w:pPr>
        <w:pStyle w:val="Heading4"/>
      </w:pPr>
      <w:r>
        <w:t>No thumpers- Debt cei</w:t>
      </w:r>
      <w:r w:rsidR="00156AE5">
        <w:t>ling has top priority</w:t>
      </w:r>
    </w:p>
    <w:p w14:paraId="3A0570C0" w14:textId="77777777" w:rsidR="00156AE5" w:rsidRPr="006E434A" w:rsidRDefault="00156AE5" w:rsidP="00156AE5">
      <w:r w:rsidRPr="006E434A">
        <w:rPr>
          <w:rStyle w:val="Style13ptBold"/>
        </w:rPr>
        <w:t>Taylor 6/5</w:t>
      </w:r>
      <w:r>
        <w:t xml:space="preserve"> (Andrew, </w:t>
      </w:r>
      <w:proofErr w:type="spellStart"/>
      <w:r>
        <w:t>Assossiated</w:t>
      </w:r>
      <w:proofErr w:type="spellEnd"/>
      <w:r>
        <w:t xml:space="preserve"> Press, “</w:t>
      </w:r>
      <w:r w:rsidRPr="006E434A">
        <w:t>Debt Ceiling Issue Tops Su</w:t>
      </w:r>
      <w:r>
        <w:t xml:space="preserve">mmer Budget Agenda for Congress”, </w:t>
      </w:r>
      <w:hyperlink r:id="rId17" w:history="1">
        <w:r w:rsidRPr="00F313DE">
          <w:rPr>
            <w:rStyle w:val="Hyperlink"/>
          </w:rPr>
          <w:t>https://www.usnews.com/news/business/articles/2017-06-05/debt-ceiling-issue-tops-summer-budget-agenda-for-congress)</w:t>
        </w:r>
      </w:hyperlink>
      <w:r>
        <w:t xml:space="preserve"> MJG</w:t>
      </w:r>
    </w:p>
    <w:p w14:paraId="7DC33AFB" w14:textId="77777777" w:rsidR="00156AE5" w:rsidRDefault="00156AE5" w:rsidP="00156AE5">
      <w:pPr>
        <w:rPr>
          <w:sz w:val="16"/>
        </w:rPr>
      </w:pPr>
      <w:r w:rsidRPr="006E434A">
        <w:rPr>
          <w:sz w:val="16"/>
        </w:rPr>
        <w:t xml:space="preserve">Donald Trump's budget plan dead on arrival in Congress last month. And in fact, lawmakers are facing a burst of overdue budget-related work this summer. Most of what's on the budget agenda probably won't bear much resemblance to Trump's spending plan, which promised deep spending cuts on domestic programs, rapid economic growth, and a balanced federal ledger in a </w:t>
      </w:r>
      <w:r w:rsidRPr="006E434A">
        <w:rPr>
          <w:rStyle w:val="StyleUnderline"/>
        </w:rPr>
        <w:t xml:space="preserve">decade. Instead, they're confronting an increase in the government's borrowing cap, serious problems in advancing annual spending bills, and a smaller set of curbs on domestic benefit programs </w:t>
      </w:r>
      <w:r w:rsidRPr="006E434A">
        <w:rPr>
          <w:sz w:val="16"/>
        </w:rPr>
        <w:t xml:space="preserve">A look at what's ahead: ___ DEBT </w:t>
      </w:r>
      <w:r w:rsidRPr="009A673E">
        <w:rPr>
          <w:sz w:val="16"/>
        </w:rPr>
        <w:t xml:space="preserve">DILEMMA </w:t>
      </w:r>
      <w:r w:rsidRPr="0087433A">
        <w:rPr>
          <w:rStyle w:val="StyleUnderline"/>
          <w:highlight w:val="green"/>
        </w:rPr>
        <w:t>Atop the absolute must-do list is raising the borrowing cap, or debt limit. Doing so would avert a disastrous, first-ever default on U.S. obligations</w:t>
      </w:r>
      <w:r w:rsidRPr="006E434A">
        <w:rPr>
          <w:rStyle w:val="StyleUnderline"/>
        </w:rPr>
        <w:t xml:space="preserve">. </w:t>
      </w:r>
      <w:r w:rsidRPr="006E434A">
        <w:rPr>
          <w:sz w:val="16"/>
        </w:rPr>
        <w:t xml:space="preserve">Treasury Secretary Steven </w:t>
      </w:r>
      <w:proofErr w:type="spellStart"/>
      <w:r w:rsidRPr="006E434A">
        <w:rPr>
          <w:sz w:val="16"/>
        </w:rPr>
        <w:t>Mnuchin</w:t>
      </w:r>
      <w:proofErr w:type="spellEnd"/>
      <w:r w:rsidRPr="006E434A">
        <w:rPr>
          <w:sz w:val="16"/>
        </w:rPr>
        <w:t xml:space="preserve"> says </w:t>
      </w:r>
      <w:r w:rsidRPr="0087433A">
        <w:rPr>
          <w:rStyle w:val="StyleUnderline"/>
          <w:highlight w:val="green"/>
        </w:rPr>
        <w:t>Congress should vote to raise the debt limit before leaving Washington for its traditional August reces</w:t>
      </w:r>
      <w:r w:rsidRPr="006E434A">
        <w:rPr>
          <w:rStyle w:val="StyleUnderline"/>
        </w:rPr>
        <w:t>s. L</w:t>
      </w:r>
      <w:r w:rsidRPr="006E434A">
        <w:rPr>
          <w:sz w:val="16"/>
        </w:rPr>
        <w:t>awmakers once thought they had until the fall to act. It would be the first increase of Trump's presidency, and responsibility for passing it falls chiefly upon the Republicans who control Congress.</w:t>
      </w:r>
    </w:p>
    <w:p w14:paraId="45BAA918" w14:textId="77777777" w:rsidR="00156AE5" w:rsidRDefault="00156AE5" w:rsidP="00156AE5">
      <w:pPr>
        <w:pStyle w:val="Heading3"/>
      </w:pPr>
      <w:r>
        <w:lastRenderedPageBreak/>
        <w:t>2nc --- at: thumpers – healthcare</w:t>
      </w:r>
    </w:p>
    <w:p w14:paraId="24F5C594" w14:textId="77777777" w:rsidR="00156AE5" w:rsidRDefault="00156AE5" w:rsidP="00156AE5">
      <w:pPr>
        <w:pStyle w:val="Heading4"/>
      </w:pPr>
      <w:r>
        <w:t xml:space="preserve">No Thumper, Health Care will pass now- focus from Trump and Cruz Amendment free up Congress </w:t>
      </w:r>
    </w:p>
    <w:p w14:paraId="03A979AA" w14:textId="4F85F0BB" w:rsidR="00156AE5" w:rsidRPr="00BD5137" w:rsidRDefault="00156AE5" w:rsidP="00156AE5">
      <w:r>
        <w:rPr>
          <w:rFonts w:eastAsiaTheme="majorEastAsia" w:cstheme="majorBidi"/>
          <w:b/>
          <w:bCs/>
          <w:sz w:val="26"/>
          <w:szCs w:val="26"/>
        </w:rPr>
        <w:t>Sulli</w:t>
      </w:r>
      <w:r w:rsidR="002360CC">
        <w:rPr>
          <w:rFonts w:eastAsiaTheme="majorEastAsia" w:cstheme="majorBidi"/>
          <w:b/>
          <w:bCs/>
          <w:sz w:val="26"/>
          <w:szCs w:val="26"/>
        </w:rPr>
        <w:t>van &amp;</w:t>
      </w:r>
      <w:r w:rsidRPr="00BD5137">
        <w:rPr>
          <w:rFonts w:eastAsiaTheme="majorEastAsia" w:cstheme="majorBidi"/>
          <w:b/>
          <w:bCs/>
          <w:sz w:val="26"/>
          <w:szCs w:val="26"/>
        </w:rPr>
        <w:t xml:space="preserve"> Costa 7/7 (</w:t>
      </w:r>
      <w:r w:rsidRPr="00BD5137">
        <w:t xml:space="preserve">Kelsey Snell, Sean Sullivan and Robert Costa </w:t>
      </w:r>
      <w:r>
        <w:t>“</w:t>
      </w:r>
      <w:r w:rsidRPr="00BD5137">
        <w:t>Senate GOP and White House plan final, urgent blitz to pass healt</w:t>
      </w:r>
      <w:r>
        <w:t xml:space="preserve">h-care </w:t>
      </w:r>
      <w:proofErr w:type="spellStart"/>
      <w:r>
        <w:t>law”Washington</w:t>
      </w:r>
      <w:proofErr w:type="spellEnd"/>
      <w:r>
        <w:t xml:space="preserve"> Post, </w:t>
      </w:r>
      <w:hyperlink r:id="rId18" w:history="1">
        <w:r w:rsidRPr="00F313DE">
          <w:rPr>
            <w:rStyle w:val="Hyperlink"/>
          </w:rPr>
          <w:t>https://www.washingtonpost.com/powerpost/senate-gop-and-white-house-plan-final-urgent-blitz-to-pass-health-care-law/2017/07/07/08367830-631d-11e7-8adc-fea80e32bf47_story.html?utm_term=.97c561b8efe0)</w:t>
        </w:r>
      </w:hyperlink>
    </w:p>
    <w:p w14:paraId="17AD1965" w14:textId="77777777" w:rsidR="00156AE5" w:rsidRPr="00452AE8" w:rsidRDefault="00156AE5" w:rsidP="00156AE5">
      <w:pPr>
        <w:rPr>
          <w:u w:val="single"/>
        </w:rPr>
      </w:pPr>
      <w:r w:rsidRPr="0087433A">
        <w:rPr>
          <w:rStyle w:val="StyleUnderline"/>
          <w:highlight w:val="green"/>
        </w:rPr>
        <w:t>The White House and Senate Republican leaders are planning a final, urgent blitz to pressure reluctant GOP senators to pass an overhaul of the Affordable Care Act</w:t>
      </w:r>
      <w:r w:rsidRPr="00CE3C54">
        <w:rPr>
          <w:rStyle w:val="StyleUnderline"/>
        </w:rPr>
        <w:t xml:space="preserve"> before their month-long August recess.</w:t>
      </w:r>
      <w:r>
        <w:rPr>
          <w:sz w:val="16"/>
        </w:rPr>
        <w:t xml:space="preserve"> </w:t>
      </w:r>
      <w:r w:rsidRPr="00CE3C54">
        <w:rPr>
          <w:sz w:val="16"/>
        </w:rPr>
        <w:t xml:space="preserve">Aware that the next 14 days probably represent their last chance to salvage their flagging endeavor, </w:t>
      </w:r>
      <w:r w:rsidRPr="0087433A">
        <w:rPr>
          <w:rStyle w:val="StyleUnderline"/>
          <w:highlight w:val="green"/>
        </w:rPr>
        <w:t>President Trump, Vice President Penc</w:t>
      </w:r>
      <w:r w:rsidRPr="003B737E">
        <w:rPr>
          <w:rStyle w:val="StyleUnderline"/>
        </w:rPr>
        <w:t>e and Senate Majority Leader Mitch McConnell (R-Ky</w:t>
      </w:r>
      <w:r w:rsidRPr="0087433A">
        <w:rPr>
          <w:rStyle w:val="StyleUnderline"/>
          <w:highlight w:val="green"/>
        </w:rPr>
        <w:t>.) intend to single out individual senators and escalate a broad defense of the evolving proposal</w:t>
      </w:r>
      <w:r w:rsidRPr="003B737E">
        <w:rPr>
          <w:rStyle w:val="StyleUnderline"/>
        </w:rPr>
        <w:t xml:space="preserve">, </w:t>
      </w:r>
      <w:r w:rsidRPr="00CE3C54">
        <w:rPr>
          <w:sz w:val="16"/>
        </w:rPr>
        <w:t>according to Republicans familiar with their plans.</w:t>
      </w:r>
      <w:r>
        <w:rPr>
          <w:sz w:val="16"/>
        </w:rPr>
        <w:t xml:space="preserve"> </w:t>
      </w:r>
      <w:r w:rsidRPr="00CE3C54">
        <w:rPr>
          <w:sz w:val="16"/>
        </w:rPr>
        <w:t>When Trump returns from Europe</w:t>
      </w:r>
      <w:r w:rsidRPr="003B737E">
        <w:rPr>
          <w:rStyle w:val="StyleUnderline"/>
        </w:rPr>
        <w:t xml:space="preserve">, he plans to counter the nonpartisan Congressional Budget Office’s analysis of the legislation </w:t>
      </w:r>
      <w:r w:rsidRPr="00CE3C54">
        <w:rPr>
          <w:sz w:val="16"/>
        </w:rPr>
        <w:t>— which shows that 22 million fewer people would have insurance coverage by 2026 than under the current law — with figures and analyses from conservative groups and Republicans that show more benefits and less disruption, should the bill pass, according to a White House official familiar with the strategy.</w:t>
      </w:r>
      <w:r>
        <w:rPr>
          <w:sz w:val="16"/>
        </w:rPr>
        <w:t xml:space="preserve"> </w:t>
      </w:r>
      <w:r w:rsidRPr="00CE3C54">
        <w:rPr>
          <w:sz w:val="16"/>
        </w:rPr>
        <w:t>Pence, meanwhile, is being asked to help bring along skeptical GOP senators, including Sen. Dean Heller (Nev.), to whom he has already reached out personally.</w:t>
      </w:r>
      <w:r>
        <w:rPr>
          <w:sz w:val="16"/>
        </w:rPr>
        <w:t xml:space="preserve"> </w:t>
      </w:r>
      <w:r w:rsidRPr="00CE3C54">
        <w:rPr>
          <w:sz w:val="16"/>
        </w:rPr>
        <w:t>McConnell is expected to place greater responsibility on Sen. Ted Cruz (R-Tex.) to pitch his controversial amendment that would allow insurers to offer plans that don’t meet ACA requirements — provided they also offer some that do. McConnell could ask Cruz to speak to Republican senators as soon as Tuesday, according to a person familiar with his strategy. Cruz has often talked about his amendment in the senators’ regular Tuesday lunches, but the burden of building support for the bill could be left to the firebrand conservative.</w:t>
      </w:r>
      <w:r>
        <w:rPr>
          <w:sz w:val="16"/>
        </w:rPr>
        <w:t xml:space="preserve"> </w:t>
      </w:r>
      <w:r w:rsidRPr="00CE3C54">
        <w:rPr>
          <w:sz w:val="16"/>
        </w:rPr>
        <w:t>Play Video 0:44</w:t>
      </w:r>
      <w:r>
        <w:rPr>
          <w:sz w:val="16"/>
        </w:rPr>
        <w:t xml:space="preserve"> </w:t>
      </w:r>
      <w:r w:rsidRPr="00CE3C54">
        <w:rPr>
          <w:sz w:val="16"/>
        </w:rPr>
        <w:t>Murkowski says she's reached out to Democrats on health-care</w:t>
      </w:r>
      <w:r>
        <w:rPr>
          <w:sz w:val="16"/>
        </w:rPr>
        <w:t xml:space="preserve"> </w:t>
      </w:r>
      <w:r w:rsidRPr="00CE3C54">
        <w:rPr>
          <w:sz w:val="16"/>
        </w:rPr>
        <w:t>Sen. Lisa Murkowski (R-Alaska) said that she's reached out to Democrats in hopes of a bipartisan health-care deal. (Kyle Hopkins for The Washington Post)</w:t>
      </w:r>
      <w:r>
        <w:rPr>
          <w:sz w:val="16"/>
        </w:rPr>
        <w:t xml:space="preserve"> </w:t>
      </w:r>
      <w:r w:rsidRPr="003B737E">
        <w:rPr>
          <w:rStyle w:val="StyleUnderline"/>
        </w:rPr>
        <w:t>The plans, which the Republicans described on the condition of anonymity, reflect the immense pressure GOP leaders feel as they aim to bring their bill to a vote on the Senate floor the week after next</w:t>
      </w:r>
      <w:r w:rsidRPr="00CE3C54">
        <w:rPr>
          <w:sz w:val="16"/>
        </w:rPr>
        <w:t>.</w:t>
      </w:r>
      <w:r>
        <w:rPr>
          <w:sz w:val="16"/>
        </w:rPr>
        <w:t xml:space="preserve"> </w:t>
      </w:r>
      <w:r w:rsidRPr="00CE3C54">
        <w:rPr>
          <w:sz w:val="16"/>
        </w:rPr>
        <w:t>It is far from clear that the strategy will work. Even as Trump has sought to complement McConnell’s efforts with his own, he has also complicated the majority leader’s life — most notably urging a vote on strictly repealing the law if the current effort is unsuccessful. McConnell has floated a different backup plan: working with Democrats to stabilize the insurance markets.</w:t>
      </w:r>
      <w:r>
        <w:rPr>
          <w:sz w:val="16"/>
        </w:rPr>
        <w:t xml:space="preserve"> </w:t>
      </w:r>
      <w:r w:rsidRPr="00CE3C54">
        <w:rPr>
          <w:sz w:val="16"/>
        </w:rPr>
        <w:t>The biggest challenge the leaders face is the widespread disagreement among Republican senators about how the nation’s health-care laws should be structured, as well as frustration about the secretive process McConnell used to craft his bill. It was that anger and discord that spoiled McConnell’s plan to vote on the bill before the Fourth of July recess and forced him to rewrite his draft.</w:t>
      </w:r>
      <w:r>
        <w:rPr>
          <w:sz w:val="16"/>
        </w:rPr>
        <w:t xml:space="preserve"> </w:t>
      </w:r>
      <w:r w:rsidRPr="00CE3C54">
        <w:rPr>
          <w:sz w:val="16"/>
        </w:rPr>
        <w:t>“It may be that there is another discussion draft. If there is, I can’t tell you what’s in it. That’s what happens when you don’t have an open process,” Sen. Lisa Murkowski (R-Alaska) said Friday at an event with constituents in Homer, Alaska.</w:t>
      </w:r>
      <w:r>
        <w:rPr>
          <w:sz w:val="16"/>
        </w:rPr>
        <w:t xml:space="preserve"> </w:t>
      </w:r>
      <w:r w:rsidRPr="00CE3C54">
        <w:rPr>
          <w:sz w:val="16"/>
        </w:rPr>
        <w:t xml:space="preserve">Murkowski is one of several key moderate senators whom McConnell desperately needs to win over with his next draft, the details of which could be released as soon as early next week. He can afford to lose only two of the 52 Republican senators if he hopes to pass the bill. No Democrats plan to vote for the measure, but Pence is ready to cast a tiebreaking vote if </w:t>
      </w:r>
      <w:r w:rsidRPr="00BD5137">
        <w:rPr>
          <w:rStyle w:val="StyleUnderline"/>
        </w:rPr>
        <w:t xml:space="preserve">needed. McConnell must also woo recalcitrant conservatives who came out against the initial draft the day it was released. They include </w:t>
      </w:r>
      <w:r w:rsidRPr="0087433A">
        <w:rPr>
          <w:rStyle w:val="StyleUnderline"/>
          <w:highlight w:val="green"/>
        </w:rPr>
        <w:t>Cruz, who has been pushing his amendment as a means of winning his own vote as well as those of his conservative</w:t>
      </w:r>
      <w:r w:rsidRPr="0087433A">
        <w:rPr>
          <w:sz w:val="16"/>
          <w:highlight w:val="green"/>
        </w:rPr>
        <w:t xml:space="preserve"> allies. “</w:t>
      </w:r>
      <w:r w:rsidRPr="00BD5137">
        <w:rPr>
          <w:rStyle w:val="StyleUnderline"/>
        </w:rPr>
        <w:t xml:space="preserve">It adds additional choices so that people who can’t afford insurance now will be able to purchase some form of insurance that they want, that they desire, that helps meet their needs,” Cruz said Thursday at a town hall in Austin hosted by Concerned Veterans for America, a group backed by the billionaire conservative Koch brothers. </w:t>
      </w:r>
    </w:p>
    <w:p w14:paraId="66B3F8BA" w14:textId="77777777" w:rsidR="00156AE5" w:rsidRDefault="00156AE5" w:rsidP="00156AE5">
      <w:pPr>
        <w:pStyle w:val="Heading2"/>
      </w:pPr>
      <w:r>
        <w:lastRenderedPageBreak/>
        <w:t>2nc --- links</w:t>
      </w:r>
    </w:p>
    <w:p w14:paraId="2159EAE3" w14:textId="77777777" w:rsidR="00156AE5" w:rsidRDefault="00156AE5" w:rsidP="00156AE5">
      <w:pPr>
        <w:pStyle w:val="Heading3"/>
      </w:pPr>
      <w:r>
        <w:lastRenderedPageBreak/>
        <w:t xml:space="preserve">2nc --- link – regulation </w:t>
      </w:r>
    </w:p>
    <w:p w14:paraId="1194CED9" w14:textId="77777777" w:rsidR="00156AE5" w:rsidRPr="004D4103" w:rsidRDefault="00156AE5" w:rsidP="00156AE5">
      <w:pPr>
        <w:pStyle w:val="Heading4"/>
      </w:pPr>
      <w:r>
        <w:t xml:space="preserve">The Freedom Caucus hates all regulations – they’ll hate the plan </w:t>
      </w:r>
    </w:p>
    <w:p w14:paraId="14D02025" w14:textId="77777777" w:rsidR="00156AE5" w:rsidRPr="004D4103" w:rsidRDefault="00156AE5" w:rsidP="00156AE5">
      <w:pPr>
        <w:rPr>
          <w:rStyle w:val="Style13ptBold"/>
        </w:rPr>
      </w:pPr>
      <w:r>
        <w:rPr>
          <w:rStyle w:val="Style13ptBold"/>
        </w:rPr>
        <w:t xml:space="preserve">Welch 6/27 </w:t>
      </w:r>
      <w:r w:rsidRPr="004D4103">
        <w:t xml:space="preserve">– (Matt Welch, 6/27/17, "The </w:t>
      </w:r>
      <w:proofErr w:type="gramStart"/>
      <w:r w:rsidRPr="004D4103">
        <w:t>Deregulator?,</w:t>
      </w:r>
      <w:proofErr w:type="gramEnd"/>
      <w:r w:rsidRPr="004D4103">
        <w:t xml:space="preserve">" Reason, Accessed 7/8/17, </w:t>
      </w:r>
      <w:hyperlink r:id="rId19" w:history="1">
        <w:r w:rsidRPr="004D4103">
          <w:t>http://reason.com/archives/2017/05/16/the-deregulator)</w:t>
        </w:r>
      </w:hyperlink>
      <w:r w:rsidRPr="004D4103">
        <w:t xml:space="preserve"> //</w:t>
      </w:r>
      <w:proofErr w:type="spellStart"/>
      <w:r w:rsidRPr="004D4103">
        <w:t>ak</w:t>
      </w:r>
      <w:proofErr w:type="spellEnd"/>
    </w:p>
    <w:p w14:paraId="56DA0004" w14:textId="24DF05CD" w:rsidR="00156AE5" w:rsidRPr="007F0371" w:rsidRDefault="00156AE5" w:rsidP="00156AE5">
      <w:pPr>
        <w:rPr>
          <w:sz w:val="16"/>
        </w:rPr>
      </w:pPr>
      <w:r w:rsidRPr="0087433A">
        <w:rPr>
          <w:rStyle w:val="StyleUnderline"/>
          <w:highlight w:val="green"/>
        </w:rPr>
        <w:t>Few things have mattered more to libertarian policy activists</w:t>
      </w:r>
      <w:r w:rsidRPr="007F0371">
        <w:rPr>
          <w:rStyle w:val="StyleUnderline"/>
        </w:rPr>
        <w:t xml:space="preserve"> over the past half-century </w:t>
      </w:r>
      <w:r w:rsidRPr="0087433A">
        <w:rPr>
          <w:rStyle w:val="StyleUnderline"/>
          <w:highlight w:val="green"/>
        </w:rPr>
        <w:t>than deregulation</w:t>
      </w:r>
      <w:r w:rsidRPr="007F0371">
        <w:rPr>
          <w:sz w:val="16"/>
        </w:rPr>
        <w:t xml:space="preserve">. Rolling back government restrictions on individual and corporate behavior, breaking up state-backed cartels, getting bureaucrats out of the price-setting business, and allowing private entities to compete for services routinely monopolized by government—these have long been fundamental goals of libertarian organizations including Reason Foundation, the 501(c)(3) nonprofit that publishes this magazine and engages in public policy research that promotes choice and competition. </w:t>
      </w:r>
      <w:r w:rsidRPr="0087433A">
        <w:rPr>
          <w:rStyle w:val="StyleUnderline"/>
          <w:highlight w:val="green"/>
        </w:rPr>
        <w:t>The reasons for eliminating federal regulations can be many: Well-intended rules frequently result in harmful unintended consequences, time and money directed to compliance</w:t>
      </w:r>
      <w:r w:rsidRPr="007F0371">
        <w:rPr>
          <w:rStyle w:val="StyleUnderline"/>
        </w:rPr>
        <w:t xml:space="preserve"> or workarounds </w:t>
      </w:r>
      <w:r w:rsidRPr="0087433A">
        <w:rPr>
          <w:rStyle w:val="StyleUnderline"/>
          <w:highlight w:val="green"/>
        </w:rPr>
        <w:t>could</w:t>
      </w:r>
      <w:r w:rsidRPr="007F0371">
        <w:rPr>
          <w:rStyle w:val="StyleUnderline"/>
        </w:rPr>
        <w:t xml:space="preserve"> often </w:t>
      </w:r>
      <w:r w:rsidRPr="0087433A">
        <w:rPr>
          <w:rStyle w:val="StyleUnderline"/>
          <w:highlight w:val="green"/>
        </w:rPr>
        <w:t>be</w:t>
      </w:r>
      <w:r w:rsidRPr="007F0371">
        <w:rPr>
          <w:rStyle w:val="StyleUnderline"/>
        </w:rPr>
        <w:t xml:space="preserve"> better </w:t>
      </w:r>
      <w:r w:rsidRPr="0087433A">
        <w:rPr>
          <w:rStyle w:val="StyleUnderline"/>
          <w:highlight w:val="green"/>
        </w:rPr>
        <w:t>spent elsewhere</w:t>
      </w:r>
      <w:r w:rsidRPr="007F0371">
        <w:rPr>
          <w:rStyle w:val="StyleUnderline"/>
        </w:rPr>
        <w:t xml:space="preserve">, and </w:t>
      </w:r>
      <w:r w:rsidRPr="0087433A">
        <w:rPr>
          <w:rStyle w:val="StyleUnderline"/>
          <w:highlight w:val="green"/>
        </w:rPr>
        <w:t>one-size-fits-all decrees from Washington rarely incorporate</w:t>
      </w:r>
      <w:r w:rsidRPr="007F0371">
        <w:rPr>
          <w:rStyle w:val="StyleUnderline"/>
        </w:rPr>
        <w:t xml:space="preserve"> the kind of </w:t>
      </w:r>
      <w:r w:rsidRPr="0087433A">
        <w:rPr>
          <w:rStyle w:val="StyleUnderline"/>
          <w:highlight w:val="green"/>
        </w:rPr>
        <w:t>local knowledge that</w:t>
      </w:r>
      <w:r w:rsidRPr="007F0371">
        <w:rPr>
          <w:rStyle w:val="StyleUnderline"/>
        </w:rPr>
        <w:t xml:space="preserve"> individuals and companies possess about how their own business works best. </w:t>
      </w:r>
      <w:r w:rsidRPr="0087433A">
        <w:rPr>
          <w:rStyle w:val="StyleUnderline"/>
          <w:highlight w:val="green"/>
        </w:rPr>
        <w:t>Libertarians have made these arguments early and often to every new president</w:t>
      </w:r>
      <w:r w:rsidRPr="007F0371">
        <w:rPr>
          <w:rStyle w:val="StyleUnderline"/>
        </w:rPr>
        <w:t xml:space="preserve">, but since the deregulatory salad days of Jimmy Carter and Ronald Reagan, </w:t>
      </w:r>
      <w:r w:rsidRPr="0087433A">
        <w:rPr>
          <w:rStyle w:val="StyleUnderline"/>
          <w:highlight w:val="green"/>
        </w:rPr>
        <w:t>few administrations have applied these insights into their policy making.</w:t>
      </w:r>
      <w:r w:rsidR="008B20DF">
        <w:rPr>
          <w:rStyle w:val="StyleUnderline"/>
        </w:rPr>
        <w:t xml:space="preserve"> </w:t>
      </w:r>
      <w:r w:rsidRPr="007F0371">
        <w:rPr>
          <w:sz w:val="16"/>
        </w:rPr>
        <w:t xml:space="preserve">But as the initial shock of the 2016 election results gave way to the normal D.C. stuff of transition teams, Cabinet nominees, and policy rollouts, the </w:t>
      </w:r>
      <w:r w:rsidRPr="007F0371">
        <w:rPr>
          <w:rStyle w:val="StyleUnderline"/>
        </w:rPr>
        <w:t xml:space="preserve">city's libertarian policy wonks began to rub their eyes and adjust to a surprising new vision: </w:t>
      </w:r>
      <w:proofErr w:type="gramStart"/>
      <w:r w:rsidRPr="007F0371">
        <w:rPr>
          <w:rStyle w:val="StyleUnderline"/>
        </w:rPr>
        <w:t>a</w:t>
      </w:r>
      <w:proofErr w:type="gramEnd"/>
      <w:r w:rsidRPr="007F0371">
        <w:rPr>
          <w:rStyle w:val="StyleUnderline"/>
        </w:rPr>
        <w:t xml:space="preserve"> Trump administration that was stocking up on faces who have long worked to expand freedom by contracting the regulatory state.</w:t>
      </w:r>
      <w:r w:rsidR="008B20DF">
        <w:rPr>
          <w:rStyle w:val="StyleUnderline"/>
        </w:rPr>
        <w:t xml:space="preserve"> </w:t>
      </w:r>
      <w:r w:rsidRPr="0087433A">
        <w:rPr>
          <w:sz w:val="16"/>
          <w:highlight w:val="green"/>
        </w:rPr>
        <w:t>"</w:t>
      </w:r>
      <w:r w:rsidRPr="0087433A">
        <w:rPr>
          <w:rStyle w:val="StyleUnderline"/>
          <w:highlight w:val="green"/>
        </w:rPr>
        <w:t>I don't think that we ever envisioned that we would be supplying staffers to this semi-free market, semi-populist president,</w:t>
      </w:r>
      <w:r w:rsidRPr="0087433A">
        <w:rPr>
          <w:sz w:val="16"/>
          <w:highlight w:val="green"/>
        </w:rPr>
        <w:t>"</w:t>
      </w:r>
      <w:r w:rsidRPr="007F0371">
        <w:rPr>
          <w:sz w:val="16"/>
        </w:rPr>
        <w:t xml:space="preserve"> </w:t>
      </w:r>
      <w:proofErr w:type="spellStart"/>
      <w:r w:rsidRPr="007F0371">
        <w:rPr>
          <w:sz w:val="16"/>
        </w:rPr>
        <w:t>Frayda</w:t>
      </w:r>
      <w:proofErr w:type="spellEnd"/>
      <w:r w:rsidRPr="007F0371">
        <w:rPr>
          <w:sz w:val="16"/>
        </w:rPr>
        <w:t xml:space="preserve"> Levin, board chair of Americans for Prosperity and a Reason Foundation donor, told Politico in December. "But </w:t>
      </w:r>
      <w:r w:rsidRPr="007F0371">
        <w:rPr>
          <w:rStyle w:val="StyleUnderline"/>
        </w:rPr>
        <w:t xml:space="preserve">we're happy that </w:t>
      </w:r>
      <w:r w:rsidRPr="0087433A">
        <w:rPr>
          <w:rStyle w:val="StyleUnderline"/>
          <w:highlight w:val="green"/>
        </w:rPr>
        <w:t>he's picking people who have that free market background, particularly because on many issues, he is a blank slate, so anybody with expertise is in an amazing position to shape his agenda."</w:t>
      </w:r>
      <w:r w:rsidR="008B20DF">
        <w:rPr>
          <w:rStyle w:val="StyleUnderline"/>
        </w:rPr>
        <w:t xml:space="preserve"> </w:t>
      </w:r>
      <w:r w:rsidRPr="0087433A">
        <w:rPr>
          <w:rStyle w:val="StyleUnderline"/>
          <w:highlight w:val="green"/>
        </w:rPr>
        <w:t>Trump's agenda-shapers in the Cabinet include Betsy DeVos at Education,</w:t>
      </w:r>
      <w:r w:rsidRPr="007F0371">
        <w:rPr>
          <w:sz w:val="16"/>
        </w:rPr>
        <w:t xml:space="preserve"> Elaine Chao at Transportation, Rick Perry at Energy, and Tom Price at Health and Human Services. </w:t>
      </w:r>
      <w:r w:rsidRPr="0087433A">
        <w:rPr>
          <w:rStyle w:val="StyleUnderline"/>
          <w:highlight w:val="green"/>
        </w:rPr>
        <w:t>All are longstanding critics of the federal departments they now head</w:t>
      </w:r>
      <w:r w:rsidRPr="007F0371">
        <w:rPr>
          <w:sz w:val="16"/>
        </w:rPr>
        <w:t xml:space="preserve">. On the agency level, the Federal Communications Commission (FCC) is now led by the deregulator </w:t>
      </w:r>
      <w:proofErr w:type="spellStart"/>
      <w:r w:rsidRPr="007F0371">
        <w:rPr>
          <w:sz w:val="16"/>
        </w:rPr>
        <w:t>Ajit</w:t>
      </w:r>
      <w:proofErr w:type="spellEnd"/>
      <w:r w:rsidRPr="007F0371">
        <w:rPr>
          <w:sz w:val="16"/>
        </w:rPr>
        <w:t xml:space="preserve"> </w:t>
      </w:r>
      <w:proofErr w:type="spellStart"/>
      <w:r w:rsidRPr="007F0371">
        <w:rPr>
          <w:sz w:val="16"/>
        </w:rPr>
        <w:t>Pai</w:t>
      </w:r>
      <w:proofErr w:type="spellEnd"/>
      <w:r w:rsidRPr="007F0371">
        <w:rPr>
          <w:sz w:val="16"/>
        </w:rPr>
        <w:t>, who is already rolling back its aggressive encroachment into internet-related issues. The Environmental Protection Agency (EPA)—which many libertarians see as the most aggressive regulator in the federal bureaucracy—is being managed by an administrator, Scott Pruitt, who has previously described himself as "a leading advocate against the EPA's activist agenda." And the Food and Drug Administration (FDA) could soon be run by physician Scott Gottlieb, who has spent a career railing against the agency's agonizing process for approving new drugs.</w:t>
      </w:r>
    </w:p>
    <w:p w14:paraId="043F6BE1" w14:textId="77777777" w:rsidR="00156AE5" w:rsidRDefault="00156AE5" w:rsidP="00156AE5">
      <w:pPr>
        <w:pStyle w:val="Heading4"/>
      </w:pPr>
      <w:r>
        <w:t xml:space="preserve">The Freedom Caucus hates regulations – healthcare proves </w:t>
      </w:r>
    </w:p>
    <w:p w14:paraId="101A42B9" w14:textId="77777777" w:rsidR="00156AE5" w:rsidRDefault="00156AE5" w:rsidP="00156AE5">
      <w:pPr>
        <w:rPr>
          <w:rStyle w:val="Style13ptBold"/>
        </w:rPr>
      </w:pPr>
      <w:r>
        <w:rPr>
          <w:rStyle w:val="Style13ptBold"/>
        </w:rPr>
        <w:t xml:space="preserve">Milligan 4/25 </w:t>
      </w:r>
      <w:r w:rsidRPr="004F1E0D">
        <w:t xml:space="preserve">– (Susan Milligan is a Senior Writer for US News &amp; World Report, 4-25-2017, "Will Congress Help Trump Gain a 100 Day Victory?," US News &amp; World Report, Accessed 7/8/17, </w:t>
      </w:r>
      <w:hyperlink r:id="rId20" w:history="1">
        <w:r w:rsidRPr="004F1E0D">
          <w:t>https://www.usnews.com/news/politics/articles/2017-04-25/will-congress-help-donald-trump-gain-a-100-day-victory)</w:t>
        </w:r>
      </w:hyperlink>
      <w:r w:rsidRPr="004F1E0D">
        <w:t xml:space="preserve"> //</w:t>
      </w:r>
      <w:proofErr w:type="spellStart"/>
      <w:r w:rsidRPr="004F1E0D">
        <w:t>ak</w:t>
      </w:r>
      <w:proofErr w:type="spellEnd"/>
    </w:p>
    <w:p w14:paraId="5A7E7E95" w14:textId="77777777" w:rsidR="00156AE5" w:rsidRPr="001C4FA0" w:rsidRDefault="00156AE5" w:rsidP="00156AE5">
      <w:pPr>
        <w:rPr>
          <w:sz w:val="16"/>
        </w:rPr>
      </w:pPr>
      <w:r w:rsidRPr="0087433A">
        <w:rPr>
          <w:rStyle w:val="StyleUnderline"/>
          <w:highlight w:val="green"/>
        </w:rPr>
        <w:t>Trump</w:t>
      </w:r>
      <w:r w:rsidRPr="001C4FA0">
        <w:rPr>
          <w:sz w:val="16"/>
        </w:rPr>
        <w:t xml:space="preserve">, for example, </w:t>
      </w:r>
      <w:r w:rsidRPr="0087433A">
        <w:rPr>
          <w:rStyle w:val="StyleUnderline"/>
          <w:highlight w:val="green"/>
        </w:rPr>
        <w:t>was determined to make good quickly</w:t>
      </w:r>
      <w:r w:rsidRPr="001C4FA0">
        <w:rPr>
          <w:sz w:val="16"/>
        </w:rPr>
        <w:t xml:space="preserve"> on his pledge </w:t>
      </w:r>
      <w:r w:rsidRPr="0087433A">
        <w:rPr>
          <w:rStyle w:val="StyleUnderline"/>
          <w:highlight w:val="green"/>
        </w:rPr>
        <w:t>to repeal and replace the A</w:t>
      </w:r>
      <w:r w:rsidRPr="001C4FA0">
        <w:rPr>
          <w:sz w:val="16"/>
        </w:rPr>
        <w:t xml:space="preserve">ffordable </w:t>
      </w:r>
      <w:r w:rsidRPr="0087433A">
        <w:rPr>
          <w:rStyle w:val="StyleUnderline"/>
          <w:highlight w:val="green"/>
        </w:rPr>
        <w:t>C</w:t>
      </w:r>
      <w:r w:rsidRPr="001C4FA0">
        <w:rPr>
          <w:sz w:val="16"/>
        </w:rPr>
        <w:t xml:space="preserve">are </w:t>
      </w:r>
      <w:r w:rsidRPr="0087433A">
        <w:rPr>
          <w:rStyle w:val="StyleUnderline"/>
          <w:highlight w:val="green"/>
        </w:rPr>
        <w:t>A</w:t>
      </w:r>
      <w:r w:rsidRPr="001C4FA0">
        <w:rPr>
          <w:sz w:val="16"/>
        </w:rPr>
        <w:t xml:space="preserve">ct, the health care law also known as Obamacare. But he hadn't counted on the fact that </w:t>
      </w:r>
      <w:r w:rsidRPr="0087433A">
        <w:rPr>
          <w:rStyle w:val="StyleUnderline"/>
          <w:highlight w:val="green"/>
        </w:rPr>
        <w:t>the Freedom Caucus</w:t>
      </w:r>
      <w:r w:rsidRPr="001C4FA0">
        <w:rPr>
          <w:sz w:val="16"/>
        </w:rPr>
        <w:t xml:space="preserve">, a group of about three dozen </w:t>
      </w:r>
      <w:r w:rsidRPr="0087433A">
        <w:rPr>
          <w:rStyle w:val="StyleUnderline"/>
          <w:highlight w:val="green"/>
        </w:rPr>
        <w:t>anti-regulation,</w:t>
      </w:r>
      <w:r w:rsidRPr="001C4FA0">
        <w:rPr>
          <w:sz w:val="16"/>
        </w:rPr>
        <w:t xml:space="preserve"> small government </w:t>
      </w:r>
      <w:r w:rsidRPr="0087433A">
        <w:rPr>
          <w:rStyle w:val="StyleUnderline"/>
          <w:highlight w:val="green"/>
        </w:rPr>
        <w:t>conservatives, would accept nothing other than a complete repea</w:t>
      </w:r>
      <w:r w:rsidRPr="001C4FA0">
        <w:rPr>
          <w:sz w:val="16"/>
        </w:rPr>
        <w:t>l. Moderates, meanwhile, objected to that idea, since their constituents rely on a few of the Affordable Care Act's benefits.</w:t>
      </w:r>
    </w:p>
    <w:p w14:paraId="41CB0FFE" w14:textId="77777777" w:rsidR="00156AE5" w:rsidRDefault="00156AE5" w:rsidP="00156AE5">
      <w:pPr>
        <w:pStyle w:val="Heading4"/>
      </w:pPr>
      <w:r>
        <w:lastRenderedPageBreak/>
        <w:t xml:space="preserve">The Freedom Caucus hates all regulation </w:t>
      </w:r>
    </w:p>
    <w:p w14:paraId="26315266" w14:textId="77777777" w:rsidR="00156AE5" w:rsidRDefault="00156AE5" w:rsidP="00156AE5">
      <w:pPr>
        <w:rPr>
          <w:rStyle w:val="Style13ptBold"/>
        </w:rPr>
      </w:pPr>
      <w:r>
        <w:rPr>
          <w:rStyle w:val="Style13ptBold"/>
        </w:rPr>
        <w:t xml:space="preserve">Bacon 7/3 </w:t>
      </w:r>
      <w:r w:rsidRPr="004F1E0D">
        <w:t xml:space="preserve">– (Perry Bacon Jr., 7-3-2017, "The Narrow Path Forward For The GOP Health Insurance Bill," FiveThirtyEight, Accessed 7/8/17, </w:t>
      </w:r>
      <w:hyperlink r:id="rId21" w:history="1">
        <w:r w:rsidRPr="004F1E0D">
          <w:t>https://fivethirtyeight.com/features/the-narrow-path-forward-for-the-gop-health-care-bill/)</w:t>
        </w:r>
      </w:hyperlink>
      <w:r w:rsidRPr="004F1E0D">
        <w:t xml:space="preserve"> //</w:t>
      </w:r>
      <w:proofErr w:type="spellStart"/>
      <w:r w:rsidRPr="004F1E0D">
        <w:t>ak</w:t>
      </w:r>
      <w:proofErr w:type="spellEnd"/>
    </w:p>
    <w:p w14:paraId="6928E82B" w14:textId="3BAA85FD" w:rsidR="00156AE5" w:rsidRPr="00555BFA" w:rsidRDefault="00156AE5" w:rsidP="00156AE5">
      <w:pPr>
        <w:rPr>
          <w:sz w:val="16"/>
        </w:rPr>
      </w:pPr>
      <w:r w:rsidRPr="00555BFA">
        <w:rPr>
          <w:sz w:val="16"/>
        </w:rPr>
        <w:t xml:space="preserve">Only hours </w:t>
      </w:r>
      <w:r w:rsidRPr="0087433A">
        <w:rPr>
          <w:rStyle w:val="StyleUnderline"/>
          <w:highlight w:val="green"/>
        </w:rPr>
        <w:t>after McConnell unveiled his draft bill</w:t>
      </w:r>
      <w:r w:rsidRPr="00555BFA">
        <w:rPr>
          <w:sz w:val="16"/>
        </w:rPr>
        <w:t xml:space="preserve"> on June 22, Sens. Ted Cruz of Texas, Ron </w:t>
      </w:r>
      <w:r w:rsidRPr="0087433A">
        <w:rPr>
          <w:rStyle w:val="StyleUnderline"/>
          <w:highlight w:val="green"/>
        </w:rPr>
        <w:t>Johnson</w:t>
      </w:r>
      <w:r w:rsidRPr="00555BFA">
        <w:rPr>
          <w:sz w:val="16"/>
        </w:rPr>
        <w:t xml:space="preserve"> of Wisconsin, Mike </w:t>
      </w:r>
      <w:r w:rsidRPr="0087433A">
        <w:rPr>
          <w:rStyle w:val="StyleUnderline"/>
          <w:highlight w:val="green"/>
        </w:rPr>
        <w:t>Lee</w:t>
      </w:r>
      <w:r w:rsidRPr="00555BFA">
        <w:rPr>
          <w:sz w:val="16"/>
        </w:rPr>
        <w:t xml:space="preserve"> of Utah </w:t>
      </w:r>
      <w:r w:rsidRPr="0087433A">
        <w:rPr>
          <w:rStyle w:val="StyleUnderline"/>
          <w:highlight w:val="green"/>
        </w:rPr>
        <w:t>and</w:t>
      </w:r>
      <w:r w:rsidRPr="00555BFA">
        <w:rPr>
          <w:sz w:val="16"/>
        </w:rPr>
        <w:t xml:space="preserve"> Rand </w:t>
      </w:r>
      <w:r w:rsidRPr="0087433A">
        <w:rPr>
          <w:rStyle w:val="StyleUnderline"/>
          <w:highlight w:val="green"/>
        </w:rPr>
        <w:t>Paul</w:t>
      </w:r>
      <w:r w:rsidRPr="00555BFA">
        <w:rPr>
          <w:sz w:val="16"/>
        </w:rPr>
        <w:t xml:space="preserve"> of Kentucky </w:t>
      </w:r>
      <w:r w:rsidRPr="0087433A">
        <w:rPr>
          <w:rStyle w:val="StyleUnderline"/>
          <w:highlight w:val="green"/>
        </w:rPr>
        <w:t>released a joint statement criticizing the bill as insufficiently conservative.</w:t>
      </w:r>
      <w:r w:rsidR="008B20DF">
        <w:rPr>
          <w:rStyle w:val="StyleUnderline"/>
        </w:rPr>
        <w:t xml:space="preserve"> </w:t>
      </w:r>
      <w:r w:rsidRPr="0087433A">
        <w:rPr>
          <w:rStyle w:val="StyleUnderline"/>
          <w:highlight w:val="green"/>
        </w:rPr>
        <w:t>Cruz</w:t>
      </w:r>
      <w:r w:rsidRPr="00555BFA">
        <w:rPr>
          <w:sz w:val="16"/>
        </w:rPr>
        <w:t xml:space="preserve"> has </w:t>
      </w:r>
      <w:r w:rsidRPr="0087433A">
        <w:rPr>
          <w:rStyle w:val="StyleUnderline"/>
          <w:highlight w:val="green"/>
        </w:rPr>
        <w:t xml:space="preserve">proposed a </w:t>
      </w:r>
      <w:r w:rsidRPr="00555BFA">
        <w:rPr>
          <w:rStyle w:val="StyleUnderline"/>
        </w:rPr>
        <w:t xml:space="preserve">major </w:t>
      </w:r>
      <w:r w:rsidRPr="0087433A">
        <w:rPr>
          <w:rStyle w:val="StyleUnderline"/>
          <w:highlight w:val="green"/>
        </w:rPr>
        <w:t>amendment to the bill.</w:t>
      </w:r>
      <w:r w:rsidRPr="00555BFA">
        <w:rPr>
          <w:rStyle w:val="StyleUnderline"/>
        </w:rPr>
        <w:t xml:space="preserve"> </w:t>
      </w:r>
      <w:r w:rsidRPr="00555BFA">
        <w:rPr>
          <w:sz w:val="16"/>
        </w:rPr>
        <w:t xml:space="preserve">You might remember that the House version of the health care bill was changed, </w:t>
      </w:r>
      <w:r w:rsidRPr="0087433A">
        <w:rPr>
          <w:rStyle w:val="StyleUnderline"/>
          <w:highlight w:val="green"/>
        </w:rPr>
        <w:t>at the request of the</w:t>
      </w:r>
      <w:r w:rsidRPr="00555BFA">
        <w:rPr>
          <w:sz w:val="16"/>
        </w:rPr>
        <w:t xml:space="preserve"> conservative House </w:t>
      </w:r>
      <w:r w:rsidRPr="0087433A">
        <w:rPr>
          <w:rStyle w:val="StyleUnderline"/>
          <w:highlight w:val="green"/>
        </w:rPr>
        <w:t>Freedom Caucus</w:t>
      </w:r>
      <w:r w:rsidRPr="00555BFA">
        <w:rPr>
          <w:sz w:val="16"/>
        </w:rPr>
        <w:t xml:space="preserve">, to allow states to waive some Obamacare rules, a shift that could allow insurers to charge people with pre-existing conditions more than other enrollees and to cover fewer services. McConnell’s bill, called the Better Care Reconciliation Act, had a similar provision. But Cruz wants to take this a step further.1 How would this work? Under Obamacare, all health care plans must cover at least 10 designated benefits, including maternity care, mental health care and emergency services. Cruz is proposing to allow insurance companies in each state to sell policies that don’t comply with this and other regulations, </w:t>
      </w:r>
      <w:proofErr w:type="gramStart"/>
      <w:r w:rsidRPr="00555BFA">
        <w:rPr>
          <w:sz w:val="16"/>
        </w:rPr>
        <w:t>as long as</w:t>
      </w:r>
      <w:proofErr w:type="gramEnd"/>
      <w:r w:rsidRPr="00555BFA">
        <w:rPr>
          <w:sz w:val="16"/>
        </w:rPr>
        <w:t xml:space="preserve"> the insurer is also selling some plans that do meet the full list of requirements.</w:t>
      </w:r>
      <w:r w:rsidR="008B20DF">
        <w:rPr>
          <w:sz w:val="16"/>
        </w:rPr>
        <w:t xml:space="preserve"> </w:t>
      </w:r>
      <w:r w:rsidRPr="0087433A">
        <w:rPr>
          <w:rStyle w:val="StyleUnderline"/>
          <w:highlight w:val="green"/>
        </w:rPr>
        <w:t>The proposal aligns with conservatives’ anti-regulation stance. Conservatives such as Cruz argue that premiums are too high under Obamacare because health insurance has too many requirements</w:t>
      </w:r>
      <w:r w:rsidRPr="00555BFA">
        <w:rPr>
          <w:sz w:val="16"/>
        </w:rPr>
        <w:t xml:space="preserve">. And if you are relatively healthy, Cruz’s proposal could save you money, since you could buy a cheaper insurance plan that didn’t cover benefits that you thought you were unlikely to need. But the provision could dramatically increase costs for people who already have illnesses. Why? People who don’t have specific health care needs are likely to choose a cheaper plan with less coverage. That would leave people with health issues or pre-existing conditions buying into the plans that met the Obamacare regulations. In turn, the cost of those more comprehensive plans could skyrocket. (A possible exception would be if the risk were pooled between the two kinds of plans; it’s not yet clear how this would work under Cruz’s amendment.) </w:t>
      </w:r>
    </w:p>
    <w:p w14:paraId="615FB09B" w14:textId="77777777" w:rsidR="00156AE5" w:rsidRDefault="00156AE5" w:rsidP="00156AE5">
      <w:pPr>
        <w:pStyle w:val="Heading3"/>
      </w:pPr>
      <w:r>
        <w:lastRenderedPageBreak/>
        <w:t>2nc --- link – regulation (edu specific)</w:t>
      </w:r>
    </w:p>
    <w:p w14:paraId="2F07153C" w14:textId="77777777" w:rsidR="00156AE5" w:rsidRDefault="00156AE5" w:rsidP="00156AE5">
      <w:pPr>
        <w:pStyle w:val="Heading4"/>
      </w:pPr>
      <w:r>
        <w:t>The Freedom Caucus hates education regulation – empirics</w:t>
      </w:r>
    </w:p>
    <w:p w14:paraId="3DC659FE" w14:textId="77777777" w:rsidR="00156AE5" w:rsidRDefault="00156AE5" w:rsidP="00156AE5">
      <w:pPr>
        <w:rPr>
          <w:rStyle w:val="Style13ptBold"/>
        </w:rPr>
      </w:pPr>
      <w:r w:rsidRPr="003D451F">
        <w:rPr>
          <w:rStyle w:val="Style13ptBold"/>
        </w:rPr>
        <w:t>Jacobson 16</w:t>
      </w:r>
      <w:r w:rsidRPr="00EC5E27">
        <w:t xml:space="preserve"> – (Michael Jacobson, 12-15-2016, "“House Freedom Caucus” Issues Regulatory Kill List Targeting School Meals, Organics, &amp; Food Safety," CSPI, Accessed 7/8/17, </w:t>
      </w:r>
      <w:hyperlink r:id="rId22" w:history="1">
        <w:r w:rsidRPr="00EC5E27">
          <w:t>https://cspinet.org/news/%E2%80%9Chouse-freedom-caucus%E2%80%9D-issues-regulatory-kill-list-targeting-school-meals-organics-food-safety)</w:t>
        </w:r>
      </w:hyperlink>
      <w:r w:rsidRPr="00EC5E27">
        <w:t xml:space="preserve"> //</w:t>
      </w:r>
      <w:proofErr w:type="spellStart"/>
      <w:r w:rsidRPr="00EC5E27">
        <w:t>ak</w:t>
      </w:r>
      <w:proofErr w:type="spellEnd"/>
    </w:p>
    <w:p w14:paraId="66B9CBDA" w14:textId="6805E83A" w:rsidR="00156AE5" w:rsidRPr="008B20DF" w:rsidRDefault="00156AE5" w:rsidP="00156AE5">
      <w:pPr>
        <w:rPr>
          <w:rStyle w:val="StyleUnderline"/>
        </w:rPr>
      </w:pPr>
      <w:r w:rsidRPr="008B20DF">
        <w:rPr>
          <w:sz w:val="16"/>
        </w:rPr>
        <w:t xml:space="preserve">The document issued by </w:t>
      </w:r>
      <w:r w:rsidRPr="0087433A">
        <w:rPr>
          <w:rStyle w:val="StyleUnderline"/>
          <w:highlight w:val="green"/>
        </w:rPr>
        <w:t>the</w:t>
      </w:r>
      <w:r w:rsidRPr="008B20DF">
        <w:rPr>
          <w:sz w:val="16"/>
        </w:rPr>
        <w:t xml:space="preserve"> so-called </w:t>
      </w:r>
      <w:r w:rsidRPr="0087433A">
        <w:rPr>
          <w:rStyle w:val="StyleUnderline"/>
          <w:highlight w:val="green"/>
        </w:rPr>
        <w:t>Freedom Caucus in the House of Representatives</w:t>
      </w:r>
      <w:r w:rsidRPr="008B20DF">
        <w:rPr>
          <w:sz w:val="16"/>
        </w:rPr>
        <w:t xml:space="preserve">, once considered a fringe group, </w:t>
      </w:r>
      <w:r w:rsidRPr="0087433A">
        <w:rPr>
          <w:rStyle w:val="StyleUnderline"/>
          <w:highlight w:val="green"/>
        </w:rPr>
        <w:t>offers</w:t>
      </w:r>
      <w:r w:rsidRPr="008B20DF">
        <w:rPr>
          <w:sz w:val="16"/>
        </w:rPr>
        <w:t xml:space="preserve"> a shocking peek behind the curtain at the </w:t>
      </w:r>
      <w:r w:rsidRPr="0087433A">
        <w:rPr>
          <w:rStyle w:val="StyleUnderline"/>
          <w:highlight w:val="green"/>
        </w:rPr>
        <w:t>anti-science, anti-progress, and anti-health ideology that</w:t>
      </w:r>
      <w:r w:rsidRPr="008B20DF">
        <w:rPr>
          <w:sz w:val="16"/>
        </w:rPr>
        <w:t xml:space="preserve"> </w:t>
      </w:r>
      <w:r w:rsidRPr="0087433A">
        <w:rPr>
          <w:rStyle w:val="StyleUnderline"/>
          <w:highlight w:val="green"/>
        </w:rPr>
        <w:t>now has newfound</w:t>
      </w:r>
      <w:r w:rsidRPr="008B20DF">
        <w:rPr>
          <w:sz w:val="16"/>
        </w:rPr>
        <w:t xml:space="preserve"> legitimacy in the new Congress and Administration. It’s </w:t>
      </w:r>
      <w:r w:rsidRPr="008B20DF">
        <w:rPr>
          <w:rStyle w:val="StyleUnderline"/>
        </w:rPr>
        <w:t xml:space="preserve">basically </w:t>
      </w:r>
      <w:r w:rsidRPr="0087433A">
        <w:rPr>
          <w:rStyle w:val="StyleUnderline"/>
          <w:highlight w:val="green"/>
        </w:rPr>
        <w:t>a regulatory kill list that targets sensible updates to Nutrition Facts labels, healthier foods served in schools, and the entire National Organic Program.</w:t>
      </w:r>
      <w:r w:rsidR="008B20DF">
        <w:rPr>
          <w:rStyle w:val="StyleUnderline"/>
        </w:rPr>
        <w:t xml:space="preserve"> </w:t>
      </w:r>
      <w:r w:rsidRPr="0087433A">
        <w:rPr>
          <w:rStyle w:val="StyleUnderline"/>
          <w:highlight w:val="green"/>
        </w:rPr>
        <w:t>Even regulations aimed at protecting the safety of the food supply from an intentional terrorist attack have been put on the chopping bloc</w:t>
      </w:r>
      <w:r w:rsidRPr="008B20DF">
        <w:rPr>
          <w:sz w:val="16"/>
        </w:rPr>
        <w:t>k by this group of extremists (who acknowledge that the regulations help “protect against wide-scale harm to public health, including acts of terrorism targeting the food supply”).</w:t>
      </w:r>
      <w:r w:rsidR="008B20DF" w:rsidRPr="008B20DF">
        <w:rPr>
          <w:sz w:val="16"/>
        </w:rPr>
        <w:t xml:space="preserve"> </w:t>
      </w:r>
      <w:r w:rsidRPr="0087433A">
        <w:rPr>
          <w:rStyle w:val="StyleUnderline"/>
          <w:highlight w:val="green"/>
        </w:rPr>
        <w:t>The kill list exposed today shows that dozens of Members of Congress and Big Food are determined to take full advantage of the Trump Administration for ideological and commercial purposes.</w:t>
      </w:r>
      <w:r w:rsidRPr="008B20DF">
        <w:rPr>
          <w:rStyle w:val="StyleUnderline"/>
        </w:rPr>
        <w:t xml:space="preserve"> </w:t>
      </w:r>
    </w:p>
    <w:p w14:paraId="00CE4ADB" w14:textId="77777777" w:rsidR="00156AE5" w:rsidRDefault="00156AE5" w:rsidP="00156AE5">
      <w:pPr>
        <w:pStyle w:val="Heading4"/>
      </w:pPr>
      <w:r>
        <w:t>The Freedom Caucus will hate the plan – empirically proven</w:t>
      </w:r>
    </w:p>
    <w:p w14:paraId="051A732D" w14:textId="77777777" w:rsidR="00156AE5" w:rsidRDefault="00156AE5" w:rsidP="00156AE5">
      <w:pPr>
        <w:rPr>
          <w:rStyle w:val="Style13ptBold"/>
        </w:rPr>
      </w:pPr>
      <w:proofErr w:type="spellStart"/>
      <w:r>
        <w:rPr>
          <w:rStyle w:val="Style13ptBold"/>
        </w:rPr>
        <w:t>Erbentraut</w:t>
      </w:r>
      <w:proofErr w:type="spellEnd"/>
      <w:r>
        <w:rPr>
          <w:rStyle w:val="Style13ptBold"/>
        </w:rPr>
        <w:t xml:space="preserve"> 16 </w:t>
      </w:r>
      <w:r w:rsidRPr="00E432EE">
        <w:t xml:space="preserve">– (Joseph </w:t>
      </w:r>
      <w:proofErr w:type="spellStart"/>
      <w:r w:rsidRPr="00E432EE">
        <w:t>Erbentraut</w:t>
      </w:r>
      <w:proofErr w:type="spellEnd"/>
      <w:r w:rsidRPr="00E432EE">
        <w:t xml:space="preserve">, 12-22-2016, "House Conservatives Target Healthy School Lunch Standards," </w:t>
      </w:r>
      <w:proofErr w:type="spellStart"/>
      <w:r w:rsidRPr="00E432EE">
        <w:t>HuffPost</w:t>
      </w:r>
      <w:proofErr w:type="spellEnd"/>
      <w:r w:rsidRPr="00E432EE">
        <w:t xml:space="preserve">, Accessed 7/8/17, </w:t>
      </w:r>
      <w:hyperlink r:id="rId23" w:history="1">
        <w:r w:rsidRPr="00E432EE">
          <w:t>http://www.huffingtonpost.com/entry/house-freedom-caucus-school-lunch_us_585ac244e4b0de3a08f3d34e)</w:t>
        </w:r>
      </w:hyperlink>
      <w:r w:rsidRPr="00E432EE">
        <w:t xml:space="preserve"> //</w:t>
      </w:r>
      <w:proofErr w:type="spellStart"/>
      <w:r w:rsidRPr="00E432EE">
        <w:t>ak</w:t>
      </w:r>
      <w:proofErr w:type="spellEnd"/>
    </w:p>
    <w:p w14:paraId="62C140FD" w14:textId="77777777" w:rsidR="00156AE5" w:rsidRPr="00454302" w:rsidRDefault="00156AE5" w:rsidP="00156AE5">
      <w:pPr>
        <w:rPr>
          <w:sz w:val="16"/>
        </w:rPr>
      </w:pPr>
      <w:r w:rsidRPr="00454302">
        <w:rPr>
          <w:sz w:val="16"/>
        </w:rPr>
        <w:t xml:space="preserve">An influential group of </w:t>
      </w:r>
      <w:r w:rsidRPr="0087433A">
        <w:rPr>
          <w:rStyle w:val="StyleUnderline"/>
          <w:highlight w:val="green"/>
        </w:rPr>
        <w:t>House Republicans aim</w:t>
      </w:r>
      <w:r w:rsidRPr="00454302">
        <w:rPr>
          <w:sz w:val="16"/>
        </w:rPr>
        <w:t xml:space="preserve">s </w:t>
      </w:r>
      <w:r w:rsidRPr="0087433A">
        <w:rPr>
          <w:rStyle w:val="StyleUnderline"/>
          <w:highlight w:val="green"/>
        </w:rPr>
        <w:t>to dismantle the National School Lunch Program and</w:t>
      </w:r>
      <w:r w:rsidRPr="00454302">
        <w:rPr>
          <w:sz w:val="16"/>
        </w:rPr>
        <w:t xml:space="preserve"> the improved </w:t>
      </w:r>
      <w:r w:rsidRPr="0087433A">
        <w:rPr>
          <w:rStyle w:val="StyleUnderline"/>
          <w:highlight w:val="green"/>
        </w:rPr>
        <w:t xml:space="preserve">nutritional standards </w:t>
      </w:r>
      <w:r w:rsidRPr="00454302">
        <w:rPr>
          <w:sz w:val="16"/>
        </w:rPr>
        <w:t>that first lady Michelle Obama advocated.</w:t>
      </w:r>
    </w:p>
    <w:p w14:paraId="2AE725BA" w14:textId="77777777" w:rsidR="00156AE5" w:rsidRPr="00454302" w:rsidRDefault="00156AE5" w:rsidP="00156AE5">
      <w:pPr>
        <w:rPr>
          <w:rStyle w:val="StyleUnderline"/>
        </w:rPr>
      </w:pPr>
      <w:r w:rsidRPr="00454302">
        <w:rPr>
          <w:sz w:val="16"/>
        </w:rPr>
        <w:t xml:space="preserve">Conservative lawmakers in </w:t>
      </w:r>
      <w:r w:rsidRPr="0087433A">
        <w:rPr>
          <w:rStyle w:val="StyleUnderline"/>
          <w:highlight w:val="green"/>
        </w:rPr>
        <w:t>the</w:t>
      </w:r>
      <w:r w:rsidRPr="00454302">
        <w:rPr>
          <w:sz w:val="16"/>
        </w:rPr>
        <w:t xml:space="preserve"> House </w:t>
      </w:r>
      <w:r w:rsidRPr="0087433A">
        <w:rPr>
          <w:rStyle w:val="StyleUnderline"/>
          <w:highlight w:val="green"/>
        </w:rPr>
        <w:t>Freedom Caucus</w:t>
      </w:r>
      <w:r w:rsidRPr="00454302">
        <w:rPr>
          <w:sz w:val="16"/>
        </w:rPr>
        <w:t xml:space="preserve"> last week </w:t>
      </w:r>
      <w:r w:rsidRPr="0087433A">
        <w:rPr>
          <w:rStyle w:val="StyleUnderline"/>
          <w:highlight w:val="green"/>
        </w:rPr>
        <w:t>listed hundreds of regulations</w:t>
      </w:r>
      <w:r w:rsidRPr="00454302">
        <w:rPr>
          <w:sz w:val="16"/>
        </w:rPr>
        <w:t xml:space="preserve"> and rules </w:t>
      </w:r>
      <w:r w:rsidRPr="0087433A">
        <w:rPr>
          <w:rStyle w:val="StyleUnderline"/>
          <w:highlight w:val="green"/>
        </w:rPr>
        <w:t>they want</w:t>
      </w:r>
      <w:r w:rsidRPr="00454302">
        <w:rPr>
          <w:sz w:val="16"/>
        </w:rPr>
        <w:t xml:space="preserve"> President-elect Donald </w:t>
      </w:r>
      <w:r w:rsidRPr="0087433A">
        <w:rPr>
          <w:rStyle w:val="StyleUnderline"/>
          <w:highlight w:val="green"/>
        </w:rPr>
        <w:t>Trump’s</w:t>
      </w:r>
      <w:r w:rsidRPr="00454302">
        <w:rPr>
          <w:sz w:val="16"/>
        </w:rPr>
        <w:t xml:space="preserve"> administration </w:t>
      </w:r>
      <w:r w:rsidRPr="0087433A">
        <w:rPr>
          <w:rStyle w:val="StyleUnderline"/>
          <w:highlight w:val="green"/>
        </w:rPr>
        <w:t>to</w:t>
      </w:r>
      <w:r w:rsidRPr="00454302">
        <w:rPr>
          <w:rStyle w:val="StyleUnderline"/>
        </w:rPr>
        <w:t xml:space="preserve"> </w:t>
      </w:r>
      <w:r w:rsidRPr="00454302">
        <w:rPr>
          <w:sz w:val="16"/>
        </w:rPr>
        <w:t xml:space="preserve">examine or </w:t>
      </w:r>
      <w:r w:rsidRPr="0087433A">
        <w:rPr>
          <w:rStyle w:val="StyleUnderline"/>
          <w:highlight w:val="green"/>
        </w:rPr>
        <w:t>revoke</w:t>
      </w:r>
      <w:r w:rsidRPr="00454302">
        <w:rPr>
          <w:sz w:val="16"/>
        </w:rPr>
        <w:t xml:space="preserve"> within its first 100 days. </w:t>
      </w:r>
      <w:r w:rsidRPr="0087433A">
        <w:rPr>
          <w:rStyle w:val="StyleUnderline"/>
          <w:highlight w:val="green"/>
        </w:rPr>
        <w:t>The school lunch program is first on the list.</w:t>
      </w:r>
      <w:r w:rsidRPr="00454302">
        <w:rPr>
          <w:rStyle w:val="StyleUnderline"/>
        </w:rPr>
        <w:t xml:space="preserve"> </w:t>
      </w:r>
    </w:p>
    <w:p w14:paraId="009F15CF" w14:textId="77777777" w:rsidR="00156AE5" w:rsidRPr="00454302" w:rsidRDefault="00156AE5" w:rsidP="00156AE5">
      <w:pPr>
        <w:rPr>
          <w:sz w:val="16"/>
        </w:rPr>
      </w:pPr>
      <w:r w:rsidRPr="0087433A">
        <w:rPr>
          <w:rStyle w:val="StyleUnderline"/>
          <w:highlight w:val="green"/>
        </w:rPr>
        <w:t>The Freedom Caucus</w:t>
      </w:r>
      <w:r w:rsidRPr="00454302">
        <w:rPr>
          <w:sz w:val="16"/>
        </w:rPr>
        <w:t xml:space="preserve"> document </w:t>
      </w:r>
      <w:r w:rsidRPr="0087433A">
        <w:rPr>
          <w:rStyle w:val="StyleUnderline"/>
          <w:highlight w:val="green"/>
        </w:rPr>
        <w:t>claims the</w:t>
      </w:r>
      <w:r w:rsidRPr="00454302">
        <w:rPr>
          <w:sz w:val="16"/>
        </w:rPr>
        <w:t xml:space="preserve"> Healthy, Hunger-Free Kids </w:t>
      </w:r>
      <w:r w:rsidRPr="0087433A">
        <w:rPr>
          <w:rStyle w:val="StyleUnderline"/>
          <w:highlight w:val="green"/>
        </w:rPr>
        <w:t>Act</w:t>
      </w:r>
      <w:r w:rsidRPr="00454302">
        <w:rPr>
          <w:rStyle w:val="StyleUnderline"/>
        </w:rPr>
        <w:t>’s</w:t>
      </w:r>
      <w:r w:rsidRPr="00454302">
        <w:rPr>
          <w:sz w:val="16"/>
        </w:rPr>
        <w:t xml:space="preserve"> 2012 standards to increase the healthiness of food served to 30 million students “</w:t>
      </w:r>
      <w:r w:rsidRPr="0087433A">
        <w:rPr>
          <w:rStyle w:val="StyleUnderline"/>
          <w:highlight w:val="green"/>
        </w:rPr>
        <w:t>have proven to be burdensome and unworkable for schools to implement.</w:t>
      </w:r>
      <w:r w:rsidRPr="00454302">
        <w:rPr>
          <w:sz w:val="16"/>
        </w:rPr>
        <w:t xml:space="preserve">” Students, the lawmakers say, aren’t eating the healthy food and schools are throwing it away. </w:t>
      </w:r>
    </w:p>
    <w:p w14:paraId="72145361" w14:textId="77777777" w:rsidR="00156AE5" w:rsidRPr="003867EF" w:rsidRDefault="00156AE5" w:rsidP="00156AE5">
      <w:pPr>
        <w:pStyle w:val="Heading3"/>
      </w:pPr>
      <w:r>
        <w:lastRenderedPageBreak/>
        <w:t>2nc --- link – spending</w:t>
      </w:r>
    </w:p>
    <w:p w14:paraId="10CF9E63" w14:textId="77777777" w:rsidR="00156AE5" w:rsidRPr="00AF6EEE" w:rsidRDefault="00156AE5" w:rsidP="00156AE5">
      <w:pPr>
        <w:pStyle w:val="Heading4"/>
      </w:pPr>
      <w:r w:rsidRPr="00AF6EEE">
        <w:t xml:space="preserve">The Freedom Caucus hates new spending </w:t>
      </w:r>
    </w:p>
    <w:p w14:paraId="07FBFB6F" w14:textId="77777777" w:rsidR="00156AE5" w:rsidRPr="00F7225D" w:rsidRDefault="00156AE5" w:rsidP="00156AE5">
      <w:proofErr w:type="spellStart"/>
      <w:r w:rsidRPr="006451E2">
        <w:rPr>
          <w:rStyle w:val="Style13ptBold"/>
        </w:rPr>
        <w:t>Ferrechio</w:t>
      </w:r>
      <w:proofErr w:type="spellEnd"/>
      <w:r w:rsidRPr="006451E2">
        <w:rPr>
          <w:rStyle w:val="Style13ptBold"/>
        </w:rPr>
        <w:t xml:space="preserve"> 7/6</w:t>
      </w:r>
      <w:r w:rsidRPr="00F7225D">
        <w:rPr>
          <w:rStyle w:val="Style13ptBold"/>
          <w:sz w:val="24"/>
        </w:rPr>
        <w:t xml:space="preserve"> </w:t>
      </w:r>
      <w:r w:rsidRPr="00F7225D">
        <w:t xml:space="preserve">– (Susan </w:t>
      </w:r>
      <w:proofErr w:type="spellStart"/>
      <w:r w:rsidRPr="00F7225D">
        <w:t>Ferrechio</w:t>
      </w:r>
      <w:proofErr w:type="spellEnd"/>
      <w:r w:rsidRPr="00F7225D">
        <w:t xml:space="preserve">, 7-6-2017, "Republicans face first debt ceiling showdown in Trump era," Washington Examiner, </w:t>
      </w:r>
      <w:hyperlink r:id="rId24" w:history="1">
        <w:r w:rsidRPr="00F7225D">
          <w:rPr>
            <w:sz w:val="21"/>
          </w:rPr>
          <w:t>http://www.washingtonexaminer.com/republicans-face-first-debt-ceiling-showdown-in-trump-era/article/2626896)</w:t>
        </w:r>
      </w:hyperlink>
      <w:r w:rsidRPr="00F7225D">
        <w:t xml:space="preserve"> //</w:t>
      </w:r>
      <w:proofErr w:type="spellStart"/>
      <w:r w:rsidRPr="00F7225D">
        <w:t>ak</w:t>
      </w:r>
      <w:proofErr w:type="spellEnd"/>
    </w:p>
    <w:p w14:paraId="06FE5141" w14:textId="4B785C02" w:rsidR="00156AE5" w:rsidRDefault="00156AE5" w:rsidP="00156AE5">
      <w:pPr>
        <w:rPr>
          <w:sz w:val="16"/>
        </w:rPr>
      </w:pPr>
      <w:r w:rsidRPr="0087433A">
        <w:rPr>
          <w:rStyle w:val="StyleUnderline"/>
          <w:highlight w:val="green"/>
        </w:rPr>
        <w:t>Conservatives are demanding</w:t>
      </w:r>
      <w:r w:rsidRPr="006451E2">
        <w:rPr>
          <w:rStyle w:val="StyleUnderline"/>
        </w:rPr>
        <w:t xml:space="preserve"> </w:t>
      </w:r>
      <w:r w:rsidRPr="009632D2">
        <w:rPr>
          <w:sz w:val="16"/>
        </w:rPr>
        <w:t xml:space="preserve">long-promised </w:t>
      </w:r>
      <w:r w:rsidRPr="0087433A">
        <w:rPr>
          <w:rStyle w:val="StyleUnderline"/>
          <w:highlight w:val="green"/>
        </w:rPr>
        <w:t>spending cuts to restore Washington's</w:t>
      </w:r>
      <w:r w:rsidRPr="009632D2">
        <w:rPr>
          <w:sz w:val="16"/>
        </w:rPr>
        <w:t xml:space="preserve"> long-term </w:t>
      </w:r>
      <w:r w:rsidRPr="0087433A">
        <w:rPr>
          <w:rStyle w:val="StyleUnderline"/>
          <w:highlight w:val="green"/>
        </w:rPr>
        <w:t>fiscal stability</w:t>
      </w:r>
      <w:r w:rsidRPr="009632D2">
        <w:rPr>
          <w:sz w:val="16"/>
        </w:rPr>
        <w:t xml:space="preserve"> — which was nothing more than a pipedream during the big-spending Obama administration.</w:t>
      </w:r>
      <w:r w:rsidR="00096251">
        <w:rPr>
          <w:sz w:val="16"/>
        </w:rPr>
        <w:t xml:space="preserve"> </w:t>
      </w:r>
      <w:r w:rsidRPr="009632D2">
        <w:rPr>
          <w:sz w:val="16"/>
        </w:rPr>
        <w:t>"</w:t>
      </w:r>
      <w:r w:rsidRPr="0087433A">
        <w:rPr>
          <w:rStyle w:val="StyleUnderline"/>
          <w:highlight w:val="green"/>
        </w:rPr>
        <w:t>The U.S.</w:t>
      </w:r>
      <w:r w:rsidRPr="009632D2">
        <w:rPr>
          <w:sz w:val="16"/>
        </w:rPr>
        <w:t xml:space="preserve"> federal government </w:t>
      </w:r>
      <w:r w:rsidRPr="0087433A">
        <w:rPr>
          <w:rStyle w:val="StyleUnderline"/>
          <w:highlight w:val="green"/>
        </w:rPr>
        <w:t>is drowning in debt, yet continues to spend into oblivion</w:t>
      </w:r>
      <w:r w:rsidRPr="009632D2">
        <w:rPr>
          <w:sz w:val="16"/>
        </w:rPr>
        <w:t xml:space="preserve"> on the backs of future taxpayers," members of the conservative House Freedom Caucus said in a statement. "</w:t>
      </w:r>
      <w:r w:rsidRPr="0087433A">
        <w:rPr>
          <w:rStyle w:val="StyleUnderline"/>
          <w:highlight w:val="green"/>
        </w:rPr>
        <w:t>We have an obligation to the American people to tackle Washington's</w:t>
      </w:r>
      <w:r w:rsidRPr="009632D2">
        <w:rPr>
          <w:sz w:val="16"/>
        </w:rPr>
        <w:t xml:space="preserve"> out-of-control </w:t>
      </w:r>
      <w:r w:rsidRPr="0087433A">
        <w:rPr>
          <w:rStyle w:val="StyleUnderline"/>
          <w:highlight w:val="green"/>
        </w:rPr>
        <w:t>spending</w:t>
      </w:r>
      <w:r w:rsidRPr="009632D2">
        <w:rPr>
          <w:sz w:val="16"/>
        </w:rPr>
        <w:t xml:space="preserve"> and put in place measures to get our country on the right fiscal course."</w:t>
      </w:r>
      <w:r w:rsidR="00096251">
        <w:rPr>
          <w:sz w:val="16"/>
        </w:rPr>
        <w:t xml:space="preserve"> </w:t>
      </w:r>
      <w:r w:rsidRPr="009632D2">
        <w:rPr>
          <w:sz w:val="16"/>
        </w:rPr>
        <w:t xml:space="preserve">Last time around, in 2015, </w:t>
      </w:r>
      <w:r w:rsidRPr="0087433A">
        <w:rPr>
          <w:rStyle w:val="StyleUnderline"/>
          <w:highlight w:val="green"/>
        </w:rPr>
        <w:t>most Republicans balked at raising the debt ceiling and boosting spending.</w:t>
      </w:r>
      <w:r w:rsidRPr="009632D2">
        <w:rPr>
          <w:sz w:val="16"/>
        </w:rPr>
        <w:t xml:space="preserve"> The debt ceiling was suspended in October 2015, which effectively allowed an open-ended increase. It was part of a deal passed mostly with Democrats that allowed spending in fiscal 2017 to exceed statutory caps for both military and non-military activities. </w:t>
      </w:r>
    </w:p>
    <w:p w14:paraId="657FDBFD" w14:textId="77777777" w:rsidR="00156AE5" w:rsidRDefault="00156AE5" w:rsidP="00156AE5">
      <w:pPr>
        <w:pStyle w:val="Heading4"/>
      </w:pPr>
      <w:r>
        <w:t xml:space="preserve">Freedom Caucus opposes new spending- justifies Democrat expansion and goes against constituents </w:t>
      </w:r>
    </w:p>
    <w:p w14:paraId="75276DA5" w14:textId="77777777" w:rsidR="00156AE5" w:rsidRPr="009D0EFE" w:rsidRDefault="00156AE5" w:rsidP="00156AE5">
      <w:r w:rsidRPr="009D0EFE">
        <w:rPr>
          <w:rStyle w:val="Style13ptBold"/>
        </w:rPr>
        <w:t>Balan 5/1</w:t>
      </w:r>
      <w:r>
        <w:rPr>
          <w:rStyle w:val="Style13ptBold"/>
        </w:rPr>
        <w:t xml:space="preserve"> </w:t>
      </w:r>
      <w:r w:rsidRPr="009D0EFE">
        <w:t xml:space="preserve">(Matthew, “Freedom Caucus Co-Founder: ‘A Lot of Conservatives’ Against Spending Bill”, 2017, Media ITE, </w:t>
      </w:r>
      <w:hyperlink r:id="rId25" w:history="1">
        <w:r w:rsidRPr="009D0EFE">
          <w:t>http://www.mediaite.com/tv/freedom-caucus-co-founder-a-lot-of-conservatives-against-spending-bill/)</w:t>
        </w:r>
      </w:hyperlink>
      <w:r w:rsidRPr="009D0EFE">
        <w:t xml:space="preserve"> MJG</w:t>
      </w:r>
    </w:p>
    <w:p w14:paraId="04A652FF" w14:textId="77777777" w:rsidR="00156AE5" w:rsidRDefault="00156AE5" w:rsidP="00156AE5">
      <w:pPr>
        <w:rPr>
          <w:rStyle w:val="StyleUnderline"/>
        </w:rPr>
      </w:pPr>
      <w:r w:rsidRPr="00AF6EEE">
        <w:rPr>
          <w:sz w:val="16"/>
        </w:rPr>
        <w:t xml:space="preserve">Rep. Jim Jordan, one of the founders of the </w:t>
      </w:r>
      <w:r w:rsidRPr="0087433A">
        <w:rPr>
          <w:rStyle w:val="StyleUnderline"/>
          <w:highlight w:val="green"/>
        </w:rPr>
        <w:t>House Freedom Caucu</w:t>
      </w:r>
      <w:r w:rsidRPr="009D0EFE">
        <w:rPr>
          <w:rStyle w:val="StyleUnderline"/>
        </w:rPr>
        <w:t>s</w:t>
      </w:r>
      <w:r w:rsidRPr="00AF6EEE">
        <w:rPr>
          <w:sz w:val="16"/>
        </w:rPr>
        <w:t xml:space="preserve">, predicted on CNN’s New Day on Monday that conservatives in Congress </w:t>
      </w:r>
      <w:r w:rsidRPr="0087433A">
        <w:rPr>
          <w:rStyle w:val="StyleUnderline"/>
          <w:highlight w:val="green"/>
        </w:rPr>
        <w:t>would vote against a</w:t>
      </w:r>
      <w:r w:rsidRPr="009D0EFE">
        <w:rPr>
          <w:rStyle w:val="StyleUnderline"/>
        </w:rPr>
        <w:t xml:space="preserve"> proposed compromise on federal spending</w:t>
      </w:r>
      <w:r w:rsidRPr="00AF6EEE">
        <w:rPr>
          <w:sz w:val="16"/>
        </w:rPr>
        <w:t xml:space="preserve">. “I think you’re </w:t>
      </w:r>
      <w:proofErr w:type="spellStart"/>
      <w:r w:rsidRPr="00AF6EEE">
        <w:rPr>
          <w:sz w:val="16"/>
        </w:rPr>
        <w:t>gong</w:t>
      </w:r>
      <w:proofErr w:type="spellEnd"/>
      <w:r w:rsidRPr="00AF6EEE">
        <w:rPr>
          <w:sz w:val="16"/>
        </w:rPr>
        <w:t xml:space="preserve"> to see a lot of conservatives be against this plan this week,” Rep. Jordan said. The Republican also revealed that he personally wouldn’t vote for the legislation. Anchor Chris Cuomo led into his interview of the congressman by pointing out that the </w:t>
      </w:r>
      <w:r w:rsidRPr="0087433A">
        <w:rPr>
          <w:rStyle w:val="StyleUnderline"/>
          <w:highlight w:val="green"/>
        </w:rPr>
        <w:t>new spending bill</w:t>
      </w:r>
      <w:r w:rsidRPr="009D0EFE">
        <w:rPr>
          <w:rStyle w:val="StyleUnderline"/>
        </w:rPr>
        <w:t xml:space="preserve"> “adds billions for military and border security, but there is no money yet for the President’s border wall. The President didn’t get the cuts he wanted either for the NIH and Planned Parenthood.” Rep. Jordan underlined that the previous short-term </w:t>
      </w:r>
      <w:r w:rsidRPr="0087433A">
        <w:rPr>
          <w:rStyle w:val="StyleUnderline"/>
          <w:highlight w:val="green"/>
        </w:rPr>
        <w:t>spending bill</w:t>
      </w:r>
      <w:r w:rsidRPr="009D0EFE">
        <w:rPr>
          <w:rStyle w:val="StyleUnderline"/>
        </w:rPr>
        <w:t xml:space="preserve"> was passed so Republicans could “fight for the things we told the voters we were going to fight for.”</w:t>
      </w:r>
      <w:r w:rsidRPr="00AF6EEE">
        <w:rPr>
          <w:sz w:val="16"/>
        </w:rPr>
        <w:t xml:space="preserve"> The Ohio politician also noted that the </w:t>
      </w:r>
      <w:r w:rsidRPr="009D0EFE">
        <w:rPr>
          <w:rStyle w:val="StyleUnderline"/>
        </w:rPr>
        <w:t>compromise “</w:t>
      </w:r>
      <w:r w:rsidRPr="0087433A">
        <w:rPr>
          <w:rStyle w:val="StyleUnderline"/>
          <w:highlight w:val="green"/>
        </w:rPr>
        <w:t>maintains this idea that for every new dollar you spend in defense money, you got to give the Democrats more money in non-defense</w:t>
      </w:r>
      <w:r w:rsidRPr="009D0EFE">
        <w:rPr>
          <w:rStyle w:val="StyleUnderline"/>
        </w:rPr>
        <w:t xml:space="preserve">. </w:t>
      </w:r>
      <w:r w:rsidRPr="00AF6EEE">
        <w:rPr>
          <w:sz w:val="16"/>
        </w:rPr>
        <w:t xml:space="preserve">That’s, again, not what we campaigned on.” Congressman Jordan later lamented, “I wish we would have pushed harder on the issues I just talked about. I really do.” Jordan also emphasized, “We make this job too complicated. </w:t>
      </w:r>
      <w:r w:rsidRPr="0087433A">
        <w:rPr>
          <w:rStyle w:val="StyleUnderline"/>
          <w:highlight w:val="green"/>
        </w:rPr>
        <w:t>Our job is to do what we told voters we were going to do</w:t>
      </w:r>
      <w:proofErr w:type="gramStart"/>
      <w:r w:rsidRPr="0087433A">
        <w:rPr>
          <w:rStyle w:val="StyleUnderline"/>
          <w:highlight w:val="green"/>
        </w:rPr>
        <w:t>….And</w:t>
      </w:r>
      <w:proofErr w:type="gramEnd"/>
      <w:r w:rsidRPr="0087433A">
        <w:rPr>
          <w:rStyle w:val="StyleUnderline"/>
          <w:highlight w:val="green"/>
        </w:rPr>
        <w:t xml:space="preserve"> now, it looks like we’re not going to do that. I think that’s a problem.”</w:t>
      </w:r>
    </w:p>
    <w:p w14:paraId="7BCAC472" w14:textId="77777777" w:rsidR="00156AE5" w:rsidRDefault="00156AE5" w:rsidP="00156AE5">
      <w:pPr>
        <w:pStyle w:val="Heading4"/>
      </w:pPr>
      <w:r w:rsidRPr="004E3C5E">
        <w:t xml:space="preserve">Freedom caucus hates increased spending- they will not support legislation unless it includes </w:t>
      </w:r>
      <w:r>
        <w:t>significantly</w:t>
      </w:r>
      <w:r w:rsidRPr="004E3C5E">
        <w:t xml:space="preserve"> cuts </w:t>
      </w:r>
    </w:p>
    <w:p w14:paraId="2CDF3204" w14:textId="77777777" w:rsidR="00156AE5" w:rsidRPr="004E3C5E" w:rsidRDefault="00156AE5" w:rsidP="00156AE5">
      <w:r w:rsidRPr="004E3C5E">
        <w:rPr>
          <w:rStyle w:val="Style13ptBold"/>
        </w:rPr>
        <w:t xml:space="preserve">Weaver </w:t>
      </w:r>
      <w:r>
        <w:rPr>
          <w:rStyle w:val="Style13ptBold"/>
        </w:rPr>
        <w:t>3/30</w:t>
      </w:r>
      <w:r>
        <w:t xml:space="preserve"> (Courtney, “Shutdown feared if Trump spending plans hit wall”, March </w:t>
      </w:r>
      <w:proofErr w:type="gramStart"/>
      <w:r>
        <w:t>30</w:t>
      </w:r>
      <w:r w:rsidRPr="004E3C5E">
        <w:rPr>
          <w:vertAlign w:val="superscript"/>
        </w:rPr>
        <w:t>th</w:t>
      </w:r>
      <w:proofErr w:type="gramEnd"/>
      <w:r>
        <w:t xml:space="preserve"> 2017, Financial Times, </w:t>
      </w:r>
      <w:hyperlink r:id="rId26" w:history="1">
        <w:r w:rsidRPr="00F313DE">
          <w:rPr>
            <w:rStyle w:val="Hyperlink"/>
          </w:rPr>
          <w:t>https://www.ft.com/content/0aa6f8d0-14fb-11e7-80f4-13e067d5072c)</w:t>
        </w:r>
      </w:hyperlink>
      <w:r>
        <w:t xml:space="preserve"> MJG</w:t>
      </w:r>
    </w:p>
    <w:p w14:paraId="098E8CD0" w14:textId="77777777" w:rsidR="00156AE5" w:rsidRPr="004E3C5E" w:rsidRDefault="00156AE5" w:rsidP="00156AE5">
      <w:pPr>
        <w:rPr>
          <w:rStyle w:val="StyleUnderline"/>
        </w:rPr>
      </w:pPr>
      <w:r w:rsidRPr="00AF6EEE">
        <w:rPr>
          <w:sz w:val="16"/>
        </w:rPr>
        <w:t xml:space="preserve">While many Republican lawmakers support </w:t>
      </w:r>
      <w:proofErr w:type="spellStart"/>
      <w:r w:rsidRPr="00AF6EEE">
        <w:rPr>
          <w:sz w:val="16"/>
        </w:rPr>
        <w:t>Mr</w:t>
      </w:r>
      <w:proofErr w:type="spellEnd"/>
      <w:r w:rsidRPr="00AF6EEE">
        <w:rPr>
          <w:sz w:val="16"/>
        </w:rPr>
        <w:t xml:space="preserve"> Trump’s calls for a huge boost in </w:t>
      </w:r>
      <w:proofErr w:type="spellStart"/>
      <w:r w:rsidRPr="00AF6EEE">
        <w:rPr>
          <w:sz w:val="16"/>
        </w:rPr>
        <w:t>defence</w:t>
      </w:r>
      <w:proofErr w:type="spellEnd"/>
      <w:r w:rsidRPr="00AF6EEE">
        <w:rPr>
          <w:sz w:val="16"/>
        </w:rPr>
        <w:t xml:space="preserve"> and security spending, they do not want to take the blame for a government shutdown at a time when they hold sway over the House of Representatives, the Senate and the White House. </w:t>
      </w:r>
      <w:r w:rsidRPr="004E3C5E">
        <w:rPr>
          <w:rStyle w:val="StyleUnderline"/>
        </w:rPr>
        <w:t xml:space="preserve">The party is trying to heal internal splits revealed in the healthcare bill debacle last </w:t>
      </w:r>
      <w:r w:rsidRPr="004E3C5E">
        <w:rPr>
          <w:rStyle w:val="StyleUnderline"/>
        </w:rPr>
        <w:lastRenderedPageBreak/>
        <w:t xml:space="preserve">week, when Republican House leaders and the White House failed to find enough Republican lawmakers to support the measure. </w:t>
      </w:r>
      <w:r w:rsidRPr="0087433A">
        <w:rPr>
          <w:rStyle w:val="StyleUnderline"/>
          <w:highlight w:val="green"/>
        </w:rPr>
        <w:t>It was members of the party’s conservative Freedom Caucus who led the charge against the proposed legislation, arguing that it did not do enough to cut spending.</w:t>
      </w:r>
      <w:r w:rsidRPr="004E3C5E">
        <w:rPr>
          <w:rStyle w:val="StyleUnderline"/>
        </w:rPr>
        <w:t xml:space="preserve"> </w:t>
      </w:r>
    </w:p>
    <w:p w14:paraId="3CBCB45F" w14:textId="77777777" w:rsidR="00156AE5" w:rsidRDefault="00156AE5" w:rsidP="00156AE5">
      <w:pPr>
        <w:pStyle w:val="Heading4"/>
      </w:pPr>
      <w:r>
        <w:t xml:space="preserve">Freedom Caucus is </w:t>
      </w:r>
      <w:proofErr w:type="gramStart"/>
      <w:r>
        <w:t>definitely against</w:t>
      </w:r>
      <w:proofErr w:type="gramEnd"/>
      <w:r>
        <w:t xml:space="preserve"> new spending- won’t even compromise for fellow republicans</w:t>
      </w:r>
    </w:p>
    <w:p w14:paraId="2E606BD1" w14:textId="77777777" w:rsidR="00156AE5" w:rsidRPr="0067588E" w:rsidRDefault="00156AE5" w:rsidP="00156AE5">
      <w:r w:rsidRPr="003A0A06">
        <w:rPr>
          <w:rStyle w:val="Style13ptBold"/>
        </w:rPr>
        <w:t>Przybyla 5/23</w:t>
      </w:r>
      <w:r>
        <w:t xml:space="preserve"> (Heidi, “Paid leave proposal will test Trump's populist commitment”, USA Today reporter, WLTX19, </w:t>
      </w:r>
      <w:hyperlink r:id="rId27" w:history="1">
        <w:r w:rsidRPr="00F313DE">
          <w:rPr>
            <w:rStyle w:val="Hyperlink"/>
          </w:rPr>
          <w:t>http://www.wltx.com/ext/news/nation-now/article/101/4Sy0tYPt8Q2QS6mowg4qMs)</w:t>
        </w:r>
      </w:hyperlink>
      <w:r>
        <w:t xml:space="preserve"> MJG</w:t>
      </w:r>
    </w:p>
    <w:p w14:paraId="4414F975" w14:textId="77777777" w:rsidR="00156AE5" w:rsidRPr="00AF6EEE" w:rsidRDefault="00156AE5" w:rsidP="00156AE5">
      <w:pPr>
        <w:rPr>
          <w:sz w:val="16"/>
        </w:rPr>
      </w:pPr>
      <w:r w:rsidRPr="00AF6EEE">
        <w:rPr>
          <w:sz w:val="16"/>
        </w:rPr>
        <w:t>"</w:t>
      </w:r>
      <w:r w:rsidRPr="0087433A">
        <w:rPr>
          <w:rStyle w:val="StyleUnderline"/>
          <w:highlight w:val="green"/>
        </w:rPr>
        <w:t xml:space="preserve">The White House has proven to be pliant in its early legislative negotiations with Republican members, but it'll need to up its game </w:t>
      </w:r>
      <w:proofErr w:type="gramStart"/>
      <w:r w:rsidRPr="0087433A">
        <w:rPr>
          <w:rStyle w:val="StyleUnderline"/>
          <w:highlight w:val="green"/>
        </w:rPr>
        <w:t>in order to</w:t>
      </w:r>
      <w:proofErr w:type="gramEnd"/>
      <w:r w:rsidRPr="0087433A">
        <w:rPr>
          <w:rStyle w:val="StyleUnderline"/>
          <w:highlight w:val="green"/>
        </w:rPr>
        <w:t xml:space="preserve"> get this across the goal line</w:t>
      </w:r>
      <w:r w:rsidRPr="0087433A">
        <w:rPr>
          <w:sz w:val="16"/>
          <w:highlight w:val="green"/>
        </w:rPr>
        <w:t>,</w:t>
      </w:r>
      <w:r w:rsidRPr="00AF6EEE">
        <w:rPr>
          <w:sz w:val="16"/>
        </w:rPr>
        <w:t>" said Michael Golden, author of Unlock Congress and a senior fellow at the non-partisan Stevenson Center on Democracy. "How much the president truly prioritizes keeping his promise on paid leave is about to become very transparent," said Golden. With</w:t>
      </w:r>
      <w:r w:rsidRPr="0067588E">
        <w:rPr>
          <w:rStyle w:val="Emphasis"/>
        </w:rPr>
        <w:t xml:space="preserve"> </w:t>
      </w:r>
      <w:r w:rsidRPr="0087433A">
        <w:rPr>
          <w:rStyle w:val="Emphasis"/>
          <w:highlight w:val="green"/>
        </w:rPr>
        <w:t>the conservative House Freedom Caucus staunchly opposed to any new spending</w:t>
      </w:r>
      <w:r w:rsidRPr="00AF6EEE">
        <w:rPr>
          <w:sz w:val="16"/>
        </w:rPr>
        <w:t>, House Republican leaders prefer a far less expansive proposal by Rep. Martha Roby, R-Ala., that would allow workers to apply earned overtime toward paid time off. In the Senate, a bill by Sen. Deb Fischer, R-Neb., would create a tax incentive for companies to offer two weeks a year of paid family leave.</w:t>
      </w:r>
    </w:p>
    <w:p w14:paraId="73B2D0BF" w14:textId="77777777" w:rsidR="00156AE5" w:rsidRDefault="00156AE5" w:rsidP="00156AE5">
      <w:pPr>
        <w:pStyle w:val="Heading4"/>
      </w:pPr>
      <w:r>
        <w:t>The Freedom Caucus hates new spending</w:t>
      </w:r>
    </w:p>
    <w:p w14:paraId="2DFF2806" w14:textId="77777777" w:rsidR="00156AE5" w:rsidRPr="00207D4E" w:rsidRDefault="00156AE5" w:rsidP="00156AE5">
      <w:r w:rsidRPr="00102DC4">
        <w:rPr>
          <w:rStyle w:val="Style13ptBold"/>
        </w:rPr>
        <w:t>Snell 16</w:t>
      </w:r>
      <w:r>
        <w:t xml:space="preserve"> (Kelsey, Reporter in Washington DC, “</w:t>
      </w:r>
      <w:r w:rsidRPr="00207D4E">
        <w:t>Republicans reject Obama budget, faci</w:t>
      </w:r>
      <w:r>
        <w:t xml:space="preserve">ng spending fights of their own”, </w:t>
      </w:r>
      <w:proofErr w:type="spellStart"/>
      <w:r>
        <w:t>Powerpost</w:t>
      </w:r>
      <w:proofErr w:type="spellEnd"/>
      <w:r>
        <w:t xml:space="preserve">, February9th, 2016, Washington Post, </w:t>
      </w:r>
      <w:hyperlink r:id="rId28" w:history="1">
        <w:r w:rsidRPr="00F313DE">
          <w:rPr>
            <w:rStyle w:val="Hyperlink"/>
          </w:rPr>
          <w:t>https://www.washingtonpost.com/news/powerpost/wp/2016/02/06/republicans-ready-to-reject-obama-budget-facing-spending-fights-of-their-own/?utm_term=.389a8b205be7)</w:t>
        </w:r>
      </w:hyperlink>
      <w:r>
        <w:t xml:space="preserve"> MJG</w:t>
      </w:r>
    </w:p>
    <w:p w14:paraId="30AF32BE" w14:textId="77777777" w:rsidR="00156AE5" w:rsidRDefault="00156AE5" w:rsidP="00156AE5">
      <w:pPr>
        <w:rPr>
          <w:sz w:val="16"/>
        </w:rPr>
      </w:pPr>
      <w:r w:rsidRPr="00AF6EEE">
        <w:rPr>
          <w:sz w:val="16"/>
        </w:rPr>
        <w:t xml:space="preserve">Stalwart conservatives — many of them </w:t>
      </w:r>
      <w:r w:rsidRPr="0087433A">
        <w:rPr>
          <w:rStyle w:val="StyleUnderline"/>
          <w:highlight w:val="green"/>
        </w:rPr>
        <w:t>members of the House Freedom Caucus</w:t>
      </w:r>
      <w:r w:rsidRPr="00AF6EEE">
        <w:rPr>
          <w:sz w:val="16"/>
        </w:rPr>
        <w:t xml:space="preserve"> — </w:t>
      </w:r>
      <w:r w:rsidRPr="0087433A">
        <w:rPr>
          <w:rStyle w:val="StyleUnderline"/>
          <w:highlight w:val="green"/>
        </w:rPr>
        <w:t>are</w:t>
      </w:r>
      <w:r w:rsidRPr="00207D4E">
        <w:rPr>
          <w:rStyle w:val="StyleUnderline"/>
        </w:rPr>
        <w:t xml:space="preserve"> </w:t>
      </w:r>
      <w:r w:rsidRPr="0087433A">
        <w:rPr>
          <w:rStyle w:val="StyleUnderline"/>
          <w:highlight w:val="green"/>
        </w:rPr>
        <w:t>threatening to reject any budget that adheres to the Boehner-era spendin</w:t>
      </w:r>
      <w:r w:rsidRPr="00207D4E">
        <w:rPr>
          <w:rStyle w:val="StyleUnderline"/>
        </w:rPr>
        <w:t>g agreement</w:t>
      </w:r>
      <w:r w:rsidRPr="00AF6EEE">
        <w:rPr>
          <w:sz w:val="16"/>
        </w:rPr>
        <w:t xml:space="preserve">. Ryan can only afford to lose 28 Republican votes, and many hard-liners have already threatened to defect. </w:t>
      </w:r>
      <w:r w:rsidRPr="00207D4E">
        <w:rPr>
          <w:rStyle w:val="StyleUnderline"/>
        </w:rPr>
        <w:t xml:space="preserve">Freedom Caucus chairman Jim Jordan (R-Ohio) said Tuesday that last year’s fiscal compromise is already expected to add $105 billion to the deficit over the next decade, according to the Congressional Budget Office. </w:t>
      </w:r>
      <w:r w:rsidRPr="0087433A">
        <w:rPr>
          <w:rStyle w:val="StyleUnderline"/>
          <w:highlight w:val="green"/>
        </w:rPr>
        <w:t>That leaves conservatives with no choice but to vote against any new spending</w:t>
      </w:r>
      <w:r>
        <w:rPr>
          <w:sz w:val="16"/>
        </w:rPr>
        <w:t xml:space="preserve">. </w:t>
      </w:r>
    </w:p>
    <w:p w14:paraId="6D6F423B" w14:textId="7BEB44CA" w:rsidR="008B20DF" w:rsidRDefault="008B20DF" w:rsidP="008B20DF">
      <w:pPr>
        <w:pStyle w:val="Heading3"/>
      </w:pPr>
      <w:r>
        <w:lastRenderedPageBreak/>
        <w:t>2nc --- at: concessions link turn</w:t>
      </w:r>
    </w:p>
    <w:p w14:paraId="0BBAF1B9" w14:textId="77777777" w:rsidR="008B20DF" w:rsidRDefault="008B20DF" w:rsidP="008B20DF">
      <w:pPr>
        <w:pStyle w:val="Heading4"/>
      </w:pPr>
      <w:r>
        <w:t>Democrats aren’t asking for concessions for the debt ceiling increase</w:t>
      </w:r>
    </w:p>
    <w:p w14:paraId="1DD7EEE5" w14:textId="77777777" w:rsidR="008B20DF" w:rsidRPr="001D737B" w:rsidRDefault="008B20DF" w:rsidP="008B20DF">
      <w:r w:rsidRPr="001D737B">
        <w:rPr>
          <w:rStyle w:val="Style13ptBold"/>
        </w:rPr>
        <w:t>Gibson 6/23</w:t>
      </w:r>
      <w:r>
        <w:t xml:space="preserve"> (Ginger “</w:t>
      </w:r>
      <w:r w:rsidRPr="001D737B">
        <w:t>As debt limit looms, House leaders eye bipartisan deal</w:t>
      </w:r>
      <w:r>
        <w:t xml:space="preserve">” Reuters, </w:t>
      </w:r>
      <w:hyperlink r:id="rId29" w:history="1">
        <w:r w:rsidRPr="00F313DE">
          <w:rPr>
            <w:rStyle w:val="Hyperlink"/>
          </w:rPr>
          <w:t>http://mobile.reuters.com/article/idUSKBN19E263)</w:t>
        </w:r>
      </w:hyperlink>
      <w:r>
        <w:t xml:space="preserve"> MJG</w:t>
      </w:r>
    </w:p>
    <w:p w14:paraId="604CC33F" w14:textId="64B33A05" w:rsidR="008B20DF" w:rsidRPr="008B20DF" w:rsidRDefault="008B20DF" w:rsidP="008B20DF">
      <w:pPr>
        <w:rPr>
          <w:sz w:val="14"/>
        </w:rPr>
      </w:pPr>
      <w:r w:rsidRPr="001D737B">
        <w:rPr>
          <w:sz w:val="14"/>
        </w:rPr>
        <w:t xml:space="preserve">Congressional leaders are quietly working on a bipartisan deal to raise the U.S. debt ceiling within weeks, hoping to prevent the difficult debt issue from snarling a budget fight to come in September, </w:t>
      </w:r>
      <w:r w:rsidRPr="001D737B">
        <w:rPr>
          <w:rStyle w:val="StyleUnderline"/>
        </w:rPr>
        <w:t xml:space="preserve">a senior Democratic budget writer said on Friday. John Yarmuth, top Democrat on the U.S. House of Representatives Budget Committee, told Reuters </w:t>
      </w:r>
      <w:r w:rsidRPr="0087433A">
        <w:rPr>
          <w:rStyle w:val="StyleUnderline"/>
          <w:highlight w:val="green"/>
        </w:rPr>
        <w:t>there is bipartisan interest in raising the debt limit before August</w:t>
      </w:r>
      <w:r w:rsidRPr="0087433A">
        <w:rPr>
          <w:sz w:val="14"/>
          <w:highlight w:val="green"/>
        </w:rPr>
        <w:t>.</w:t>
      </w:r>
      <w:r>
        <w:rPr>
          <w:sz w:val="14"/>
        </w:rPr>
        <w:t xml:space="preserve"> </w:t>
      </w:r>
      <w:r w:rsidRPr="001D737B">
        <w:rPr>
          <w:sz w:val="14"/>
        </w:rPr>
        <w:t xml:space="preserve">"There is talk going on, there is leadership conversation about this," said Yarmuth, who added that </w:t>
      </w:r>
      <w:r w:rsidRPr="0087433A">
        <w:rPr>
          <w:rStyle w:val="Emphasis"/>
          <w:highlight w:val="green"/>
        </w:rPr>
        <w:t>House Democrats do not plan to demand concessions from Republicans in exchange for supporting a debt limit increas</w:t>
      </w:r>
      <w:r w:rsidRPr="001D737B">
        <w:rPr>
          <w:rStyle w:val="Emphasis"/>
        </w:rPr>
        <w:t>e</w:t>
      </w:r>
      <w:r w:rsidRPr="001D737B">
        <w:rPr>
          <w:sz w:val="14"/>
        </w:rPr>
        <w:t>.</w:t>
      </w:r>
      <w:r>
        <w:rPr>
          <w:sz w:val="14"/>
        </w:rPr>
        <w:t xml:space="preserve"> </w:t>
      </w:r>
      <w:r w:rsidRPr="001D737B">
        <w:rPr>
          <w:sz w:val="14"/>
        </w:rPr>
        <w:t>Unlike most countries, the U.S. government has a statutory limit on how much money it can borrow to cover the budget deficit that results from Washington spending more than it collects in taxes. Only Congress can raise that limit.</w:t>
      </w:r>
      <w:r>
        <w:rPr>
          <w:sz w:val="14"/>
        </w:rPr>
        <w:t xml:space="preserve"> </w:t>
      </w:r>
      <w:r w:rsidRPr="001D737B">
        <w:rPr>
          <w:sz w:val="14"/>
        </w:rPr>
        <w:t xml:space="preserve">The Trump administration has warned the debt limit will need to be raised in the fall. Treasury Secretary Steven </w:t>
      </w:r>
      <w:proofErr w:type="spellStart"/>
      <w:r w:rsidRPr="001D737B">
        <w:rPr>
          <w:sz w:val="14"/>
        </w:rPr>
        <w:t>Mnuchin</w:t>
      </w:r>
      <w:proofErr w:type="spellEnd"/>
      <w:r w:rsidRPr="001D737B">
        <w:rPr>
          <w:sz w:val="14"/>
        </w:rPr>
        <w:t xml:space="preserve"> last month moved the target deadline for action to September from October, saying tax receipts are coming in slower than expected.</w:t>
      </w:r>
      <w:r>
        <w:rPr>
          <w:sz w:val="14"/>
        </w:rPr>
        <w:t xml:space="preserve"> </w:t>
      </w:r>
    </w:p>
    <w:p w14:paraId="2519096B" w14:textId="3E095A15" w:rsidR="00096251" w:rsidRDefault="00096251" w:rsidP="00096251">
      <w:pPr>
        <w:pStyle w:val="Heading3"/>
      </w:pPr>
      <w:r>
        <w:lastRenderedPageBreak/>
        <w:t>2nc – at: Trump Winners Win</w:t>
      </w:r>
    </w:p>
    <w:p w14:paraId="1366D0B3" w14:textId="77777777" w:rsidR="00096251" w:rsidRDefault="00096251" w:rsidP="00096251">
      <w:pPr>
        <w:pStyle w:val="Heading4"/>
      </w:pPr>
      <w:r>
        <w:t>Trump won’t put his name on debt ceiling negotiations- unnecessary drain on his PC</w:t>
      </w:r>
    </w:p>
    <w:p w14:paraId="6A611800" w14:textId="77777777" w:rsidR="00096251" w:rsidRPr="00E42C06" w:rsidRDefault="00096251" w:rsidP="00096251">
      <w:r w:rsidRPr="00E42C06">
        <w:rPr>
          <w:rStyle w:val="Style13ptBold"/>
        </w:rPr>
        <w:t>Swan 6/18</w:t>
      </w:r>
      <w:r>
        <w:t xml:space="preserve"> (Johnathan, “Trump's hands-off approach to looming debt ceiling fight”, AXIOS, </w:t>
      </w:r>
      <w:hyperlink r:id="rId30" w:history="1">
        <w:r w:rsidRPr="00F313DE">
          <w:rPr>
            <w:rStyle w:val="Hyperlink"/>
          </w:rPr>
          <w:t>https://www.axios.com/trumps-hands-off-approach-to-looming-debt-ceiling-fight-2443991585.html)</w:t>
        </w:r>
      </w:hyperlink>
      <w:r>
        <w:t xml:space="preserve"> MJG</w:t>
      </w:r>
    </w:p>
    <w:p w14:paraId="29E2A1F3" w14:textId="77777777" w:rsidR="00096251" w:rsidRDefault="00096251" w:rsidP="00096251">
      <w:pPr>
        <w:rPr>
          <w:sz w:val="16"/>
        </w:rPr>
      </w:pPr>
      <w:r w:rsidRPr="00E42C06">
        <w:rPr>
          <w:rStyle w:val="StyleUnderline"/>
        </w:rPr>
        <w:t>President Trump is likely to play a much smaller role than previous presidents have played in the looming debt ceiling crisis.</w:t>
      </w:r>
      <w:r>
        <w:rPr>
          <w:sz w:val="16"/>
        </w:rPr>
        <w:t xml:space="preserve"> </w:t>
      </w:r>
      <w:r w:rsidRPr="00DA4936">
        <w:rPr>
          <w:sz w:val="16"/>
        </w:rPr>
        <w:t xml:space="preserve">Marc Short, the director of the White House's Office of Legislative Affairs, has told associates his </w:t>
      </w:r>
      <w:r w:rsidRPr="00E42C06">
        <w:rPr>
          <w:rStyle w:val="StyleUnderline"/>
        </w:rPr>
        <w:t>recommendation to the President is that the House and Senate should initiate the debt limit negotiations within their own conferences rather than leaning on Trump to do the heavy lifting</w:t>
      </w:r>
      <w:r w:rsidRPr="00DA4936">
        <w:rPr>
          <w:sz w:val="16"/>
        </w:rPr>
        <w:t>. (During the previous debt ceiling crises, Obama took the opposite strategy — aggressively lobbying Congress both publicly and privately.)</w:t>
      </w:r>
      <w:r>
        <w:rPr>
          <w:sz w:val="16"/>
        </w:rPr>
        <w:t xml:space="preserve"> </w:t>
      </w:r>
      <w:r w:rsidRPr="00DA4936">
        <w:rPr>
          <w:sz w:val="16"/>
        </w:rPr>
        <w:t xml:space="preserve">Short's reasoning, according to sources familiar with his private conversations, is that </w:t>
      </w:r>
      <w:r w:rsidRPr="00E42C06">
        <w:rPr>
          <w:rStyle w:val="StyleUnderline"/>
        </w:rPr>
        <w:t xml:space="preserve">congressional spending habits got America into this mess and the President has enough on his plate with healthcare, tax reform — not to mention the escalating Russia investigation — and would gain nothing from spending his political capital on the debt ceiling fight. </w:t>
      </w:r>
      <w:r w:rsidRPr="00DA4936">
        <w:rPr>
          <w:sz w:val="16"/>
        </w:rPr>
        <w:t xml:space="preserve">Trump will ultimately have to play some role in the debt ceiling debate, </w:t>
      </w:r>
      <w:r w:rsidRPr="00E42C06">
        <w:rPr>
          <w:rStyle w:val="StyleUnderline"/>
        </w:rPr>
        <w:t>but the White House won't have him out there providing cover for congressional leadership to negotiate an unpopular (read: Democratic/moderate-</w:t>
      </w:r>
      <w:proofErr w:type="gramStart"/>
      <w:r w:rsidRPr="00E42C06">
        <w:rPr>
          <w:rStyle w:val="StyleUnderline"/>
        </w:rPr>
        <w:t>led )</w:t>
      </w:r>
      <w:proofErr w:type="gramEnd"/>
      <w:r w:rsidRPr="00E42C06">
        <w:rPr>
          <w:rStyle w:val="StyleUnderline"/>
        </w:rPr>
        <w:t xml:space="preserve"> bill.</w:t>
      </w:r>
      <w:r>
        <w:rPr>
          <w:sz w:val="16"/>
        </w:rPr>
        <w:t xml:space="preserve"> </w:t>
      </w:r>
      <w:r w:rsidRPr="00DA4936">
        <w:rPr>
          <w:sz w:val="16"/>
        </w:rPr>
        <w:t>The current White House thinking is that Congress should first present solid options to them while the administration focuses on health care, tax reform, and infrastructure.</w:t>
      </w:r>
      <w:r>
        <w:rPr>
          <w:sz w:val="16"/>
        </w:rPr>
        <w:t xml:space="preserve"> </w:t>
      </w:r>
    </w:p>
    <w:p w14:paraId="4C3A5E37" w14:textId="636E9A0E" w:rsidR="00156AE5" w:rsidRDefault="00156AE5" w:rsidP="00156AE5">
      <w:pPr>
        <w:pStyle w:val="Heading2"/>
      </w:pPr>
      <w:r>
        <w:lastRenderedPageBreak/>
        <w:t>2nc --- internal links</w:t>
      </w:r>
    </w:p>
    <w:p w14:paraId="763D50D9" w14:textId="77777777" w:rsidR="00156AE5" w:rsidRPr="00EF0DC3" w:rsidRDefault="00156AE5" w:rsidP="00156AE5">
      <w:pPr>
        <w:pStyle w:val="Heading4"/>
      </w:pPr>
      <w:r>
        <w:t>Spending cuts are key to getting the Freedom Caucus on board to pass the debt ceiling in time</w:t>
      </w:r>
    </w:p>
    <w:p w14:paraId="2953921D" w14:textId="77777777" w:rsidR="00156AE5" w:rsidRPr="00F7225D" w:rsidRDefault="00156AE5" w:rsidP="00156AE5">
      <w:pPr>
        <w:rPr>
          <w:rStyle w:val="Style13ptBold"/>
          <w:sz w:val="24"/>
        </w:rPr>
      </w:pPr>
      <w:r w:rsidRPr="00EF0DC3">
        <w:rPr>
          <w:rStyle w:val="Style13ptBold"/>
        </w:rPr>
        <w:t>Weaver 6/26</w:t>
      </w:r>
      <w:r w:rsidRPr="00F7225D">
        <w:rPr>
          <w:rStyle w:val="Style13ptBold"/>
          <w:sz w:val="24"/>
        </w:rPr>
        <w:t xml:space="preserve"> </w:t>
      </w:r>
      <w:r w:rsidRPr="00F7225D">
        <w:t xml:space="preserve">– (Al Weaver, 6-26-2017, "House Freedom Caucus sees an opportunity as the debt ceiling approaches," Washington Examiner, Accessed 7/6/17, </w:t>
      </w:r>
      <w:hyperlink r:id="rId31" w:history="1">
        <w:r w:rsidRPr="00F7225D">
          <w:rPr>
            <w:sz w:val="21"/>
          </w:rPr>
          <w:t>http://www.washingtonexaminer.com/house-freedom-caucus-sees-an-opportunity-as-the-debt-ceiling-approaches/article/2626893)</w:t>
        </w:r>
      </w:hyperlink>
      <w:r w:rsidRPr="00F7225D">
        <w:t xml:space="preserve"> //</w:t>
      </w:r>
      <w:proofErr w:type="spellStart"/>
      <w:r w:rsidRPr="00F7225D">
        <w:t>ak</w:t>
      </w:r>
      <w:proofErr w:type="spellEnd"/>
    </w:p>
    <w:p w14:paraId="7797A02C" w14:textId="160724CB" w:rsidR="00156AE5" w:rsidRPr="00452AE8" w:rsidRDefault="00156AE5" w:rsidP="00156AE5">
      <w:pPr>
        <w:rPr>
          <w:sz w:val="16"/>
        </w:rPr>
      </w:pPr>
      <w:r w:rsidRPr="00F46CEA">
        <w:rPr>
          <w:sz w:val="16"/>
        </w:rPr>
        <w:t xml:space="preserve">As the various congressional factions gather to fight over spending and the debt ceiling this summer, </w:t>
      </w:r>
      <w:r w:rsidRPr="0087433A">
        <w:rPr>
          <w:rStyle w:val="StyleUnderline"/>
          <w:highlight w:val="green"/>
        </w:rPr>
        <w:t>the</w:t>
      </w:r>
      <w:r w:rsidRPr="00F46CEA">
        <w:rPr>
          <w:sz w:val="16"/>
        </w:rPr>
        <w:t xml:space="preserve"> House </w:t>
      </w:r>
      <w:r w:rsidRPr="0087433A">
        <w:rPr>
          <w:rStyle w:val="StyleUnderline"/>
          <w:highlight w:val="green"/>
        </w:rPr>
        <w:t xml:space="preserve">Freedom Caucus is ready to dig in as it senses </w:t>
      </w:r>
      <w:r w:rsidRPr="00880438">
        <w:rPr>
          <w:rStyle w:val="StyleUnderline"/>
        </w:rPr>
        <w:t xml:space="preserve">a </w:t>
      </w:r>
      <w:r w:rsidRPr="00F46CEA">
        <w:rPr>
          <w:sz w:val="16"/>
        </w:rPr>
        <w:t xml:space="preserve">moment of </w:t>
      </w:r>
      <w:r w:rsidRPr="0087433A">
        <w:rPr>
          <w:rStyle w:val="StyleUnderline"/>
          <w:highlight w:val="green"/>
        </w:rPr>
        <w:t>opportunity</w:t>
      </w:r>
      <w:r w:rsidRPr="00F46CEA">
        <w:rPr>
          <w:sz w:val="16"/>
        </w:rPr>
        <w:t xml:space="preserve"> and a chance </w:t>
      </w:r>
      <w:r w:rsidRPr="0087433A">
        <w:rPr>
          <w:rStyle w:val="StyleUnderline"/>
          <w:highlight w:val="green"/>
        </w:rPr>
        <w:t>to score concessions from House leadership</w:t>
      </w:r>
      <w:r w:rsidRPr="00880438">
        <w:rPr>
          <w:rStyle w:val="StyleUnderline"/>
        </w:rPr>
        <w:t xml:space="preserve"> </w:t>
      </w:r>
      <w:r w:rsidRPr="00F46CEA">
        <w:rPr>
          <w:sz w:val="16"/>
        </w:rPr>
        <w:t>on a host of issues as days tick down to the August recess.</w:t>
      </w:r>
      <w:r w:rsidR="008B20DF">
        <w:rPr>
          <w:sz w:val="16"/>
        </w:rPr>
        <w:t xml:space="preserve"> </w:t>
      </w:r>
      <w:r w:rsidRPr="0087433A">
        <w:rPr>
          <w:rStyle w:val="StyleUnderline"/>
          <w:highlight w:val="green"/>
        </w:rPr>
        <w:t>The group</w:t>
      </w:r>
      <w:r w:rsidRPr="00F46CEA">
        <w:rPr>
          <w:sz w:val="16"/>
        </w:rPr>
        <w:t xml:space="preserve"> of three-dozen conservatives, </w:t>
      </w:r>
      <w:r w:rsidRPr="0087433A">
        <w:rPr>
          <w:rStyle w:val="StyleUnderline"/>
          <w:highlight w:val="green"/>
        </w:rPr>
        <w:t>who have</w:t>
      </w:r>
      <w:r w:rsidRPr="00F46CEA">
        <w:rPr>
          <w:sz w:val="16"/>
        </w:rPr>
        <w:t xml:space="preserve"> a </w:t>
      </w:r>
      <w:r w:rsidRPr="0087433A">
        <w:rPr>
          <w:rStyle w:val="StyleUnderline"/>
          <w:highlight w:val="green"/>
        </w:rPr>
        <w:t>history of picking fights with House leadership, have</w:t>
      </w:r>
      <w:r w:rsidRPr="00F46CEA">
        <w:rPr>
          <w:sz w:val="16"/>
        </w:rPr>
        <w:t xml:space="preserve"> </w:t>
      </w:r>
      <w:r w:rsidRPr="0087433A">
        <w:rPr>
          <w:rStyle w:val="StyleUnderline"/>
          <w:highlight w:val="green"/>
        </w:rPr>
        <w:t>taken</w:t>
      </w:r>
      <w:r w:rsidRPr="00F46CEA">
        <w:rPr>
          <w:sz w:val="16"/>
        </w:rPr>
        <w:t xml:space="preserve"> a variety of </w:t>
      </w:r>
      <w:r w:rsidRPr="0087433A">
        <w:rPr>
          <w:rStyle w:val="StyleUnderline"/>
          <w:highlight w:val="green"/>
        </w:rPr>
        <w:t>stances in the run-up to the fight as top House Republicans decide how to move forward on both the debt ceiling and a budget</w:t>
      </w:r>
      <w:r w:rsidRPr="00F46CEA">
        <w:rPr>
          <w:sz w:val="16"/>
        </w:rPr>
        <w:t xml:space="preserve">. In late May, </w:t>
      </w:r>
      <w:r w:rsidRPr="0087433A">
        <w:rPr>
          <w:rStyle w:val="StyleUnderline"/>
          <w:highlight w:val="green"/>
        </w:rPr>
        <w:t xml:space="preserve">the group </w:t>
      </w:r>
      <w:r w:rsidRPr="00880438">
        <w:rPr>
          <w:rStyle w:val="StyleUnderline"/>
        </w:rPr>
        <w:t xml:space="preserve">laid down an initial marker by </w:t>
      </w:r>
      <w:r w:rsidRPr="0087433A">
        <w:rPr>
          <w:rStyle w:val="StyleUnderline"/>
          <w:highlight w:val="green"/>
        </w:rPr>
        <w:t>announcing its opposition to a clean debt ceiling bill, which pits the group against the Trump administration and</w:t>
      </w:r>
      <w:r w:rsidRPr="00F46CEA">
        <w:rPr>
          <w:sz w:val="16"/>
        </w:rPr>
        <w:t xml:space="preserve"> Treasury Secretary Steve </w:t>
      </w:r>
      <w:proofErr w:type="spellStart"/>
      <w:r w:rsidRPr="0087433A">
        <w:rPr>
          <w:rStyle w:val="StyleUnderline"/>
          <w:highlight w:val="green"/>
        </w:rPr>
        <w:t>Mnuchin</w:t>
      </w:r>
      <w:proofErr w:type="spellEnd"/>
      <w:r w:rsidRPr="0087433A">
        <w:rPr>
          <w:rStyle w:val="StyleUnderline"/>
          <w:highlight w:val="green"/>
        </w:rPr>
        <w:t>. They also called for spending cuts to go along with any raising of the debt ceiling</w:t>
      </w:r>
      <w:r w:rsidRPr="00F46CEA">
        <w:rPr>
          <w:sz w:val="16"/>
        </w:rPr>
        <w:t xml:space="preserve"> and for the issue to be resolved by the month-long August recess.</w:t>
      </w:r>
      <w:r w:rsidR="008B20DF">
        <w:rPr>
          <w:sz w:val="16"/>
        </w:rPr>
        <w:t xml:space="preserve"> </w:t>
      </w:r>
      <w:r w:rsidRPr="0087433A">
        <w:rPr>
          <w:rStyle w:val="StyleUnderline"/>
          <w:highlight w:val="green"/>
        </w:rPr>
        <w:t>The GOP bill is aimed at taking away Democratic arguments that the U.S. would "default" on the debt</w:t>
      </w:r>
      <w:r w:rsidRPr="00F46CEA">
        <w:rPr>
          <w:sz w:val="16"/>
        </w:rPr>
        <w:t xml:space="preserve"> by making it clear that if the U.S. was suddenly unable to borrow, it would use the existing flow of tax receipts to keep up debt service payments, including the regular process of paying and taking out new debt, and making interest payments.</w:t>
      </w:r>
      <w:r w:rsidR="008B20DF">
        <w:rPr>
          <w:sz w:val="16"/>
        </w:rPr>
        <w:t xml:space="preserve"> </w:t>
      </w:r>
      <w:r w:rsidRPr="0087433A">
        <w:rPr>
          <w:rStyle w:val="StyleUnderline"/>
          <w:highlight w:val="green"/>
        </w:rPr>
        <w:t>The U.S. would not be at risk of a "default" if those rules were in place</w:t>
      </w:r>
      <w:r w:rsidRPr="00F46CEA">
        <w:rPr>
          <w:sz w:val="16"/>
        </w:rPr>
        <w:t>, although the U.S. would be in a position of taking in less money than it usually spends. But some conservatives are fine with that, since it would force the government to make choices about where to spend the limited money it has.</w:t>
      </w:r>
      <w:r w:rsidR="008B20DF">
        <w:rPr>
          <w:sz w:val="16"/>
        </w:rPr>
        <w:t xml:space="preserve"> </w:t>
      </w:r>
      <w:r w:rsidRPr="0087433A">
        <w:rPr>
          <w:rStyle w:val="StyleUnderline"/>
          <w:highlight w:val="green"/>
        </w:rPr>
        <w:t>That step would eliminate the threat of a default on the</w:t>
      </w:r>
      <w:r w:rsidRPr="00F46CEA">
        <w:rPr>
          <w:sz w:val="16"/>
        </w:rPr>
        <w:t xml:space="preserve"> U.S. </w:t>
      </w:r>
      <w:r w:rsidRPr="0087433A">
        <w:rPr>
          <w:rStyle w:val="StyleUnderline"/>
          <w:highlight w:val="green"/>
        </w:rPr>
        <w:t>Treasury</w:t>
      </w:r>
      <w:r w:rsidRPr="00F46CEA">
        <w:rPr>
          <w:sz w:val="16"/>
        </w:rPr>
        <w:t xml:space="preserve"> securities </w:t>
      </w:r>
      <w:r w:rsidRPr="0087433A">
        <w:rPr>
          <w:rStyle w:val="StyleUnderline"/>
          <w:highlight w:val="green"/>
        </w:rPr>
        <w:t>that make</w:t>
      </w:r>
      <w:r w:rsidRPr="00F46CEA">
        <w:rPr>
          <w:sz w:val="16"/>
        </w:rPr>
        <w:t xml:space="preserve"> up </w:t>
      </w:r>
      <w:r w:rsidRPr="0087433A">
        <w:rPr>
          <w:rStyle w:val="StyleUnderline"/>
          <w:highlight w:val="green"/>
        </w:rPr>
        <w:t>the backbone of the global financial system</w:t>
      </w:r>
      <w:r w:rsidRPr="00F46CEA">
        <w:rPr>
          <w:sz w:val="16"/>
        </w:rPr>
        <w:t xml:space="preserve">, calling the bluff of a doomsday scenario of a worldwide financial crisis. </w:t>
      </w:r>
      <w:r w:rsidRPr="0087433A">
        <w:rPr>
          <w:rStyle w:val="StyleUnderline"/>
          <w:highlight w:val="green"/>
        </w:rPr>
        <w:t>Treasury secretaries of both parties</w:t>
      </w:r>
      <w:r w:rsidRPr="00F46CEA">
        <w:rPr>
          <w:sz w:val="16"/>
        </w:rPr>
        <w:t xml:space="preserve">, however, </w:t>
      </w:r>
      <w:r w:rsidRPr="0087433A">
        <w:rPr>
          <w:rStyle w:val="StyleUnderline"/>
          <w:highlight w:val="green"/>
        </w:rPr>
        <w:t>have said that such "prioritization" of the debt isn't feasible, and that market panic would be likely in any case.</w:t>
      </w:r>
      <w:r w:rsidR="008B20DF">
        <w:rPr>
          <w:rStyle w:val="StyleUnderline"/>
        </w:rPr>
        <w:t xml:space="preserve"> </w:t>
      </w:r>
      <w:r w:rsidRPr="0087433A">
        <w:rPr>
          <w:rStyle w:val="StyleUnderline"/>
          <w:highlight w:val="green"/>
        </w:rPr>
        <w:t>That's the Freedom Caucus' plan</w:t>
      </w:r>
      <w:r w:rsidRPr="00F46CEA">
        <w:rPr>
          <w:sz w:val="16"/>
        </w:rPr>
        <w:t xml:space="preserve">. But one major blow to the group was President Trump's decision to side with </w:t>
      </w:r>
      <w:proofErr w:type="spellStart"/>
      <w:r w:rsidRPr="00F46CEA">
        <w:rPr>
          <w:sz w:val="16"/>
        </w:rPr>
        <w:t>Mnuchin</w:t>
      </w:r>
      <w:proofErr w:type="spellEnd"/>
      <w:r w:rsidRPr="00F46CEA">
        <w:rPr>
          <w:sz w:val="16"/>
        </w:rPr>
        <w:t xml:space="preserve"> over Office of Management and Budget Director Mick Mulvaney, a key ally of the group, on the debt ceiling fight. </w:t>
      </w:r>
      <w:proofErr w:type="spellStart"/>
      <w:r w:rsidRPr="00F46CEA">
        <w:rPr>
          <w:sz w:val="16"/>
        </w:rPr>
        <w:t>Mnuchin</w:t>
      </w:r>
      <w:proofErr w:type="spellEnd"/>
      <w:r w:rsidRPr="00F46CEA">
        <w:rPr>
          <w:sz w:val="16"/>
        </w:rPr>
        <w:t xml:space="preserve"> has made clear his desire for a "clean" debt ceiling bill, which the Senate is expected to vote on in July. Mulvaney wants reforms to be brought into the mix. </w:t>
      </w:r>
    </w:p>
    <w:p w14:paraId="0EE8B604" w14:textId="77777777" w:rsidR="00156AE5" w:rsidRPr="00D012F6" w:rsidRDefault="00156AE5" w:rsidP="00156AE5">
      <w:pPr>
        <w:pStyle w:val="Heading4"/>
      </w:pPr>
      <w:r>
        <w:t>Freedom Caucus</w:t>
      </w:r>
      <w:r w:rsidRPr="00D012F6">
        <w:t xml:space="preserve"> support for the deal</w:t>
      </w:r>
      <w:r>
        <w:t xml:space="preserve"> is key</w:t>
      </w:r>
      <w:r w:rsidRPr="00D012F6">
        <w:t xml:space="preserve"> – the aff derails that </w:t>
      </w:r>
    </w:p>
    <w:p w14:paraId="109B7F03" w14:textId="77777777" w:rsidR="00156AE5" w:rsidRPr="001054ED" w:rsidRDefault="00156AE5" w:rsidP="00156AE5">
      <w:proofErr w:type="spellStart"/>
      <w:r>
        <w:rPr>
          <w:rStyle w:val="Style13ptBold"/>
        </w:rPr>
        <w:t>Rappeport</w:t>
      </w:r>
      <w:proofErr w:type="spellEnd"/>
      <w:r>
        <w:rPr>
          <w:rStyle w:val="Style13ptBold"/>
        </w:rPr>
        <w:t xml:space="preserve"> 6/7 </w:t>
      </w:r>
      <w:r w:rsidRPr="001054ED">
        <w:t xml:space="preserve">– (Alan </w:t>
      </w:r>
      <w:proofErr w:type="spellStart"/>
      <w:r w:rsidRPr="001054ED">
        <w:t>Rappeport</w:t>
      </w:r>
      <w:proofErr w:type="spellEnd"/>
      <w:r w:rsidRPr="001054ED">
        <w:t xml:space="preserve">, 6-7-2017, "Debt Ceiling Is Again a Battleground, This Time with Republicans in Charge," New York Times, Accessed 7/8/17, </w:t>
      </w:r>
      <w:hyperlink r:id="rId32" w:history="1">
        <w:r w:rsidRPr="001054ED">
          <w:t>https://www.nytimes.com/2017/06/07/us/politics/debt-ceiling-borrowing-limit.html)</w:t>
        </w:r>
      </w:hyperlink>
      <w:r w:rsidRPr="001054ED">
        <w:t xml:space="preserve"> //</w:t>
      </w:r>
      <w:proofErr w:type="spellStart"/>
      <w:r w:rsidRPr="001054ED">
        <w:t>ak</w:t>
      </w:r>
      <w:proofErr w:type="spellEnd"/>
    </w:p>
    <w:p w14:paraId="5BF33E1A" w14:textId="57856CD8" w:rsidR="00156AE5" w:rsidRPr="008B20DF" w:rsidRDefault="00156AE5" w:rsidP="00156AE5">
      <w:pPr>
        <w:rPr>
          <w:sz w:val="14"/>
        </w:rPr>
      </w:pPr>
      <w:r w:rsidRPr="008B20DF">
        <w:rPr>
          <w:sz w:val="14"/>
        </w:rPr>
        <w:t xml:space="preserve">While the administration has not taken an official stance, President </w:t>
      </w:r>
      <w:r w:rsidRPr="0087433A">
        <w:rPr>
          <w:rStyle w:val="StyleUnderline"/>
          <w:highlight w:val="green"/>
        </w:rPr>
        <w:t>Trump signaled</w:t>
      </w:r>
      <w:r w:rsidRPr="008B20DF">
        <w:rPr>
          <w:sz w:val="14"/>
        </w:rPr>
        <w:t xml:space="preserve"> in a meeting with the Republican leadership </w:t>
      </w:r>
      <w:r w:rsidRPr="0087433A">
        <w:rPr>
          <w:rStyle w:val="StyleUnderline"/>
          <w:highlight w:val="green"/>
        </w:rPr>
        <w:t>this week that</w:t>
      </w:r>
      <w:r w:rsidRPr="003C73E1">
        <w:rPr>
          <w:rStyle w:val="StyleUnderline"/>
        </w:rPr>
        <w:t xml:space="preserve"> </w:t>
      </w:r>
      <w:r w:rsidRPr="008B20DF">
        <w:rPr>
          <w:sz w:val="14"/>
        </w:rPr>
        <w:t xml:space="preserve">Mr. </w:t>
      </w:r>
      <w:proofErr w:type="spellStart"/>
      <w:r w:rsidRPr="0087433A">
        <w:rPr>
          <w:rStyle w:val="StyleUnderline"/>
          <w:highlight w:val="green"/>
        </w:rPr>
        <w:t>Mnuchin</w:t>
      </w:r>
      <w:proofErr w:type="spellEnd"/>
      <w:r w:rsidRPr="008B20DF">
        <w:rPr>
          <w:sz w:val="14"/>
        </w:rPr>
        <w:t xml:space="preserve">, not Mr. Mulvaney, </w:t>
      </w:r>
      <w:r w:rsidRPr="0087433A">
        <w:rPr>
          <w:rStyle w:val="StyleUnderline"/>
          <w:highlight w:val="green"/>
        </w:rPr>
        <w:t>was leading debt ceiling negotiations</w:t>
      </w:r>
      <w:r w:rsidRPr="008B20DF">
        <w:rPr>
          <w:sz w:val="14"/>
        </w:rPr>
        <w:t>.</w:t>
      </w:r>
      <w:r w:rsidR="008B20DF" w:rsidRPr="008B20DF">
        <w:rPr>
          <w:sz w:val="14"/>
        </w:rPr>
        <w:t xml:space="preserve"> </w:t>
      </w:r>
      <w:r w:rsidRPr="008B20DF">
        <w:rPr>
          <w:sz w:val="14"/>
        </w:rPr>
        <w:t xml:space="preserve">Still, </w:t>
      </w:r>
      <w:r w:rsidRPr="0087433A">
        <w:rPr>
          <w:rStyle w:val="StyleUnderline"/>
          <w:highlight w:val="green"/>
        </w:rPr>
        <w:t>those negotiations will not be easy.</w:t>
      </w:r>
      <w:r w:rsidRPr="008B20DF">
        <w:rPr>
          <w:sz w:val="14"/>
        </w:rPr>
        <w:t xml:space="preserve"> After years of arguing that debt limit increases should be paired with spending cuts, </w:t>
      </w:r>
      <w:r w:rsidRPr="0087433A">
        <w:rPr>
          <w:rStyle w:val="StyleUnderline"/>
          <w:highlight w:val="green"/>
        </w:rPr>
        <w:t>conservative Republicans may be unwilling to raise the ceiling without a price</w:t>
      </w:r>
      <w:r w:rsidRPr="008B20DF">
        <w:rPr>
          <w:sz w:val="14"/>
        </w:rPr>
        <w:t xml:space="preserve">. Many </w:t>
      </w:r>
      <w:r w:rsidRPr="0087433A">
        <w:rPr>
          <w:rStyle w:val="StyleUnderline"/>
          <w:highlight w:val="green"/>
        </w:rPr>
        <w:t>House Republicans insist that inaction on the debt ceiling would not result in a government default</w:t>
      </w:r>
      <w:r w:rsidRPr="008B20DF">
        <w:rPr>
          <w:sz w:val="14"/>
        </w:rPr>
        <w:t>, as Treasury secretaries from both parties have consistently warned.</w:t>
      </w:r>
      <w:r w:rsidR="008B20DF" w:rsidRPr="008B20DF">
        <w:rPr>
          <w:sz w:val="14"/>
        </w:rPr>
        <w:t xml:space="preserve"> </w:t>
      </w:r>
      <w:r w:rsidRPr="008B20DF">
        <w:rPr>
          <w:sz w:val="14"/>
        </w:rPr>
        <w:t xml:space="preserve">After Mr. </w:t>
      </w:r>
      <w:proofErr w:type="spellStart"/>
      <w:r w:rsidRPr="008B20DF">
        <w:rPr>
          <w:sz w:val="14"/>
        </w:rPr>
        <w:t>Mnuchin</w:t>
      </w:r>
      <w:proofErr w:type="spellEnd"/>
      <w:r w:rsidRPr="008B20DF">
        <w:rPr>
          <w:sz w:val="14"/>
        </w:rPr>
        <w:t xml:space="preserve"> warned in May that time to raise the cap was running short, </w:t>
      </w:r>
      <w:r w:rsidRPr="0087433A">
        <w:rPr>
          <w:rStyle w:val="StyleUnderline"/>
          <w:highlight w:val="green"/>
        </w:rPr>
        <w:t>the</w:t>
      </w:r>
      <w:r w:rsidRPr="008B20DF">
        <w:rPr>
          <w:sz w:val="14"/>
        </w:rPr>
        <w:t xml:space="preserve"> House </w:t>
      </w:r>
      <w:r w:rsidRPr="0087433A">
        <w:rPr>
          <w:rStyle w:val="StyleUnderline"/>
          <w:highlight w:val="green"/>
        </w:rPr>
        <w:t>Freedom Caucus</w:t>
      </w:r>
      <w:r w:rsidRPr="003C3B59">
        <w:rPr>
          <w:rStyle w:val="StyleUnderline"/>
        </w:rPr>
        <w:t xml:space="preserve"> </w:t>
      </w:r>
      <w:r w:rsidRPr="008B20DF">
        <w:rPr>
          <w:sz w:val="14"/>
        </w:rPr>
        <w:t xml:space="preserve">panned his request, saying, “We </w:t>
      </w:r>
      <w:r w:rsidRPr="0087433A">
        <w:rPr>
          <w:rStyle w:val="StyleUnderline"/>
          <w:highlight w:val="green"/>
        </w:rPr>
        <w:t>demand that any increase of the debt ceiling be paired with policy that addresses</w:t>
      </w:r>
      <w:r w:rsidRPr="003C3B59">
        <w:rPr>
          <w:rStyle w:val="StyleUnderline"/>
        </w:rPr>
        <w:t xml:space="preserve"> </w:t>
      </w:r>
      <w:r w:rsidRPr="008B20DF">
        <w:rPr>
          <w:sz w:val="14"/>
        </w:rPr>
        <w:t xml:space="preserve">Washington’s </w:t>
      </w:r>
      <w:r w:rsidRPr="0087433A">
        <w:rPr>
          <w:rStyle w:val="StyleUnderline"/>
          <w:highlight w:val="green"/>
        </w:rPr>
        <w:t>unsustainable spending by cutting where necessary</w:t>
      </w:r>
      <w:r w:rsidRPr="008B20DF">
        <w:rPr>
          <w:sz w:val="14"/>
        </w:rPr>
        <w:t xml:space="preserve">, capping where able and working to balance </w:t>
      </w:r>
      <w:proofErr w:type="gramStart"/>
      <w:r w:rsidRPr="008B20DF">
        <w:rPr>
          <w:sz w:val="14"/>
        </w:rPr>
        <w:t>in the near future</w:t>
      </w:r>
      <w:proofErr w:type="gramEnd"/>
      <w:r w:rsidRPr="008B20DF">
        <w:rPr>
          <w:sz w:val="14"/>
        </w:rPr>
        <w:t>.”</w:t>
      </w:r>
      <w:r w:rsidR="008B20DF" w:rsidRPr="008B20DF">
        <w:rPr>
          <w:sz w:val="14"/>
        </w:rPr>
        <w:t xml:space="preserve"> </w:t>
      </w:r>
      <w:r w:rsidRPr="008B20DF">
        <w:rPr>
          <w:sz w:val="14"/>
        </w:rPr>
        <w:t xml:space="preserve">Steve Bell, a former Republican staff director of the Senate Budget Committee, said </w:t>
      </w:r>
      <w:r w:rsidRPr="0087433A">
        <w:rPr>
          <w:rStyle w:val="StyleUnderline"/>
          <w:highlight w:val="green"/>
        </w:rPr>
        <w:t xml:space="preserve">the party’s difficulties raising the </w:t>
      </w:r>
      <w:r w:rsidRPr="0087433A">
        <w:rPr>
          <w:rStyle w:val="StyleUnderline"/>
          <w:highlight w:val="green"/>
        </w:rPr>
        <w:lastRenderedPageBreak/>
        <w:t>debt limit were emblematic of its current state of dysfunction.</w:t>
      </w:r>
      <w:r w:rsidR="008B20DF">
        <w:rPr>
          <w:rStyle w:val="StyleUnderline"/>
        </w:rPr>
        <w:t xml:space="preserve"> </w:t>
      </w:r>
      <w:r w:rsidRPr="008B20DF">
        <w:rPr>
          <w:sz w:val="14"/>
        </w:rPr>
        <w:t xml:space="preserve">“This is the reality of </w:t>
      </w:r>
      <w:r w:rsidRPr="0087433A">
        <w:rPr>
          <w:rStyle w:val="StyleUnderline"/>
          <w:highlight w:val="green"/>
        </w:rPr>
        <w:t>the Balkanization of the Republican Party</w:t>
      </w:r>
      <w:r w:rsidRPr="008B20DF">
        <w:rPr>
          <w:sz w:val="14"/>
        </w:rPr>
        <w:t>,” said Mr. Bell, now with the Bipartisan Policy Center. “It is almost theological, and this is not something that is going to cement the party back together.”</w:t>
      </w:r>
      <w:r w:rsidR="008B20DF" w:rsidRPr="008B20DF">
        <w:rPr>
          <w:sz w:val="14"/>
        </w:rPr>
        <w:t xml:space="preserve"> </w:t>
      </w:r>
      <w:r w:rsidRPr="008B20DF">
        <w:rPr>
          <w:sz w:val="14"/>
        </w:rPr>
        <w:t xml:space="preserve">The </w:t>
      </w:r>
      <w:r w:rsidRPr="0087433A">
        <w:rPr>
          <w:rStyle w:val="StyleUnderline"/>
          <w:b/>
          <w:highlight w:val="green"/>
        </w:rPr>
        <w:t>infighting means that Republicans will need support from across the aisle to raise the debt limit</w:t>
      </w:r>
      <w:r w:rsidRPr="008B20DF">
        <w:rPr>
          <w:sz w:val="14"/>
        </w:rPr>
        <w:t xml:space="preserve">, but </w:t>
      </w:r>
      <w:r w:rsidRPr="0087433A">
        <w:rPr>
          <w:rStyle w:val="StyleUnderline"/>
          <w:highlight w:val="green"/>
        </w:rPr>
        <w:t>Democratic leaders do not appear eager to help.</w:t>
      </w:r>
      <w:r w:rsidRPr="008B20DF">
        <w:rPr>
          <w:sz w:val="14"/>
        </w:rPr>
        <w:t xml:space="preserve"> The party out of power in the White House has, by tradition, been reluctant to shoulder that political burden.</w:t>
      </w:r>
      <w:r w:rsidR="008B20DF" w:rsidRPr="008B20DF">
        <w:rPr>
          <w:sz w:val="14"/>
        </w:rPr>
        <w:t xml:space="preserve"> </w:t>
      </w:r>
      <w:r w:rsidRPr="008B20DF">
        <w:rPr>
          <w:sz w:val="14"/>
        </w:rPr>
        <w:t xml:space="preserve">“I </w:t>
      </w:r>
      <w:r w:rsidRPr="0087433A">
        <w:rPr>
          <w:rStyle w:val="StyleUnderline"/>
          <w:highlight w:val="green"/>
        </w:rPr>
        <w:t>don’t have any intention of supporting lifting the debt ceiling to enable the Republicans to give another tax break to the wealthy in our countr</w:t>
      </w:r>
      <w:r w:rsidRPr="008B20DF">
        <w:rPr>
          <w:sz w:val="14"/>
        </w:rPr>
        <w:t>y, to further exacerbate the challenge that is created when they have their trickle-down economics,” Representative Nancy Pelosi, the House minority leader, said last week.</w:t>
      </w:r>
      <w:r w:rsidR="008B20DF" w:rsidRPr="008B20DF">
        <w:rPr>
          <w:sz w:val="14"/>
        </w:rPr>
        <w:t xml:space="preserve"> </w:t>
      </w:r>
      <w:r w:rsidRPr="008B20DF">
        <w:rPr>
          <w:sz w:val="14"/>
        </w:rPr>
        <w:t xml:space="preserve">On Wednesday, Democrats including Ms. Pelosi and Representatives Nita Lowey of New York and John Yarmuth of Kentucky, the ranking members on the Appropriations and Budget Committees, assailed Republicans for failing to get their fiscal priorities in order, particularly their inability to produce a budget or consider spending bills. They warned that </w:t>
      </w:r>
      <w:r w:rsidRPr="0087433A">
        <w:rPr>
          <w:rStyle w:val="StyleUnderline"/>
          <w:highlight w:val="green"/>
        </w:rPr>
        <w:t>the Republican Congress was “dithering toward disaster.”</w:t>
      </w:r>
      <w:r w:rsidR="008B20DF">
        <w:rPr>
          <w:rStyle w:val="StyleUnderline"/>
        </w:rPr>
        <w:t xml:space="preserve"> </w:t>
      </w:r>
      <w:r w:rsidRPr="008B20DF">
        <w:rPr>
          <w:sz w:val="14"/>
        </w:rPr>
        <w:t>Similar concerns have been expressed in the Senate, where 60 votes are needed to pass debt ceiling legislation unless Republicans try a parliamentary tactic called budget reconciliation that requires only a simple majority.</w:t>
      </w:r>
      <w:r w:rsidR="008B20DF" w:rsidRPr="008B20DF">
        <w:rPr>
          <w:sz w:val="14"/>
        </w:rPr>
        <w:t xml:space="preserve"> </w:t>
      </w:r>
      <w:r w:rsidRPr="008B20DF">
        <w:rPr>
          <w:sz w:val="14"/>
        </w:rPr>
        <w:t>“</w:t>
      </w:r>
      <w:r w:rsidRPr="0087433A">
        <w:rPr>
          <w:rStyle w:val="StyleUnderline"/>
          <w:highlight w:val="green"/>
        </w:rPr>
        <w:t>It’s going to be</w:t>
      </w:r>
      <w:r w:rsidRPr="008B20DF">
        <w:rPr>
          <w:sz w:val="14"/>
        </w:rPr>
        <w:t xml:space="preserve"> a lot </w:t>
      </w:r>
      <w:r w:rsidRPr="0087433A">
        <w:rPr>
          <w:rStyle w:val="StyleUnderline"/>
          <w:highlight w:val="green"/>
        </w:rPr>
        <w:t>harder to get the debt ceiling raised if</w:t>
      </w:r>
      <w:r w:rsidRPr="00EC01B5">
        <w:rPr>
          <w:rStyle w:val="StyleUnderline"/>
        </w:rPr>
        <w:t xml:space="preserve"> </w:t>
      </w:r>
      <w:r w:rsidRPr="008B20DF">
        <w:rPr>
          <w:sz w:val="14"/>
        </w:rPr>
        <w:t xml:space="preserve">our </w:t>
      </w:r>
      <w:r w:rsidRPr="0087433A">
        <w:rPr>
          <w:rStyle w:val="StyleUnderline"/>
          <w:highlight w:val="green"/>
        </w:rPr>
        <w:t>Republican colleagues insist on raising the deficit</w:t>
      </w:r>
      <w:r w:rsidRPr="008B20DF">
        <w:rPr>
          <w:sz w:val="14"/>
        </w:rPr>
        <w:t xml:space="preserve"> dramatically by huge tax cuts for the wealthiest of Americans,” Senator Chuck Schumer, the Democratic leader, said Tuesday.</w:t>
      </w:r>
    </w:p>
    <w:p w14:paraId="1DA249C8" w14:textId="77777777" w:rsidR="00156AE5" w:rsidRDefault="00156AE5" w:rsidP="00156AE5">
      <w:pPr>
        <w:pStyle w:val="Heading4"/>
      </w:pPr>
      <w:r>
        <w:t xml:space="preserve">Freedom Caucus support is key </w:t>
      </w:r>
    </w:p>
    <w:p w14:paraId="75F54B6E" w14:textId="77777777" w:rsidR="00156AE5" w:rsidRDefault="00156AE5" w:rsidP="00156AE5">
      <w:pPr>
        <w:rPr>
          <w:rStyle w:val="Style13ptBold"/>
        </w:rPr>
      </w:pPr>
      <w:proofErr w:type="spellStart"/>
      <w:r>
        <w:rPr>
          <w:rStyle w:val="Style13ptBold"/>
        </w:rPr>
        <w:t>Paletta</w:t>
      </w:r>
      <w:proofErr w:type="spellEnd"/>
      <w:r>
        <w:rPr>
          <w:rStyle w:val="Style13ptBold"/>
        </w:rPr>
        <w:t xml:space="preserve"> 6/1 </w:t>
      </w:r>
      <w:r w:rsidRPr="00A56E75">
        <w:t xml:space="preserve">– (Damian </w:t>
      </w:r>
      <w:proofErr w:type="spellStart"/>
      <w:r w:rsidRPr="00A56E75">
        <w:t>Paletta</w:t>
      </w:r>
      <w:proofErr w:type="spellEnd"/>
      <w:r w:rsidRPr="00A56E75">
        <w:t xml:space="preserve">, 6/1/17, "Trump White House rejects conservative push for debt-ceiling collision," Accessed 7/8/17, </w:t>
      </w:r>
      <w:hyperlink r:id="rId33" w:history="1">
        <w:r w:rsidRPr="00A56E75">
          <w:t>https://www.washingtonpost.com/news/wonk/wp/2017/06/01/trump-white-house-rejects-conservative-push-for-debt-ceiling-collision/?utm_term=.2489d43108b5)</w:t>
        </w:r>
      </w:hyperlink>
      <w:r w:rsidRPr="00A56E75">
        <w:t xml:space="preserve"> //</w:t>
      </w:r>
      <w:proofErr w:type="spellStart"/>
      <w:r w:rsidRPr="00A56E75">
        <w:t>ak</w:t>
      </w:r>
      <w:proofErr w:type="spellEnd"/>
    </w:p>
    <w:p w14:paraId="700D75D8" w14:textId="300F9149" w:rsidR="00156AE5" w:rsidRPr="00EC01B5" w:rsidRDefault="00156AE5" w:rsidP="00156AE5">
      <w:pPr>
        <w:rPr>
          <w:rStyle w:val="StyleUnderline"/>
        </w:rPr>
      </w:pPr>
      <w:r w:rsidRPr="0087433A">
        <w:rPr>
          <w:rStyle w:val="StyleUnderline"/>
          <w:highlight w:val="green"/>
        </w:rPr>
        <w:t>The divergence between</w:t>
      </w:r>
      <w:r w:rsidRPr="00EC01B5">
        <w:rPr>
          <w:sz w:val="16"/>
        </w:rPr>
        <w:t xml:space="preserve"> the perspectives of </w:t>
      </w:r>
      <w:proofErr w:type="spellStart"/>
      <w:r w:rsidRPr="0087433A">
        <w:rPr>
          <w:rStyle w:val="StyleUnderline"/>
          <w:highlight w:val="green"/>
        </w:rPr>
        <w:t>Mnuchin</w:t>
      </w:r>
      <w:proofErr w:type="spellEnd"/>
      <w:r w:rsidRPr="0087433A">
        <w:rPr>
          <w:rStyle w:val="StyleUnderline"/>
          <w:highlight w:val="green"/>
        </w:rPr>
        <w:t xml:space="preserve"> and Mulvaney represent different factions within the White House, and</w:t>
      </w:r>
      <w:r w:rsidRPr="00EC01B5">
        <w:rPr>
          <w:sz w:val="16"/>
        </w:rPr>
        <w:t xml:space="preserve"> it feeds into different views within the Republican Party over how to handle the looming debt-ceiling issue.</w:t>
      </w:r>
      <w:r w:rsidR="008B20DF">
        <w:rPr>
          <w:sz w:val="16"/>
        </w:rPr>
        <w:t xml:space="preserve"> </w:t>
      </w:r>
      <w:r w:rsidRPr="00EC01B5">
        <w:rPr>
          <w:sz w:val="14"/>
        </w:rPr>
        <w:t xml:space="preserve">“To me, that’s striking,” said Phil </w:t>
      </w:r>
      <w:proofErr w:type="spellStart"/>
      <w:r w:rsidRPr="00EC01B5">
        <w:rPr>
          <w:sz w:val="14"/>
        </w:rPr>
        <w:t>Swagel</w:t>
      </w:r>
      <w:proofErr w:type="spellEnd"/>
      <w:r w:rsidRPr="00EC01B5">
        <w:rPr>
          <w:sz w:val="14"/>
        </w:rPr>
        <w:t>, a former top Treasury Department official during the George W. Bush administration. “</w:t>
      </w:r>
      <w:r w:rsidRPr="0087433A">
        <w:rPr>
          <w:rStyle w:val="StyleUnderline"/>
          <w:highlight w:val="green"/>
        </w:rPr>
        <w:t>Even though they sit together and discus the same thing, they emerged not on the same page.”</w:t>
      </w:r>
      <w:r w:rsidR="008B20DF">
        <w:rPr>
          <w:rStyle w:val="StyleUnderline"/>
        </w:rPr>
        <w:t xml:space="preserve"> </w:t>
      </w:r>
      <w:r w:rsidRPr="00EC01B5">
        <w:rPr>
          <w:sz w:val="16"/>
        </w:rPr>
        <w:t xml:space="preserve">Illustrating the divide, House Speaker Paul </w:t>
      </w:r>
      <w:r w:rsidRPr="0087433A">
        <w:rPr>
          <w:rStyle w:val="StyleUnderline"/>
          <w:highlight w:val="green"/>
        </w:rPr>
        <w:t>Ryan</w:t>
      </w:r>
      <w:r w:rsidRPr="00EC01B5">
        <w:rPr>
          <w:sz w:val="16"/>
        </w:rPr>
        <w:t xml:space="preserve"> (R-Wis.) has </w:t>
      </w:r>
      <w:r w:rsidRPr="0087433A">
        <w:rPr>
          <w:rStyle w:val="StyleUnderline"/>
          <w:highlight w:val="green"/>
        </w:rPr>
        <w:t xml:space="preserve">said he will work to raise the debt ceiling but </w:t>
      </w:r>
      <w:r w:rsidRPr="0087433A">
        <w:rPr>
          <w:rStyle w:val="StyleUnderline"/>
          <w:b/>
          <w:highlight w:val="green"/>
        </w:rPr>
        <w:t>the</w:t>
      </w:r>
      <w:r w:rsidRPr="00EC01B5">
        <w:rPr>
          <w:sz w:val="16"/>
        </w:rPr>
        <w:t xml:space="preserve"> House </w:t>
      </w:r>
      <w:r w:rsidRPr="0087433A">
        <w:rPr>
          <w:rStyle w:val="StyleUnderline"/>
          <w:b/>
          <w:highlight w:val="green"/>
        </w:rPr>
        <w:t>Freedom Caucus, which controls enough votes to prevent Republicans from advancing any bill along party lines, has said any increase must be accompanied with spending cuts.</w:t>
      </w:r>
      <w:r w:rsidR="008B20DF">
        <w:rPr>
          <w:rStyle w:val="StyleUnderline"/>
          <w:b/>
        </w:rPr>
        <w:t xml:space="preserve"> </w:t>
      </w:r>
      <w:proofErr w:type="spellStart"/>
      <w:r w:rsidRPr="00EC01B5">
        <w:rPr>
          <w:sz w:val="16"/>
        </w:rPr>
        <w:t>Mnuchin’s</w:t>
      </w:r>
      <w:proofErr w:type="spellEnd"/>
      <w:r w:rsidRPr="00EC01B5">
        <w:rPr>
          <w:sz w:val="16"/>
        </w:rPr>
        <w:t xml:space="preserve"> perspective more closely tracks with past treasury secretaries — Democrats and Republicans — who have said there should be no drama associated with raising the debt ceiling. But now </w:t>
      </w:r>
      <w:r w:rsidRPr="0087433A">
        <w:rPr>
          <w:rStyle w:val="StyleUnderline"/>
          <w:highlight w:val="green"/>
        </w:rPr>
        <w:t>the White House is more forcefully asserting itself in the debt-ceiling discussion</w:t>
      </w:r>
      <w:r w:rsidRPr="00EC01B5">
        <w:rPr>
          <w:sz w:val="16"/>
        </w:rPr>
        <w:t>s, in part because Congress often looks to administration officials for direction on how to proceed.</w:t>
      </w:r>
      <w:r w:rsidR="008B20DF">
        <w:rPr>
          <w:sz w:val="16"/>
        </w:rPr>
        <w:t xml:space="preserve"> </w:t>
      </w:r>
      <w:r w:rsidRPr="00EC01B5">
        <w:rPr>
          <w:sz w:val="16"/>
        </w:rPr>
        <w:t>“</w:t>
      </w:r>
      <w:r w:rsidRPr="0087433A">
        <w:rPr>
          <w:rStyle w:val="StyleUnderline"/>
          <w:highlight w:val="green"/>
        </w:rPr>
        <w:t>The administration’s position is that the debt limit must be increased</w:t>
      </w:r>
      <w:r w:rsidRPr="00EC01B5">
        <w:rPr>
          <w:sz w:val="16"/>
        </w:rPr>
        <w:t xml:space="preserve">,” White House spokeswoman Natalie Strom said. “The vehicle for increasing the debt limit is ultimately up to Congress. Even under the president’s balanced budget the debt limit will need to be increased. However, </w:t>
      </w:r>
      <w:r w:rsidRPr="0087433A">
        <w:rPr>
          <w:rStyle w:val="StyleUnderline"/>
          <w:highlight w:val="green"/>
        </w:rPr>
        <w:t>the administration will work with Congress to ensure that the debt limit is increased.”</w:t>
      </w:r>
      <w:r w:rsidRPr="00EC01B5">
        <w:rPr>
          <w:rStyle w:val="StyleUnderline"/>
        </w:rPr>
        <w:t xml:space="preserve"> </w:t>
      </w:r>
    </w:p>
    <w:p w14:paraId="4F6EC24C" w14:textId="77777777" w:rsidR="00156AE5" w:rsidRDefault="00156AE5" w:rsidP="00156AE5">
      <w:pPr>
        <w:pStyle w:val="Heading2"/>
      </w:pPr>
      <w:r>
        <w:lastRenderedPageBreak/>
        <w:t>2nc --- impact</w:t>
      </w:r>
    </w:p>
    <w:p w14:paraId="6720CDED" w14:textId="77777777" w:rsidR="00156AE5" w:rsidRPr="009A673E" w:rsidRDefault="00156AE5" w:rsidP="00156AE5">
      <w:pPr>
        <w:pStyle w:val="Heading3"/>
      </w:pPr>
      <w:r>
        <w:lastRenderedPageBreak/>
        <w:t>2nc --- impact – brink</w:t>
      </w:r>
    </w:p>
    <w:p w14:paraId="7088E1A6" w14:textId="77777777" w:rsidR="00156AE5" w:rsidRDefault="00156AE5" w:rsidP="00156AE5">
      <w:pPr>
        <w:pStyle w:val="Heading4"/>
      </w:pPr>
      <w:r>
        <w:t>The end of summer is the brink – high risk now</w:t>
      </w:r>
    </w:p>
    <w:p w14:paraId="4E45945D" w14:textId="77777777" w:rsidR="00156AE5" w:rsidRDefault="00156AE5" w:rsidP="00156AE5">
      <w:pPr>
        <w:rPr>
          <w:rStyle w:val="Style13ptBold"/>
        </w:rPr>
      </w:pPr>
      <w:proofErr w:type="spellStart"/>
      <w:r>
        <w:rPr>
          <w:rStyle w:val="Style13ptBold"/>
        </w:rPr>
        <w:t>Yglesias</w:t>
      </w:r>
      <w:proofErr w:type="spellEnd"/>
      <w:r>
        <w:rPr>
          <w:rStyle w:val="Style13ptBold"/>
        </w:rPr>
        <w:t xml:space="preserve"> 6/6 </w:t>
      </w:r>
      <w:r w:rsidRPr="00C44CAD">
        <w:t xml:space="preserve">– (Matthew </w:t>
      </w:r>
      <w:proofErr w:type="spellStart"/>
      <w:r w:rsidRPr="00C44CAD">
        <w:t>Yglesias</w:t>
      </w:r>
      <w:proofErr w:type="spellEnd"/>
      <w:r w:rsidRPr="00C44CAD">
        <w:t xml:space="preserve">, 6-6-2017, "The looming debt ceiling crisis, explained," Vox, Accessed 7/8/17, </w:t>
      </w:r>
      <w:hyperlink r:id="rId34" w:history="1">
        <w:r w:rsidRPr="00C44CAD">
          <w:t>https://www.vox.com/policy-and-politics/2017/6/6/15731654/debt-ceiling-crisis-coming)</w:t>
        </w:r>
      </w:hyperlink>
      <w:r w:rsidRPr="00C44CAD">
        <w:t xml:space="preserve"> //</w:t>
      </w:r>
      <w:proofErr w:type="spellStart"/>
      <w:r w:rsidRPr="00C44CAD">
        <w:t>ak</w:t>
      </w:r>
      <w:proofErr w:type="spellEnd"/>
    </w:p>
    <w:p w14:paraId="09BB3325" w14:textId="74182AFE" w:rsidR="00156AE5" w:rsidRPr="00FC7286" w:rsidRDefault="00156AE5" w:rsidP="00156AE5">
      <w:pPr>
        <w:rPr>
          <w:sz w:val="16"/>
        </w:rPr>
      </w:pPr>
      <w:r w:rsidRPr="00FC7286">
        <w:rPr>
          <w:sz w:val="16"/>
        </w:rPr>
        <w:t xml:space="preserve">Back on May 24, testifying before the House Ways and Means Committee, Treasury Secretary Steve </w:t>
      </w:r>
      <w:proofErr w:type="spellStart"/>
      <w:r w:rsidRPr="0087433A">
        <w:rPr>
          <w:rStyle w:val="StyleUnderline"/>
          <w:highlight w:val="green"/>
        </w:rPr>
        <w:t>Mnuchin</w:t>
      </w:r>
      <w:proofErr w:type="spellEnd"/>
      <w:r w:rsidRPr="00FC7286">
        <w:rPr>
          <w:sz w:val="16"/>
        </w:rPr>
        <w:t xml:space="preserve"> played the customary role of the Treasury secretary in this drama and </w:t>
      </w:r>
      <w:r w:rsidRPr="0087433A">
        <w:rPr>
          <w:rStyle w:val="StyleUnderline"/>
          <w:highlight w:val="green"/>
        </w:rPr>
        <w:t>told Congress that it should raise the debt ceiling.</w:t>
      </w:r>
      <w:r w:rsidR="008B20DF">
        <w:rPr>
          <w:rStyle w:val="StyleUnderline"/>
        </w:rPr>
        <w:t xml:space="preserve"> </w:t>
      </w:r>
      <w:r w:rsidRPr="00FC7286">
        <w:rPr>
          <w:sz w:val="16"/>
        </w:rPr>
        <w:t xml:space="preserve">“I urge you,” he said, “to raise the debt limit </w:t>
      </w:r>
      <w:r w:rsidRPr="0087433A">
        <w:rPr>
          <w:rStyle w:val="StyleUnderline"/>
          <w:highlight w:val="green"/>
        </w:rPr>
        <w:t>before you leave for the summer.”</w:t>
      </w:r>
      <w:r w:rsidR="008B20DF">
        <w:rPr>
          <w:rStyle w:val="StyleUnderline"/>
        </w:rPr>
        <w:t xml:space="preserve"> </w:t>
      </w:r>
      <w:proofErr w:type="spellStart"/>
      <w:r w:rsidRPr="00FC7286">
        <w:rPr>
          <w:sz w:val="16"/>
        </w:rPr>
        <w:t>Mnuchin</w:t>
      </w:r>
      <w:proofErr w:type="spellEnd"/>
      <w:r w:rsidRPr="00FC7286">
        <w:rPr>
          <w:sz w:val="16"/>
        </w:rPr>
        <w:t xml:space="preserve"> said that </w:t>
      </w:r>
      <w:r w:rsidRPr="0087433A">
        <w:rPr>
          <w:rStyle w:val="StyleUnderline"/>
          <w:highlight w:val="green"/>
        </w:rPr>
        <w:t>a clean increase with no extra partisan provisions would be desirable</w:t>
      </w:r>
      <w:r w:rsidRPr="00FC7286">
        <w:rPr>
          <w:sz w:val="16"/>
        </w:rPr>
        <w:t xml:space="preserve">, exactly what you would expect him to say. </w:t>
      </w:r>
      <w:r w:rsidRPr="0087433A">
        <w:rPr>
          <w:rStyle w:val="StyleUnderline"/>
          <w:highlight w:val="green"/>
        </w:rPr>
        <w:t>The timing however, was a bit of a surprise</w:t>
      </w:r>
      <w:r w:rsidRPr="00FC7286">
        <w:rPr>
          <w:sz w:val="16"/>
        </w:rPr>
        <w:t xml:space="preserve"> as earlier guidance had been that Congress had until </w:t>
      </w:r>
      <w:r w:rsidRPr="00FC7286">
        <w:rPr>
          <w:rStyle w:val="StyleUnderline"/>
        </w:rPr>
        <w:t xml:space="preserve">October. The problem is that </w:t>
      </w:r>
      <w:r w:rsidRPr="0087433A">
        <w:rPr>
          <w:rStyle w:val="StyleUnderline"/>
          <w:highlight w:val="green"/>
        </w:rPr>
        <w:t>Treasury Department data shows tax receipts coming in</w:t>
      </w:r>
      <w:r w:rsidRPr="00FC7286">
        <w:rPr>
          <w:rStyle w:val="StyleUnderline"/>
        </w:rPr>
        <w:t xml:space="preserve"> much </w:t>
      </w:r>
      <w:r w:rsidRPr="0087433A">
        <w:rPr>
          <w:rStyle w:val="StyleUnderline"/>
          <w:highlight w:val="green"/>
        </w:rPr>
        <w:t>weaker this year than</w:t>
      </w:r>
      <w:r w:rsidRPr="00FC7286">
        <w:rPr>
          <w:sz w:val="16"/>
        </w:rPr>
        <w:t xml:space="preserve"> they had </w:t>
      </w:r>
      <w:r w:rsidRPr="0087433A">
        <w:rPr>
          <w:rStyle w:val="StyleUnderline"/>
          <w:highlight w:val="green"/>
        </w:rPr>
        <w:t>last year.</w:t>
      </w:r>
      <w:r w:rsidR="008B20DF">
        <w:rPr>
          <w:rStyle w:val="StyleUnderline"/>
        </w:rPr>
        <w:t xml:space="preserve"> </w:t>
      </w:r>
      <w:r w:rsidRPr="00FC7286">
        <w:rPr>
          <w:sz w:val="16"/>
        </w:rPr>
        <w:t xml:space="preserve">That’s the kind of thing that normally happens amidst large-scale job losses or a recession, but we’re not in a recession. Instead the problem seems to be that </w:t>
      </w:r>
      <w:r w:rsidRPr="0087433A">
        <w:rPr>
          <w:rStyle w:val="StyleUnderline"/>
          <w:highlight w:val="green"/>
        </w:rPr>
        <w:t>high-income taxpayers who have some ability to time when they receive taxable income are deliberately stalling.</w:t>
      </w:r>
      <w:r w:rsidR="008B20DF">
        <w:rPr>
          <w:rStyle w:val="StyleUnderline"/>
        </w:rPr>
        <w:t xml:space="preserve"> </w:t>
      </w:r>
      <w:r w:rsidRPr="00FC7286">
        <w:rPr>
          <w:sz w:val="16"/>
        </w:rPr>
        <w:t xml:space="preserve">The reason for the stalling is that </w:t>
      </w:r>
      <w:r w:rsidRPr="0087433A">
        <w:rPr>
          <w:rStyle w:val="StyleUnderline"/>
          <w:highlight w:val="green"/>
        </w:rPr>
        <w:t>the Trump administration keeps saying it’s about to pass a tax cut</w:t>
      </w:r>
      <w:r w:rsidRPr="00FC7286">
        <w:rPr>
          <w:sz w:val="16"/>
        </w:rPr>
        <w:t xml:space="preserve">: On Thursday Trump said his tax bill is “moving along in Congress” and “doing very well” there even though no such bill exists. </w:t>
      </w:r>
      <w:proofErr w:type="gramStart"/>
      <w:r w:rsidRPr="00FC7286">
        <w:rPr>
          <w:sz w:val="16"/>
        </w:rPr>
        <w:t>So</w:t>
      </w:r>
      <w:proofErr w:type="gramEnd"/>
      <w:r w:rsidRPr="00FC7286">
        <w:rPr>
          <w:sz w:val="16"/>
        </w:rPr>
        <w:t xml:space="preserve"> people want to receive their income after the tax cut, when rates are lower.</w:t>
      </w:r>
    </w:p>
    <w:p w14:paraId="6DA5BA00" w14:textId="77777777" w:rsidR="00156AE5" w:rsidRDefault="00156AE5" w:rsidP="00156AE5">
      <w:pPr>
        <w:pStyle w:val="Heading4"/>
      </w:pPr>
      <w:r>
        <w:t>October is the brink – shutdown incredibly likely</w:t>
      </w:r>
    </w:p>
    <w:p w14:paraId="09DD8E9C" w14:textId="77777777" w:rsidR="00156AE5" w:rsidRPr="00A71662" w:rsidRDefault="00156AE5" w:rsidP="00156AE5">
      <w:r w:rsidRPr="00A71662">
        <w:rPr>
          <w:rStyle w:val="Style13ptBold"/>
        </w:rPr>
        <w:t>Stewart 17</w:t>
      </w:r>
      <w:r>
        <w:t xml:space="preserve"> (Emily, </w:t>
      </w:r>
      <w:r w:rsidRPr="00A71662">
        <w:t xml:space="preserve">staff writer for </w:t>
      </w:r>
      <w:proofErr w:type="spellStart"/>
      <w:r w:rsidRPr="00A71662">
        <w:t>TheStreet</w:t>
      </w:r>
      <w:proofErr w:type="spellEnd"/>
      <w:r w:rsidRPr="00A71662">
        <w:t xml:space="preserve"> based in New Yor</w:t>
      </w:r>
      <w:r>
        <w:t xml:space="preserve">k, “Real Risk of Government Shutdown Won't Come Until Autumn, Goldman Says”, </w:t>
      </w:r>
      <w:proofErr w:type="spellStart"/>
      <w:r>
        <w:t>TheStreet</w:t>
      </w:r>
      <w:proofErr w:type="spellEnd"/>
      <w:r>
        <w:t xml:space="preserve">, 4/3/17, </w:t>
      </w:r>
      <w:r w:rsidRPr="00A71662">
        <w:t>https://www.thestreet.com/story/14093043/1/real-risk-of-government-shutdown-won-t-come-until-autumn-goldman-says.html</w:t>
      </w:r>
      <w:r>
        <w:t>)KJR</w:t>
      </w:r>
    </w:p>
    <w:p w14:paraId="13B4ACD9" w14:textId="77777777" w:rsidR="00156AE5" w:rsidRDefault="00156AE5" w:rsidP="00156AE5">
      <w:pPr>
        <w:rPr>
          <w:sz w:val="16"/>
        </w:rPr>
      </w:pPr>
      <w:r w:rsidRPr="00990041">
        <w:rPr>
          <w:sz w:val="16"/>
        </w:rPr>
        <w:t xml:space="preserve">The government probably isn't going to shut down next week, but </w:t>
      </w:r>
      <w:r w:rsidRPr="0087433A">
        <w:rPr>
          <w:rStyle w:val="StyleUnderline"/>
          <w:highlight w:val="green"/>
        </w:rPr>
        <w:t>all bets are off for October</w:t>
      </w:r>
      <w:r w:rsidRPr="00990041">
        <w:rPr>
          <w:sz w:val="16"/>
        </w:rPr>
        <w:t>, warns Goldman Sachs (GS</w:t>
      </w:r>
      <w:proofErr w:type="gramStart"/>
      <w:r w:rsidRPr="00990041">
        <w:rPr>
          <w:sz w:val="16"/>
        </w:rPr>
        <w:t>) .</w:t>
      </w:r>
      <w:proofErr w:type="gramEnd"/>
      <w:r w:rsidRPr="00990041">
        <w:rPr>
          <w:sz w:val="16"/>
        </w:rPr>
        <w:t xml:space="preserve"> The deadline for Washington lawmakers to approve a federal government budget is April 28, leaving members of Congress with just a handful of days when they head back to work on Monday to reach an agreement to avoid a shutdown. The odds of </w:t>
      </w:r>
      <w:proofErr w:type="gramStart"/>
      <w:r w:rsidRPr="00990041">
        <w:rPr>
          <w:sz w:val="16"/>
        </w:rPr>
        <w:t>a the</w:t>
      </w:r>
      <w:proofErr w:type="gramEnd"/>
      <w:r w:rsidRPr="00990041">
        <w:rPr>
          <w:sz w:val="16"/>
        </w:rPr>
        <w:t xml:space="preserve"> government coming to a partial halt next week are low, said Goldman Sachs policy analyst Alec Phillips in a note on Wednesday. </w:t>
      </w:r>
      <w:r w:rsidRPr="0087433A">
        <w:rPr>
          <w:rStyle w:val="StyleUnderline"/>
          <w:highlight w:val="green"/>
        </w:rPr>
        <w:t xml:space="preserve">The real test will be in October, when more serious decisions will </w:t>
      </w:r>
      <w:r w:rsidRPr="004F294E">
        <w:rPr>
          <w:rStyle w:val="StyleUnderline"/>
        </w:rPr>
        <w:t xml:space="preserve">need to </w:t>
      </w:r>
      <w:r w:rsidRPr="0087433A">
        <w:rPr>
          <w:rStyle w:val="StyleUnderline"/>
          <w:highlight w:val="green"/>
        </w:rPr>
        <w:t>be made</w:t>
      </w:r>
      <w:r w:rsidRPr="0087433A">
        <w:rPr>
          <w:sz w:val="16"/>
          <w:highlight w:val="green"/>
        </w:rPr>
        <w:t>.</w:t>
      </w:r>
      <w:r w:rsidRPr="00990041">
        <w:rPr>
          <w:sz w:val="16"/>
        </w:rPr>
        <w:t xml:space="preserve"> "There is a risk of a partial federal shutdown, but we believe the risk is fairly low next week, rising slightly if the debate is pushed into May, and rising further still later this year," Phillips said. The most obvious path forward, assuming Republicans and at least some Democrats can come together on a spending bill, is for a continuing resolution to be pushed through both houses of Congress by Thursday of next week. If they're not, the government will begin a partial shutdown on Friday -- President Trump's 100th day in office. Goldman gives a government shutdown on April 29 a one-in-four chance of happening, because if there isn't an agreement in place at that time, Congress will pass a "clean" short-term extension that avoids controversial issues. Politico reported on Wednesday that lawmakers are likely to pass a one-week stopgap funding bill next week to kick the can down the road a little longer. If that happens and the debate on government funding is pushed off to May, the probability of a shutdown is somewhat higher, about one-in-three. SMALL INVESTMENT, BIG POTENTIAL. </w:t>
      </w:r>
      <w:proofErr w:type="spellStart"/>
      <w:r w:rsidRPr="00990041">
        <w:rPr>
          <w:sz w:val="16"/>
        </w:rPr>
        <w:t>TheStreet's</w:t>
      </w:r>
      <w:proofErr w:type="spellEnd"/>
      <w:r w:rsidRPr="00990041">
        <w:rPr>
          <w:sz w:val="16"/>
        </w:rPr>
        <w:t xml:space="preserve"> Stocks Under $10 has identified a handful of stocks with serious upside potential. See them FREE for 14-days. </w:t>
      </w:r>
      <w:r w:rsidRPr="00990041">
        <w:rPr>
          <w:rStyle w:val="StyleUnderline"/>
        </w:rPr>
        <w:t xml:space="preserve">One would think that with Republicans in control of the House, </w:t>
      </w:r>
      <w:proofErr w:type="gramStart"/>
      <w:r w:rsidRPr="00990041">
        <w:rPr>
          <w:rStyle w:val="StyleUnderline"/>
        </w:rPr>
        <w:t>Senate</w:t>
      </w:r>
      <w:proofErr w:type="gramEnd"/>
      <w:r w:rsidRPr="00990041">
        <w:rPr>
          <w:rStyle w:val="StyleUnderline"/>
        </w:rPr>
        <w:t xml:space="preserve"> and presidency, funding the government would be a fairly simple feat</w:t>
      </w:r>
      <w:r w:rsidRPr="00990041">
        <w:rPr>
          <w:sz w:val="16"/>
        </w:rPr>
        <w:t xml:space="preserve">. </w:t>
      </w:r>
      <w:r w:rsidRPr="0087433A">
        <w:rPr>
          <w:rStyle w:val="StyleUnderline"/>
          <w:highlight w:val="green"/>
        </w:rPr>
        <w:t>But to get a spending bill through the Senate requires 60 votes, meaning at least eight Democrats will have to get on board.</w:t>
      </w:r>
      <w:r w:rsidRPr="00990041">
        <w:rPr>
          <w:sz w:val="16"/>
        </w:rPr>
        <w:t xml:space="preserve"> Democrats have signaled they won't go for bills including poison pills like funding for Trump's Mexico wall or nixing money for Planned Parenthood. Senator Ted Cruz (R-TX) on Monday said he thinks Democrats want a shutdown. "You know, I very much hope we don't have a shutdown," Cruz told reporters. "I will say I'm concerned. I think [Senate Minority Leader] Chuck Schumer and the Democrats want a shutdown." Of course, the GOP isn't exactly a cohesive unit. Their failure to rally around the American Health Care Act forced them to pull the bill from the House floor even before it went to a vote. "In the House, the bill is likely to need some Democratic support as well, since some fiscal conservatives are likely to vote against it," Phillips said</w:t>
      </w:r>
      <w:r w:rsidRPr="00990041">
        <w:rPr>
          <w:rStyle w:val="StyleUnderline"/>
        </w:rPr>
        <w:t xml:space="preserve">. </w:t>
      </w:r>
      <w:r w:rsidRPr="0087433A">
        <w:rPr>
          <w:rStyle w:val="StyleUnderline"/>
          <w:highlight w:val="green"/>
        </w:rPr>
        <w:t>The big risk of a shutdown won't come until the fall, when a mix of factors make it a significant risk</w:t>
      </w:r>
      <w:r w:rsidRPr="00990041">
        <w:rPr>
          <w:rStyle w:val="StyleUnderline"/>
        </w:rPr>
        <w:t xml:space="preserve">. That's about </w:t>
      </w:r>
      <w:r w:rsidRPr="00990041">
        <w:rPr>
          <w:rStyle w:val="StyleUnderline"/>
        </w:rPr>
        <w:lastRenderedPageBreak/>
        <w:t xml:space="preserve">the time when the </w:t>
      </w:r>
      <w:r w:rsidRPr="0087433A">
        <w:rPr>
          <w:rStyle w:val="StyleUnderline"/>
          <w:highlight w:val="green"/>
        </w:rPr>
        <w:t>Treasury Department is expected to run out of money if the debt ceiling isn't suspended or raised</w:t>
      </w:r>
      <w:r w:rsidRPr="00990041">
        <w:rPr>
          <w:sz w:val="16"/>
        </w:rPr>
        <w:t xml:space="preserve">. Treasury Secretary Steve </w:t>
      </w:r>
      <w:proofErr w:type="spellStart"/>
      <w:r w:rsidRPr="00990041">
        <w:rPr>
          <w:sz w:val="16"/>
        </w:rPr>
        <w:t>Mnuchin</w:t>
      </w:r>
      <w:proofErr w:type="spellEnd"/>
      <w:r w:rsidRPr="00990041">
        <w:rPr>
          <w:sz w:val="16"/>
        </w:rPr>
        <w:t xml:space="preserve"> asked Congress to address the debt ceiling in March, but thus far, there hasn't been any action. Moreover, at that point, Congress will need to make more significant decisions regarding spending levels. While Congressional Republicans and the White House might be willing to accept lower defense spending and higher domestic spending for fiscal 2017, once fiscal 2018 kicks off on October 1, they're going to get itchy to get what they want. Trump last month released a "skinny" budget requesting a $54 billion boost in defense spending and major cuts essentially everywhere else. "They are much less likely to accept spending bills for the fiscal year that starts October 1 unless they increase defense spending and reduce non-defense spending, and fund some of the President's other initiatives such as increased border enforcement," Phillips said.</w:t>
      </w:r>
    </w:p>
    <w:p w14:paraId="1557C0D3" w14:textId="77777777" w:rsidR="00156AE5" w:rsidRDefault="00156AE5" w:rsidP="00156AE5">
      <w:pPr>
        <w:pStyle w:val="Heading3"/>
      </w:pPr>
      <w:r>
        <w:lastRenderedPageBreak/>
        <w:t>2nc --- impact – econ</w:t>
      </w:r>
    </w:p>
    <w:p w14:paraId="08ED1DFE" w14:textId="77777777" w:rsidR="008B20DF" w:rsidRDefault="008B20DF" w:rsidP="008B20DF">
      <w:pPr>
        <w:pStyle w:val="Heading4"/>
      </w:pPr>
      <w:r>
        <w:t>Even perception of debt ceiling defaulting leads to major economic instability and collapse</w:t>
      </w:r>
    </w:p>
    <w:p w14:paraId="0BA45332" w14:textId="77777777" w:rsidR="008B20DF" w:rsidRPr="001D737B" w:rsidRDefault="008B20DF" w:rsidP="008B20DF">
      <w:r w:rsidRPr="001D737B">
        <w:rPr>
          <w:rStyle w:val="Style13ptBold"/>
        </w:rPr>
        <w:t>Bryan 6/11</w:t>
      </w:r>
      <w:r>
        <w:t xml:space="preserve"> (Bob, “</w:t>
      </w:r>
      <w:r w:rsidRPr="001D737B">
        <w:t>Trump is starting to draw battle lines with Congress on an issue with huge impl</w:t>
      </w:r>
      <w:r>
        <w:t xml:space="preserve">ications for the global economy”, </w:t>
      </w:r>
      <w:proofErr w:type="spellStart"/>
      <w:r>
        <w:t>Buisness</w:t>
      </w:r>
      <w:proofErr w:type="spellEnd"/>
      <w:r>
        <w:t xml:space="preserve"> Insider, </w:t>
      </w:r>
      <w:hyperlink r:id="rId35" w:history="1">
        <w:r w:rsidRPr="00F313DE">
          <w:rPr>
            <w:rStyle w:val="Hyperlink"/>
          </w:rPr>
          <w:t>http://www.businessinsider.com/debt-ceiling-trump-mint-coin-2017-5)</w:t>
        </w:r>
      </w:hyperlink>
      <w:r>
        <w:t xml:space="preserve"> MJG</w:t>
      </w:r>
    </w:p>
    <w:p w14:paraId="3A18684D" w14:textId="77777777" w:rsidR="008B20DF" w:rsidRDefault="008B20DF" w:rsidP="008B20DF">
      <w:pPr>
        <w:rPr>
          <w:sz w:val="14"/>
        </w:rPr>
      </w:pPr>
      <w:r w:rsidRPr="001D737B">
        <w:rPr>
          <w:sz w:val="14"/>
        </w:rPr>
        <w:t xml:space="preserve">The deadline that led to the night Barack Obama once called the "scariest moment" of his presidency is once again on the horizon in Washington. At its core, raising the debt ceiling is seemingly a simple function of Congress. But the battle over raising the cap on how much debt the US federal government can incur emphasizes divides not only in Congress but also within President Donald Trump's administration. </w:t>
      </w:r>
      <w:r w:rsidRPr="001C639B">
        <w:rPr>
          <w:rStyle w:val="StyleUnderline"/>
        </w:rPr>
        <w:t>Failing to reach a deal to raise the nation's borrowing limit, however, could be disastrous for the global economy and possibly undermine large swaths of the international financial system.</w:t>
      </w:r>
      <w:r w:rsidRPr="001D737B">
        <w:rPr>
          <w:sz w:val="14"/>
        </w:rPr>
        <w:t xml:space="preserve"> "I want to emphasize that </w:t>
      </w:r>
      <w:r w:rsidRPr="001C639B">
        <w:rPr>
          <w:rStyle w:val="StyleUnderline"/>
        </w:rPr>
        <w:t>the sooner they do it, the less uncertainty there is in the market</w:t>
      </w:r>
      <w:r w:rsidRPr="001D737B">
        <w:rPr>
          <w:sz w:val="14"/>
        </w:rPr>
        <w:t xml:space="preserve">," Treasury Secretary Steven </w:t>
      </w:r>
      <w:proofErr w:type="spellStart"/>
      <w:r w:rsidRPr="001D737B">
        <w:rPr>
          <w:sz w:val="14"/>
        </w:rPr>
        <w:t>Mnuchin</w:t>
      </w:r>
      <w:proofErr w:type="spellEnd"/>
      <w:r w:rsidRPr="001D737B">
        <w:rPr>
          <w:sz w:val="14"/>
        </w:rPr>
        <w:t xml:space="preserve"> said of Congress on Friday. Sooner than expected </w:t>
      </w:r>
      <w:proofErr w:type="gramStart"/>
      <w:r w:rsidRPr="001C639B">
        <w:rPr>
          <w:rStyle w:val="StyleUnderline"/>
        </w:rPr>
        <w:t>The</w:t>
      </w:r>
      <w:proofErr w:type="gramEnd"/>
      <w:r w:rsidRPr="001C639B">
        <w:rPr>
          <w:rStyle w:val="StyleUnderline"/>
        </w:rPr>
        <w:t xml:space="preserve"> time frame for dealing with the debt ceiling has tightened amid recent developments.</w:t>
      </w:r>
      <w:r w:rsidRPr="001D737B">
        <w:rPr>
          <w:sz w:val="14"/>
        </w:rPr>
        <w:t xml:space="preserve"> "I respectfully urge Congress to protect the full faith and credit of the United States by acting to increase the statutory debt limit as soon as possible," </w:t>
      </w:r>
      <w:proofErr w:type="spellStart"/>
      <w:r w:rsidRPr="001D737B">
        <w:rPr>
          <w:sz w:val="14"/>
        </w:rPr>
        <w:t>Mnuchin</w:t>
      </w:r>
      <w:proofErr w:type="spellEnd"/>
      <w:r w:rsidRPr="001D737B">
        <w:rPr>
          <w:sz w:val="14"/>
        </w:rPr>
        <w:t xml:space="preserve"> wrote in a public letter to House Speaker Paul Ryan when a temporary suspension of the limit expired in March. Since then, the </w:t>
      </w:r>
      <w:r w:rsidRPr="001C639B">
        <w:rPr>
          <w:rStyle w:val="StyleUnderline"/>
        </w:rPr>
        <w:t xml:space="preserve">Treasury has used what </w:t>
      </w:r>
      <w:proofErr w:type="spellStart"/>
      <w:r w:rsidRPr="001C639B">
        <w:rPr>
          <w:rStyle w:val="StyleUnderline"/>
        </w:rPr>
        <w:t>Mnuchin</w:t>
      </w:r>
      <w:proofErr w:type="spellEnd"/>
      <w:r w:rsidRPr="001C639B">
        <w:rPr>
          <w:rStyle w:val="StyleUnderline"/>
        </w:rPr>
        <w:t xml:space="preserve"> called "extraordinary measures" to extend the time frame on the debt ceiling by suspending some investments in federal retirement funds and slowing the pace of debt issuance.</w:t>
      </w:r>
      <w:r w:rsidRPr="001D737B">
        <w:rPr>
          <w:sz w:val="14"/>
        </w:rPr>
        <w:t xml:space="preserve"> Originally, the Treasury and the Office of Management and Budget indicated that the ceiling would be hit sometime in the fall, though the exact timing is only a best estimate. </w:t>
      </w:r>
      <w:proofErr w:type="spellStart"/>
      <w:r w:rsidRPr="001D737B">
        <w:rPr>
          <w:sz w:val="14"/>
        </w:rPr>
        <w:t>Mnuchin</w:t>
      </w:r>
      <w:proofErr w:type="spellEnd"/>
      <w:r w:rsidRPr="001D737B">
        <w:rPr>
          <w:sz w:val="14"/>
        </w:rPr>
        <w:t xml:space="preserve"> said recently, however, that </w:t>
      </w:r>
      <w:r w:rsidRPr="001C639B">
        <w:rPr>
          <w:rStyle w:val="StyleUnderline"/>
        </w:rPr>
        <w:t>the pace of tax receipts the department generated was slower than expected over the past few months. "I think it's absolutely important that this is passed before the August recess, and the sooner the better</w:t>
      </w:r>
      <w:r w:rsidRPr="001D737B">
        <w:rPr>
          <w:sz w:val="14"/>
        </w:rPr>
        <w:t xml:space="preserve">," </w:t>
      </w:r>
      <w:proofErr w:type="spellStart"/>
      <w:r w:rsidRPr="001D737B">
        <w:rPr>
          <w:sz w:val="14"/>
        </w:rPr>
        <w:t>Mnuchin</w:t>
      </w:r>
      <w:proofErr w:type="spellEnd"/>
      <w:r w:rsidRPr="001D737B">
        <w:rPr>
          <w:sz w:val="14"/>
        </w:rPr>
        <w:t xml:space="preserve"> told the House Ways and </w:t>
      </w:r>
      <w:proofErr w:type="spellStart"/>
      <w:r w:rsidRPr="001D737B">
        <w:rPr>
          <w:sz w:val="14"/>
        </w:rPr>
        <w:t>Mean</w:t>
      </w:r>
      <w:proofErr w:type="spellEnd"/>
      <w:r w:rsidRPr="001D737B">
        <w:rPr>
          <w:sz w:val="14"/>
        </w:rPr>
        <w:t xml:space="preserve"> Committee in a hearing on May 24. On Friday, however, </w:t>
      </w:r>
      <w:proofErr w:type="spellStart"/>
      <w:r w:rsidRPr="001D737B">
        <w:rPr>
          <w:sz w:val="14"/>
        </w:rPr>
        <w:t>Mnuchin</w:t>
      </w:r>
      <w:proofErr w:type="spellEnd"/>
      <w:r w:rsidRPr="001D737B">
        <w:rPr>
          <w:sz w:val="14"/>
        </w:rPr>
        <w:t xml:space="preserve"> did seem a bit less alarmed, saying the Treasury had "backup plans" if the limit was not raised by August. He did not specify those plans. "We will be fine if they don't do it beforehand, but I want to emphasize that </w:t>
      </w:r>
      <w:r w:rsidRPr="001C639B">
        <w:rPr>
          <w:rStyle w:val="StyleUnderline"/>
        </w:rPr>
        <w:t>the sooner they do it, the less uncertainty there is in the market</w:t>
      </w:r>
      <w:r w:rsidRPr="001D737B">
        <w:rPr>
          <w:sz w:val="14"/>
        </w:rPr>
        <w:t xml:space="preserve">," </w:t>
      </w:r>
      <w:proofErr w:type="spellStart"/>
      <w:r w:rsidRPr="001D737B">
        <w:rPr>
          <w:sz w:val="14"/>
        </w:rPr>
        <w:t>Mnuchin</w:t>
      </w:r>
      <w:proofErr w:type="spellEnd"/>
      <w:r w:rsidRPr="001D737B">
        <w:rPr>
          <w:sz w:val="14"/>
        </w:rPr>
        <w:t xml:space="preserve"> told reporters at a meeting with Canada's finance minister, Bill Morneau. Mick Mulvaney, the director of the Office of Management and Budget, also said in a congressional hearing that the slower pace of tax collections would mean the debt ceiling could be breached sooner than it would under previous projections. Based on </w:t>
      </w:r>
      <w:proofErr w:type="spellStart"/>
      <w:r w:rsidRPr="001D737B">
        <w:rPr>
          <w:sz w:val="14"/>
        </w:rPr>
        <w:t>Mnuchin's</w:t>
      </w:r>
      <w:proofErr w:type="spellEnd"/>
      <w:r w:rsidRPr="001D737B">
        <w:rPr>
          <w:sz w:val="14"/>
        </w:rPr>
        <w:t xml:space="preserve"> testimony and reports from Treasury officials, the </w:t>
      </w:r>
      <w:r w:rsidRPr="00B3568B">
        <w:rPr>
          <w:rStyle w:val="StyleUnderline"/>
        </w:rPr>
        <w:t>deadline could come within the next couple of months</w:t>
      </w:r>
      <w:r w:rsidRPr="001D737B">
        <w:rPr>
          <w:sz w:val="14"/>
        </w:rPr>
        <w:t xml:space="preserve">. Steve </w:t>
      </w:r>
      <w:proofErr w:type="spellStart"/>
      <w:r w:rsidRPr="001D737B">
        <w:rPr>
          <w:sz w:val="14"/>
        </w:rPr>
        <w:t>Mnuchin</w:t>
      </w:r>
      <w:proofErr w:type="spellEnd"/>
      <w:r w:rsidRPr="001D737B">
        <w:rPr>
          <w:sz w:val="14"/>
        </w:rPr>
        <w:t xml:space="preserve"> Steven </w:t>
      </w:r>
      <w:proofErr w:type="spellStart"/>
      <w:r w:rsidRPr="001D737B">
        <w:rPr>
          <w:sz w:val="14"/>
        </w:rPr>
        <w:t>Mnuchin.Mark</w:t>
      </w:r>
      <w:proofErr w:type="spellEnd"/>
      <w:r w:rsidRPr="001D737B">
        <w:rPr>
          <w:sz w:val="14"/>
        </w:rPr>
        <w:t xml:space="preserve"> Wilson/Getty Images Lower-than-expected tax receipts seem to be in part a problem of Trump's own making. Trump's promise to cut taxes and recent rollout of a one-page tax outline seems to be causing Americans to delay some of their tax bill in anticipation of the lower rates. A report from the Congressional Budget Office on May 5 said tax receipts from October to April were 3% below the office's projections from January. The CBO said that could be in part because of Trump's tax promise. "The reason that payments for 2016 activity were smaller than anticipated may be that income growth was weaker than expected in calendar year 2016, or that taxpayers shifted more income than projected from 2016 to later years, expecting legislation to reduce tax rates to be enacted this year," the CBO report said. Bloomberg has also reported that wealthier Americans have been deferring tax payments on non-wage income to take advantage of the lower rates that Trump says are on the way. A necessary step According to a report from Andrew Austin, an analyst at the Congressional Research Service, the idea of an official debt limit stretches back to the Second Liberty Bond Act of 1917. There has been an aggregate limit on the level of federal debt since 1939. Before this, Congress had to approve debt offerings by the Treasury on an individual basis. The debt ceiling, on the other hand, allowed Congress to exert some influence over spending and debt issuance while making it easier for the Treasury to effectively finance operations. That was especially important for bond issuances to finance American involvement in World War I. Since the debt ceiling's inception, it was repeatedly raised with little fuss — until the 21st century. Debt-ceiling fights, especially amid massive deficit increases following the 2008 financial crisis, have become more difficult and politically contentious. Perhaps the best known came in 2011, when it appeared that Republican leadership in the House did not have enough votes from its conference to pass the debt-ceiling bill just hours before the ceiling was set to be breached. Obama, in an interview in January, called the moment the most nerve-wracking of his presidency and said he had prepared a speech in case the US went into partial default on its debt. Obama's fear was warranted, given the massive </w:t>
      </w:r>
      <w:r w:rsidRPr="001373E3">
        <w:rPr>
          <w:rStyle w:val="StyleUnderline"/>
        </w:rPr>
        <w:t>impact failing to raise the debt ceiling would have on not only the finances of the federal government but also the global econom</w:t>
      </w:r>
      <w:r w:rsidRPr="001D737B">
        <w:rPr>
          <w:sz w:val="14"/>
        </w:rPr>
        <w:t xml:space="preserve">y. In the most basic sense, </w:t>
      </w:r>
      <w:r w:rsidRPr="001373E3">
        <w:rPr>
          <w:rStyle w:val="StyleUnderline"/>
        </w:rPr>
        <w:t>if the debt limit is not raised, the government loses the ability to pay its bills, and many elements of the federal government would shut down as obligated payments cease</w:t>
      </w:r>
      <w:r w:rsidRPr="001D737B">
        <w:rPr>
          <w:sz w:val="14"/>
        </w:rPr>
        <w:t xml:space="preserve">. During previous debt-ceiling fights, the major credit-rating agencies all said a default would lead to a serious downgrade of the US's credit rating. In 2011, the simple fact that the </w:t>
      </w:r>
      <w:r w:rsidRPr="00D80096">
        <w:rPr>
          <w:rStyle w:val="StyleUnderline"/>
        </w:rPr>
        <w:t xml:space="preserve">US got so close a breach led Standard &amp; Poor's to downgrade the country's then-AAA rating — the first credit downgrade in the history of the nation. Further lowering the credit rating would increase borrowing costs for the government, make issuing new debt </w:t>
      </w:r>
      <w:proofErr w:type="gramStart"/>
      <w:r w:rsidRPr="00D80096">
        <w:rPr>
          <w:rStyle w:val="StyleUnderline"/>
        </w:rPr>
        <w:t>more costly</w:t>
      </w:r>
      <w:proofErr w:type="gramEnd"/>
      <w:r w:rsidRPr="00D80096">
        <w:rPr>
          <w:rStyle w:val="StyleUnderline"/>
        </w:rPr>
        <w:t xml:space="preserve">, and cause serious </w:t>
      </w:r>
      <w:r w:rsidRPr="00D80096">
        <w:rPr>
          <w:rStyle w:val="StyleUnderline"/>
        </w:rPr>
        <w:lastRenderedPageBreak/>
        <w:t xml:space="preserve">disruptions in global credit markets. </w:t>
      </w:r>
      <w:r w:rsidRPr="001D737B">
        <w:rPr>
          <w:sz w:val="14"/>
        </w:rPr>
        <w:t>Outside the effect on the US government's financial situation</w:t>
      </w:r>
      <w:r w:rsidRPr="00D80096">
        <w:rPr>
          <w:rStyle w:val="StyleUnderline"/>
        </w:rPr>
        <w:t>, the loss of faith that America would always pay its bills would ripple out into the global economy.</w:t>
      </w:r>
      <w:r w:rsidRPr="001D737B">
        <w:rPr>
          <w:sz w:val="14"/>
        </w:rPr>
        <w:t xml:space="preserve"> For instance, </w:t>
      </w:r>
      <w:r w:rsidRPr="00D80096">
        <w:rPr>
          <w:rStyle w:val="StyleUnderline"/>
        </w:rPr>
        <w:t>even the prospect of a default in 2011 caused a steep decline in US stock market</w:t>
      </w:r>
      <w:r w:rsidRPr="001D737B">
        <w:rPr>
          <w:sz w:val="14"/>
        </w:rPr>
        <w:t xml:space="preserve">s. A report on the macroeconomic effect of the 2011 ceiling fight from the Treasury Department said the "S&amp;P 500 index of equity prices fell about 17% in the period surrounding the 2011 debt limit debate." </w:t>
      </w:r>
      <w:proofErr w:type="spellStart"/>
      <w:r w:rsidRPr="001D737B">
        <w:rPr>
          <w:sz w:val="14"/>
        </w:rPr>
        <w:t>boehner</w:t>
      </w:r>
      <w:proofErr w:type="spellEnd"/>
      <w:r w:rsidRPr="001D737B">
        <w:rPr>
          <w:sz w:val="14"/>
        </w:rPr>
        <w:t xml:space="preserve"> </w:t>
      </w:r>
      <w:proofErr w:type="spellStart"/>
      <w:r w:rsidRPr="001D737B">
        <w:rPr>
          <w:sz w:val="14"/>
        </w:rPr>
        <w:t>obama</w:t>
      </w:r>
      <w:proofErr w:type="spellEnd"/>
      <w:r w:rsidRPr="001D737B">
        <w:rPr>
          <w:sz w:val="14"/>
        </w:rPr>
        <w:t xml:space="preserve"> A 2014 meeting at the White House between the Republican House speaker at the time, John Boehner, and President Barack </w:t>
      </w:r>
      <w:proofErr w:type="spellStart"/>
      <w:r w:rsidRPr="001D737B">
        <w:rPr>
          <w:sz w:val="14"/>
        </w:rPr>
        <w:t>Obama.Larry</w:t>
      </w:r>
      <w:proofErr w:type="spellEnd"/>
      <w:r w:rsidRPr="001D737B">
        <w:rPr>
          <w:sz w:val="14"/>
        </w:rPr>
        <w:t xml:space="preserve"> Downing/Reuters </w:t>
      </w:r>
      <w:proofErr w:type="spellStart"/>
      <w:r w:rsidRPr="001D737B">
        <w:rPr>
          <w:sz w:val="14"/>
        </w:rPr>
        <w:t>Amadou</w:t>
      </w:r>
      <w:proofErr w:type="spellEnd"/>
      <w:r w:rsidRPr="001D737B">
        <w:rPr>
          <w:sz w:val="14"/>
        </w:rPr>
        <w:t xml:space="preserve"> </w:t>
      </w:r>
      <w:proofErr w:type="spellStart"/>
      <w:r w:rsidRPr="001D737B">
        <w:rPr>
          <w:sz w:val="14"/>
        </w:rPr>
        <w:t>Sy</w:t>
      </w:r>
      <w:proofErr w:type="spellEnd"/>
      <w:r w:rsidRPr="001D737B">
        <w:rPr>
          <w:sz w:val="14"/>
        </w:rPr>
        <w:t xml:space="preserve">, a senior fellow at the Brookings Institution, pointed out in a post before the 2013 debt-ceiling increase just how important the US maintaining good standing was for global investors. "Global investors need a 'risk-free' benchmark to value securities and US </w:t>
      </w:r>
      <w:proofErr w:type="spellStart"/>
      <w:r w:rsidRPr="001D737B">
        <w:rPr>
          <w:sz w:val="14"/>
        </w:rPr>
        <w:t>Treasurys</w:t>
      </w:r>
      <w:proofErr w:type="spellEnd"/>
      <w:r w:rsidRPr="001D737B">
        <w:rPr>
          <w:sz w:val="14"/>
        </w:rPr>
        <w:t xml:space="preserve"> typically play this role (given that the U.S. still holds a solid credit rating and the fact that it has never defaulted)," </w:t>
      </w:r>
      <w:proofErr w:type="spellStart"/>
      <w:r w:rsidRPr="001D737B">
        <w:rPr>
          <w:sz w:val="14"/>
        </w:rPr>
        <w:t>Sy</w:t>
      </w:r>
      <w:proofErr w:type="spellEnd"/>
      <w:r w:rsidRPr="001D737B">
        <w:rPr>
          <w:sz w:val="14"/>
        </w:rPr>
        <w:t xml:space="preserve"> wrote. "Emerging and developing countries that issue dollar-denominated bonds could pay a higher price should the U.S. default. </w:t>
      </w:r>
      <w:r w:rsidRPr="007F15B9">
        <w:rPr>
          <w:rStyle w:val="StyleUnderline"/>
        </w:rPr>
        <w:t>Furthermore, the U.S. Treasury market is perhaps the deepest and most liquid market in the world, allowing investors to exchange U.S. Treasuries for cash very rapidly even in in times of market stress</w:t>
      </w:r>
      <w:r w:rsidRPr="001D737B">
        <w:rPr>
          <w:sz w:val="14"/>
        </w:rPr>
        <w:t xml:space="preserve">. " Since the US dollar is the considered the world's reserve currency and US government bonds are key assets in much of the world's investment portfolios, </w:t>
      </w:r>
      <w:r w:rsidRPr="007F15B9">
        <w:rPr>
          <w:rStyle w:val="StyleUnderline"/>
        </w:rPr>
        <w:t>undermining the world's trust in these financial products could be devastating</w:t>
      </w:r>
      <w:r w:rsidRPr="001D737B">
        <w:rPr>
          <w:sz w:val="14"/>
        </w:rPr>
        <w:t xml:space="preserve">. The Treasury report on the economic impact of such a default concluded that the failure to raise the debt ceiling would be catastrophic. From the report: "In the event that a debt limit impasse </w:t>
      </w:r>
      <w:proofErr w:type="gramStart"/>
      <w:r w:rsidRPr="001D737B">
        <w:rPr>
          <w:sz w:val="14"/>
        </w:rPr>
        <w:t>were</w:t>
      </w:r>
      <w:proofErr w:type="gramEnd"/>
      <w:r w:rsidRPr="001D737B">
        <w:rPr>
          <w:sz w:val="14"/>
        </w:rPr>
        <w:t xml:space="preserve"> to lead to a default, </w:t>
      </w:r>
      <w:r w:rsidRPr="007F15B9">
        <w:rPr>
          <w:rStyle w:val="StyleUnderline"/>
        </w:rPr>
        <w:t>it could have a catastrophic effect on not just financial markets but also on job creation, consumer spending and economic growth — with many private-sector analysts believing that it would lead to events of the magnitude of late 2008 or worse, and the result then was a recession more severe than any seen since the Great Depression.</w:t>
      </w:r>
      <w:r w:rsidRPr="001D737B">
        <w:rPr>
          <w:sz w:val="14"/>
        </w:rPr>
        <w:t xml:space="preserve">" </w:t>
      </w:r>
    </w:p>
    <w:p w14:paraId="628D16C6" w14:textId="77777777" w:rsidR="00156AE5" w:rsidRDefault="00156AE5" w:rsidP="00156AE5">
      <w:pPr>
        <w:pStyle w:val="Heading4"/>
      </w:pPr>
      <w:r>
        <w:t>Shutdown causes economic recession</w:t>
      </w:r>
    </w:p>
    <w:p w14:paraId="59AF85A4" w14:textId="77777777" w:rsidR="00156AE5" w:rsidRDefault="00156AE5" w:rsidP="00156AE5">
      <w:pPr>
        <w:rPr>
          <w:rStyle w:val="Style13ptBold"/>
        </w:rPr>
      </w:pPr>
      <w:r>
        <w:rPr>
          <w:rStyle w:val="Style13ptBold"/>
        </w:rPr>
        <w:t xml:space="preserve">Kelly 3/12 </w:t>
      </w:r>
      <w:r w:rsidRPr="0036350E">
        <w:t xml:space="preserve">– (Erin Kelly, 3-12-2017, "What's the debt limit and why is Congress about to raise it again?," USA TODAY, Accessed 7/8/17, </w:t>
      </w:r>
      <w:hyperlink r:id="rId36" w:history="1">
        <w:r w:rsidRPr="0036350E">
          <w:t>https://www.usatoday.com/story/news/politics/2017/03/12/what-is-the-debt-limit/98906704/)</w:t>
        </w:r>
      </w:hyperlink>
      <w:r w:rsidRPr="0036350E">
        <w:t xml:space="preserve"> //</w:t>
      </w:r>
      <w:proofErr w:type="spellStart"/>
      <w:r w:rsidRPr="0036350E">
        <w:t>ak</w:t>
      </w:r>
      <w:proofErr w:type="spellEnd"/>
    </w:p>
    <w:p w14:paraId="6F782DC1" w14:textId="4895D76E" w:rsidR="00156AE5" w:rsidRPr="00002766" w:rsidRDefault="00156AE5" w:rsidP="00156AE5">
      <w:pPr>
        <w:rPr>
          <w:sz w:val="16"/>
        </w:rPr>
      </w:pPr>
      <w:r w:rsidRPr="0087433A">
        <w:rPr>
          <w:rStyle w:val="StyleUnderline"/>
          <w:highlight w:val="green"/>
        </w:rPr>
        <w:t>What would be the impact if the government defaults on its debts?</w:t>
      </w:r>
      <w:r w:rsidR="002360CC">
        <w:rPr>
          <w:rStyle w:val="StyleUnderline"/>
        </w:rPr>
        <w:t xml:space="preserve"> </w:t>
      </w:r>
      <w:r w:rsidRPr="00002766">
        <w:rPr>
          <w:sz w:val="16"/>
        </w:rPr>
        <w:t xml:space="preserve">No one knows for sure because Congress has never allowed it to happen, but economists say </w:t>
      </w:r>
      <w:r w:rsidRPr="0087433A">
        <w:rPr>
          <w:rStyle w:val="StyleUnderline"/>
          <w:highlight w:val="green"/>
        </w:rPr>
        <w:t>it could plunge the U.S. back into recession and spark a global economic crisis.</w:t>
      </w:r>
      <w:r w:rsidR="002360CC">
        <w:rPr>
          <w:rStyle w:val="StyleUnderline"/>
        </w:rPr>
        <w:t xml:space="preserve"> </w:t>
      </w:r>
      <w:r w:rsidRPr="0087433A">
        <w:rPr>
          <w:rStyle w:val="StyleUnderline"/>
          <w:highlight w:val="green"/>
        </w:rPr>
        <w:t>The government wouldn't be able to pay back people who invested in U.S. Treasury bond</w:t>
      </w:r>
      <w:r w:rsidRPr="00002766">
        <w:rPr>
          <w:sz w:val="16"/>
        </w:rPr>
        <w:t>s. Those bondholders range from individual Americans and their pension plans to the Chinese and Japanese governments. Because the U.S. government spends more that it collects in taxes, it relies on these investors to help raise revenue.</w:t>
      </w:r>
      <w:r w:rsidR="002360CC">
        <w:rPr>
          <w:sz w:val="16"/>
        </w:rPr>
        <w:t xml:space="preserve"> </w:t>
      </w:r>
      <w:r w:rsidRPr="0087433A">
        <w:rPr>
          <w:rStyle w:val="StyleUnderline"/>
          <w:highlight w:val="green"/>
        </w:rPr>
        <w:t>Failing to pay back investors would cause the value of U.S. bonds to plummet</w:t>
      </w:r>
      <w:r w:rsidRPr="00002766">
        <w:rPr>
          <w:sz w:val="16"/>
        </w:rPr>
        <w:t xml:space="preserve">. At the same time, the government would have to pay a higher return to investors because bonds would no longer </w:t>
      </w:r>
      <w:proofErr w:type="gramStart"/>
      <w:r w:rsidRPr="00002766">
        <w:rPr>
          <w:sz w:val="16"/>
        </w:rPr>
        <w:t>be seen as</w:t>
      </w:r>
      <w:proofErr w:type="gramEnd"/>
      <w:r w:rsidRPr="00002766">
        <w:rPr>
          <w:sz w:val="16"/>
        </w:rPr>
        <w:t xml:space="preserve"> a safe investment</w:t>
      </w:r>
      <w:r w:rsidRPr="0087433A">
        <w:rPr>
          <w:rStyle w:val="StyleUnderline"/>
          <w:highlight w:val="green"/>
        </w:rPr>
        <w:t>. That could cause interest rates to go up throughout the world because global rates are tied to the value of U.S. bonds</w:t>
      </w:r>
      <w:r w:rsidRPr="00002766">
        <w:rPr>
          <w:sz w:val="16"/>
        </w:rPr>
        <w:t xml:space="preserve">. </w:t>
      </w:r>
    </w:p>
    <w:p w14:paraId="7080270B" w14:textId="77777777" w:rsidR="00156AE5" w:rsidRDefault="00156AE5" w:rsidP="00156AE5">
      <w:pPr>
        <w:pStyle w:val="Heading3"/>
      </w:pPr>
      <w:r>
        <w:lastRenderedPageBreak/>
        <w:t>2nc --- impact – disease</w:t>
      </w:r>
    </w:p>
    <w:p w14:paraId="7F66BA6B" w14:textId="77777777" w:rsidR="00156AE5" w:rsidRDefault="00156AE5" w:rsidP="00156AE5">
      <w:pPr>
        <w:pStyle w:val="Heading4"/>
      </w:pPr>
      <w:r>
        <w:t xml:space="preserve">Shutdown risks unchecked disease outbreak – 2013 proves – it’ll only get worse </w:t>
      </w:r>
    </w:p>
    <w:p w14:paraId="230A8A97" w14:textId="564DD495" w:rsidR="00156AE5" w:rsidRPr="00C67EBF" w:rsidRDefault="00156AE5" w:rsidP="00156AE5">
      <w:proofErr w:type="spellStart"/>
      <w:r w:rsidRPr="00C67EBF">
        <w:rPr>
          <w:rStyle w:val="Style13ptBold"/>
        </w:rPr>
        <w:t>Evich</w:t>
      </w:r>
      <w:proofErr w:type="spellEnd"/>
      <w:r w:rsidRPr="00C67EBF">
        <w:rPr>
          <w:rStyle w:val="Style13ptBold"/>
        </w:rPr>
        <w:t xml:space="preserve"> </w:t>
      </w:r>
      <w:r w:rsidR="002360CC">
        <w:rPr>
          <w:rStyle w:val="Style13ptBold"/>
        </w:rPr>
        <w:t>&amp;</w:t>
      </w:r>
      <w:r w:rsidRPr="00C67EBF">
        <w:rPr>
          <w:rStyle w:val="Style13ptBold"/>
        </w:rPr>
        <w:t xml:space="preserve"> </w:t>
      </w:r>
      <w:proofErr w:type="spellStart"/>
      <w:r w:rsidRPr="00C67EBF">
        <w:rPr>
          <w:rStyle w:val="Style13ptBold"/>
        </w:rPr>
        <w:t>Parti</w:t>
      </w:r>
      <w:proofErr w:type="spellEnd"/>
      <w:r w:rsidRPr="00C67EBF">
        <w:rPr>
          <w:rStyle w:val="Style13ptBold"/>
        </w:rPr>
        <w:t xml:space="preserve"> 13</w:t>
      </w:r>
      <w:r>
        <w:t xml:space="preserve"> (Helena, </w:t>
      </w:r>
      <w:r w:rsidRPr="00C67EBF">
        <w:t xml:space="preserve">senior </w:t>
      </w:r>
      <w:proofErr w:type="gramStart"/>
      <w:r w:rsidRPr="00C67EBF">
        <w:t>food</w:t>
      </w:r>
      <w:proofErr w:type="gramEnd"/>
      <w:r w:rsidRPr="00C67EBF">
        <w:t xml:space="preserve"> and agriculture reporter for POLITICO Pro</w:t>
      </w:r>
      <w:r>
        <w:t xml:space="preserve"> and </w:t>
      </w:r>
      <w:proofErr w:type="spellStart"/>
      <w:r>
        <w:t>Tarini</w:t>
      </w:r>
      <w:proofErr w:type="spellEnd"/>
      <w:r>
        <w:t xml:space="preserve">, reporter for Buzzfeed News, “Shutdown </w:t>
      </w:r>
      <w:r w:rsidRPr="00C67EBF">
        <w:t>worst-case: Salmonella</w:t>
      </w:r>
      <w:r>
        <w:t xml:space="preserve">”, POLITICO, 10/8/13, </w:t>
      </w:r>
      <w:r w:rsidRPr="00C67EBF">
        <w:t>http://www.politico.com/story/2013/10/government-shutdown-salmonella-outbreak-098024</w:t>
      </w:r>
      <w:r>
        <w:t>)KJR</w:t>
      </w:r>
    </w:p>
    <w:p w14:paraId="66739619" w14:textId="77777777" w:rsidR="00156AE5" w:rsidRDefault="00156AE5" w:rsidP="00156AE5">
      <w:pPr>
        <w:rPr>
          <w:sz w:val="16"/>
        </w:rPr>
      </w:pPr>
      <w:r w:rsidRPr="0087433A">
        <w:rPr>
          <w:rStyle w:val="StyleUnderline"/>
          <w:highlight w:val="green"/>
        </w:rPr>
        <w:t>A</w:t>
      </w:r>
      <w:r w:rsidRPr="00410DF6">
        <w:rPr>
          <w:rStyle w:val="StyleUnderline"/>
        </w:rPr>
        <w:t xml:space="preserve"> multi-state </w:t>
      </w:r>
      <w:r w:rsidRPr="0087433A">
        <w:rPr>
          <w:rStyle w:val="StyleUnderline"/>
          <w:highlight w:val="green"/>
        </w:rPr>
        <w:t>Salmonella outbreak is</w:t>
      </w:r>
      <w:r w:rsidRPr="00410DF6">
        <w:rPr>
          <w:rStyle w:val="StyleUnderline"/>
        </w:rPr>
        <w:t xml:space="preserve"> exactly the </w:t>
      </w:r>
      <w:r w:rsidRPr="0087433A">
        <w:rPr>
          <w:rStyle w:val="StyleUnderline"/>
          <w:highlight w:val="green"/>
        </w:rPr>
        <w:t xml:space="preserve">scenario food safety advocates and lawmakers warned about when the federal government was forced to </w:t>
      </w:r>
      <w:proofErr w:type="spellStart"/>
      <w:r w:rsidRPr="0087433A">
        <w:rPr>
          <w:rStyle w:val="StyleUnderline"/>
          <w:highlight w:val="green"/>
        </w:rPr>
        <w:t>shutdown</w:t>
      </w:r>
      <w:proofErr w:type="spellEnd"/>
      <w:r w:rsidRPr="00C67EBF">
        <w:rPr>
          <w:sz w:val="16"/>
        </w:rPr>
        <w:t xml:space="preserve"> last week. Now </w:t>
      </w:r>
      <w:r w:rsidRPr="00410DF6">
        <w:rPr>
          <w:rStyle w:val="StyleUnderline"/>
        </w:rPr>
        <w:t>that nightmare has come true</w:t>
      </w:r>
      <w:r w:rsidRPr="00C67EBF">
        <w:rPr>
          <w:sz w:val="16"/>
        </w:rPr>
        <w:t>, though the federal agencies charged with arresting foodborne illnesses are scrambling to make do. The Centers for Disease Control and Prevention, which is operating with about one-third of its staff on the job during the shutdown, confirmed Tuesday that it has now brought back 30 furloughed employees in its foodborne division to help handle the outbreak, which has sickened 278 people in 18 states. The U.S. Department of Agriculture’s Food Safety and Inspection Service — which is operating with 87 percent of its staff during the shutdown — issued a public</w:t>
      </w:r>
      <w:r w:rsidRPr="00410DF6">
        <w:rPr>
          <w:rStyle w:val="StyleUnderline"/>
        </w:rPr>
        <w:t xml:space="preserve"> </w:t>
      </w:r>
      <w:r w:rsidRPr="00C67EBF">
        <w:rPr>
          <w:sz w:val="16"/>
        </w:rPr>
        <w:t>health alert Monday evening saying that raw chicken products produced by three Foster Farms facilities in California are the likely source of the outbreak. However, no recall has been ordered because health officials say they don’t have enough information to name the specific products</w:t>
      </w:r>
      <w:r w:rsidRPr="00410DF6">
        <w:rPr>
          <w:rStyle w:val="StyleUnderline"/>
        </w:rPr>
        <w:t xml:space="preserve">. </w:t>
      </w:r>
      <w:r w:rsidRPr="0087433A">
        <w:rPr>
          <w:rStyle w:val="StyleUnderline"/>
          <w:highlight w:val="green"/>
        </w:rPr>
        <w:t>What’s most concerning about the outbreak is that it involves seven strains of Salmonell</w:t>
      </w:r>
      <w:r w:rsidRPr="00410DF6">
        <w:rPr>
          <w:rStyle w:val="StyleUnderline"/>
        </w:rPr>
        <w:t xml:space="preserve">a Heidelberg </w:t>
      </w:r>
      <w:r w:rsidRPr="0087433A">
        <w:rPr>
          <w:rStyle w:val="StyleUnderline"/>
          <w:highlight w:val="green"/>
        </w:rPr>
        <w:t>that are resistant to antibiotics typically used to treat the illness</w:t>
      </w:r>
      <w:r w:rsidRPr="00C67EBF">
        <w:rPr>
          <w:sz w:val="16"/>
        </w:rPr>
        <w:t xml:space="preserve">, Barbara Reynolds, spokeswoman for the agency, told POLITICO. Of those sickened, 76 people have been hospitalized — </w:t>
      </w:r>
      <w:proofErr w:type="gramStart"/>
      <w:r w:rsidRPr="00C67EBF">
        <w:rPr>
          <w:sz w:val="16"/>
        </w:rPr>
        <w:t>an</w:t>
      </w:r>
      <w:proofErr w:type="gramEnd"/>
      <w:r w:rsidRPr="00C67EBF">
        <w:rPr>
          <w:sz w:val="16"/>
        </w:rPr>
        <w:t xml:space="preserve"> usually high rate. The outbreak is exactly what food safety advocates and several lawmakers earlier feared. “I can’t tell you what might be missed while the CDC is shut down,” Sen. Tom Harkin (D-Iowa) said in an ominous floor speech last week. “Important programs like protecting public health are going by the wayside. Our food safety is in danger,” warned Rep. Rosa DeLauro (D-Conn.). </w:t>
      </w:r>
      <w:r w:rsidRPr="00410DF6">
        <w:rPr>
          <w:rStyle w:val="StyleUnderline"/>
        </w:rPr>
        <w:t xml:space="preserve">With thousands of its employees furloughed, </w:t>
      </w:r>
      <w:r w:rsidRPr="0087433A">
        <w:rPr>
          <w:rStyle w:val="StyleUnderline"/>
          <w:highlight w:val="green"/>
        </w:rPr>
        <w:t>CDC’s ability to monitor and maintain its surveillance system for the 30 clusters of illnesses it was already tracking took a major hit</w:t>
      </w:r>
      <w:r w:rsidRPr="00C67EBF">
        <w:rPr>
          <w:sz w:val="16"/>
        </w:rPr>
        <w:t xml:space="preserve">. CDC had just one person instead of eight monitoring important pathogens such as Salmonella, E. coli and Listeria, as POLITICO previously reported. Nancy Donley, founder of STOP Foodborne Illness, a food safety advocacy group, said the shutdown is the last thing the public health system needs, especially after agencies have already weathered significant spending cuts under the sequester. Overall, CDC was forced to cut $285 million of its fiscal year 2013 budget due to the sequester. “Whenever you get in a situation where public health agencies, which are already stretched to begin with, have their funding restricted, things fall through the cracks,” said Donley. The “perceived imminent threat” posed by the latest outbreak, however, has allowed CDC to bring its foodborne division back to normal capacity to keep an eye on the outbreak at hand as well as others that have not received attention during the shutdown, Reynolds said. But </w:t>
      </w:r>
      <w:r w:rsidRPr="00410DF6">
        <w:rPr>
          <w:rStyle w:val="StyleUnderline"/>
        </w:rPr>
        <w:t>there are still several unanswered questions that CDC and FSIS are investigating</w:t>
      </w:r>
      <w:r w:rsidRPr="00C67EBF">
        <w:rPr>
          <w:sz w:val="16"/>
        </w:rPr>
        <w:t>.</w:t>
      </w:r>
    </w:p>
    <w:p w14:paraId="10FC21E5" w14:textId="648D0DEE" w:rsidR="008B20DF" w:rsidRDefault="008B20DF" w:rsidP="008B20DF">
      <w:pPr>
        <w:pStyle w:val="Heading4"/>
      </w:pPr>
      <w:r>
        <w:t>Disease causes extinction</w:t>
      </w:r>
    </w:p>
    <w:p w14:paraId="0F7EEACA" w14:textId="264F7F3E" w:rsidR="008B20DF" w:rsidRPr="002360CC" w:rsidRDefault="002360CC" w:rsidP="002360CC">
      <w:r>
        <w:rPr>
          <w:rStyle w:val="Style13ptBold"/>
        </w:rPr>
        <w:t>Powell 2k</w:t>
      </w:r>
      <w:r w:rsidR="008B20DF" w:rsidRPr="002360CC">
        <w:t xml:space="preserve"> (“Twenty Ways the World Could End” by Corey Powell in Discover Magazine, October 2000, http://discovermagazine.com/2000/oct/featworld)</w:t>
      </w:r>
      <w:r w:rsidRPr="002360CC">
        <w:t xml:space="preserve"> </w:t>
      </w:r>
    </w:p>
    <w:p w14:paraId="1301EDC0" w14:textId="77777777" w:rsidR="008B20DF" w:rsidRDefault="008B20DF" w:rsidP="008B20DF">
      <w:pPr>
        <w:pStyle w:val="Cards"/>
      </w:pPr>
      <w:r w:rsidRPr="0087433A">
        <w:rPr>
          <w:rStyle w:val="DebateUnderline"/>
          <w:highlight w:val="green"/>
        </w:rPr>
        <w:t>If Earth doesn't do us in, our fellow organisms might be up to the task</w:t>
      </w:r>
      <w:r>
        <w:rPr>
          <w:rStyle w:val="DebateUnderline"/>
        </w:rPr>
        <w:t>. Germs and people have always coexisted, but occasionally the balance gets out of whack</w:t>
      </w:r>
      <w:r>
        <w:t>. The Black Plague killed one European in four during the 14th century; influenza took at least 20 million lives between 1918 and 1919; the AIDS epidemic has produced a similar death toll and is still going strong. From 1980 to 1992, reports the Centers for Disease Control and Prevention, mortality from infectious disease in the United States rose 58 percent</w:t>
      </w:r>
      <w:r>
        <w:rPr>
          <w:rStyle w:val="UnderliningChar"/>
          <w:rFonts w:ascii="Arial" w:eastAsia="Calibri" w:hAnsi="Arial" w:cs="Arial"/>
          <w:sz w:val="8"/>
          <w:szCs w:val="8"/>
        </w:rPr>
        <w:t xml:space="preserve">. </w:t>
      </w:r>
      <w:r w:rsidRPr="0087433A">
        <w:rPr>
          <w:rStyle w:val="DebateUnderline"/>
          <w:highlight w:val="green"/>
        </w:rPr>
        <w:t>Old diseases</w:t>
      </w:r>
      <w:r>
        <w:rPr>
          <w:rStyle w:val="UnderliningChar"/>
          <w:rFonts w:ascii="Arial" w:eastAsia="Calibri" w:hAnsi="Arial" w:cs="Arial"/>
          <w:sz w:val="8"/>
          <w:szCs w:val="8"/>
        </w:rPr>
        <w:t xml:space="preserve"> </w:t>
      </w:r>
      <w:r>
        <w:t>such as cholera and measles</w:t>
      </w:r>
      <w:r>
        <w:rPr>
          <w:rStyle w:val="UnderliningChar"/>
          <w:rFonts w:ascii="Arial" w:eastAsia="Calibri" w:hAnsi="Arial" w:cs="Arial"/>
          <w:sz w:val="8"/>
          <w:szCs w:val="8"/>
        </w:rPr>
        <w:t xml:space="preserve"> </w:t>
      </w:r>
      <w:r w:rsidRPr="0087433A">
        <w:rPr>
          <w:rStyle w:val="DebateUnderline"/>
          <w:highlight w:val="green"/>
        </w:rPr>
        <w:t>have developed</w:t>
      </w:r>
      <w:r w:rsidRPr="0087433A">
        <w:rPr>
          <w:rStyle w:val="UnderliningChar"/>
          <w:rFonts w:ascii="Arial" w:eastAsia="Calibri" w:hAnsi="Arial" w:cs="Arial"/>
          <w:highlight w:val="green"/>
        </w:rPr>
        <w:t xml:space="preserve"> </w:t>
      </w:r>
      <w:r w:rsidRPr="0087433A">
        <w:rPr>
          <w:rStyle w:val="DebateUnderline"/>
          <w:highlight w:val="green"/>
        </w:rPr>
        <w:t>new resistance to antibiotics</w:t>
      </w:r>
      <w:r>
        <w:rPr>
          <w:rStyle w:val="DebateUnderline"/>
        </w:rPr>
        <w:t>.</w:t>
      </w:r>
      <w:r>
        <w:rPr>
          <w:rStyle w:val="UnderliningChar"/>
          <w:rFonts w:ascii="Arial" w:eastAsia="Calibri" w:hAnsi="Arial" w:cs="Arial"/>
          <w:sz w:val="8"/>
          <w:szCs w:val="8"/>
        </w:rPr>
        <w:t xml:space="preserve"> </w:t>
      </w:r>
      <w:r>
        <w:t>Intensive agriculture and land development is bringing humans closer to animal pathogens.</w:t>
      </w:r>
      <w:r>
        <w:rPr>
          <w:rStyle w:val="UnderliningChar"/>
          <w:rFonts w:ascii="Arial" w:eastAsia="Calibri" w:hAnsi="Arial" w:cs="Arial"/>
        </w:rPr>
        <w:t xml:space="preserve"> </w:t>
      </w:r>
      <w:r w:rsidRPr="0087433A">
        <w:rPr>
          <w:rStyle w:val="StyleUnderline"/>
          <w:highlight w:val="green"/>
        </w:rPr>
        <w:t>International travel means diseases can spread faster than ever</w:t>
      </w:r>
      <w:r>
        <w:rPr>
          <w:sz w:val="8"/>
          <w:szCs w:val="8"/>
        </w:rPr>
        <w:t xml:space="preserve">. </w:t>
      </w:r>
      <w:r>
        <w:t xml:space="preserve">Michael </w:t>
      </w:r>
      <w:proofErr w:type="spellStart"/>
      <w:r>
        <w:rPr>
          <w:rStyle w:val="DebateUnderline"/>
        </w:rPr>
        <w:t>Osterholm</w:t>
      </w:r>
      <w:proofErr w:type="spellEnd"/>
      <w:r>
        <w:rPr>
          <w:rStyle w:val="DebateUnderline"/>
        </w:rPr>
        <w:t>, an infectious disease expert</w:t>
      </w:r>
      <w:r>
        <w:t xml:space="preserve"> who recently left the Minnesota Department of Health, </w:t>
      </w:r>
      <w:r>
        <w:rPr>
          <w:rStyle w:val="DebateUnderline"/>
        </w:rPr>
        <w:t xml:space="preserve">described the situation as "like trying to swim against the current of a raging river." </w:t>
      </w:r>
      <w:r w:rsidRPr="0087433A">
        <w:rPr>
          <w:rStyle w:val="DebateUnderline"/>
          <w:highlight w:val="green"/>
        </w:rPr>
        <w:t>The grimmest possibility would be the emergence of a strain that spreads so fast we are caught off guard or that resists all chemical means of control</w:t>
      </w:r>
      <w:r w:rsidRPr="0087433A">
        <w:rPr>
          <w:rStyle w:val="UnderliningChar"/>
          <w:rFonts w:ascii="Arial" w:eastAsia="Calibri" w:hAnsi="Arial" w:cs="Arial"/>
          <w:sz w:val="8"/>
          <w:szCs w:val="8"/>
          <w:highlight w:val="green"/>
        </w:rPr>
        <w:t>,</w:t>
      </w:r>
      <w:r>
        <w:t xml:space="preserve"> perhaps </w:t>
      </w:r>
      <w:proofErr w:type="gramStart"/>
      <w:r>
        <w:t>as a result of</w:t>
      </w:r>
      <w:proofErr w:type="gramEnd"/>
      <w:r>
        <w:t xml:space="preserve"> our stirring </w:t>
      </w:r>
      <w:r>
        <w:lastRenderedPageBreak/>
        <w:t>of the ecological pot. About 12,000 years ago, a sudden wave of mammal extinctions swept through the Americas. Ross MacPhee of the American Museum of Natural History argues the culprit was extremely virulent disease, which humans helped transport as they migrated into the New World.</w:t>
      </w:r>
    </w:p>
    <w:p w14:paraId="7B5235B7" w14:textId="77777777" w:rsidR="00156AE5" w:rsidRDefault="00156AE5" w:rsidP="00156AE5">
      <w:pPr>
        <w:pStyle w:val="Heading3"/>
      </w:pPr>
      <w:r>
        <w:lastRenderedPageBreak/>
        <w:t>2nc --- impact – deterrence</w:t>
      </w:r>
    </w:p>
    <w:p w14:paraId="1BE39841" w14:textId="77777777" w:rsidR="00156AE5" w:rsidRDefault="00156AE5" w:rsidP="00156AE5">
      <w:pPr>
        <w:pStyle w:val="Heading4"/>
      </w:pPr>
      <w:r>
        <w:t xml:space="preserve">Government shutdown hurts weapons production – hurts deterrence </w:t>
      </w:r>
    </w:p>
    <w:p w14:paraId="0554C950" w14:textId="77777777" w:rsidR="00156AE5" w:rsidRPr="0047414D" w:rsidRDefault="00156AE5" w:rsidP="00156AE5">
      <w:r w:rsidRPr="0047414D">
        <w:rPr>
          <w:rStyle w:val="Style13ptBold"/>
        </w:rPr>
        <w:t>Daniels 17</w:t>
      </w:r>
      <w:r>
        <w:t xml:space="preserve"> (Jeff, </w:t>
      </w:r>
      <w:r w:rsidRPr="0047414D">
        <w:t>coordinating producer for CNBC</w:t>
      </w:r>
      <w:r>
        <w:t>, “</w:t>
      </w:r>
      <w:r w:rsidRPr="0047414D">
        <w:t>US government shutdown could impact defense contractors, disrupt weapons production</w:t>
      </w:r>
      <w:r>
        <w:t xml:space="preserve">”, CNBC, 5/24/17, </w:t>
      </w:r>
      <w:r w:rsidRPr="0047414D">
        <w:t>http://www.cnbc.com/2017/04/24/us-government-shutdown-could-impact-defense-contractors.html</w:t>
      </w:r>
      <w:r>
        <w:t>)KJR</w:t>
      </w:r>
    </w:p>
    <w:p w14:paraId="20BBB16B" w14:textId="77777777" w:rsidR="00156AE5" w:rsidRDefault="00156AE5" w:rsidP="00156AE5">
      <w:pPr>
        <w:rPr>
          <w:sz w:val="16"/>
        </w:rPr>
      </w:pPr>
      <w:r w:rsidRPr="0087433A">
        <w:rPr>
          <w:rStyle w:val="StyleUnderline"/>
          <w:highlight w:val="green"/>
        </w:rPr>
        <w:t>A federal government shutdown could result in major furloughs at the D</w:t>
      </w:r>
      <w:r w:rsidRPr="000C05FD">
        <w:rPr>
          <w:sz w:val="16"/>
        </w:rPr>
        <w:t xml:space="preserve">epartment </w:t>
      </w:r>
      <w:r w:rsidRPr="0087433A">
        <w:rPr>
          <w:rStyle w:val="StyleUnderline"/>
          <w:highlight w:val="green"/>
        </w:rPr>
        <w:t>o</w:t>
      </w:r>
      <w:r w:rsidRPr="000C05FD">
        <w:rPr>
          <w:sz w:val="16"/>
        </w:rPr>
        <w:t xml:space="preserve">f </w:t>
      </w:r>
      <w:r w:rsidRPr="0087433A">
        <w:rPr>
          <w:rStyle w:val="StyleUnderline"/>
          <w:highlight w:val="green"/>
        </w:rPr>
        <w:t>D</w:t>
      </w:r>
      <w:r w:rsidRPr="000C05FD">
        <w:rPr>
          <w:sz w:val="16"/>
        </w:rPr>
        <w:t xml:space="preserve">efense </w:t>
      </w:r>
      <w:r w:rsidRPr="0087433A">
        <w:rPr>
          <w:rStyle w:val="StyleUnderline"/>
          <w:highlight w:val="green"/>
        </w:rPr>
        <w:t>and</w:t>
      </w:r>
      <w:r w:rsidRPr="000C05FD">
        <w:rPr>
          <w:sz w:val="16"/>
        </w:rPr>
        <w:t xml:space="preserve"> even </w:t>
      </w:r>
      <w:r w:rsidRPr="0087433A">
        <w:rPr>
          <w:rStyle w:val="StyleUnderline"/>
          <w:highlight w:val="green"/>
        </w:rPr>
        <w:t>disrupt the</w:t>
      </w:r>
      <w:r w:rsidRPr="000C05FD">
        <w:rPr>
          <w:rStyle w:val="StyleUnderline"/>
        </w:rPr>
        <w:t xml:space="preserve"> </w:t>
      </w:r>
      <w:r w:rsidRPr="0087433A">
        <w:rPr>
          <w:rStyle w:val="StyleUnderline"/>
          <w:highlight w:val="green"/>
        </w:rPr>
        <w:t>production of weapon systems</w:t>
      </w:r>
      <w:r w:rsidRPr="000C05FD">
        <w:rPr>
          <w:sz w:val="16"/>
        </w:rPr>
        <w:t xml:space="preserve">, according to experts. Now almost seven months through the current fiscal year, the federal government is operating under a continuing resolution passed in December, which is set to expire Friday. </w:t>
      </w:r>
      <w:r w:rsidRPr="000C05FD">
        <w:rPr>
          <w:rStyle w:val="StyleUnderline"/>
        </w:rPr>
        <w:t>Without a deal</w:t>
      </w:r>
      <w:r w:rsidRPr="000C05FD">
        <w:rPr>
          <w:sz w:val="16"/>
        </w:rPr>
        <w:t>, however</w:t>
      </w:r>
      <w:r w:rsidRPr="000C05FD">
        <w:rPr>
          <w:rStyle w:val="StyleUnderline"/>
        </w:rPr>
        <w:t xml:space="preserve">, </w:t>
      </w:r>
      <w:r w:rsidRPr="0087433A">
        <w:rPr>
          <w:rStyle w:val="StyleUnderline"/>
          <w:highlight w:val="green"/>
        </w:rPr>
        <w:t>there could be federal</w:t>
      </w:r>
      <w:r w:rsidRPr="000C05FD">
        <w:rPr>
          <w:rStyle w:val="StyleUnderline"/>
        </w:rPr>
        <w:t xml:space="preserve"> </w:t>
      </w:r>
      <w:r w:rsidRPr="0087433A">
        <w:rPr>
          <w:rStyle w:val="StyleUnderline"/>
          <w:highlight w:val="green"/>
        </w:rPr>
        <w:t>workers immediately furloughed, including</w:t>
      </w:r>
      <w:r w:rsidRPr="000C05FD">
        <w:rPr>
          <w:rStyle w:val="StyleUnderline"/>
        </w:rPr>
        <w:t xml:space="preserve"> around 400,000 civilian </w:t>
      </w:r>
      <w:r w:rsidRPr="0087433A">
        <w:rPr>
          <w:rStyle w:val="StyleUnderline"/>
          <w:highlight w:val="green"/>
        </w:rPr>
        <w:t>defense employees</w:t>
      </w:r>
      <w:r w:rsidRPr="000C05FD">
        <w:rPr>
          <w:sz w:val="16"/>
        </w:rPr>
        <w:t xml:space="preserve"> as was the case when the last shutdown happened in 2013. "If there were to be a government shutdown, </w:t>
      </w:r>
      <w:r w:rsidRPr="000C05FD">
        <w:rPr>
          <w:rStyle w:val="StyleUnderline"/>
        </w:rPr>
        <w:t xml:space="preserve">the most immediate impact is that </w:t>
      </w:r>
      <w:r w:rsidRPr="0087433A">
        <w:rPr>
          <w:rStyle w:val="StyleUnderline"/>
          <w:highlight w:val="green"/>
        </w:rPr>
        <w:t>the DoD can't spend any</w:t>
      </w:r>
      <w:r w:rsidRPr="000C05FD">
        <w:rPr>
          <w:rStyle w:val="StyleUnderline"/>
        </w:rPr>
        <w:t xml:space="preserve"> </w:t>
      </w:r>
      <w:r w:rsidRPr="0087433A">
        <w:rPr>
          <w:rStyle w:val="StyleUnderline"/>
          <w:highlight w:val="green"/>
        </w:rPr>
        <w:t>money</w:t>
      </w:r>
      <w:r w:rsidRPr="000C05FD">
        <w:rPr>
          <w:sz w:val="16"/>
        </w:rPr>
        <w:t xml:space="preserve">," said Katherine Blakeley, a research fellow at the nonpartisan Center for Strategic and Budgetary Assessments in Washington, D.C. She said a shutdown would mean </w:t>
      </w:r>
      <w:r w:rsidRPr="000C05FD">
        <w:rPr>
          <w:rStyle w:val="StyleUnderline"/>
        </w:rPr>
        <w:t>military personnel on active duty wouldn't get paid, civilians wouldn't get paid, and pay for the National Guard and reservists who perform training and drilling functions would be impacted</w:t>
      </w:r>
      <w:r w:rsidRPr="000C05FD">
        <w:rPr>
          <w:sz w:val="16"/>
        </w:rPr>
        <w:t xml:space="preserve"> too. Even so, the roughly 1.4 million active-duty U.S. military members still would be required to perform their roles. During the 2013 shutdown, Congress passed a bill allowing some appropriations so that uniformed members of the services could be paid. They also included a separate bill to pay for Guard and Reserve members. But </w:t>
      </w:r>
      <w:r w:rsidRPr="0087433A">
        <w:rPr>
          <w:rStyle w:val="StyleUnderline"/>
          <w:highlight w:val="green"/>
        </w:rPr>
        <w:t>there's no guarantee Congress will pass such bills this time around if there's a government shutdown</w:t>
      </w:r>
      <w:r w:rsidRPr="00EC01B5">
        <w:rPr>
          <w:sz w:val="16"/>
        </w:rPr>
        <w:t>. If the 2013 shutdown is any indication, jobs that could be safe from furlough would be those deemed as performing activities critical to national security</w:t>
      </w:r>
      <w:r w:rsidRPr="000C05FD">
        <w:rPr>
          <w:sz w:val="16"/>
        </w:rPr>
        <w:t xml:space="preserve"> and the protection of life and property. The last shutdown lasted about 2.5 weeks, although some workers furloughed </w:t>
      </w:r>
      <w:proofErr w:type="gramStart"/>
      <w:r w:rsidRPr="000C05FD">
        <w:rPr>
          <w:sz w:val="16"/>
        </w:rPr>
        <w:t>were allowed to</w:t>
      </w:r>
      <w:proofErr w:type="gramEnd"/>
      <w:r w:rsidRPr="000C05FD">
        <w:rPr>
          <w:sz w:val="16"/>
        </w:rPr>
        <w:t xml:space="preserve"> return to their jobs early. The Pentagon building in Washington, DC. AFP | Getty Images </w:t>
      </w:r>
      <w:proofErr w:type="gramStart"/>
      <w:r w:rsidRPr="000C05FD">
        <w:rPr>
          <w:sz w:val="16"/>
        </w:rPr>
        <w:t>The</w:t>
      </w:r>
      <w:proofErr w:type="gramEnd"/>
      <w:r w:rsidRPr="000C05FD">
        <w:rPr>
          <w:sz w:val="16"/>
        </w:rPr>
        <w:t xml:space="preserve"> Pentagon building in Washington, DC. Still, that could mean defense acquisition workers might be furloughed as well as civilian workers at maintenance depots around the nation. Moreover, a former Pentagon official told CNBC it could potentially impact the ability of the Pentagon's leadership to obtain advice at a time when the U.S. military is facing growing hostilities overseas and new threats from North Korea and Russia. "Although I'm not </w:t>
      </w:r>
      <w:proofErr w:type="gramStart"/>
      <w:r w:rsidRPr="000C05FD">
        <w:rPr>
          <w:sz w:val="16"/>
        </w:rPr>
        <w:t>in a position to</w:t>
      </w:r>
      <w:proofErr w:type="gramEnd"/>
      <w:r w:rsidRPr="000C05FD">
        <w:rPr>
          <w:sz w:val="16"/>
        </w:rPr>
        <w:t xml:space="preserve"> predict whether it will occur this time, I can say that when this sort of thing occurs it has an effect on morale and has an effect on the ability of the Secretary of Defense to obtain the relevant advice on policy and operations that he needs," said David Simon, a Washington, D.C.-based partner in Mayer Brown's cybersecurity and national security practice groups and a former special counsel at the Pentagon. Having gone through the shutdown and cuts mandated through sequestration in 2013, Simon said he was "surprised" by the small number of individuals then who were deemed "essential" and excluded from the original furlough order. Air Force Lt. Col. Eric Badger, a Pentagon spokesman, said the DoD was "taking appropriate steps to prepare for the unlikely event of a lapse in appropriations," and working in "close coordination" with the Office of Management and Budget. Beyond that, he wouldn't speculate on potential impacts in terms of furloughs to the department. "There is enough time for Congress to prevent a lapse in appropriations, and we expect Congress will work with the administration to fund much of our additional FY 2017 budget request," said Badger. "The Secretary and the Service Chiefs highlighted the readiness needs of the armed forces in their recent testimony. That has not changed." The budget battle comes as congressional Democrats are raising concerns about President Donald Trump's plan to spend billions to build a border wall and criticizing his threats to cut funding from so-called sanctuary cities. Any new spending bill to fund the government will need to get at least a two-thirds vote in the 100-member Senate, and the GOP has 52 seats so it will need at least eight more votes to reach the goal. The Trump administration has proposed raising the defense discretionary caps for the current fiscal year through Sept. 30 and for next fiscal year to accommodate his increased military spending plans. The administration wants to pay for the higher defense spending with cuts to domestic programs but so </w:t>
      </w:r>
      <w:proofErr w:type="gramStart"/>
      <w:r w:rsidRPr="000C05FD">
        <w:rPr>
          <w:sz w:val="16"/>
        </w:rPr>
        <w:t>far</w:t>
      </w:r>
      <w:proofErr w:type="gramEnd"/>
      <w:r w:rsidRPr="000C05FD">
        <w:rPr>
          <w:sz w:val="16"/>
        </w:rPr>
        <w:t xml:space="preserve"> the Democrats have resisted the plan. It's unclear if bipartisan negotiations will result in a budget deal in time before current funds for the government expire Friday. "There's a lot of uncertainty in the business community," said Blakeley. </w:t>
      </w:r>
      <w:r w:rsidRPr="0087433A">
        <w:rPr>
          <w:rStyle w:val="StyleUnderline"/>
          <w:highlight w:val="green"/>
        </w:rPr>
        <w:t>Major U.S.-based defense contractors rely on the Pentagon for</w:t>
      </w:r>
      <w:r w:rsidRPr="000C05FD">
        <w:rPr>
          <w:rStyle w:val="StyleUnderline"/>
        </w:rPr>
        <w:t xml:space="preserve"> the bulk of their </w:t>
      </w:r>
      <w:r w:rsidRPr="0087433A">
        <w:rPr>
          <w:rStyle w:val="StyleUnderline"/>
          <w:highlight w:val="green"/>
        </w:rPr>
        <w:t>revenue</w:t>
      </w:r>
      <w:r w:rsidRPr="000C05FD">
        <w:rPr>
          <w:rStyle w:val="StyleUnderline"/>
        </w:rPr>
        <w:t xml:space="preserve"> and any prolonged slowdown in federal government spending or a halt in key reimbursements could force them to announce furloughs of their own</w:t>
      </w:r>
      <w:r w:rsidRPr="000C05FD">
        <w:rPr>
          <w:sz w:val="16"/>
        </w:rPr>
        <w:t xml:space="preserve">. There's also exposure for subcontractors and suppliers, including small or medium-sized businesses more sensitive to the disruption in cash flow than some of the larger primes. "A shutdown of the federal government generally impacts government contractors and of course we're speaking of federal contractors in one of two ways," said Joseph Martinez, a Denver-based attorney specializing in defense and government contracts with the Dentons law firm. First, he said when there's a shutdown the funding is gone and "government essentially doesn't have legal authority to spend any more money. </w:t>
      </w:r>
      <w:proofErr w:type="gramStart"/>
      <w:r w:rsidRPr="000C05FD">
        <w:rPr>
          <w:rStyle w:val="StyleUnderline"/>
        </w:rPr>
        <w:t>So</w:t>
      </w:r>
      <w:proofErr w:type="gramEnd"/>
      <w:r w:rsidRPr="000C05FD">
        <w:rPr>
          <w:rStyle w:val="StyleUnderline"/>
        </w:rPr>
        <w:t xml:space="preserve"> contractors who are waiting the award of a new contract, </w:t>
      </w:r>
      <w:r w:rsidRPr="000C05FD">
        <w:rPr>
          <w:rStyle w:val="StyleUnderline"/>
        </w:rPr>
        <w:lastRenderedPageBreak/>
        <w:t>that new award cannot be issued"</w:t>
      </w:r>
      <w:r w:rsidRPr="000C05FD">
        <w:rPr>
          <w:sz w:val="16"/>
        </w:rPr>
        <w:t xml:space="preserve"> in most instances. Additionally, Martinez said if the defense contracting officers or other technical personnel are furloughed as part of the shutdown </w:t>
      </w:r>
      <w:r w:rsidRPr="0087433A">
        <w:rPr>
          <w:rStyle w:val="StyleUnderline"/>
          <w:highlight w:val="green"/>
        </w:rPr>
        <w:t>there's a possibility government weapons programs could be delayed for "technical direction" or inspection</w:t>
      </w:r>
      <w:r w:rsidRPr="000C05FD">
        <w:rPr>
          <w:rStyle w:val="StyleUnderline"/>
        </w:rPr>
        <w:t>s</w:t>
      </w:r>
      <w:r w:rsidRPr="000C05FD">
        <w:rPr>
          <w:sz w:val="16"/>
        </w:rPr>
        <w:t xml:space="preserve">. </w:t>
      </w:r>
      <w:r w:rsidRPr="000C05FD">
        <w:rPr>
          <w:rStyle w:val="StyleUnderline"/>
        </w:rPr>
        <w:t>Martinez recalls</w:t>
      </w:r>
      <w:r w:rsidRPr="000C05FD">
        <w:rPr>
          <w:sz w:val="16"/>
        </w:rPr>
        <w:t xml:space="preserve"> having a client back during the 2013 shutdown wait for inspection and key approvals so it went into a "</w:t>
      </w:r>
      <w:r w:rsidRPr="000C05FD">
        <w:rPr>
          <w:rStyle w:val="StyleUnderline"/>
        </w:rPr>
        <w:t xml:space="preserve">a </w:t>
      </w:r>
      <w:r w:rsidRPr="0087433A">
        <w:rPr>
          <w:rStyle w:val="StyleUnderline"/>
          <w:highlight w:val="green"/>
        </w:rPr>
        <w:t>cold shutdown … where the contractor had to stop the manufacturing and put things into a standby mode</w:t>
      </w:r>
      <w:r w:rsidRPr="000C05FD">
        <w:rPr>
          <w:sz w:val="16"/>
        </w:rPr>
        <w:t xml:space="preserve">." In fact, if contractors do have to go into a standby mode on programs they might look to recoup the cost of the impacts later from the federal government. As a result, the shutdown could end up costing American taxpayers even more money on certain defense programs. According to Martinez, when the government reopened after the 2013 shutdown there were "costs of shutting and restarting the [production] line so the contractor did seek compensation." That said, in the case of big ticket programs such as Lockheed Martin's F-35 Joint Strike Fighter, experts say it would be unlikely for there to be any shutdown of the production given a brief government shutdown of a few days or weeks. They note most of the fighter program has funding secured several years out based on the previous two batches of contracts. Lockheed is scheduled to report its first-quarter financial results on Tuesday and is likely to get asked about potential impacts on the company </w:t>
      </w:r>
      <w:proofErr w:type="gramStart"/>
      <w:r w:rsidRPr="000C05FD">
        <w:rPr>
          <w:sz w:val="16"/>
        </w:rPr>
        <w:t>as a result of</w:t>
      </w:r>
      <w:proofErr w:type="gramEnd"/>
      <w:r w:rsidRPr="000C05FD">
        <w:rPr>
          <w:sz w:val="16"/>
        </w:rPr>
        <w:t xml:space="preserve"> any government shutdown. Other defense primes are reporting results this week, including Boeing, General Dynamics, Northrop Grumman as well as Raytheon.</w:t>
      </w:r>
    </w:p>
    <w:p w14:paraId="1015AF22" w14:textId="73D556E7" w:rsidR="008B20DF" w:rsidRPr="00EE6378" w:rsidRDefault="002360CC" w:rsidP="008B20DF">
      <w:pPr>
        <w:pStyle w:val="Heading4"/>
        <w:rPr>
          <w:rFonts w:cs="Arial"/>
        </w:rPr>
      </w:pPr>
      <w:r>
        <w:rPr>
          <w:rFonts w:cs="Arial"/>
        </w:rPr>
        <w:t>That prevents all conflict</w:t>
      </w:r>
    </w:p>
    <w:p w14:paraId="2AEC64C0" w14:textId="3D280072" w:rsidR="008B20DF" w:rsidRPr="00EE6378" w:rsidRDefault="008B20DF" w:rsidP="008B20DF">
      <w:proofErr w:type="spellStart"/>
      <w:r w:rsidRPr="00EE6378">
        <w:rPr>
          <w:rStyle w:val="Style13ptBold"/>
        </w:rPr>
        <w:t>Inboden</w:t>
      </w:r>
      <w:proofErr w:type="spellEnd"/>
      <w:r w:rsidRPr="00EE6378">
        <w:rPr>
          <w:rStyle w:val="Style13ptBold"/>
        </w:rPr>
        <w:t xml:space="preserve"> 16</w:t>
      </w:r>
      <w:r w:rsidRPr="00EE6378">
        <w:t xml:space="preserve"> (William Charles </w:t>
      </w:r>
      <w:proofErr w:type="spellStart"/>
      <w:r w:rsidRPr="00EE6378">
        <w:t>Inboden</w:t>
      </w:r>
      <w:proofErr w:type="spellEnd"/>
      <w:r w:rsidRPr="00EE6378">
        <w:t xml:space="preserve">, PhD, is Executive Director of the William P. Clements, Jr. Center for History, Strategy, and Statecraft and Associate Professor of Public Affairs at the University of Texas-Austin. The Role of a Strong National Defense. 2016. </w:t>
      </w:r>
      <w:hyperlink r:id="rId37" w:history="1">
        <w:r w:rsidRPr="00EE6378">
          <w:rPr>
            <w:rStyle w:val="Hyperlink"/>
          </w:rPr>
          <w:t>https://s3.amazonaws.com/ims-2016/PDF/2016_Index_of_US_Military_Strength_ESSAYS_INBODEN.pdf</w:t>
        </w:r>
      </w:hyperlink>
      <w:r w:rsidRPr="00EE6378">
        <w:t>)</w:t>
      </w:r>
    </w:p>
    <w:p w14:paraId="686BF151" w14:textId="775432B0" w:rsidR="008B20DF" w:rsidRPr="008B20DF" w:rsidRDefault="008B20DF" w:rsidP="00156AE5">
      <w:pPr>
        <w:rPr>
          <w:u w:val="single"/>
        </w:rPr>
      </w:pPr>
      <w:r w:rsidRPr="00EE6378">
        <w:rPr>
          <w:sz w:val="16"/>
        </w:rPr>
        <w:t xml:space="preserve">One of the few core responsibilities of the federal government mandated by the Constitution of the United States is “to provide for the common defence.”2 </w:t>
      </w:r>
      <w:r w:rsidRPr="00EE6378">
        <w:rPr>
          <w:rStyle w:val="StyleUnderline"/>
        </w:rPr>
        <w:t xml:space="preserve">Upon commissioning, every American military officer swears an oath to “support and defend” this Constitution.3 Accordingly, </w:t>
      </w:r>
      <w:r w:rsidRPr="0087433A">
        <w:rPr>
          <w:rStyle w:val="StyleUnderline"/>
          <w:highlight w:val="green"/>
        </w:rPr>
        <w:t>the core mission of the American military is</w:t>
      </w:r>
      <w:r w:rsidRPr="00EE6378">
        <w:rPr>
          <w:rStyle w:val="StyleUnderline"/>
        </w:rPr>
        <w:t xml:space="preserve"> to protect and defend our nation. This means </w:t>
      </w:r>
      <w:r w:rsidRPr="0087433A">
        <w:rPr>
          <w:rStyle w:val="StyleUnderline"/>
          <w:highlight w:val="green"/>
        </w:rPr>
        <w:t>deterring</w:t>
      </w:r>
      <w:r w:rsidRPr="00EE6378">
        <w:rPr>
          <w:rStyle w:val="StyleUnderline"/>
        </w:rPr>
        <w:t xml:space="preserve"> potential </w:t>
      </w:r>
      <w:r w:rsidRPr="0087433A">
        <w:rPr>
          <w:rStyle w:val="StyleUnderline"/>
          <w:highlight w:val="green"/>
        </w:rPr>
        <w:t>aggressors and</w:t>
      </w:r>
      <w:r w:rsidRPr="00EE6378">
        <w:rPr>
          <w:rStyle w:val="StyleUnderline"/>
        </w:rPr>
        <w:t xml:space="preserve">, if deterrence fails, </w:t>
      </w:r>
      <w:r w:rsidRPr="0087433A">
        <w:rPr>
          <w:rStyle w:val="StyleUnderline"/>
          <w:highlight w:val="green"/>
        </w:rPr>
        <w:t>fighting and winning wars</w:t>
      </w:r>
      <w:r w:rsidRPr="00EE6378">
        <w:rPr>
          <w:rStyle w:val="StyleUnderline"/>
        </w:rPr>
        <w:t>. Any consideration of the military’s role and American defense policy must start with that foundational principle</w:t>
      </w:r>
      <w:r w:rsidRPr="00EE6378">
        <w:rPr>
          <w:sz w:val="16"/>
        </w:rPr>
        <w:t xml:space="preserve">. Yet if </w:t>
      </w:r>
      <w:r w:rsidRPr="00EE6378">
        <w:rPr>
          <w:rStyle w:val="StyleUnderline"/>
        </w:rPr>
        <w:t>the need for a strong military begins with the mission to fight and win wars, it does not end there</w:t>
      </w:r>
      <w:r w:rsidRPr="00EE6378">
        <w:rPr>
          <w:sz w:val="16"/>
        </w:rPr>
        <w:t xml:space="preserve">. As the quote from Theodore Roosevelt at the beginning of this essay illustrates, American leaders have long appreciated that a formidable military can produce abundant diplomatic and economic dividends, even—especially—when not wielded in wartime. </w:t>
      </w:r>
      <w:r w:rsidRPr="0087433A">
        <w:rPr>
          <w:rStyle w:val="StyleUnderline"/>
          <w:highlight w:val="green"/>
        </w:rPr>
        <w:t>The U</w:t>
      </w:r>
      <w:r w:rsidRPr="00EE6378">
        <w:rPr>
          <w:rStyle w:val="StyleUnderline"/>
        </w:rPr>
        <w:t xml:space="preserve">nited </w:t>
      </w:r>
      <w:r w:rsidRPr="0087433A">
        <w:rPr>
          <w:rStyle w:val="StyleUnderline"/>
          <w:highlight w:val="green"/>
        </w:rPr>
        <w:t>S</w:t>
      </w:r>
      <w:r w:rsidRPr="00EE6378">
        <w:rPr>
          <w:rStyle w:val="StyleUnderline"/>
        </w:rPr>
        <w:t xml:space="preserve">tates’ </w:t>
      </w:r>
      <w:r w:rsidRPr="0087433A">
        <w:rPr>
          <w:rStyle w:val="StyleUnderline"/>
          <w:highlight w:val="green"/>
        </w:rPr>
        <w:t>military capability supported our nation’s rise to</w:t>
      </w:r>
      <w:r w:rsidRPr="00EE6378">
        <w:rPr>
          <w:rStyle w:val="StyleUnderline"/>
        </w:rPr>
        <w:t xml:space="preserve"> global </w:t>
      </w:r>
      <w:r w:rsidRPr="0087433A">
        <w:rPr>
          <w:rStyle w:val="StyleUnderline"/>
          <w:highlight w:val="green"/>
        </w:rPr>
        <w:t>greatness</w:t>
      </w:r>
      <w:r w:rsidRPr="00EE6378">
        <w:rPr>
          <w:rStyle w:val="StyleUnderline"/>
        </w:rPr>
        <w:t xml:space="preserve"> over the past century, but </w:t>
      </w:r>
      <w:r w:rsidRPr="0087433A">
        <w:rPr>
          <w:rStyle w:val="StyleUnderline"/>
          <w:highlight w:val="green"/>
        </w:rPr>
        <w:t>this was</w:t>
      </w:r>
      <w:r w:rsidRPr="00EE6378">
        <w:rPr>
          <w:rStyle w:val="StyleUnderline"/>
        </w:rPr>
        <w:t xml:space="preserve"> often </w:t>
      </w:r>
      <w:r w:rsidRPr="0087433A">
        <w:rPr>
          <w:rStyle w:val="StyleUnderline"/>
          <w:highlight w:val="green"/>
        </w:rPr>
        <w:t xml:space="preserve">because of the increased </w:t>
      </w:r>
      <w:r w:rsidRPr="0087433A">
        <w:rPr>
          <w:rStyle w:val="StyleUnderline"/>
          <w:b/>
          <w:highlight w:val="green"/>
        </w:rPr>
        <w:t>influence</w:t>
      </w:r>
      <w:r w:rsidRPr="0087433A">
        <w:rPr>
          <w:rStyle w:val="StyleUnderline"/>
          <w:highlight w:val="green"/>
        </w:rPr>
        <w:t xml:space="preserve"> and </w:t>
      </w:r>
      <w:r w:rsidRPr="0087433A">
        <w:rPr>
          <w:rStyle w:val="StyleUnderline"/>
          <w:b/>
          <w:highlight w:val="green"/>
        </w:rPr>
        <w:t>credibility</w:t>
      </w:r>
      <w:r w:rsidRPr="0087433A">
        <w:rPr>
          <w:rStyle w:val="StyleUnderline"/>
          <w:highlight w:val="green"/>
        </w:rPr>
        <w:t xml:space="preserve"> produced by this </w:t>
      </w:r>
      <w:r w:rsidRPr="0087433A">
        <w:rPr>
          <w:rStyle w:val="StyleUnderline"/>
          <w:b/>
          <w:highlight w:val="green"/>
        </w:rPr>
        <w:t>capability</w:t>
      </w:r>
      <w:r w:rsidRPr="00EE6378">
        <w:rPr>
          <w:rStyle w:val="StyleUnderline"/>
          <w:b/>
        </w:rPr>
        <w:t xml:space="preserve"> </w:t>
      </w:r>
      <w:r w:rsidRPr="00EE6378">
        <w:rPr>
          <w:rStyle w:val="StyleUnderline"/>
        </w:rPr>
        <w:t xml:space="preserve">rather than the overt use of force. </w:t>
      </w:r>
      <w:r w:rsidRPr="00EE6378">
        <w:rPr>
          <w:sz w:val="16"/>
        </w:rPr>
        <w:t>Along the way, there developed an American strategic tradition that integrated military strength with diplomatic acumen, economic growth, and international influence.4 It is an historic tradition with an impressive heritage and continuing salience today. Drawing on the historical record, there are many ways beyond the kinetic use of force that a strong national defense bolsters our national power and global influence. A robust defense budget and defense policy also strengthens our nation in manifest other ways</w:t>
      </w:r>
      <w:r w:rsidRPr="0087433A">
        <w:rPr>
          <w:sz w:val="16"/>
          <w:highlight w:val="green"/>
        </w:rPr>
        <w:t xml:space="preserve">. </w:t>
      </w:r>
      <w:r w:rsidRPr="0087433A">
        <w:rPr>
          <w:rStyle w:val="StyleUnderline"/>
          <w:b/>
          <w:highlight w:val="green"/>
        </w:rPr>
        <w:t>A well-equipped defense enhances our capabilities and influence</w:t>
      </w:r>
      <w:r w:rsidRPr="00EE6378">
        <w:rPr>
          <w:rStyle w:val="StyleUnderline"/>
          <w:b/>
        </w:rPr>
        <w:t xml:space="preserve"> across virtually all other elements of national power: </w:t>
      </w:r>
      <w:r w:rsidRPr="0087433A">
        <w:rPr>
          <w:rStyle w:val="StyleUnderline"/>
          <w:b/>
          <w:highlight w:val="green"/>
        </w:rPr>
        <w:t>our economy, our diplomacy, our alliances, and our credibility and influence</w:t>
      </w:r>
      <w:r w:rsidRPr="00EE6378">
        <w:rPr>
          <w:rStyle w:val="StyleUnderline"/>
          <w:b/>
        </w:rPr>
        <w:t xml:space="preserve"> in the world</w:t>
      </w:r>
      <w:r w:rsidRPr="00EE6378">
        <w:rPr>
          <w:sz w:val="16"/>
        </w:rPr>
        <w:t xml:space="preserve">. Conversely, </w:t>
      </w:r>
      <w:r w:rsidRPr="00EE6378">
        <w:rPr>
          <w:rStyle w:val="StyleUnderline"/>
          <w:b/>
        </w:rPr>
        <w:t xml:space="preserve">an </w:t>
      </w:r>
      <w:proofErr w:type="spellStart"/>
      <w:r w:rsidRPr="00EE6378">
        <w:rPr>
          <w:rStyle w:val="StyleUnderline"/>
          <w:b/>
        </w:rPr>
        <w:t>underresourced</w:t>
      </w:r>
      <w:proofErr w:type="spellEnd"/>
      <w:r w:rsidRPr="00EE6378">
        <w:rPr>
          <w:rStyle w:val="StyleUnderline"/>
          <w:b/>
        </w:rPr>
        <w:t xml:space="preserve"> national defense threatens to diminish our national power across </w:t>
      </w:r>
      <w:proofErr w:type="gramStart"/>
      <w:r w:rsidRPr="00EE6378">
        <w:rPr>
          <w:rStyle w:val="StyleUnderline"/>
          <w:b/>
        </w:rPr>
        <w:t>all of these</w:t>
      </w:r>
      <w:proofErr w:type="gramEnd"/>
      <w:r w:rsidRPr="00EE6378">
        <w:rPr>
          <w:rStyle w:val="StyleUnderline"/>
          <w:b/>
        </w:rPr>
        <w:t xml:space="preserve"> other dimensions. </w:t>
      </w:r>
      <w:r w:rsidRPr="0087433A">
        <w:rPr>
          <w:rStyle w:val="StyleUnderline"/>
          <w:b/>
          <w:highlight w:val="green"/>
        </w:rPr>
        <w:t>A strong national defense is</w:t>
      </w:r>
      <w:r w:rsidRPr="00EE6378">
        <w:rPr>
          <w:rStyle w:val="StyleUnderline"/>
          <w:b/>
        </w:rPr>
        <w:t xml:space="preserve"> thus </w:t>
      </w:r>
      <w:r w:rsidRPr="0087433A">
        <w:rPr>
          <w:rStyle w:val="StyleUnderline"/>
          <w:b/>
          <w:highlight w:val="green"/>
        </w:rPr>
        <w:t>indispensable for</w:t>
      </w:r>
      <w:r w:rsidRPr="00EE6378">
        <w:rPr>
          <w:rStyle w:val="StyleUnderline"/>
          <w:b/>
        </w:rPr>
        <w:t xml:space="preserve"> a peaceful, successful, and free America—even if a shot is never fired</w:t>
      </w:r>
      <w:r w:rsidRPr="00EE6378">
        <w:rPr>
          <w:sz w:val="16"/>
        </w:rPr>
        <w:t xml:space="preserve">. The </w:t>
      </w:r>
      <w:r w:rsidRPr="00EE6378">
        <w:rPr>
          <w:rStyle w:val="StyleUnderline"/>
        </w:rPr>
        <w:t xml:space="preserve">diplomatic successes in </w:t>
      </w:r>
      <w:r w:rsidRPr="00EE6378">
        <w:rPr>
          <w:rStyle w:val="StyleUnderline"/>
          <w:b/>
        </w:rPr>
        <w:t xml:space="preserve">building and maintaining </w:t>
      </w:r>
      <w:r w:rsidRPr="0087433A">
        <w:rPr>
          <w:rStyle w:val="StyleUnderline"/>
          <w:b/>
          <w:highlight w:val="green"/>
        </w:rPr>
        <w:t>a stable</w:t>
      </w:r>
      <w:r w:rsidRPr="00EE6378">
        <w:rPr>
          <w:rStyle w:val="StyleUnderline"/>
          <w:b/>
        </w:rPr>
        <w:t xml:space="preserve"> and peaceful </w:t>
      </w:r>
      <w:r w:rsidRPr="0087433A">
        <w:rPr>
          <w:rStyle w:val="StyleUnderline"/>
          <w:b/>
          <w:highlight w:val="green"/>
        </w:rPr>
        <w:t>international order</w:t>
      </w:r>
      <w:r w:rsidRPr="00EE6378">
        <w:rPr>
          <w:rStyle w:val="StyleUnderline"/>
        </w:rPr>
        <w:t xml:space="preserve"> achieved by the United States over the past century have been enabled by America’s military dominance</w:t>
      </w:r>
      <w:r w:rsidRPr="00EE6378">
        <w:rPr>
          <w:sz w:val="16"/>
        </w:rPr>
        <w:t xml:space="preserve">. Conversely, the calamitous defense budget cuts and corresponding rise of potential peer competitors in the present day are already undermining America’s diplomatic and economic influence. </w:t>
      </w:r>
      <w:r w:rsidRPr="0087433A">
        <w:rPr>
          <w:rStyle w:val="StyleUnderline"/>
          <w:b/>
          <w:highlight w:val="green"/>
        </w:rPr>
        <w:t>A well-appointed military improves diplomacy with adversaries, strengthens our alliances, signals credibility and resolve, deters aggression, and enhances national morale</w:t>
      </w:r>
      <w:r w:rsidRPr="00EE6378">
        <w:rPr>
          <w:sz w:val="16"/>
        </w:rPr>
        <w:t xml:space="preserve">. Yet this is not to disregard the manifest other dividends that a strong military can pay. There are multiple pathways by which investments in military hard power produce </w:t>
      </w:r>
      <w:r w:rsidRPr="00EE6378">
        <w:rPr>
          <w:sz w:val="16"/>
        </w:rPr>
        <w:lastRenderedPageBreak/>
        <w:t xml:space="preserve">economic benefits. For example, </w:t>
      </w:r>
      <w:r w:rsidRPr="00EE6378">
        <w:rPr>
          <w:rStyle w:val="StyleUnderline"/>
        </w:rPr>
        <w:t xml:space="preserve">the military’s role in protecting a stable international environment also creates predictable and secure conditions in which economic growth can flourish. The American security umbrella facilitated Western Europe’s postwar reconstruction and economic revival, and Asia’s half-century economic boom has been partly a function of America’s treaty alliances in the region maintaining peace and stability, </w:t>
      </w:r>
      <w:r w:rsidRPr="00EE6378">
        <w:rPr>
          <w:rStyle w:val="StyleUnderline"/>
          <w:b/>
        </w:rPr>
        <w:t xml:space="preserve">exemplified by the United States Navy’s Seventh Fleet protecting an open maritime order, freedom of navigation, and secure sea lanes. </w:t>
      </w:r>
    </w:p>
    <w:p w14:paraId="5B9227EB" w14:textId="77777777" w:rsidR="00156AE5" w:rsidRDefault="00156AE5" w:rsidP="00156AE5">
      <w:pPr>
        <w:pStyle w:val="Heading1"/>
      </w:pPr>
      <w:r>
        <w:lastRenderedPageBreak/>
        <w:t>aff</w:t>
      </w:r>
    </w:p>
    <w:p w14:paraId="1112383E" w14:textId="77777777" w:rsidR="00156AE5" w:rsidRDefault="00156AE5" w:rsidP="00156AE5">
      <w:pPr>
        <w:pStyle w:val="Heading2"/>
      </w:pPr>
      <w:proofErr w:type="spellStart"/>
      <w:r>
        <w:lastRenderedPageBreak/>
        <w:t>aff</w:t>
      </w:r>
      <w:proofErr w:type="spellEnd"/>
      <w:r>
        <w:t xml:space="preserve"> --- </w:t>
      </w:r>
      <w:proofErr w:type="spellStart"/>
      <w:r>
        <w:t>uq</w:t>
      </w:r>
      <w:proofErr w:type="spellEnd"/>
    </w:p>
    <w:p w14:paraId="03045C26" w14:textId="547FCB42" w:rsidR="00156AE5" w:rsidRPr="003867EF" w:rsidRDefault="0087433A" w:rsidP="00156AE5">
      <w:pPr>
        <w:pStyle w:val="Heading3"/>
      </w:pPr>
      <w:r>
        <w:lastRenderedPageBreak/>
        <w:t>aff --- top level</w:t>
      </w:r>
    </w:p>
    <w:p w14:paraId="594FC511" w14:textId="77777777" w:rsidR="00156AE5" w:rsidRPr="00B10B96" w:rsidRDefault="00156AE5" w:rsidP="00156AE5">
      <w:pPr>
        <w:pStyle w:val="Heading4"/>
      </w:pPr>
      <w:r w:rsidRPr="00B10B96">
        <w:t>No bipartisan deal – it’s being avoided to prevent backlash</w:t>
      </w:r>
    </w:p>
    <w:p w14:paraId="6447FDE9" w14:textId="77777777" w:rsidR="00156AE5" w:rsidRDefault="00156AE5" w:rsidP="00156AE5">
      <w:pPr>
        <w:rPr>
          <w:rStyle w:val="Style13ptBold"/>
        </w:rPr>
      </w:pPr>
      <w:r>
        <w:rPr>
          <w:rStyle w:val="Style13ptBold"/>
        </w:rPr>
        <w:t xml:space="preserve">Bade and Ferris 6/29 </w:t>
      </w:r>
      <w:r w:rsidRPr="00AC79CC">
        <w:t xml:space="preserve">– (RACHAEL BADE and SARAH FERRIS, 6-29-2017, "Centrist Republicans mobilize against draft GOP budget," POLITICO, </w:t>
      </w:r>
      <w:hyperlink r:id="rId38" w:history="1">
        <w:r w:rsidRPr="00AC79CC">
          <w:t>http://www.politico.com/story/2017/06/29/moderates-republicans-oppose-gop-budget-240114)</w:t>
        </w:r>
      </w:hyperlink>
      <w:r w:rsidRPr="00AC79CC">
        <w:t xml:space="preserve"> //</w:t>
      </w:r>
      <w:proofErr w:type="spellStart"/>
      <w:r w:rsidRPr="00AC79CC">
        <w:t>ak</w:t>
      </w:r>
      <w:proofErr w:type="spellEnd"/>
    </w:p>
    <w:p w14:paraId="3AB9FDC4" w14:textId="42A2DB2E" w:rsidR="00156AE5" w:rsidRPr="00C629E4" w:rsidRDefault="00156AE5" w:rsidP="00156AE5">
      <w:pPr>
        <w:rPr>
          <w:rStyle w:val="StyleUnderline"/>
        </w:rPr>
      </w:pPr>
      <w:r w:rsidRPr="00C629E4">
        <w:rPr>
          <w:sz w:val="16"/>
        </w:rPr>
        <w:t xml:space="preserve">“I said, ‘Take this back to the White House: </w:t>
      </w:r>
      <w:r w:rsidRPr="0087433A">
        <w:rPr>
          <w:rStyle w:val="StyleUnderline"/>
          <w:highlight w:val="green"/>
        </w:rPr>
        <w:t>We need to do a bipartisan</w:t>
      </w:r>
      <w:r w:rsidRPr="00C629E4">
        <w:rPr>
          <w:sz w:val="16"/>
        </w:rPr>
        <w:t xml:space="preserve">, bicameral </w:t>
      </w:r>
      <w:r w:rsidRPr="0087433A">
        <w:rPr>
          <w:rStyle w:val="StyleUnderline"/>
          <w:highlight w:val="green"/>
        </w:rPr>
        <w:t>budget agreement, and I’d put the debt ceiling in, and I’d do it before August,</w:t>
      </w:r>
      <w:r w:rsidRPr="00C629E4">
        <w:rPr>
          <w:sz w:val="16"/>
        </w:rPr>
        <w:t>” Dent said in a brief interview Thursday. "It’s just a matter of when. I’m pushing for sooner rather than later.”</w:t>
      </w:r>
      <w:r w:rsidR="008B20DF">
        <w:rPr>
          <w:sz w:val="16"/>
        </w:rPr>
        <w:t xml:space="preserve"> </w:t>
      </w:r>
      <w:r w:rsidRPr="00C629E4">
        <w:rPr>
          <w:sz w:val="16"/>
        </w:rPr>
        <w:t xml:space="preserve">The idea has also gained traction in the Senate, where GOP insiders say debt ceiling legislation will likely originate. But </w:t>
      </w:r>
      <w:r w:rsidRPr="0087433A">
        <w:rPr>
          <w:rStyle w:val="StyleUnderline"/>
          <w:highlight w:val="green"/>
        </w:rPr>
        <w:t>knowing their more conservative conference,</w:t>
      </w:r>
      <w:r w:rsidRPr="00C629E4">
        <w:rPr>
          <w:sz w:val="16"/>
        </w:rPr>
        <w:t xml:space="preserve"> </w:t>
      </w:r>
      <w:r w:rsidRPr="0087433A">
        <w:rPr>
          <w:rStyle w:val="StyleUnderline"/>
          <w:highlight w:val="green"/>
        </w:rPr>
        <w:t>House leaders have avoided the topic at all costs, saying they're focused solely on a budget and health care.</w:t>
      </w:r>
      <w:r w:rsidR="008B20DF">
        <w:rPr>
          <w:rStyle w:val="StyleUnderline"/>
        </w:rPr>
        <w:t xml:space="preserve"> </w:t>
      </w:r>
      <w:r w:rsidRPr="0087433A">
        <w:rPr>
          <w:rStyle w:val="StyleUnderline"/>
          <w:highlight w:val="green"/>
        </w:rPr>
        <w:t>The Tuesday Group’s letter</w:t>
      </w:r>
      <w:r w:rsidRPr="00C629E4">
        <w:rPr>
          <w:sz w:val="16"/>
        </w:rPr>
        <w:t xml:space="preserve">, depending on how many signatories are included, </w:t>
      </w:r>
      <w:r w:rsidRPr="0087433A">
        <w:rPr>
          <w:rStyle w:val="StyleUnderline"/>
          <w:highlight w:val="green"/>
        </w:rPr>
        <w:t>could provide GOP leaders some cover should they decide to engage in deal-making with Democrats</w:t>
      </w:r>
      <w:r w:rsidRPr="00C629E4">
        <w:rPr>
          <w:sz w:val="16"/>
        </w:rPr>
        <w:t xml:space="preserve">. However, </w:t>
      </w:r>
      <w:r w:rsidRPr="0087433A">
        <w:rPr>
          <w:rStyle w:val="StyleUnderline"/>
          <w:highlight w:val="green"/>
        </w:rPr>
        <w:t>such a move would invite conservative resistance from the Freedom Caucus as well as traditional GOP leadership allies.</w:t>
      </w:r>
      <w:r w:rsidRPr="00C629E4">
        <w:rPr>
          <w:rStyle w:val="StyleUnderline"/>
        </w:rPr>
        <w:t xml:space="preserve"> </w:t>
      </w:r>
    </w:p>
    <w:p w14:paraId="0C49292A" w14:textId="77777777" w:rsidR="00156AE5" w:rsidRPr="00AE27BC" w:rsidRDefault="00156AE5" w:rsidP="00156AE5">
      <w:pPr>
        <w:pStyle w:val="Heading4"/>
      </w:pPr>
      <w:r w:rsidRPr="00AE27BC">
        <w:t xml:space="preserve">No bipartisan deal – </w:t>
      </w:r>
      <w:proofErr w:type="spellStart"/>
      <w:r w:rsidRPr="00AE27BC">
        <w:t>dems</w:t>
      </w:r>
      <w:proofErr w:type="spellEnd"/>
      <w:r w:rsidRPr="00AE27BC">
        <w:t xml:space="preserve"> will withhold their votes </w:t>
      </w:r>
    </w:p>
    <w:p w14:paraId="6DBCE561" w14:textId="77777777" w:rsidR="00156AE5" w:rsidRPr="00AE27BC" w:rsidRDefault="00156AE5" w:rsidP="00156AE5">
      <w:r>
        <w:rPr>
          <w:rStyle w:val="Style13ptBold"/>
        </w:rPr>
        <w:t xml:space="preserve">Weaver 6/26 </w:t>
      </w:r>
      <w:r w:rsidRPr="00AE27BC">
        <w:t xml:space="preserve">– (Al Weaver, 6/26/17, "House Freedom Caucus sees an opportunity as the debt ceiling approaches," Washington Examiner, </w:t>
      </w:r>
      <w:hyperlink r:id="rId39" w:history="1">
        <w:r w:rsidRPr="00AE27BC">
          <w:t>http://www.washingtonexaminer.com/house-freedom-caucus-sees-an-opportunity-as-the-debt-ceiling-approaches/article/2626893)</w:t>
        </w:r>
      </w:hyperlink>
      <w:r w:rsidRPr="00AE27BC">
        <w:t xml:space="preserve"> //</w:t>
      </w:r>
      <w:proofErr w:type="spellStart"/>
      <w:r w:rsidRPr="00AE27BC">
        <w:t>ak</w:t>
      </w:r>
      <w:proofErr w:type="spellEnd"/>
    </w:p>
    <w:p w14:paraId="02964115" w14:textId="50937CF7" w:rsidR="00156AE5" w:rsidRDefault="00156AE5" w:rsidP="00156AE5">
      <w:pPr>
        <w:rPr>
          <w:rStyle w:val="StyleUnderline"/>
        </w:rPr>
      </w:pPr>
      <w:r w:rsidRPr="00BC5AB5">
        <w:rPr>
          <w:rStyle w:val="StyleUnderline"/>
        </w:rPr>
        <w:t xml:space="preserve">The fight is expected to be the latest for the group of </w:t>
      </w:r>
      <w:r w:rsidRPr="0087433A">
        <w:rPr>
          <w:rStyle w:val="StyleUnderline"/>
          <w:highlight w:val="green"/>
        </w:rPr>
        <w:t>conservative hard-liners</w:t>
      </w:r>
      <w:r w:rsidRPr="00BC5AB5">
        <w:rPr>
          <w:rStyle w:val="StyleUnderline"/>
        </w:rPr>
        <w:t xml:space="preserve">, who </w:t>
      </w:r>
      <w:r w:rsidRPr="0087433A">
        <w:rPr>
          <w:rStyle w:val="StyleUnderline"/>
          <w:highlight w:val="green"/>
        </w:rPr>
        <w:t>had a</w:t>
      </w:r>
      <w:r w:rsidRPr="00BC5AB5">
        <w:rPr>
          <w:rStyle w:val="StyleUnderline"/>
        </w:rPr>
        <w:t xml:space="preserve"> highly-</w:t>
      </w:r>
      <w:r w:rsidRPr="0087433A">
        <w:rPr>
          <w:rStyle w:val="StyleUnderline"/>
          <w:highlight w:val="green"/>
        </w:rPr>
        <w:t>publicized back-and-forth with GOP leadership</w:t>
      </w:r>
      <w:r w:rsidRPr="00BC5AB5">
        <w:rPr>
          <w:rStyle w:val="StyleUnderline"/>
        </w:rPr>
        <w:t xml:space="preserve"> and the White House </w:t>
      </w:r>
      <w:r w:rsidRPr="0087433A">
        <w:rPr>
          <w:rStyle w:val="StyleUnderline"/>
          <w:highlight w:val="green"/>
        </w:rPr>
        <w:t>over the A</w:t>
      </w:r>
      <w:r w:rsidRPr="00BC5AB5">
        <w:rPr>
          <w:rStyle w:val="StyleUnderline"/>
        </w:rPr>
        <w:t xml:space="preserve">merican </w:t>
      </w:r>
      <w:r w:rsidRPr="0087433A">
        <w:rPr>
          <w:rStyle w:val="StyleUnderline"/>
          <w:highlight w:val="green"/>
        </w:rPr>
        <w:t>H</w:t>
      </w:r>
      <w:r w:rsidRPr="00BC5AB5">
        <w:rPr>
          <w:rStyle w:val="StyleUnderline"/>
        </w:rPr>
        <w:t xml:space="preserve">ealth </w:t>
      </w:r>
      <w:r w:rsidRPr="0087433A">
        <w:rPr>
          <w:rStyle w:val="StyleUnderline"/>
          <w:highlight w:val="green"/>
        </w:rPr>
        <w:t>C</w:t>
      </w:r>
      <w:r w:rsidRPr="00BC5AB5">
        <w:rPr>
          <w:rStyle w:val="StyleUnderline"/>
        </w:rPr>
        <w:t xml:space="preserve">are </w:t>
      </w:r>
      <w:r w:rsidRPr="0087433A">
        <w:rPr>
          <w:rStyle w:val="StyleUnderline"/>
          <w:highlight w:val="green"/>
        </w:rPr>
        <w:t>A</w:t>
      </w:r>
      <w:r w:rsidRPr="00BC5AB5">
        <w:rPr>
          <w:rStyle w:val="StyleUnderline"/>
        </w:rPr>
        <w:t xml:space="preserve">ct </w:t>
      </w:r>
      <w:r w:rsidRPr="0087433A">
        <w:rPr>
          <w:rStyle w:val="StyleUnderline"/>
          <w:highlight w:val="green"/>
        </w:rPr>
        <w:t>before</w:t>
      </w:r>
      <w:r w:rsidRPr="00BC5AB5">
        <w:rPr>
          <w:rStyle w:val="StyleUnderline"/>
        </w:rPr>
        <w:t xml:space="preserve"> </w:t>
      </w:r>
      <w:r w:rsidRPr="0039372B">
        <w:rPr>
          <w:rStyle w:val="StyleUnderline"/>
        </w:rPr>
        <w:t>ultimately</w:t>
      </w:r>
      <w:r w:rsidRPr="00BC5AB5">
        <w:rPr>
          <w:rStyle w:val="StyleUnderline"/>
        </w:rPr>
        <w:t xml:space="preserve"> </w:t>
      </w:r>
      <w:r w:rsidRPr="0087433A">
        <w:rPr>
          <w:rStyle w:val="StyleUnderline"/>
          <w:highlight w:val="green"/>
        </w:rPr>
        <w:t>coming on board</w:t>
      </w:r>
      <w:r w:rsidRPr="00BC5AB5">
        <w:rPr>
          <w:rStyle w:val="StyleUnderline"/>
        </w:rPr>
        <w:t xml:space="preserve"> thanks to an amendment allowing states to opt out of some essential health benefits</w:t>
      </w:r>
      <w:r w:rsidRPr="0039372B">
        <w:rPr>
          <w:sz w:val="16"/>
        </w:rPr>
        <w:t xml:space="preserve">. However, </w:t>
      </w:r>
      <w:r w:rsidRPr="0087433A">
        <w:rPr>
          <w:rStyle w:val="StyleUnderline"/>
          <w:highlight w:val="green"/>
        </w:rPr>
        <w:t>this new battle could be an opportunity for the caucus as it pushes for Republican leadership</w:t>
      </w:r>
      <w:r w:rsidRPr="00BC5AB5">
        <w:rPr>
          <w:rStyle w:val="StyleUnderline"/>
        </w:rPr>
        <w:t xml:space="preserve"> to take its proposals seriously in spending battles </w:t>
      </w:r>
      <w:r w:rsidRPr="0087433A">
        <w:rPr>
          <w:rStyle w:val="StyleUnderline"/>
          <w:highlight w:val="green"/>
        </w:rPr>
        <w:t xml:space="preserve">rather than forcing leaders to rely on Democratic votes </w:t>
      </w:r>
      <w:r w:rsidRPr="0039372B">
        <w:rPr>
          <w:rStyle w:val="StyleUnderline"/>
        </w:rPr>
        <w:t>to pass legislation.</w:t>
      </w:r>
      <w:r w:rsidR="008B20DF">
        <w:rPr>
          <w:rStyle w:val="StyleUnderline"/>
        </w:rPr>
        <w:t xml:space="preserve"> </w:t>
      </w:r>
      <w:r w:rsidRPr="0039372B">
        <w:rPr>
          <w:sz w:val="16"/>
        </w:rPr>
        <w:t xml:space="preserve">Rep. Linda Sanchez, D-Calif., the vice chairwoman of the House Democratic caucus, floated the possibility that </w:t>
      </w:r>
      <w:r w:rsidRPr="0087433A">
        <w:rPr>
          <w:rStyle w:val="StyleUnderline"/>
          <w:highlight w:val="green"/>
        </w:rPr>
        <w:t>Democrats could withhold their votes on a "clean" debt ceiling bill to see if Republicans can govern on their own,</w:t>
      </w:r>
      <w:r w:rsidRPr="00BC5AB5">
        <w:rPr>
          <w:rStyle w:val="StyleUnderline"/>
        </w:rPr>
        <w:t xml:space="preserve"> </w:t>
      </w:r>
      <w:r w:rsidRPr="0039372B">
        <w:rPr>
          <w:sz w:val="16"/>
        </w:rPr>
        <w:t xml:space="preserve">although House Minority Whip </w:t>
      </w:r>
      <w:proofErr w:type="spellStart"/>
      <w:r w:rsidRPr="0039372B">
        <w:rPr>
          <w:sz w:val="16"/>
        </w:rPr>
        <w:t>Steny</w:t>
      </w:r>
      <w:proofErr w:type="spellEnd"/>
      <w:r w:rsidRPr="0039372B">
        <w:rPr>
          <w:sz w:val="16"/>
        </w:rPr>
        <w:t xml:space="preserve"> Hoyer, D-Md., poured cold water on that possibility if such a bill reaches the floor. However, </w:t>
      </w:r>
      <w:r w:rsidRPr="0087433A">
        <w:rPr>
          <w:rStyle w:val="StyleUnderline"/>
          <w:highlight w:val="green"/>
        </w:rPr>
        <w:t>Meadows</w:t>
      </w:r>
      <w:r w:rsidRPr="0039372B">
        <w:rPr>
          <w:sz w:val="16"/>
        </w:rPr>
        <w:t xml:space="preserve"> said he </w:t>
      </w:r>
      <w:r w:rsidRPr="0087433A">
        <w:rPr>
          <w:rStyle w:val="StyleUnderline"/>
          <w:highlight w:val="green"/>
        </w:rPr>
        <w:t>doesn't believe any losses incurred by the caucus on this fight could affect their leverage or input in future fights.</w:t>
      </w:r>
      <w:r w:rsidRPr="00BC5AB5">
        <w:rPr>
          <w:rStyle w:val="StyleUnderline"/>
        </w:rPr>
        <w:t xml:space="preserve"> </w:t>
      </w:r>
    </w:p>
    <w:p w14:paraId="594B72BC" w14:textId="77777777" w:rsidR="00156AE5" w:rsidRDefault="00156AE5" w:rsidP="00156AE5">
      <w:pPr>
        <w:pStyle w:val="Heading4"/>
      </w:pPr>
      <w:proofErr w:type="gramStart"/>
      <w:r>
        <w:t>Non unique</w:t>
      </w:r>
      <w:proofErr w:type="gramEnd"/>
      <w:r>
        <w:t xml:space="preserve"> – the </w:t>
      </w:r>
      <w:r w:rsidRPr="00493DE5">
        <w:t xml:space="preserve">Freedom Caucus </w:t>
      </w:r>
      <w:r>
        <w:t xml:space="preserve">is </w:t>
      </w:r>
      <w:r w:rsidRPr="00493DE5">
        <w:t>already resisting now</w:t>
      </w:r>
    </w:p>
    <w:p w14:paraId="3E7D784C" w14:textId="77777777" w:rsidR="00156AE5" w:rsidRPr="00493DE5" w:rsidRDefault="00156AE5" w:rsidP="00156AE5">
      <w:r w:rsidRPr="009A673E">
        <w:rPr>
          <w:rStyle w:val="Style13ptBold"/>
        </w:rPr>
        <w:t>Crowe 6/14</w:t>
      </w:r>
      <w:r>
        <w:t xml:space="preserve"> (Joe, “</w:t>
      </w:r>
      <w:r w:rsidRPr="00493DE5">
        <w:t>Meadows: Some in Freedom Caucus Want $1.5T Debt Ceiling Increase</w:t>
      </w:r>
      <w:r>
        <w:t xml:space="preserve">”, </w:t>
      </w:r>
      <w:proofErr w:type="spellStart"/>
      <w:r>
        <w:t>NewsMax</w:t>
      </w:r>
      <w:proofErr w:type="spellEnd"/>
      <w:r>
        <w:t xml:space="preserve">, </w:t>
      </w:r>
      <w:hyperlink r:id="rId40" w:history="1">
        <w:r w:rsidRPr="00F313DE">
          <w:rPr>
            <w:rStyle w:val="Hyperlink"/>
          </w:rPr>
          <w:t>http://www.newsmax.com/Politics/meadows-freedom-caucus-debt-ceiling-increase/2017/06/14/id/795938/)</w:t>
        </w:r>
      </w:hyperlink>
      <w:r>
        <w:t xml:space="preserve"> MJG</w:t>
      </w:r>
    </w:p>
    <w:p w14:paraId="6E7CE448" w14:textId="77777777" w:rsidR="00156AE5" w:rsidRDefault="00156AE5" w:rsidP="00156AE5">
      <w:pPr>
        <w:rPr>
          <w:rStyle w:val="StyleUnderline"/>
        </w:rPr>
      </w:pPr>
      <w:r w:rsidRPr="0087433A">
        <w:rPr>
          <w:rStyle w:val="StyleUnderline"/>
          <w:highlight w:val="green"/>
        </w:rPr>
        <w:t>Freedom Caucus Chairman</w:t>
      </w:r>
      <w:r w:rsidRPr="00493DE5">
        <w:rPr>
          <w:rStyle w:val="StyleUnderline"/>
        </w:rPr>
        <w:t xml:space="preserve"> Mark Meadows, R-N.C</w:t>
      </w:r>
      <w:r w:rsidRPr="0087433A">
        <w:rPr>
          <w:rStyle w:val="StyleUnderline"/>
          <w:highlight w:val="green"/>
        </w:rPr>
        <w:t>., is looking at a debt ceiling increase lower than what the White House would like.</w:t>
      </w:r>
      <w:r w:rsidRPr="00493DE5">
        <w:rPr>
          <w:rStyle w:val="StyleUnderline"/>
        </w:rPr>
        <w:t xml:space="preserve"> "The White House wants $2.5 trillion, is what I heard. </w:t>
      </w:r>
      <w:r w:rsidRPr="009A673E">
        <w:rPr>
          <w:rStyle w:val="StyleUnderline"/>
        </w:rPr>
        <w:t>We're more in the $1.5 trillion range</w:t>
      </w:r>
      <w:r w:rsidRPr="00493DE5">
        <w:rPr>
          <w:rStyle w:val="StyleUnderline"/>
        </w:rPr>
        <w:t xml:space="preserve">. It's not an official position, but some members of </w:t>
      </w:r>
      <w:r w:rsidRPr="0087433A">
        <w:rPr>
          <w:rStyle w:val="StyleUnderline"/>
          <w:highlight w:val="green"/>
        </w:rPr>
        <w:t>the Freedom Caucus have been discussing $1.5 trillion as a specific amount in a debt ceiling increase,"</w:t>
      </w:r>
      <w:r w:rsidRPr="009A673E">
        <w:rPr>
          <w:sz w:val="16"/>
        </w:rPr>
        <w:t xml:space="preserve"> Meadows told Politico. The members of the Freedom Caucus want to address the debt ceiling — the nation's </w:t>
      </w:r>
      <w:r w:rsidRPr="009A673E">
        <w:rPr>
          <w:sz w:val="16"/>
        </w:rPr>
        <w:lastRenderedPageBreak/>
        <w:t xml:space="preserve">borrowing limit — before the August recess. </w:t>
      </w:r>
      <w:r w:rsidRPr="0087433A">
        <w:rPr>
          <w:rStyle w:val="StyleUnderline"/>
          <w:highlight w:val="green"/>
        </w:rPr>
        <w:t>They also want spending reforms and debt-payment prioritization to go along with the increase, Politico reported.</w:t>
      </w:r>
    </w:p>
    <w:p w14:paraId="05F31448" w14:textId="77777777" w:rsidR="008B20DF" w:rsidRDefault="008B20DF" w:rsidP="008B20DF">
      <w:pPr>
        <w:pStyle w:val="Heading4"/>
      </w:pPr>
      <w:r>
        <w:t>Trump won’t put his name on debt ceiling negotiations- unnecessary drain on his PC</w:t>
      </w:r>
    </w:p>
    <w:p w14:paraId="595DD08B" w14:textId="77777777" w:rsidR="008B20DF" w:rsidRPr="00E42C06" w:rsidRDefault="008B20DF" w:rsidP="008B20DF">
      <w:r w:rsidRPr="00E42C06">
        <w:rPr>
          <w:rStyle w:val="Style13ptBold"/>
        </w:rPr>
        <w:t>Swan 6/18</w:t>
      </w:r>
      <w:r>
        <w:t xml:space="preserve"> (Johnathan, “Trump's hands-off approach to looming debt ceiling fight”, AXIOS, </w:t>
      </w:r>
      <w:hyperlink r:id="rId41" w:history="1">
        <w:r w:rsidRPr="00F313DE">
          <w:rPr>
            <w:rStyle w:val="Hyperlink"/>
          </w:rPr>
          <w:t>https://www.axios.com/trumps-hands-off-approach-to-looming-debt-ceiling-fight-2443991585.html)</w:t>
        </w:r>
      </w:hyperlink>
      <w:r>
        <w:t xml:space="preserve"> MJG</w:t>
      </w:r>
    </w:p>
    <w:p w14:paraId="09AE7CB6" w14:textId="13007F50" w:rsidR="008B20DF" w:rsidRPr="008B20DF" w:rsidRDefault="008B20DF" w:rsidP="00156AE5">
      <w:pPr>
        <w:rPr>
          <w:rStyle w:val="StyleUnderline"/>
          <w:sz w:val="16"/>
          <w:u w:val="none"/>
        </w:rPr>
      </w:pPr>
      <w:r w:rsidRPr="00E42C06">
        <w:rPr>
          <w:rStyle w:val="StyleUnderline"/>
        </w:rPr>
        <w:t xml:space="preserve">President </w:t>
      </w:r>
      <w:r w:rsidRPr="0077142D">
        <w:rPr>
          <w:rStyle w:val="StyleUnderline"/>
          <w:highlight w:val="green"/>
        </w:rPr>
        <w:t>Trump is</w:t>
      </w:r>
      <w:r w:rsidRPr="00E42C06">
        <w:rPr>
          <w:rStyle w:val="StyleUnderline"/>
        </w:rPr>
        <w:t xml:space="preserve"> likely </w:t>
      </w:r>
      <w:r w:rsidRPr="0077142D">
        <w:rPr>
          <w:rStyle w:val="StyleUnderline"/>
          <w:highlight w:val="green"/>
        </w:rPr>
        <w:t>to play a</w:t>
      </w:r>
      <w:r w:rsidRPr="00E42C06">
        <w:rPr>
          <w:rStyle w:val="StyleUnderline"/>
        </w:rPr>
        <w:t xml:space="preserve"> much </w:t>
      </w:r>
      <w:r w:rsidRPr="0077142D">
        <w:rPr>
          <w:rStyle w:val="StyleUnderline"/>
          <w:highlight w:val="green"/>
        </w:rPr>
        <w:t>smaller role than previous presidents have played in the looming debt ceiling crisis</w:t>
      </w:r>
      <w:r w:rsidRPr="00E42C06">
        <w:rPr>
          <w:rStyle w:val="StyleUnderline"/>
        </w:rPr>
        <w:t>.</w:t>
      </w:r>
      <w:r>
        <w:rPr>
          <w:sz w:val="16"/>
        </w:rPr>
        <w:t xml:space="preserve"> </w:t>
      </w:r>
      <w:r w:rsidRPr="00DA4936">
        <w:rPr>
          <w:sz w:val="16"/>
        </w:rPr>
        <w:t xml:space="preserve">Marc Short, the director of the White House's Office of Legislative Affairs, has told associates his </w:t>
      </w:r>
      <w:r w:rsidRPr="0077142D">
        <w:rPr>
          <w:rStyle w:val="StyleUnderline"/>
          <w:highlight w:val="green"/>
        </w:rPr>
        <w:t>recommendation to the President</w:t>
      </w:r>
      <w:r w:rsidRPr="00E42C06">
        <w:rPr>
          <w:rStyle w:val="StyleUnderline"/>
        </w:rPr>
        <w:t xml:space="preserve"> is that the House and Senate should </w:t>
      </w:r>
      <w:r w:rsidRPr="0077142D">
        <w:rPr>
          <w:rStyle w:val="StyleUnderline"/>
          <w:highlight w:val="green"/>
        </w:rPr>
        <w:t>initiate the debt limit negotiations within their own conferences rather than leaning on Trump to do the heavy lifting</w:t>
      </w:r>
      <w:r w:rsidRPr="00DA4936">
        <w:rPr>
          <w:sz w:val="16"/>
        </w:rPr>
        <w:t>. (During the previous debt ceiling crises, Obama took the opposite strategy — aggressively lobbying Congress both publicly and privately.)</w:t>
      </w:r>
      <w:r>
        <w:rPr>
          <w:sz w:val="16"/>
        </w:rPr>
        <w:t xml:space="preserve"> </w:t>
      </w:r>
      <w:r w:rsidRPr="00DA4936">
        <w:rPr>
          <w:sz w:val="16"/>
        </w:rPr>
        <w:t xml:space="preserve">Short's reasoning, according to sources familiar with his private conversations, is that </w:t>
      </w:r>
      <w:r w:rsidRPr="00E42C06">
        <w:rPr>
          <w:rStyle w:val="StyleUnderline"/>
        </w:rPr>
        <w:t xml:space="preserve">congressional spending habits got America into this mess and </w:t>
      </w:r>
      <w:r w:rsidRPr="00F37422">
        <w:rPr>
          <w:rStyle w:val="StyleUnderline"/>
          <w:highlight w:val="green"/>
        </w:rPr>
        <w:t>the President has enough on his plate</w:t>
      </w:r>
      <w:r w:rsidRPr="00E42C06">
        <w:rPr>
          <w:rStyle w:val="StyleUnderline"/>
        </w:rPr>
        <w:t xml:space="preserve"> with healthcare, tax reform — not to mention the escalating Russia investigation — and would gain nothing from spending his political capital on the debt ceiling fight. </w:t>
      </w:r>
      <w:r w:rsidRPr="00DA4936">
        <w:rPr>
          <w:sz w:val="16"/>
        </w:rPr>
        <w:t xml:space="preserve">Trump will ultimately have to play some role in the debt ceiling debate, </w:t>
      </w:r>
      <w:r w:rsidRPr="00E42C06">
        <w:rPr>
          <w:rStyle w:val="StyleUnderline"/>
        </w:rPr>
        <w:t xml:space="preserve">but </w:t>
      </w:r>
      <w:r w:rsidRPr="00F37422">
        <w:rPr>
          <w:rStyle w:val="StyleUnderline"/>
          <w:highlight w:val="green"/>
        </w:rPr>
        <w:t>the White House won't have him out there providing cover for congressional leadership to negotiate an unpopular</w:t>
      </w:r>
      <w:r w:rsidRPr="00E42C06">
        <w:rPr>
          <w:rStyle w:val="StyleUnderline"/>
        </w:rPr>
        <w:t xml:space="preserve"> (read: Democratic/moderate-</w:t>
      </w:r>
      <w:proofErr w:type="gramStart"/>
      <w:r w:rsidRPr="00E42C06">
        <w:rPr>
          <w:rStyle w:val="StyleUnderline"/>
        </w:rPr>
        <w:t>led )</w:t>
      </w:r>
      <w:proofErr w:type="gramEnd"/>
      <w:r w:rsidRPr="00E42C06">
        <w:rPr>
          <w:rStyle w:val="StyleUnderline"/>
        </w:rPr>
        <w:t xml:space="preserve"> bill.</w:t>
      </w:r>
      <w:r>
        <w:rPr>
          <w:sz w:val="16"/>
        </w:rPr>
        <w:t xml:space="preserve"> </w:t>
      </w:r>
      <w:r w:rsidRPr="00DA4936">
        <w:rPr>
          <w:sz w:val="16"/>
        </w:rPr>
        <w:t>The current White House thinking is that Congress should first present solid options to them while the administration focuses on health care, tax reform, and infrastructure.</w:t>
      </w:r>
      <w:r>
        <w:rPr>
          <w:sz w:val="16"/>
        </w:rPr>
        <w:t xml:space="preserve"> </w:t>
      </w:r>
    </w:p>
    <w:p w14:paraId="484E94D8" w14:textId="74A6F80E" w:rsidR="00156AE5" w:rsidRDefault="0087433A" w:rsidP="00156AE5">
      <w:pPr>
        <w:pStyle w:val="Heading3"/>
      </w:pPr>
      <w:r>
        <w:lastRenderedPageBreak/>
        <w:t>aff --- thumpers</w:t>
      </w:r>
    </w:p>
    <w:p w14:paraId="09B0F186" w14:textId="77777777" w:rsidR="00156AE5" w:rsidRPr="00F7225D" w:rsidRDefault="00156AE5" w:rsidP="00156AE5">
      <w:pPr>
        <w:pStyle w:val="Heading4"/>
      </w:pPr>
      <w:r w:rsidRPr="00F7225D">
        <w:t xml:space="preserve">No unity and other issues thump </w:t>
      </w:r>
    </w:p>
    <w:p w14:paraId="642E46FE" w14:textId="77777777" w:rsidR="00156AE5" w:rsidRPr="00F7225D" w:rsidRDefault="00156AE5" w:rsidP="00156AE5">
      <w:pPr>
        <w:rPr>
          <w:rStyle w:val="Style13ptBold"/>
          <w:sz w:val="24"/>
        </w:rPr>
      </w:pPr>
      <w:proofErr w:type="spellStart"/>
      <w:r w:rsidRPr="00F7225D">
        <w:rPr>
          <w:rStyle w:val="Style13ptBold"/>
          <w:sz w:val="24"/>
        </w:rPr>
        <w:t>Ferrechio</w:t>
      </w:r>
      <w:proofErr w:type="spellEnd"/>
      <w:r w:rsidRPr="00F7225D">
        <w:rPr>
          <w:rStyle w:val="Style13ptBold"/>
          <w:sz w:val="24"/>
        </w:rPr>
        <w:t xml:space="preserve"> 7/6 </w:t>
      </w:r>
      <w:r w:rsidRPr="00F7225D">
        <w:t xml:space="preserve">– (Susan </w:t>
      </w:r>
      <w:proofErr w:type="spellStart"/>
      <w:r w:rsidRPr="00F7225D">
        <w:t>Ferrechio</w:t>
      </w:r>
      <w:proofErr w:type="spellEnd"/>
      <w:r w:rsidRPr="00F7225D">
        <w:t xml:space="preserve">, 7-6-2017, "Republicans face first debt ceiling showdown in Trump era," Washington Examiner, Accessed 7/6/17, </w:t>
      </w:r>
      <w:hyperlink r:id="rId42" w:history="1">
        <w:r w:rsidRPr="00F7225D">
          <w:rPr>
            <w:sz w:val="21"/>
          </w:rPr>
          <w:t>http://www.washingtonexaminer.com/republicans-face-first-debt-ceiling-showdown-in-trump-era/article/2626896)</w:t>
        </w:r>
      </w:hyperlink>
      <w:r w:rsidRPr="00F7225D">
        <w:t xml:space="preserve"> //</w:t>
      </w:r>
      <w:proofErr w:type="spellStart"/>
      <w:r w:rsidRPr="00F7225D">
        <w:t>ak</w:t>
      </w:r>
      <w:proofErr w:type="spellEnd"/>
    </w:p>
    <w:p w14:paraId="7D5A6ACA" w14:textId="4A80D4A0" w:rsidR="00156AE5" w:rsidRPr="008B20DF" w:rsidRDefault="00156AE5" w:rsidP="00156AE5">
      <w:pPr>
        <w:rPr>
          <w:u w:val="single"/>
        </w:rPr>
      </w:pPr>
      <w:r w:rsidRPr="001F2867">
        <w:rPr>
          <w:sz w:val="16"/>
        </w:rPr>
        <w:t xml:space="preserve">But </w:t>
      </w:r>
      <w:r w:rsidRPr="0087433A">
        <w:rPr>
          <w:rStyle w:val="StyleUnderline"/>
          <w:highlight w:val="green"/>
        </w:rPr>
        <w:t>while Republicans in the Senate are weighing a debt ceiling vote</w:t>
      </w:r>
      <w:r w:rsidRPr="001F2867">
        <w:rPr>
          <w:sz w:val="16"/>
        </w:rPr>
        <w:t xml:space="preserve"> in July, </w:t>
      </w:r>
      <w:r w:rsidRPr="0087433A">
        <w:rPr>
          <w:rStyle w:val="StyleUnderline"/>
          <w:highlight w:val="green"/>
        </w:rPr>
        <w:t>the issue has not reached the top of the</w:t>
      </w:r>
      <w:r w:rsidRPr="001F2867">
        <w:rPr>
          <w:sz w:val="16"/>
        </w:rPr>
        <w:t xml:space="preserve"> House GOP </w:t>
      </w:r>
      <w:r w:rsidRPr="0087433A">
        <w:rPr>
          <w:rStyle w:val="StyleUnderline"/>
          <w:highlight w:val="green"/>
        </w:rPr>
        <w:t>agenda</w:t>
      </w:r>
      <w:r w:rsidRPr="001F2867">
        <w:rPr>
          <w:sz w:val="16"/>
        </w:rPr>
        <w:t>.</w:t>
      </w:r>
      <w:r w:rsidR="008B20DF">
        <w:rPr>
          <w:sz w:val="16"/>
        </w:rPr>
        <w:t xml:space="preserve"> </w:t>
      </w:r>
      <w:r w:rsidRPr="001F2867">
        <w:rPr>
          <w:sz w:val="16"/>
        </w:rPr>
        <w:t xml:space="preserve">Senate </w:t>
      </w:r>
      <w:r w:rsidRPr="0087433A">
        <w:rPr>
          <w:rStyle w:val="StyleUnderline"/>
          <w:highlight w:val="green"/>
        </w:rPr>
        <w:t>Republicans are desperate to pass a healthcare reform bill</w:t>
      </w:r>
      <w:r w:rsidRPr="001F2867">
        <w:rPr>
          <w:sz w:val="16"/>
        </w:rPr>
        <w:t xml:space="preserve"> in time to send it to the House before their summer vacations. </w:t>
      </w:r>
      <w:r w:rsidRPr="0087433A">
        <w:rPr>
          <w:rStyle w:val="StyleUnderline"/>
          <w:highlight w:val="green"/>
        </w:rPr>
        <w:t>They also are hoping to repeal and replace Obamacare</w:t>
      </w:r>
      <w:r w:rsidRPr="001F2867">
        <w:rPr>
          <w:sz w:val="16"/>
        </w:rPr>
        <w:t xml:space="preserve"> and get that huge issue off their plate so there is time to tackle comprehensive tax reform, which ties with healthcare as a top GOP priority. Senate Republicans may vote on a bill this week, but it would then also need to be agreed by the House GOP in the coming weeks.</w:t>
      </w:r>
      <w:r w:rsidR="008B20DF">
        <w:rPr>
          <w:sz w:val="16"/>
        </w:rPr>
        <w:t xml:space="preserve"> </w:t>
      </w:r>
      <w:r w:rsidRPr="001F2867">
        <w:rPr>
          <w:sz w:val="16"/>
        </w:rPr>
        <w:t xml:space="preserve">It complicates matters further that House </w:t>
      </w:r>
      <w:r w:rsidRPr="0087433A">
        <w:rPr>
          <w:rStyle w:val="StyleUnderline"/>
          <w:highlight w:val="green"/>
        </w:rPr>
        <w:t xml:space="preserve">GOP lawmakers are </w:t>
      </w:r>
      <w:r w:rsidRPr="001D4A33">
        <w:rPr>
          <w:rStyle w:val="StyleUnderline"/>
        </w:rPr>
        <w:t xml:space="preserve">also </w:t>
      </w:r>
      <w:r w:rsidRPr="0087433A">
        <w:rPr>
          <w:rStyle w:val="StyleUnderline"/>
          <w:highlight w:val="green"/>
        </w:rPr>
        <w:t xml:space="preserve">pondering a summer vote on appropriations for </w:t>
      </w:r>
      <w:r w:rsidRPr="001D4A33">
        <w:rPr>
          <w:rStyle w:val="StyleUnderline"/>
        </w:rPr>
        <w:t xml:space="preserve">the </w:t>
      </w:r>
      <w:r w:rsidRPr="0087433A">
        <w:rPr>
          <w:rStyle w:val="StyleUnderline"/>
          <w:highlight w:val="green"/>
        </w:rPr>
        <w:t xml:space="preserve">next </w:t>
      </w:r>
      <w:r w:rsidRPr="001D4A33">
        <w:rPr>
          <w:rStyle w:val="StyleUnderline"/>
        </w:rPr>
        <w:t xml:space="preserve">fiscal </w:t>
      </w:r>
      <w:r w:rsidRPr="0087433A">
        <w:rPr>
          <w:rStyle w:val="StyleUnderline"/>
          <w:highlight w:val="green"/>
        </w:rPr>
        <w:t>year. President Trump has requested spending in fiscal 2018 that is far higher than caps imposed</w:t>
      </w:r>
      <w:r w:rsidRPr="001F2867">
        <w:rPr>
          <w:rStyle w:val="StyleUnderline"/>
        </w:rPr>
        <w:t xml:space="preserve"> </w:t>
      </w:r>
      <w:r w:rsidRPr="001F2867">
        <w:rPr>
          <w:sz w:val="16"/>
        </w:rPr>
        <w:t>by the Budget Control Act of 2011. The request for defense spending, for example, is $603 billion, $54 billion more than the caps allow.</w:t>
      </w:r>
      <w:r w:rsidR="008B20DF">
        <w:rPr>
          <w:sz w:val="16"/>
        </w:rPr>
        <w:t xml:space="preserve"> </w:t>
      </w:r>
      <w:r w:rsidRPr="0087433A">
        <w:rPr>
          <w:rStyle w:val="StyleUnderline"/>
          <w:highlight w:val="green"/>
        </w:rPr>
        <w:t>Appropriators want to spend even more than that</w:t>
      </w:r>
      <w:r w:rsidRPr="001F2867">
        <w:rPr>
          <w:sz w:val="16"/>
        </w:rPr>
        <w:t xml:space="preserve">, which will need another budget deal akin to previous two-year deals. </w:t>
      </w:r>
      <w:r w:rsidRPr="0087433A">
        <w:rPr>
          <w:rStyle w:val="StyleUnderline"/>
          <w:highlight w:val="green"/>
        </w:rPr>
        <w:t>That can't be done unless Republicans and Democrats work together</w:t>
      </w:r>
      <w:r w:rsidRPr="001F2867">
        <w:rPr>
          <w:sz w:val="16"/>
        </w:rPr>
        <w:t>. Democrats, however, demand a dollar of extra non-defense spending for every extra dollar that goes to the Pentagon.</w:t>
      </w:r>
      <w:r w:rsidR="008B20DF">
        <w:rPr>
          <w:sz w:val="16"/>
        </w:rPr>
        <w:t xml:space="preserve"> </w:t>
      </w:r>
      <w:r w:rsidRPr="001F2867">
        <w:rPr>
          <w:sz w:val="16"/>
        </w:rPr>
        <w:t xml:space="preserve">So, </w:t>
      </w:r>
      <w:r w:rsidRPr="0087433A">
        <w:rPr>
          <w:rStyle w:val="StyleUnderline"/>
          <w:highlight w:val="green"/>
        </w:rPr>
        <w:t>talks about the debt ceiling have excluded discussion about appropriations</w:t>
      </w:r>
      <w:r w:rsidRPr="001F2867">
        <w:rPr>
          <w:sz w:val="16"/>
        </w:rPr>
        <w:t xml:space="preserve"> at the same time, lawmakers said.</w:t>
      </w:r>
      <w:r w:rsidR="008B20DF">
        <w:rPr>
          <w:sz w:val="16"/>
        </w:rPr>
        <w:t xml:space="preserve"> </w:t>
      </w:r>
      <w:r w:rsidRPr="001F2867">
        <w:rPr>
          <w:sz w:val="16"/>
        </w:rPr>
        <w:t xml:space="preserve">"Some </w:t>
      </w:r>
      <w:r w:rsidRPr="0087433A">
        <w:rPr>
          <w:rStyle w:val="StyleUnderline"/>
          <w:highlight w:val="green"/>
        </w:rPr>
        <w:t>people said we've got to throw the debt limit in somehow</w:t>
      </w:r>
      <w:r w:rsidRPr="001F2867">
        <w:rPr>
          <w:sz w:val="16"/>
        </w:rPr>
        <w:t>," Rep. Mike Simpson, R-Idaho, a leading appropriator, told the Washington Examiner. "</w:t>
      </w:r>
      <w:r w:rsidRPr="00790046">
        <w:rPr>
          <w:rStyle w:val="StyleUnderline"/>
        </w:rPr>
        <w:t xml:space="preserve">But </w:t>
      </w:r>
      <w:r w:rsidRPr="0087433A">
        <w:rPr>
          <w:rStyle w:val="StyleUnderline"/>
          <w:highlight w:val="green"/>
        </w:rPr>
        <w:t>it really wasn't part of the overall discussion."</w:t>
      </w:r>
      <w:r w:rsidR="008B20DF">
        <w:rPr>
          <w:rStyle w:val="StyleUnderline"/>
        </w:rPr>
        <w:t xml:space="preserve"> </w:t>
      </w:r>
      <w:r w:rsidRPr="0087433A">
        <w:rPr>
          <w:rStyle w:val="StyleUnderline"/>
          <w:highlight w:val="green"/>
        </w:rPr>
        <w:t>Once Republicans find time for the issue, they're likely to disagree with each other about how to proceed. They've always been split on how to tackle the rapidly growing federal debt,</w:t>
      </w:r>
      <w:r w:rsidRPr="001F2867">
        <w:rPr>
          <w:sz w:val="16"/>
        </w:rPr>
        <w:t xml:space="preserve"> and now that the GOP has full control of Washington, </w:t>
      </w:r>
      <w:r w:rsidRPr="0087433A">
        <w:rPr>
          <w:rStyle w:val="StyleUnderline"/>
          <w:highlight w:val="green"/>
        </w:rPr>
        <w:t>conservatives expect more than the business-as-usual move of raising the ceiling.</w:t>
      </w:r>
    </w:p>
    <w:p w14:paraId="10BFB382" w14:textId="77777777" w:rsidR="00156AE5" w:rsidRPr="00F7225D" w:rsidRDefault="00156AE5" w:rsidP="00156AE5">
      <w:pPr>
        <w:pStyle w:val="Heading4"/>
        <w:rPr>
          <w:sz w:val="24"/>
        </w:rPr>
      </w:pPr>
      <w:r>
        <w:rPr>
          <w:sz w:val="24"/>
        </w:rPr>
        <w:t xml:space="preserve">Won’t pass – healthcare thumps </w:t>
      </w:r>
    </w:p>
    <w:p w14:paraId="255639E6" w14:textId="77777777" w:rsidR="00156AE5" w:rsidRPr="00F7225D" w:rsidRDefault="00156AE5" w:rsidP="00156AE5">
      <w:pPr>
        <w:rPr>
          <w:rStyle w:val="Style13ptBold"/>
          <w:sz w:val="24"/>
        </w:rPr>
      </w:pPr>
      <w:proofErr w:type="spellStart"/>
      <w:r w:rsidRPr="00F7225D">
        <w:rPr>
          <w:rStyle w:val="Style13ptBold"/>
          <w:sz w:val="24"/>
        </w:rPr>
        <w:t>Rappeport</w:t>
      </w:r>
      <w:proofErr w:type="spellEnd"/>
      <w:r w:rsidRPr="00F7225D">
        <w:rPr>
          <w:rStyle w:val="Style13ptBold"/>
          <w:sz w:val="24"/>
        </w:rPr>
        <w:t xml:space="preserve"> 7/5 </w:t>
      </w:r>
      <w:r w:rsidRPr="00F7225D">
        <w:t xml:space="preserve">– (Alan </w:t>
      </w:r>
      <w:proofErr w:type="spellStart"/>
      <w:r w:rsidRPr="00F7225D">
        <w:t>Rappeport</w:t>
      </w:r>
      <w:proofErr w:type="spellEnd"/>
      <w:r w:rsidRPr="00F7225D">
        <w:t xml:space="preserve">, 7-5-2017, "Health Care? Taxes? Budget? G.O.P. Has Big To-Do List, but Little Time," New York Times, Accessed 7/6/17, </w:t>
      </w:r>
      <w:hyperlink r:id="rId43" w:history="1">
        <w:r w:rsidRPr="00F7225D">
          <w:rPr>
            <w:sz w:val="21"/>
          </w:rPr>
          <w:t>https://www.nytimes.com/2017/07/05/us/politics/republicans-congress-trump.html)</w:t>
        </w:r>
      </w:hyperlink>
      <w:r w:rsidRPr="00F7225D">
        <w:t xml:space="preserve"> //</w:t>
      </w:r>
      <w:proofErr w:type="spellStart"/>
      <w:r w:rsidRPr="00F7225D">
        <w:t>ak</w:t>
      </w:r>
      <w:proofErr w:type="spellEnd"/>
    </w:p>
    <w:p w14:paraId="56DE738B" w14:textId="6313B862" w:rsidR="00156AE5" w:rsidRPr="001F2867" w:rsidRDefault="00156AE5" w:rsidP="00156AE5">
      <w:pPr>
        <w:rPr>
          <w:rStyle w:val="StyleUnderline"/>
        </w:rPr>
      </w:pPr>
      <w:r w:rsidRPr="0087433A">
        <w:rPr>
          <w:rStyle w:val="StyleUnderline"/>
          <w:highlight w:val="green"/>
        </w:rPr>
        <w:t>The first order of business when lawmakers return remains</w:t>
      </w:r>
      <w:r w:rsidRPr="001F2867">
        <w:rPr>
          <w:sz w:val="16"/>
        </w:rPr>
        <w:t xml:space="preserve"> reaching a swift conclusion to the debate over </w:t>
      </w:r>
      <w:r w:rsidRPr="0087433A">
        <w:rPr>
          <w:rStyle w:val="StyleUnderline"/>
          <w:highlight w:val="green"/>
        </w:rPr>
        <w:t>how to repeal and replace</w:t>
      </w:r>
      <w:r w:rsidRPr="001F2867">
        <w:rPr>
          <w:sz w:val="16"/>
        </w:rPr>
        <w:t xml:space="preserve"> the </w:t>
      </w:r>
      <w:r w:rsidRPr="0087433A">
        <w:rPr>
          <w:rStyle w:val="StyleUnderline"/>
          <w:highlight w:val="green"/>
        </w:rPr>
        <w:t>A</w:t>
      </w:r>
      <w:r w:rsidRPr="001F2867">
        <w:rPr>
          <w:sz w:val="16"/>
        </w:rPr>
        <w:t xml:space="preserve">ffordable </w:t>
      </w:r>
      <w:r w:rsidRPr="0087433A">
        <w:rPr>
          <w:rStyle w:val="StyleUnderline"/>
          <w:highlight w:val="green"/>
        </w:rPr>
        <w:t>C</w:t>
      </w:r>
      <w:r w:rsidRPr="001F2867">
        <w:rPr>
          <w:sz w:val="16"/>
        </w:rPr>
        <w:t xml:space="preserve">are </w:t>
      </w:r>
      <w:r w:rsidRPr="0087433A">
        <w:rPr>
          <w:rStyle w:val="StyleUnderline"/>
          <w:highlight w:val="green"/>
        </w:rPr>
        <w:t>A</w:t>
      </w:r>
      <w:r w:rsidRPr="001F2867">
        <w:rPr>
          <w:sz w:val="16"/>
        </w:rPr>
        <w:t xml:space="preserve">ct, an ambition that has bedeviled Republicans since Mr. Trump entered the White House. </w:t>
      </w:r>
      <w:r w:rsidRPr="0087433A">
        <w:rPr>
          <w:rStyle w:val="StyleUnderline"/>
          <w:highlight w:val="green"/>
        </w:rPr>
        <w:t>The grappling over how to proceed has laid bare deep divisions within the party and stalled progress for the next items on the agenda, a federal budget deal and a tax overhaul.</w:t>
      </w:r>
      <w:r w:rsidRPr="001F2867">
        <w:rPr>
          <w:sz w:val="16"/>
        </w:rPr>
        <w:t xml:space="preserve"> A vote on health care could drag on until mid-July or later depending on when Senate Republicans deliver a new bill to the Congressional Budget Office for scoring.</w:t>
      </w:r>
      <w:r w:rsidR="008B20DF">
        <w:rPr>
          <w:sz w:val="16"/>
        </w:rPr>
        <w:t xml:space="preserve"> </w:t>
      </w:r>
      <w:r w:rsidRPr="0087433A">
        <w:rPr>
          <w:rStyle w:val="StyleUnderline"/>
          <w:highlight w:val="green"/>
        </w:rPr>
        <w:t xml:space="preserve">The </w:t>
      </w:r>
      <w:r w:rsidRPr="001F2867">
        <w:rPr>
          <w:rStyle w:val="StyleUnderline"/>
        </w:rPr>
        <w:t xml:space="preserve">straggling </w:t>
      </w:r>
      <w:r w:rsidRPr="0087433A">
        <w:rPr>
          <w:rStyle w:val="StyleUnderline"/>
          <w:highlight w:val="green"/>
        </w:rPr>
        <w:t xml:space="preserve">health bill has backed up other </w:t>
      </w:r>
      <w:r w:rsidRPr="001F2867">
        <w:rPr>
          <w:rStyle w:val="StyleUnderline"/>
        </w:rPr>
        <w:t xml:space="preserve">major </w:t>
      </w:r>
      <w:r w:rsidRPr="0087433A">
        <w:rPr>
          <w:rStyle w:val="StyleUnderline"/>
          <w:highlight w:val="green"/>
        </w:rPr>
        <w:t xml:space="preserve">priorities, setting the stage for a government shutdown or even a default </w:t>
      </w:r>
      <w:r w:rsidRPr="001F2867">
        <w:rPr>
          <w:rStyle w:val="StyleUnderline"/>
        </w:rPr>
        <w:t xml:space="preserve">in the fall </w:t>
      </w:r>
      <w:r w:rsidRPr="0087433A">
        <w:rPr>
          <w:rStyle w:val="StyleUnderline"/>
          <w:highlight w:val="green"/>
        </w:rPr>
        <w:t>if the debt ceiling is not raised in time.</w:t>
      </w:r>
      <w:r w:rsidR="008B20DF">
        <w:rPr>
          <w:rStyle w:val="StyleUnderline"/>
        </w:rPr>
        <w:t xml:space="preserve"> </w:t>
      </w:r>
      <w:r w:rsidRPr="0087433A">
        <w:rPr>
          <w:rStyle w:val="StyleUnderline"/>
          <w:highlight w:val="green"/>
        </w:rPr>
        <w:t xml:space="preserve">The </w:t>
      </w:r>
      <w:r w:rsidRPr="001F2867">
        <w:rPr>
          <w:rStyle w:val="StyleUnderline"/>
        </w:rPr>
        <w:t xml:space="preserve">specter of a </w:t>
      </w:r>
      <w:r w:rsidRPr="0087433A">
        <w:rPr>
          <w:rStyle w:val="StyleUnderline"/>
          <w:highlight w:val="green"/>
        </w:rPr>
        <w:t>debt ceiling breach as lawmakers work to lift the statutory borrowing limit adds another twist to a complex set of problems.</w:t>
      </w:r>
      <w:r w:rsidRPr="001F2867">
        <w:rPr>
          <w:rStyle w:val="StyleUnderline"/>
        </w:rPr>
        <w:t xml:space="preserve"> </w:t>
      </w:r>
    </w:p>
    <w:p w14:paraId="2F038F30" w14:textId="77777777" w:rsidR="00156AE5" w:rsidRPr="00F7225D" w:rsidRDefault="00156AE5" w:rsidP="00156AE5">
      <w:pPr>
        <w:pStyle w:val="Heading4"/>
        <w:rPr>
          <w:sz w:val="24"/>
        </w:rPr>
      </w:pPr>
      <w:r>
        <w:rPr>
          <w:sz w:val="24"/>
        </w:rPr>
        <w:t>Won’t pass –  l</w:t>
      </w:r>
      <w:r w:rsidRPr="00F7225D">
        <w:rPr>
          <w:sz w:val="24"/>
        </w:rPr>
        <w:t>aundry list of thumpers</w:t>
      </w:r>
    </w:p>
    <w:p w14:paraId="3698F4C3" w14:textId="77777777" w:rsidR="00156AE5" w:rsidRPr="00F7225D" w:rsidRDefault="00156AE5" w:rsidP="00156AE5">
      <w:pPr>
        <w:rPr>
          <w:rStyle w:val="Style13ptBold"/>
          <w:sz w:val="24"/>
        </w:rPr>
      </w:pPr>
      <w:proofErr w:type="spellStart"/>
      <w:r w:rsidRPr="00F7225D">
        <w:rPr>
          <w:rStyle w:val="Style13ptBold"/>
          <w:sz w:val="24"/>
        </w:rPr>
        <w:t>Rappeport</w:t>
      </w:r>
      <w:proofErr w:type="spellEnd"/>
      <w:r w:rsidRPr="00F7225D">
        <w:rPr>
          <w:rStyle w:val="Style13ptBold"/>
          <w:sz w:val="24"/>
        </w:rPr>
        <w:t xml:space="preserve"> 7/5 </w:t>
      </w:r>
      <w:r w:rsidRPr="00F7225D">
        <w:t xml:space="preserve">– (Alan </w:t>
      </w:r>
      <w:proofErr w:type="spellStart"/>
      <w:r w:rsidRPr="00F7225D">
        <w:t>Rappeport</w:t>
      </w:r>
      <w:proofErr w:type="spellEnd"/>
      <w:r w:rsidRPr="00F7225D">
        <w:t xml:space="preserve">, 7-5-2017, "Health Care? Taxes? Budget? G.O.P. Has Big To-Do List, but Little Time," New York Times, Accessed 7/6/17, </w:t>
      </w:r>
      <w:hyperlink r:id="rId44" w:history="1">
        <w:r w:rsidRPr="00F7225D">
          <w:rPr>
            <w:sz w:val="21"/>
          </w:rPr>
          <w:t>https://www.nytimes.com/2017/07/05/us/politics/republicans-congress-trump.html)</w:t>
        </w:r>
      </w:hyperlink>
      <w:r w:rsidRPr="00F7225D">
        <w:t xml:space="preserve"> //</w:t>
      </w:r>
      <w:proofErr w:type="spellStart"/>
      <w:r w:rsidRPr="00F7225D">
        <w:t>ak</w:t>
      </w:r>
      <w:proofErr w:type="spellEnd"/>
    </w:p>
    <w:p w14:paraId="337AE13D" w14:textId="57D8FBD2" w:rsidR="00156AE5" w:rsidRPr="00452AE8" w:rsidRDefault="00156AE5" w:rsidP="00156AE5">
      <w:pPr>
        <w:rPr>
          <w:u w:val="single"/>
        </w:rPr>
      </w:pPr>
      <w:r w:rsidRPr="0087433A">
        <w:rPr>
          <w:rStyle w:val="StyleUnderline"/>
          <w:highlight w:val="green"/>
        </w:rPr>
        <w:lastRenderedPageBreak/>
        <w:t>“It will be</w:t>
      </w:r>
      <w:r w:rsidRPr="001F2867">
        <w:rPr>
          <w:sz w:val="16"/>
        </w:rPr>
        <w:t xml:space="preserve"> extremely </w:t>
      </w:r>
      <w:r w:rsidRPr="0087433A">
        <w:rPr>
          <w:rStyle w:val="StyleUnderline"/>
          <w:highlight w:val="green"/>
        </w:rPr>
        <w:t>difficult to</w:t>
      </w:r>
      <w:r w:rsidRPr="001F2867">
        <w:rPr>
          <w:rStyle w:val="StyleUnderline"/>
        </w:rPr>
        <w:t xml:space="preserve"> </w:t>
      </w:r>
      <w:r w:rsidRPr="001F2867">
        <w:rPr>
          <w:sz w:val="16"/>
        </w:rPr>
        <w:t xml:space="preserve">simultaneously </w:t>
      </w:r>
      <w:r w:rsidRPr="0087433A">
        <w:rPr>
          <w:rStyle w:val="StyleUnderline"/>
          <w:highlight w:val="green"/>
        </w:rPr>
        <w:t>negotiate a health care plan that can pass</w:t>
      </w:r>
      <w:r w:rsidRPr="001F2867">
        <w:rPr>
          <w:sz w:val="16"/>
        </w:rPr>
        <w:t xml:space="preserve"> the Senate and the House </w:t>
      </w:r>
      <w:r w:rsidRPr="0087433A">
        <w:rPr>
          <w:rStyle w:val="StyleUnderline"/>
          <w:highlight w:val="green"/>
        </w:rPr>
        <w:t>while negotiating a bipartisan budget deal</w:t>
      </w:r>
      <w:r w:rsidRPr="001F2867">
        <w:rPr>
          <w:sz w:val="16"/>
        </w:rPr>
        <w:t xml:space="preserve">,” said Ed </w:t>
      </w:r>
      <w:proofErr w:type="spellStart"/>
      <w:r w:rsidRPr="001F2867">
        <w:rPr>
          <w:sz w:val="16"/>
        </w:rPr>
        <w:t>Lorenzen</w:t>
      </w:r>
      <w:proofErr w:type="spellEnd"/>
      <w:r w:rsidRPr="001F2867">
        <w:rPr>
          <w:sz w:val="16"/>
        </w:rPr>
        <w:t xml:space="preserve"> of the Committee for a Responsible Federal Budget, a nonpartisan research organization that preaches fiscal prudence. “</w:t>
      </w:r>
      <w:r w:rsidRPr="0087433A">
        <w:rPr>
          <w:rStyle w:val="StyleUnderline"/>
          <w:highlight w:val="green"/>
        </w:rPr>
        <w:t>There may be enough time legislatively to do both, but there isn’t enough bandwidth to negotiate two complex, controversial items.”</w:t>
      </w:r>
      <w:r w:rsidR="008B20DF">
        <w:rPr>
          <w:rStyle w:val="StyleUnderline"/>
        </w:rPr>
        <w:t xml:space="preserve"> </w:t>
      </w:r>
      <w:r w:rsidRPr="0087433A">
        <w:rPr>
          <w:rStyle w:val="StyleUnderline"/>
          <w:highlight w:val="green"/>
        </w:rPr>
        <w:t xml:space="preserve">That confluence of fiscal battles could end up putting </w:t>
      </w:r>
      <w:r w:rsidRPr="001F1DDA">
        <w:rPr>
          <w:sz w:val="16"/>
        </w:rPr>
        <w:t>Mr.</w:t>
      </w:r>
      <w:r w:rsidRPr="001F2867">
        <w:rPr>
          <w:rStyle w:val="StyleUnderline"/>
        </w:rPr>
        <w:t xml:space="preserve"> </w:t>
      </w:r>
      <w:r w:rsidRPr="0087433A">
        <w:rPr>
          <w:rStyle w:val="StyleUnderline"/>
          <w:highlight w:val="green"/>
        </w:rPr>
        <w:t>Trump’s tax overhaul in retreat</w:t>
      </w:r>
      <w:r w:rsidRPr="001F1DDA">
        <w:rPr>
          <w:sz w:val="16"/>
        </w:rPr>
        <w:t>. Mr. Trump’s economic advisers and leaders in Congress have promised to unveil a unified tax plan soon after Labor Day, leaving them with little time to reach agreement on many contentious issues.</w:t>
      </w:r>
      <w:r w:rsidR="008B20DF">
        <w:rPr>
          <w:sz w:val="16"/>
        </w:rPr>
        <w:t xml:space="preserve"> </w:t>
      </w:r>
      <w:r w:rsidRPr="0087433A">
        <w:rPr>
          <w:rStyle w:val="StyleUnderline"/>
          <w:highlight w:val="green"/>
        </w:rPr>
        <w:t>Republicans have so far failed to agree on</w:t>
      </w:r>
      <w:r w:rsidRPr="001F1DDA">
        <w:rPr>
          <w:sz w:val="16"/>
        </w:rPr>
        <w:t xml:space="preserve"> whether a </w:t>
      </w:r>
      <w:r w:rsidRPr="0087433A">
        <w:rPr>
          <w:rStyle w:val="StyleUnderline"/>
          <w:highlight w:val="green"/>
        </w:rPr>
        <w:t>b</w:t>
      </w:r>
      <w:r w:rsidRPr="001F1DDA">
        <w:rPr>
          <w:sz w:val="16"/>
        </w:rPr>
        <w:t xml:space="preserve">order </w:t>
      </w:r>
      <w:r w:rsidRPr="0087433A">
        <w:rPr>
          <w:rStyle w:val="StyleUnderline"/>
          <w:highlight w:val="green"/>
        </w:rPr>
        <w:t>a</w:t>
      </w:r>
      <w:r w:rsidRPr="001F1DDA">
        <w:rPr>
          <w:sz w:val="16"/>
        </w:rPr>
        <w:t xml:space="preserve">djustment </w:t>
      </w:r>
      <w:r w:rsidRPr="0087433A">
        <w:rPr>
          <w:rStyle w:val="StyleUnderline"/>
          <w:highlight w:val="green"/>
        </w:rPr>
        <w:t>t</w:t>
      </w:r>
      <w:r w:rsidRPr="001F1DDA">
        <w:rPr>
          <w:sz w:val="16"/>
        </w:rPr>
        <w:t xml:space="preserve">ax on imports will be part of a final plan. </w:t>
      </w:r>
      <w:r w:rsidRPr="0087433A">
        <w:rPr>
          <w:rStyle w:val="StyleUnderline"/>
          <w:highlight w:val="green"/>
        </w:rPr>
        <w:t>There is also no consensus on how to handle</w:t>
      </w:r>
      <w:r w:rsidRPr="001F1DDA">
        <w:rPr>
          <w:sz w:val="16"/>
        </w:rPr>
        <w:t xml:space="preserve"> the deductibility of </w:t>
      </w:r>
      <w:r w:rsidRPr="0087433A">
        <w:rPr>
          <w:rStyle w:val="StyleUnderline"/>
          <w:highlight w:val="green"/>
        </w:rPr>
        <w:t>corporate interest expenses and how to prevent taxpayers from using a lower pass-through tax rate on small businesses as a loophole.</w:t>
      </w:r>
    </w:p>
    <w:p w14:paraId="0C1F9FCE" w14:textId="77777777" w:rsidR="00156AE5" w:rsidRPr="00F7225D" w:rsidRDefault="00156AE5" w:rsidP="00156AE5">
      <w:pPr>
        <w:pStyle w:val="Heading4"/>
        <w:rPr>
          <w:sz w:val="24"/>
        </w:rPr>
      </w:pPr>
      <w:r>
        <w:rPr>
          <w:sz w:val="24"/>
        </w:rPr>
        <w:t xml:space="preserve">Won’t pass – healthcare </w:t>
      </w:r>
    </w:p>
    <w:p w14:paraId="34424F9E" w14:textId="77777777" w:rsidR="00156AE5" w:rsidRPr="00F7225D" w:rsidRDefault="00156AE5" w:rsidP="00156AE5">
      <w:r w:rsidRPr="00F7225D">
        <w:rPr>
          <w:rStyle w:val="Style13ptBold"/>
          <w:sz w:val="24"/>
        </w:rPr>
        <w:t xml:space="preserve">LV Journal 7/1 </w:t>
      </w:r>
      <w:r w:rsidRPr="00F7225D">
        <w:t xml:space="preserve">– (Las Vegas </w:t>
      </w:r>
      <w:proofErr w:type="spellStart"/>
      <w:r w:rsidRPr="00F7225D">
        <w:t>Rview</w:t>
      </w:r>
      <w:proofErr w:type="spellEnd"/>
      <w:r w:rsidRPr="00F7225D">
        <w:t xml:space="preserve"> Journal, 7/1/17, "EDITORIAL: The </w:t>
      </w:r>
      <w:proofErr w:type="spellStart"/>
      <w:r w:rsidRPr="00F7225D">
        <w:t>hew</w:t>
      </w:r>
      <w:proofErr w:type="spellEnd"/>
      <w:r w:rsidRPr="00F7225D">
        <w:t xml:space="preserve"> and cry over Medicaid represents a proxy battle in the larger issue of entitlement reform.," Las Vegas Review-Journal, Accessed 7/6/17, </w:t>
      </w:r>
      <w:hyperlink r:id="rId45" w:history="1">
        <w:r w:rsidRPr="00F7225D">
          <w:t>https://www.reviewjournal.com/opinion/editorials/editorial-the-hew-and-cry-over-medicaid-represents-a-proxy-battle-in-the-larger-issue-of-entitlement-reform/)</w:t>
        </w:r>
      </w:hyperlink>
      <w:r w:rsidRPr="00F7225D">
        <w:t xml:space="preserve"> //</w:t>
      </w:r>
      <w:proofErr w:type="spellStart"/>
      <w:r w:rsidRPr="00F7225D">
        <w:t>ak</w:t>
      </w:r>
      <w:proofErr w:type="spellEnd"/>
    </w:p>
    <w:p w14:paraId="551214D6" w14:textId="145CD303" w:rsidR="00156AE5" w:rsidRPr="006451E2" w:rsidRDefault="00156AE5" w:rsidP="00156AE5">
      <w:pPr>
        <w:rPr>
          <w:rStyle w:val="StyleUnderline"/>
        </w:rPr>
      </w:pPr>
      <w:r w:rsidRPr="0087433A">
        <w:rPr>
          <w:rStyle w:val="StyleUnderline"/>
          <w:highlight w:val="green"/>
        </w:rPr>
        <w:t>The</w:t>
      </w:r>
      <w:r w:rsidRPr="006451E2">
        <w:rPr>
          <w:sz w:val="16"/>
        </w:rPr>
        <w:t xml:space="preserve"> level of </w:t>
      </w:r>
      <w:r w:rsidRPr="0087433A">
        <w:rPr>
          <w:rStyle w:val="StyleUnderline"/>
          <w:highlight w:val="green"/>
        </w:rPr>
        <w:t>irresponsible discourse characterizing the health-care debate</w:t>
      </w:r>
      <w:r w:rsidRPr="006451E2">
        <w:rPr>
          <w:sz w:val="16"/>
        </w:rPr>
        <w:t xml:space="preserve"> in Washington </w:t>
      </w:r>
      <w:r w:rsidRPr="0087433A">
        <w:rPr>
          <w:rStyle w:val="StyleUnderline"/>
          <w:highlight w:val="green"/>
        </w:rPr>
        <w:t>is</w:t>
      </w:r>
      <w:r w:rsidRPr="006451E2">
        <w:rPr>
          <w:rStyle w:val="StyleUnderline"/>
        </w:rPr>
        <w:t xml:space="preserve"> </w:t>
      </w:r>
      <w:r w:rsidRPr="006451E2">
        <w:rPr>
          <w:sz w:val="16"/>
        </w:rPr>
        <w:t xml:space="preserve">both </w:t>
      </w:r>
      <w:r w:rsidRPr="0087433A">
        <w:rPr>
          <w:rStyle w:val="StyleUnderline"/>
          <w:highlight w:val="green"/>
        </w:rPr>
        <w:t>predictable and depressing. And</w:t>
      </w:r>
      <w:r w:rsidRPr="006451E2">
        <w:rPr>
          <w:sz w:val="16"/>
        </w:rPr>
        <w:t xml:space="preserve"> it </w:t>
      </w:r>
      <w:r w:rsidRPr="0087433A">
        <w:rPr>
          <w:rStyle w:val="StyleUnderline"/>
          <w:highlight w:val="green"/>
        </w:rPr>
        <w:t>raises</w:t>
      </w:r>
      <w:r w:rsidRPr="006451E2">
        <w:rPr>
          <w:sz w:val="16"/>
        </w:rPr>
        <w:t xml:space="preserve"> serious </w:t>
      </w:r>
      <w:r w:rsidRPr="0087433A">
        <w:rPr>
          <w:rStyle w:val="StyleUnderline"/>
          <w:highlight w:val="green"/>
        </w:rPr>
        <w:t>doubts</w:t>
      </w:r>
      <w:r w:rsidRPr="006451E2">
        <w:rPr>
          <w:sz w:val="16"/>
        </w:rPr>
        <w:t xml:space="preserve"> about whether our elected officials can ever muster the will to deal with the impending entitlement crisis.</w:t>
      </w:r>
      <w:r w:rsidR="008B20DF">
        <w:rPr>
          <w:sz w:val="16"/>
        </w:rPr>
        <w:t xml:space="preserve"> </w:t>
      </w:r>
      <w:r w:rsidRPr="006451E2">
        <w:rPr>
          <w:sz w:val="16"/>
        </w:rPr>
        <w:t xml:space="preserve">Make no mistake, the hue and cry over </w:t>
      </w:r>
      <w:r w:rsidRPr="0087433A">
        <w:rPr>
          <w:rStyle w:val="StyleUnderline"/>
          <w:highlight w:val="green"/>
        </w:rPr>
        <w:t>Medicaid represents a proxy battle in the larger dispute over entitlement reform. If a modest GOP plan to impose fiscal discipline</w:t>
      </w:r>
      <w:r w:rsidRPr="006451E2">
        <w:rPr>
          <w:sz w:val="16"/>
        </w:rPr>
        <w:t xml:space="preserve"> on a newly expanded federal health care program </w:t>
      </w:r>
      <w:r w:rsidRPr="0087433A">
        <w:rPr>
          <w:rStyle w:val="StyleUnderline"/>
          <w:highlight w:val="green"/>
        </w:rPr>
        <w:t>generates this</w:t>
      </w:r>
      <w:r w:rsidRPr="006451E2">
        <w:rPr>
          <w:sz w:val="16"/>
        </w:rPr>
        <w:t xml:space="preserve"> much mewling and puking on the other side of the aisle, </w:t>
      </w:r>
      <w:r w:rsidRPr="0087433A">
        <w:rPr>
          <w:rStyle w:val="StyleUnderline"/>
          <w:highlight w:val="green"/>
        </w:rPr>
        <w:t xml:space="preserve">Democrats are signaling </w:t>
      </w:r>
      <w:r w:rsidRPr="006451E2">
        <w:rPr>
          <w:rStyle w:val="StyleUnderline"/>
        </w:rPr>
        <w:t xml:space="preserve">that </w:t>
      </w:r>
      <w:r w:rsidRPr="0087433A">
        <w:rPr>
          <w:rStyle w:val="StyleUnderline"/>
          <w:highlight w:val="green"/>
        </w:rPr>
        <w:t xml:space="preserve">they have no interest in </w:t>
      </w:r>
      <w:r w:rsidRPr="006451E2">
        <w:rPr>
          <w:rStyle w:val="StyleUnderline"/>
        </w:rPr>
        <w:t xml:space="preserve">addressing the </w:t>
      </w:r>
      <w:r w:rsidRPr="0087433A">
        <w:rPr>
          <w:rStyle w:val="StyleUnderline"/>
          <w:highlight w:val="green"/>
        </w:rPr>
        <w:t xml:space="preserve">structural deficiencies threatening the </w:t>
      </w:r>
      <w:r w:rsidRPr="006451E2">
        <w:rPr>
          <w:rStyle w:val="StyleUnderline"/>
        </w:rPr>
        <w:t xml:space="preserve">nation’s </w:t>
      </w:r>
      <w:r w:rsidRPr="0087433A">
        <w:rPr>
          <w:rStyle w:val="StyleUnderline"/>
          <w:highlight w:val="green"/>
        </w:rPr>
        <w:t>entitlement programs.</w:t>
      </w:r>
      <w:r w:rsidR="008B20DF">
        <w:rPr>
          <w:rStyle w:val="StyleUnderline"/>
        </w:rPr>
        <w:t xml:space="preserve"> </w:t>
      </w:r>
      <w:r w:rsidRPr="006451E2">
        <w:rPr>
          <w:sz w:val="16"/>
        </w:rPr>
        <w:t xml:space="preserve">Social Security, Medicare and Medicaid currently gobble up 58 percent of federal taxes — and that number is projected to hit 80 percent in 30 years. </w:t>
      </w:r>
      <w:r w:rsidRPr="0087433A">
        <w:rPr>
          <w:rStyle w:val="StyleUnderline"/>
          <w:highlight w:val="green"/>
        </w:rPr>
        <w:t>Doing nothing is a recipe for budgetary disaster</w:t>
      </w:r>
      <w:r w:rsidRPr="006451E2">
        <w:rPr>
          <w:sz w:val="16"/>
        </w:rPr>
        <w:t>. But the fact that those who risk their political careers to address this looming fiscal calamity are labeled “murderers” and “granny killers” by leftist activists does not bode well for progress on this vital front.</w:t>
      </w:r>
      <w:r w:rsidR="008B20DF">
        <w:rPr>
          <w:sz w:val="16"/>
        </w:rPr>
        <w:t xml:space="preserve"> </w:t>
      </w:r>
      <w:r w:rsidRPr="006451E2">
        <w:rPr>
          <w:sz w:val="16"/>
        </w:rPr>
        <w:t xml:space="preserve">The larger irony, here, is that as </w:t>
      </w:r>
      <w:r w:rsidRPr="0087433A">
        <w:rPr>
          <w:rStyle w:val="StyleUnderline"/>
          <w:highlight w:val="green"/>
        </w:rPr>
        <w:t xml:space="preserve">these massive entitlements soak up more </w:t>
      </w:r>
      <w:r w:rsidRPr="006451E2">
        <w:rPr>
          <w:rStyle w:val="StyleUnderline"/>
        </w:rPr>
        <w:t xml:space="preserve">and more </w:t>
      </w:r>
      <w:r w:rsidRPr="0087433A">
        <w:rPr>
          <w:rStyle w:val="StyleUnderline"/>
          <w:highlight w:val="green"/>
        </w:rPr>
        <w:t>of the government’s revenue stream</w:t>
      </w:r>
      <w:r w:rsidRPr="006451E2">
        <w:rPr>
          <w:sz w:val="16"/>
        </w:rPr>
        <w:t>, they crowd out other endeavors popular with Democrats. “</w:t>
      </w:r>
      <w:r w:rsidRPr="0087433A">
        <w:rPr>
          <w:rStyle w:val="StyleUnderline"/>
          <w:highlight w:val="green"/>
        </w:rPr>
        <w:t>There is no way the U.S. can afford its entitlement commitments without 3 percent growth</w:t>
      </w:r>
      <w:r w:rsidRPr="006451E2">
        <w:rPr>
          <w:sz w:val="16"/>
        </w:rPr>
        <w:t xml:space="preserve">, much less balance the budget,” the Wall Street Journal noted. That means </w:t>
      </w:r>
      <w:r w:rsidRPr="0087433A">
        <w:rPr>
          <w:rStyle w:val="StyleUnderline"/>
          <w:highlight w:val="green"/>
        </w:rPr>
        <w:t>discretionary programs face additional budgetary scrutiny lest we continue to pile on the debt.</w:t>
      </w:r>
    </w:p>
    <w:p w14:paraId="31B63D12" w14:textId="77777777" w:rsidR="00156AE5" w:rsidRDefault="00156AE5" w:rsidP="00156AE5">
      <w:pPr>
        <w:pStyle w:val="Heading2"/>
      </w:pPr>
      <w:r>
        <w:lastRenderedPageBreak/>
        <w:t>aff --- link</w:t>
      </w:r>
    </w:p>
    <w:p w14:paraId="3751A186" w14:textId="77777777" w:rsidR="00156AE5" w:rsidRPr="003867EF" w:rsidRDefault="00156AE5" w:rsidP="00156AE5">
      <w:pPr>
        <w:pStyle w:val="Heading3"/>
      </w:pPr>
      <w:r>
        <w:lastRenderedPageBreak/>
        <w:t>aff --- no link/link turn</w:t>
      </w:r>
    </w:p>
    <w:p w14:paraId="51AE5E2E" w14:textId="77777777" w:rsidR="00156AE5" w:rsidRDefault="00156AE5" w:rsidP="00156AE5">
      <w:pPr>
        <w:pStyle w:val="Heading4"/>
      </w:pPr>
      <w:r>
        <w:t>Congress wants to increase education funding – no fights</w:t>
      </w:r>
    </w:p>
    <w:p w14:paraId="295FF603" w14:textId="77777777" w:rsidR="00156AE5" w:rsidRDefault="00156AE5" w:rsidP="00156AE5">
      <w:pPr>
        <w:rPr>
          <w:rStyle w:val="Style13ptBold"/>
        </w:rPr>
      </w:pPr>
      <w:r>
        <w:rPr>
          <w:rStyle w:val="Style13ptBold"/>
        </w:rPr>
        <w:t xml:space="preserve">Flores 5/3 </w:t>
      </w:r>
      <w:r w:rsidRPr="00B4387D">
        <w:t xml:space="preserve">– (Antoinette Flores, 5-3-2017, "Congressional Budget Rejects President Trump’s Higher Education Cuts—for Now," Center for American Progress, </w:t>
      </w:r>
      <w:hyperlink r:id="rId46" w:history="1">
        <w:r w:rsidRPr="00B4387D">
          <w:t>https://www.americanprogress.org/issues/education/news/2017/05/03/431855/congressional-budget-rejects-president-trumps-higher-education-cuts-now/)</w:t>
        </w:r>
      </w:hyperlink>
      <w:r w:rsidRPr="00B4387D">
        <w:t xml:space="preserve"> //</w:t>
      </w:r>
      <w:proofErr w:type="spellStart"/>
      <w:r w:rsidRPr="00B4387D">
        <w:t>ak</w:t>
      </w:r>
      <w:proofErr w:type="spellEnd"/>
    </w:p>
    <w:p w14:paraId="1516A5CA" w14:textId="182930F5" w:rsidR="00156AE5" w:rsidRPr="008B20DF" w:rsidRDefault="00156AE5" w:rsidP="00156AE5">
      <w:pPr>
        <w:rPr>
          <w:sz w:val="14"/>
        </w:rPr>
      </w:pPr>
      <w:r w:rsidRPr="008B20DF">
        <w:rPr>
          <w:sz w:val="14"/>
        </w:rPr>
        <w:t xml:space="preserve">In a new bipartisan budget agreement reached on Sunday, </w:t>
      </w:r>
      <w:r w:rsidRPr="0087433A">
        <w:rPr>
          <w:rStyle w:val="StyleUnderline"/>
          <w:highlight w:val="green"/>
        </w:rPr>
        <w:t xml:space="preserve">Congress rejected </w:t>
      </w:r>
      <w:r w:rsidRPr="00C629E4">
        <w:rPr>
          <w:rStyle w:val="StyleUnderline"/>
        </w:rPr>
        <w:t>a majority of the devastating</w:t>
      </w:r>
      <w:r w:rsidRPr="0087433A">
        <w:rPr>
          <w:rStyle w:val="StyleUnderline"/>
          <w:highlight w:val="green"/>
        </w:rPr>
        <w:t xml:space="preserve"> higher education cuts proposed in</w:t>
      </w:r>
      <w:r w:rsidRPr="008B20DF">
        <w:rPr>
          <w:sz w:val="14"/>
        </w:rPr>
        <w:t xml:space="preserve"> President Donald </w:t>
      </w:r>
      <w:r w:rsidRPr="0087433A">
        <w:rPr>
          <w:rStyle w:val="StyleUnderline"/>
          <w:highlight w:val="green"/>
        </w:rPr>
        <w:t>Trump’s</w:t>
      </w:r>
      <w:r w:rsidRPr="008B20DF">
        <w:rPr>
          <w:sz w:val="14"/>
        </w:rPr>
        <w:t xml:space="preserve"> fiscal year 2018 </w:t>
      </w:r>
      <w:r w:rsidRPr="0087433A">
        <w:rPr>
          <w:rStyle w:val="StyleUnderline"/>
          <w:highlight w:val="green"/>
        </w:rPr>
        <w:t>budget</w:t>
      </w:r>
      <w:r w:rsidRPr="008B20DF">
        <w:rPr>
          <w:sz w:val="14"/>
        </w:rPr>
        <w:t xml:space="preserve"> released in March. Instead of cutting billions of dollars from key financial aid and support programs</w:t>
      </w:r>
      <w:r w:rsidRPr="0087433A">
        <w:rPr>
          <w:rStyle w:val="StyleUnderline"/>
          <w:highlight w:val="green"/>
        </w:rPr>
        <w:t>, the C</w:t>
      </w:r>
      <w:r w:rsidRPr="008B20DF">
        <w:rPr>
          <w:sz w:val="14"/>
        </w:rPr>
        <w:t xml:space="preserve">onsolidated </w:t>
      </w:r>
      <w:r w:rsidRPr="0087433A">
        <w:rPr>
          <w:rStyle w:val="StyleUnderline"/>
          <w:highlight w:val="green"/>
        </w:rPr>
        <w:t>A</w:t>
      </w:r>
      <w:r w:rsidRPr="008B20DF">
        <w:rPr>
          <w:sz w:val="14"/>
        </w:rPr>
        <w:t xml:space="preserve">ppropriations </w:t>
      </w:r>
      <w:r w:rsidRPr="0087433A">
        <w:rPr>
          <w:rStyle w:val="StyleUnderline"/>
          <w:highlight w:val="green"/>
        </w:rPr>
        <w:t>A</w:t>
      </w:r>
      <w:r w:rsidRPr="008B20DF">
        <w:rPr>
          <w:sz w:val="14"/>
        </w:rPr>
        <w:t xml:space="preserve">ct of 2017 </w:t>
      </w:r>
      <w:r w:rsidRPr="0087433A">
        <w:rPr>
          <w:rStyle w:val="StyleUnderline"/>
          <w:highlight w:val="green"/>
        </w:rPr>
        <w:t>maintains or even increases funding for programs at risk under Trump’s proposal</w:t>
      </w:r>
      <w:r w:rsidRPr="008B20DF">
        <w:rPr>
          <w:sz w:val="14"/>
        </w:rPr>
        <w:t>.</w:t>
      </w:r>
      <w:r w:rsidR="008B20DF" w:rsidRPr="008B20DF">
        <w:rPr>
          <w:sz w:val="14"/>
        </w:rPr>
        <w:t xml:space="preserve"> </w:t>
      </w:r>
      <w:r w:rsidRPr="0087433A">
        <w:rPr>
          <w:rStyle w:val="StyleUnderline"/>
          <w:highlight w:val="green"/>
        </w:rPr>
        <w:t>The agreement is a</w:t>
      </w:r>
      <w:r w:rsidRPr="008B20DF">
        <w:rPr>
          <w:sz w:val="14"/>
        </w:rPr>
        <w:t xml:space="preserve"> welcome </w:t>
      </w:r>
      <w:r w:rsidRPr="0087433A">
        <w:rPr>
          <w:rStyle w:val="StyleUnderline"/>
          <w:highlight w:val="green"/>
        </w:rPr>
        <w:t>rejection of Trump’s request for draconian student aid cuts.</w:t>
      </w:r>
      <w:r w:rsidRPr="008B20DF">
        <w:rPr>
          <w:sz w:val="14"/>
        </w:rPr>
        <w:t xml:space="preserve"> But the programs are not out of the budgetary woods yet. Congress now needs to pass a spending bill for FY 2018, creating another chance for reductions.</w:t>
      </w:r>
      <w:r w:rsidR="008B20DF" w:rsidRPr="008B20DF">
        <w:rPr>
          <w:sz w:val="14"/>
        </w:rPr>
        <w:t xml:space="preserve"> </w:t>
      </w:r>
      <w:r w:rsidRPr="008B20DF">
        <w:rPr>
          <w:sz w:val="14"/>
        </w:rPr>
        <w:t>If passed, the omnibus bill would fund the government through September 2017, the end of the fiscal year. But work on the 2018 spending bill is already underway and could mark a steep departure from the agreement reached this week.</w:t>
      </w:r>
      <w:r w:rsidR="008B20DF" w:rsidRPr="008B20DF">
        <w:rPr>
          <w:sz w:val="14"/>
        </w:rPr>
        <w:t xml:space="preserve"> </w:t>
      </w:r>
      <w:r w:rsidRPr="008B20DF">
        <w:rPr>
          <w:sz w:val="14"/>
        </w:rPr>
        <w:t xml:space="preserve">Unlike President Trump’s budget proposal, which slashed more than $5 billion in support for programs that mostly serve low-income students, </w:t>
      </w:r>
      <w:r w:rsidRPr="0087433A">
        <w:rPr>
          <w:rStyle w:val="StyleUnderline"/>
          <w:highlight w:val="green"/>
        </w:rPr>
        <w:t>the congressional budget bill largely maintains or increases funding for the same programs</w:t>
      </w:r>
      <w:r w:rsidRPr="008B20DF">
        <w:rPr>
          <w:sz w:val="14"/>
        </w:rPr>
        <w:t>. This column provides a look at the key differences between the president’s priorities and the congressional spending laid out in the omnibus bill.</w:t>
      </w:r>
    </w:p>
    <w:p w14:paraId="20E2FCBE" w14:textId="77777777" w:rsidR="00156AE5" w:rsidRDefault="00156AE5" w:rsidP="00156AE5">
      <w:pPr>
        <w:pStyle w:val="Heading4"/>
      </w:pPr>
      <w:r>
        <w:t xml:space="preserve">There is bipartisan support for education </w:t>
      </w:r>
    </w:p>
    <w:p w14:paraId="3F06CE01" w14:textId="77777777" w:rsidR="00156AE5" w:rsidRDefault="00156AE5" w:rsidP="00156AE5">
      <w:pPr>
        <w:rPr>
          <w:rStyle w:val="Style13ptBold"/>
        </w:rPr>
      </w:pPr>
      <w:r>
        <w:rPr>
          <w:rStyle w:val="Style13ptBold"/>
        </w:rPr>
        <w:t xml:space="preserve">Douglas-Gabriel 5/1 </w:t>
      </w:r>
      <w:r w:rsidRPr="00CC698D">
        <w:t xml:space="preserve">– (Danielle Douglas-Gabriel, 5/1/17, "Congressional budget deal wards off Trump’s wish list of higher-education cuts," Washington Post, Accessed 7/8/17, </w:t>
      </w:r>
      <w:hyperlink r:id="rId47" w:history="1">
        <w:r w:rsidRPr="00CC698D">
          <w:t>https://www.washingtonpost.com/news/grade-point/wp/2017/05/01/congressional-budget-deal-wards-off-trumps-wish-list-of-higher-education-cuts/?utm_term=.b5b5e57dafd7)</w:t>
        </w:r>
      </w:hyperlink>
      <w:r w:rsidRPr="00CC698D">
        <w:t xml:space="preserve"> //</w:t>
      </w:r>
      <w:proofErr w:type="spellStart"/>
      <w:r w:rsidRPr="00CC698D">
        <w:t>ak</w:t>
      </w:r>
      <w:proofErr w:type="spellEnd"/>
    </w:p>
    <w:p w14:paraId="0319D30F" w14:textId="77777777" w:rsidR="00156AE5" w:rsidRPr="00553C9D" w:rsidRDefault="00156AE5" w:rsidP="00156AE5">
      <w:pPr>
        <w:rPr>
          <w:sz w:val="16"/>
        </w:rPr>
      </w:pPr>
      <w:r w:rsidRPr="0087433A">
        <w:rPr>
          <w:rStyle w:val="StyleUnderline"/>
          <w:highlight w:val="green"/>
        </w:rPr>
        <w:t>A bipartisan bill to fund the government</w:t>
      </w:r>
      <w:r w:rsidRPr="00CC698D">
        <w:rPr>
          <w:rStyle w:val="StyleUnderline"/>
        </w:rPr>
        <w:t xml:space="preserve"> </w:t>
      </w:r>
      <w:r w:rsidRPr="00553C9D">
        <w:rPr>
          <w:sz w:val="16"/>
        </w:rPr>
        <w:t xml:space="preserve">through the end of September </w:t>
      </w:r>
      <w:r w:rsidRPr="0087433A">
        <w:rPr>
          <w:rStyle w:val="StyleUnderline"/>
          <w:highlight w:val="green"/>
        </w:rPr>
        <w:t>protects higher-education programs that are under threat</w:t>
      </w:r>
      <w:r w:rsidRPr="00553C9D">
        <w:rPr>
          <w:sz w:val="16"/>
        </w:rPr>
        <w:t xml:space="preserve"> from the 2018 White House budget proposal, setting the stage for a fight over appropriations before the end of the year.</w:t>
      </w:r>
    </w:p>
    <w:p w14:paraId="10C29FFF" w14:textId="77777777" w:rsidR="00156AE5" w:rsidRPr="00553C9D" w:rsidRDefault="00156AE5" w:rsidP="00156AE5">
      <w:pPr>
        <w:rPr>
          <w:sz w:val="16"/>
        </w:rPr>
      </w:pPr>
      <w:r w:rsidRPr="0087433A">
        <w:rPr>
          <w:rStyle w:val="StyleUnderline"/>
          <w:highlight w:val="green"/>
        </w:rPr>
        <w:t>The congressional budget agreement</w:t>
      </w:r>
      <w:r w:rsidRPr="00553C9D">
        <w:rPr>
          <w:sz w:val="16"/>
        </w:rPr>
        <w:t xml:space="preserve"> reached Sunday pares back total federal spending on education by $60 million, but </w:t>
      </w:r>
      <w:r w:rsidRPr="0087433A">
        <w:rPr>
          <w:rStyle w:val="StyleUnderline"/>
          <w:highlight w:val="green"/>
        </w:rPr>
        <w:t>upholds or increases funding for a series of higher-education programs aimed at low-income students.</w:t>
      </w:r>
      <w:r w:rsidRPr="00553C9D">
        <w:rPr>
          <w:sz w:val="16"/>
        </w:rPr>
        <w:t xml:space="preserve"> Though </w:t>
      </w:r>
      <w:r w:rsidRPr="0087433A">
        <w:rPr>
          <w:rStyle w:val="StyleUnderline"/>
          <w:highlight w:val="green"/>
        </w:rPr>
        <w:t>the agreement</w:t>
      </w:r>
      <w:r w:rsidRPr="00553C9D">
        <w:rPr>
          <w:sz w:val="16"/>
        </w:rPr>
        <w:t xml:space="preserve">, which Congress will vote on early this week, only </w:t>
      </w:r>
      <w:r w:rsidRPr="0087433A">
        <w:rPr>
          <w:rStyle w:val="StyleUnderline"/>
          <w:highlight w:val="green"/>
        </w:rPr>
        <w:t>addresses appropriations for the next few months,</w:t>
      </w:r>
      <w:r w:rsidRPr="00553C9D">
        <w:rPr>
          <w:rStyle w:val="StyleUnderline"/>
        </w:rPr>
        <w:t xml:space="preserve"> </w:t>
      </w:r>
      <w:r w:rsidRPr="00553C9D">
        <w:rPr>
          <w:sz w:val="16"/>
        </w:rPr>
        <w:t>it signals that lawmakers are unlikely to rubber-stamp the president’s deep budget cuts for fiscal 2018.</w:t>
      </w:r>
    </w:p>
    <w:p w14:paraId="1580C04D" w14:textId="77777777" w:rsidR="00156AE5" w:rsidRDefault="00156AE5" w:rsidP="00156AE5">
      <w:pPr>
        <w:rPr>
          <w:sz w:val="16"/>
        </w:rPr>
      </w:pPr>
      <w:r w:rsidRPr="00553C9D">
        <w:rPr>
          <w:sz w:val="16"/>
        </w:rPr>
        <w:t>“</w:t>
      </w:r>
      <w:r w:rsidRPr="0087433A">
        <w:rPr>
          <w:rStyle w:val="StyleUnderline"/>
          <w:highlight w:val="green"/>
        </w:rPr>
        <w:t>This agreement is</w:t>
      </w:r>
      <w:r w:rsidRPr="00553C9D">
        <w:rPr>
          <w:sz w:val="16"/>
        </w:rPr>
        <w:t xml:space="preserve"> at once </w:t>
      </w:r>
      <w:r w:rsidRPr="0087433A">
        <w:rPr>
          <w:rStyle w:val="StyleUnderline"/>
          <w:highlight w:val="green"/>
        </w:rPr>
        <w:t>a confirmation of the institutional supremacy of Congress on budgetary issues and</w:t>
      </w:r>
      <w:r w:rsidRPr="00553C9D">
        <w:rPr>
          <w:sz w:val="16"/>
        </w:rPr>
        <w:t xml:space="preserve"> a serious </w:t>
      </w:r>
      <w:r w:rsidRPr="0087433A">
        <w:rPr>
          <w:rStyle w:val="StyleUnderline"/>
          <w:highlight w:val="green"/>
        </w:rPr>
        <w:t>bipartisan pushback against the administration’s</w:t>
      </w:r>
      <w:r w:rsidRPr="00553C9D">
        <w:rPr>
          <w:rStyle w:val="StyleUnderline"/>
        </w:rPr>
        <w:t xml:space="preserve"> </w:t>
      </w:r>
      <w:r w:rsidRPr="00553C9D">
        <w:rPr>
          <w:sz w:val="16"/>
        </w:rPr>
        <w:t xml:space="preserve">rather </w:t>
      </w:r>
      <w:r w:rsidRPr="0087433A">
        <w:rPr>
          <w:rStyle w:val="StyleUnderline"/>
          <w:highlight w:val="green"/>
        </w:rPr>
        <w:t>extreme proposals</w:t>
      </w:r>
      <w:r w:rsidRPr="00553C9D">
        <w:rPr>
          <w:sz w:val="16"/>
        </w:rPr>
        <w:t xml:space="preserve">,” said </w:t>
      </w:r>
      <w:proofErr w:type="spellStart"/>
      <w:r w:rsidRPr="00553C9D">
        <w:rPr>
          <w:sz w:val="16"/>
        </w:rPr>
        <w:t>Barmak</w:t>
      </w:r>
      <w:proofErr w:type="spellEnd"/>
      <w:r w:rsidRPr="00553C9D">
        <w:rPr>
          <w:sz w:val="16"/>
        </w:rPr>
        <w:t xml:space="preserve"> </w:t>
      </w:r>
      <w:proofErr w:type="spellStart"/>
      <w:r w:rsidRPr="00553C9D">
        <w:rPr>
          <w:sz w:val="16"/>
        </w:rPr>
        <w:t>Nassirian</w:t>
      </w:r>
      <w:proofErr w:type="spellEnd"/>
      <w:r w:rsidRPr="00553C9D">
        <w:rPr>
          <w:sz w:val="16"/>
        </w:rPr>
        <w:t>, director of federal relations and policy analysis at the American Association of State Colleges and Universities. “I can only assume that the 2018 budget will be similarly mainstream and constructive.”</w:t>
      </w:r>
    </w:p>
    <w:p w14:paraId="505CFFA2" w14:textId="4D4E058A" w:rsidR="008B20DF" w:rsidRDefault="008B20DF" w:rsidP="008B20DF">
      <w:pPr>
        <w:pStyle w:val="Heading3"/>
      </w:pPr>
      <w:r>
        <w:lastRenderedPageBreak/>
        <w:t>aff --- link turn</w:t>
      </w:r>
      <w:r w:rsidR="002360CC">
        <w:t xml:space="preserve"> – Olive Branch</w:t>
      </w:r>
    </w:p>
    <w:p w14:paraId="719ACF0A" w14:textId="2A167705" w:rsidR="008B20DF" w:rsidRDefault="005C0453" w:rsidP="008B20DF">
      <w:pPr>
        <w:pStyle w:val="Heading4"/>
      </w:pPr>
      <w:r>
        <w:t xml:space="preserve">Aff key to solve – </w:t>
      </w:r>
      <w:proofErr w:type="spellStart"/>
      <w:r>
        <w:t>dems</w:t>
      </w:r>
      <w:proofErr w:type="spellEnd"/>
      <w:r>
        <w:t xml:space="preserve"> want concessions and can fill in for the Freedom Caucus</w:t>
      </w:r>
    </w:p>
    <w:p w14:paraId="5B059503" w14:textId="77777777" w:rsidR="008B20DF" w:rsidRPr="00CE036C" w:rsidRDefault="008B20DF" w:rsidP="008B20DF">
      <w:r w:rsidRPr="00C06029">
        <w:rPr>
          <w:rStyle w:val="Style13ptBold"/>
        </w:rPr>
        <w:t>Kilgore 6/5</w:t>
      </w:r>
      <w:r>
        <w:t xml:space="preserve"> (Ed, “</w:t>
      </w:r>
      <w:r w:rsidRPr="00CE036C">
        <w:t>Democrats Toy With Some Debt Li</w:t>
      </w:r>
      <w:r>
        <w:t xml:space="preserve">mit Hostage-Taking of Their Own” New York </w:t>
      </w:r>
      <w:hyperlink r:id="rId48" w:history="1">
        <w:r w:rsidRPr="00F313DE">
          <w:rPr>
            <w:rStyle w:val="Hyperlink"/>
          </w:rPr>
          <w:t>http://nymag.com/daily/intelligencer/2017/06/democrats-toy-with-some-debt-limit-conditions-of-their-own.html)</w:t>
        </w:r>
      </w:hyperlink>
      <w:r>
        <w:t xml:space="preserve"> MJG</w:t>
      </w:r>
    </w:p>
    <w:p w14:paraId="003280F7" w14:textId="77777777" w:rsidR="008B20DF" w:rsidRDefault="008B20DF" w:rsidP="008B20DF">
      <w:pPr>
        <w:rPr>
          <w:sz w:val="16"/>
        </w:rPr>
      </w:pPr>
      <w:r w:rsidRPr="00C06029">
        <w:rPr>
          <w:sz w:val="16"/>
        </w:rPr>
        <w:t xml:space="preserve">It was probably inevitable: After years of acting as the “adults in the room” by supporting “responsible” Republicans seeking to fight back conservative efforts to use the threat of a debt default to extract policy concessions from a Democratic president, </w:t>
      </w:r>
      <w:r w:rsidRPr="00CE036C">
        <w:rPr>
          <w:rStyle w:val="StyleUnderline"/>
        </w:rPr>
        <w:t xml:space="preserve">congressional </w:t>
      </w:r>
      <w:r w:rsidRPr="0087433A">
        <w:rPr>
          <w:rStyle w:val="StyleUnderline"/>
          <w:highlight w:val="green"/>
        </w:rPr>
        <w:t>Democrats are now thinking about playing some games</w:t>
      </w:r>
      <w:r w:rsidRPr="00CE036C">
        <w:rPr>
          <w:rStyle w:val="StyleUnderline"/>
        </w:rPr>
        <w:t xml:space="preserve"> themselves</w:t>
      </w:r>
      <w:r w:rsidRPr="00C06029">
        <w:rPr>
          <w:sz w:val="16"/>
        </w:rPr>
        <w:t xml:space="preserve">. </w:t>
      </w:r>
      <w:r w:rsidRPr="00CE036C">
        <w:rPr>
          <w:rStyle w:val="StyleUnderline"/>
        </w:rPr>
        <w:t xml:space="preserve">House Democratic Leader Nancy </w:t>
      </w:r>
      <w:r w:rsidRPr="0087433A">
        <w:rPr>
          <w:rStyle w:val="StyleUnderline"/>
          <w:highlight w:val="green"/>
        </w:rPr>
        <w:t>Pelosi served notice</w:t>
      </w:r>
      <w:r w:rsidRPr="00CE036C">
        <w:rPr>
          <w:rStyle w:val="StyleUnderline"/>
        </w:rPr>
        <w:t xml:space="preserve"> late last week </w:t>
      </w:r>
      <w:r w:rsidRPr="0087433A">
        <w:rPr>
          <w:rStyle w:val="StyleUnderline"/>
          <w:highlight w:val="green"/>
        </w:rPr>
        <w:t>that her caucus might modify its past support for a “clean” debt-limit increase and instead issue some demands of their own</w:t>
      </w:r>
      <w:r w:rsidRPr="00C06029">
        <w:rPr>
          <w:sz w:val="16"/>
        </w:rPr>
        <w:t>, such as a public commitment from the Trump administration and their congressional allies that they will not follow up a debt-limit increase with a budget-busting top-end tax cut. “I don’t have any intention of lifting the debt ceiling to enable the Republicans to give another tax break to wealthy in this country,” Pelosi said. “When we say a clean debt limit, we mean not one that enables the Republicans to have a giant tax cut for the rich. That’s not why we’re lifting the debt limit.” More specifically, the talk in Democratic circles — in the Senate as well as the House — is to hold Republicans to earlier pledges of deficit-neutrality in whatever they decide to do on the tax front. That would have the practical effect of significantly scaling back the GOP’s original plans for massive corporate and individual tax cuts, since Republicans are hopelessly divided on the kind of revenue-raisers that would be necessary to “pay” for them</w:t>
      </w:r>
      <w:r w:rsidRPr="00CE036C">
        <w:rPr>
          <w:rStyle w:val="StyleUnderline"/>
        </w:rPr>
        <w:t xml:space="preserve">. And more generally, </w:t>
      </w:r>
      <w:r w:rsidRPr="0087433A">
        <w:rPr>
          <w:rStyle w:val="StyleUnderline"/>
          <w:highlight w:val="green"/>
        </w:rPr>
        <w:t>it would deter the administration and the</w:t>
      </w:r>
      <w:r w:rsidRPr="00CE036C">
        <w:rPr>
          <w:rStyle w:val="StyleUnderline"/>
        </w:rPr>
        <w:t xml:space="preserve"> congressional </w:t>
      </w:r>
      <w:r w:rsidRPr="0087433A">
        <w:rPr>
          <w:rStyle w:val="StyleUnderline"/>
          <w:highlight w:val="green"/>
        </w:rPr>
        <w:t>GOP</w:t>
      </w:r>
      <w:r w:rsidRPr="00CE036C">
        <w:rPr>
          <w:rStyle w:val="StyleUnderline"/>
        </w:rPr>
        <w:t xml:space="preserve"> leadership </w:t>
      </w:r>
      <w:r w:rsidRPr="0087433A">
        <w:rPr>
          <w:rStyle w:val="StyleUnderline"/>
          <w:highlight w:val="green"/>
        </w:rPr>
        <w:t>from</w:t>
      </w:r>
      <w:r w:rsidRPr="00CE036C">
        <w:rPr>
          <w:rStyle w:val="StyleUnderline"/>
        </w:rPr>
        <w:t xml:space="preserve"> even </w:t>
      </w:r>
      <w:r w:rsidRPr="0087433A">
        <w:rPr>
          <w:rStyle w:val="StyleUnderline"/>
          <w:highlight w:val="green"/>
        </w:rPr>
        <w:t>considering concessions to</w:t>
      </w:r>
      <w:r w:rsidRPr="00CE036C">
        <w:rPr>
          <w:rStyle w:val="StyleUnderline"/>
        </w:rPr>
        <w:t xml:space="preserve"> House </w:t>
      </w:r>
      <w:r w:rsidRPr="0087433A">
        <w:rPr>
          <w:rStyle w:val="StyleUnderline"/>
          <w:highlight w:val="green"/>
        </w:rPr>
        <w:t>Freedom Caucus types who have</w:t>
      </w:r>
      <w:r w:rsidRPr="00CE036C">
        <w:rPr>
          <w:rStyle w:val="StyleUnderline"/>
        </w:rPr>
        <w:t xml:space="preserve"> eternally </w:t>
      </w:r>
      <w:r w:rsidRPr="0087433A">
        <w:rPr>
          <w:rStyle w:val="StyleUnderline"/>
          <w:highlight w:val="green"/>
        </w:rPr>
        <w:t>demanded deep spending cuts</w:t>
      </w:r>
      <w:r w:rsidRPr="00CE036C">
        <w:rPr>
          <w:rStyle w:val="StyleUnderline"/>
        </w:rPr>
        <w:t xml:space="preserve"> </w:t>
      </w:r>
      <w:r w:rsidRPr="0087433A">
        <w:rPr>
          <w:rStyle w:val="StyleUnderline"/>
          <w:highlight w:val="green"/>
        </w:rPr>
        <w:t>and</w:t>
      </w:r>
      <w:r w:rsidRPr="00CE036C">
        <w:rPr>
          <w:rStyle w:val="StyleUnderline"/>
        </w:rPr>
        <w:t xml:space="preserve">/or big </w:t>
      </w:r>
      <w:r w:rsidRPr="0087433A">
        <w:rPr>
          <w:rStyle w:val="StyleUnderline"/>
          <w:highlight w:val="green"/>
        </w:rPr>
        <w:t>conservative policy “riders”</w:t>
      </w:r>
      <w:r w:rsidRPr="00CE036C">
        <w:rPr>
          <w:rStyle w:val="StyleUnderline"/>
        </w:rPr>
        <w:t xml:space="preserve"> as the minimum price for a debt-limit increase</w:t>
      </w:r>
      <w:r w:rsidRPr="00C06029">
        <w:rPr>
          <w:sz w:val="16"/>
        </w:rPr>
        <w:t xml:space="preserve">. </w:t>
      </w:r>
      <w:r w:rsidRPr="0087433A">
        <w:rPr>
          <w:rStyle w:val="StyleUnderline"/>
          <w:highlight w:val="green"/>
        </w:rPr>
        <w:t>Without monolithic Democratic support, a debt-limit</w:t>
      </w:r>
      <w:r w:rsidRPr="00CE036C">
        <w:rPr>
          <w:rStyle w:val="StyleUnderline"/>
        </w:rPr>
        <w:t xml:space="preserve"> increase </w:t>
      </w:r>
      <w:r w:rsidRPr="0087433A">
        <w:rPr>
          <w:rStyle w:val="StyleUnderline"/>
          <w:highlight w:val="green"/>
        </w:rPr>
        <w:t>is not likely to survive such demands in the House. The opportunity for a little Democratic hostage-taking on the debt limit is a product of the GOP’s messed-up 2017 congressional</w:t>
      </w:r>
      <w:r w:rsidRPr="00CE036C">
        <w:rPr>
          <w:rStyle w:val="StyleUnderline"/>
        </w:rPr>
        <w:t xml:space="preserve"> schedule.</w:t>
      </w:r>
      <w:r w:rsidRPr="00C06029">
        <w:rPr>
          <w:sz w:val="16"/>
        </w:rPr>
        <w:t xml:space="preserve"> Originally, Congress was supposed to be done with the Obamacare repeal-and-replace legislation by now, and well into the tax-cut phase of its agenda, with a debt-limit increase not considered necessary until early fall. But now the Trump administration is publicly admitting that it won’t have its own tax-cut proposal written until after Congress’s long August recess, even as Treasury secretary Steven </w:t>
      </w:r>
      <w:proofErr w:type="spellStart"/>
      <w:r w:rsidRPr="00C06029">
        <w:rPr>
          <w:sz w:val="16"/>
        </w:rPr>
        <w:t>Mnuchin</w:t>
      </w:r>
      <w:proofErr w:type="spellEnd"/>
      <w:r w:rsidRPr="00C06029">
        <w:rPr>
          <w:sz w:val="16"/>
        </w:rPr>
        <w:t xml:space="preserve"> and budget director Mick* Mulvaney jointly signal that Congress needs to extend the debt limit before that recess. The linkage between the two issues is now all but unavoidable, particularly as the White House continues to make it clear that it won’t let its alleged concern about budget deficits get in the way of a tax cut. </w:t>
      </w:r>
      <w:r w:rsidRPr="0087433A">
        <w:rPr>
          <w:rStyle w:val="StyleUnderline"/>
          <w:highlight w:val="green"/>
        </w:rPr>
        <w:t>No one knows at this point how far congressional Democrats will carry the threat to make support for a debt-limit increase contingent on GOP resistance to both deep spending cuts and non-revenue-neutral tax cuts</w:t>
      </w:r>
      <w:r w:rsidRPr="00CE036C">
        <w:rPr>
          <w:rStyle w:val="StyleUnderline"/>
        </w:rPr>
        <w:t>.</w:t>
      </w:r>
      <w:r w:rsidRPr="00C06029">
        <w:rPr>
          <w:sz w:val="16"/>
        </w:rPr>
        <w:t xml:space="preserve"> But for the moment, it probably feels liberating to have something to say on the debt-limit issue other than: “Of course we will do the right thing.”</w:t>
      </w:r>
    </w:p>
    <w:p w14:paraId="00E18523" w14:textId="77777777" w:rsidR="002360CC" w:rsidRPr="002B6EEB" w:rsidRDefault="002360CC" w:rsidP="002360CC">
      <w:pPr>
        <w:pStyle w:val="Heading4"/>
      </w:pPr>
      <w:r w:rsidRPr="002B6EEB">
        <w:t>Democrats are key - their support can overcome loss of conservatives</w:t>
      </w:r>
    </w:p>
    <w:p w14:paraId="66BD346D" w14:textId="77777777" w:rsidR="002360CC" w:rsidRPr="002B6EEB" w:rsidRDefault="002360CC" w:rsidP="002360CC">
      <w:proofErr w:type="spellStart"/>
      <w:r w:rsidRPr="002B6EEB">
        <w:rPr>
          <w:rStyle w:val="Style13ptBold"/>
        </w:rPr>
        <w:t>Litvan</w:t>
      </w:r>
      <w:proofErr w:type="spellEnd"/>
      <w:r w:rsidRPr="002B6EEB">
        <w:rPr>
          <w:rStyle w:val="Style13ptBold"/>
        </w:rPr>
        <w:t xml:space="preserve"> 6/3</w:t>
      </w:r>
      <w:r w:rsidRPr="002B6EEB">
        <w:t xml:space="preserve"> (Laura, “Democrats Weigh Using Debt Ceiling Debate to Thwart GOP Tax Cuts”, </w:t>
      </w:r>
      <w:proofErr w:type="spellStart"/>
      <w:r w:rsidRPr="002B6EEB">
        <w:t>Bloomburg</w:t>
      </w:r>
      <w:proofErr w:type="spellEnd"/>
      <w:r w:rsidRPr="002B6EEB">
        <w:t xml:space="preserve"> </w:t>
      </w:r>
      <w:proofErr w:type="spellStart"/>
      <w:r w:rsidRPr="002B6EEB">
        <w:t>Poltiics</w:t>
      </w:r>
      <w:proofErr w:type="spellEnd"/>
      <w:r w:rsidRPr="002B6EEB">
        <w:t xml:space="preserve">, </w:t>
      </w:r>
      <w:hyperlink r:id="rId49" w:history="1">
        <w:r w:rsidRPr="002B6EEB">
          <w:t>https://www.bloomberg.com/news/articles/2017-06-03/democrats-weigh-using-debt-ceiling-debate-to-thwart-gop-tax-cuts)</w:t>
        </w:r>
      </w:hyperlink>
      <w:r w:rsidRPr="002B6EEB">
        <w:t xml:space="preserve"> </w:t>
      </w:r>
      <w:r>
        <w:t>MJG</w:t>
      </w:r>
    </w:p>
    <w:p w14:paraId="039139F4" w14:textId="77777777" w:rsidR="002360CC" w:rsidRPr="002B6EEB" w:rsidRDefault="002360CC" w:rsidP="002360CC">
      <w:pPr>
        <w:rPr>
          <w:sz w:val="16"/>
        </w:rPr>
      </w:pPr>
      <w:r w:rsidRPr="002B6EEB">
        <w:rPr>
          <w:sz w:val="16"/>
        </w:rPr>
        <w:t xml:space="preserve">House Minority Leader Nancy Pelosi signaled the shift Friday, telling reporters that “we’re not there to raise the debt ceiling to throw a few crumbs to the middle class” and provide big cuts for the wealthy. Nancy </w:t>
      </w:r>
      <w:proofErr w:type="spellStart"/>
      <w:r w:rsidRPr="002B6EEB">
        <w:rPr>
          <w:sz w:val="16"/>
        </w:rPr>
        <w:t>PelosiPhotographer</w:t>
      </w:r>
      <w:proofErr w:type="spellEnd"/>
      <w:r w:rsidRPr="002B6EEB">
        <w:rPr>
          <w:sz w:val="16"/>
        </w:rPr>
        <w:t xml:space="preserve">: Patrick T. Fallon/Bloomberg It’s unclear how this would work in practice, but </w:t>
      </w:r>
      <w:r w:rsidRPr="002B6EEB">
        <w:rPr>
          <w:rStyle w:val="StyleUnderline"/>
          <w:highlight w:val="cyan"/>
        </w:rPr>
        <w:t>Democratic aides in both chambers said they are discussing possible strategies to tie the debt ceiling</w:t>
      </w:r>
      <w:r w:rsidRPr="002B6EEB">
        <w:rPr>
          <w:sz w:val="16"/>
        </w:rPr>
        <w:t xml:space="preserve"> to blocking tax cuts. Such an approach would be a significant change for Democrats, who have spent the past eight years arguing that debt ceiling increases should be free from conditions, and </w:t>
      </w:r>
      <w:r w:rsidRPr="002B6EEB">
        <w:rPr>
          <w:rStyle w:val="StyleUnderline"/>
          <w:highlight w:val="cyan"/>
        </w:rPr>
        <w:t>could further complicate efforts to raise the government’s borrowing authority when the current limit is reached later this year</w:t>
      </w:r>
      <w:r w:rsidRPr="002B6EEB">
        <w:rPr>
          <w:rStyle w:val="StyleUnderline"/>
        </w:rPr>
        <w:t>.</w:t>
      </w:r>
      <w:r w:rsidRPr="002B6EEB">
        <w:rPr>
          <w:sz w:val="16"/>
        </w:rPr>
        <w:t xml:space="preserve"> Failing to extend the debt ceiling could lead to the U.S. government defaulting on its debt, which may trigger a financial crisis. Already, some House Republicans and some key White House officials say they plan to insist on their own menu of spending cuts and other provisions as part of any deal. ‘Clean’ </w:t>
      </w:r>
      <w:r w:rsidRPr="002B6EEB">
        <w:rPr>
          <w:rStyle w:val="StyleUnderline"/>
        </w:rPr>
        <w:t xml:space="preserve">Measure </w:t>
      </w:r>
      <w:r w:rsidRPr="002B6EEB">
        <w:rPr>
          <w:rStyle w:val="StyleUnderline"/>
          <w:highlight w:val="cyan"/>
        </w:rPr>
        <w:t>Democrats</w:t>
      </w:r>
      <w:r w:rsidRPr="002B6EEB">
        <w:rPr>
          <w:rStyle w:val="StyleUnderline"/>
        </w:rPr>
        <w:t xml:space="preserve"> have been willing in the past to provide Republicans enough support on “clean” </w:t>
      </w:r>
      <w:r w:rsidRPr="002B6EEB">
        <w:rPr>
          <w:rStyle w:val="StyleUnderline"/>
        </w:rPr>
        <w:lastRenderedPageBreak/>
        <w:t>debt-ceiling measures to help m</w:t>
      </w:r>
      <w:r w:rsidRPr="002B6EEB">
        <w:rPr>
          <w:rStyle w:val="StyleUnderline"/>
          <w:highlight w:val="cyan"/>
        </w:rPr>
        <w:t>ake up for the loss of votes among conservatives, mostly in the House, who refuse to support them without deep cuts to domestic program</w:t>
      </w:r>
      <w:r w:rsidRPr="002B6EEB">
        <w:rPr>
          <w:rStyle w:val="StyleUnderline"/>
        </w:rPr>
        <w:t>s. Democrats were key to helping resolve the 2011 fight over the debt limit</w:t>
      </w:r>
      <w:r w:rsidRPr="002B6EEB">
        <w:rPr>
          <w:sz w:val="16"/>
        </w:rPr>
        <w:t xml:space="preserve">, a protracted standoff that contributed to S&amp;P Global Ratings’ decision to downgrade the U.S. to AA+ to AAA. Get the latest on global politics in your inbox, every day. Get our newsletter daily. Enter your email Sign Up Already, members of the House Freedom Caucus have said they will push for spending cuts in this year’s debt-ceiling debate in exchange for their support. </w:t>
      </w:r>
    </w:p>
    <w:p w14:paraId="562397D2" w14:textId="77777777" w:rsidR="002360CC" w:rsidRDefault="002360CC" w:rsidP="002360CC">
      <w:pPr>
        <w:pStyle w:val="Heading4"/>
      </w:pPr>
      <w:r>
        <w:t>Democrats want concessions- key to pass debt ceiling</w:t>
      </w:r>
    </w:p>
    <w:p w14:paraId="2E84410F" w14:textId="77777777" w:rsidR="002360CC" w:rsidRPr="00CE036C" w:rsidRDefault="002360CC" w:rsidP="002360CC">
      <w:r w:rsidRPr="00C06029">
        <w:rPr>
          <w:rStyle w:val="Style13ptBold"/>
        </w:rPr>
        <w:t>Kilgore 6/5</w:t>
      </w:r>
      <w:r>
        <w:t xml:space="preserve"> (Ed, “</w:t>
      </w:r>
      <w:r w:rsidRPr="00CE036C">
        <w:t>Democrats Toy With Some Debt Li</w:t>
      </w:r>
      <w:r>
        <w:t xml:space="preserve">mit Hostage-Taking of Their Own” New York </w:t>
      </w:r>
      <w:hyperlink r:id="rId50" w:history="1">
        <w:r w:rsidRPr="00F313DE">
          <w:rPr>
            <w:rStyle w:val="Hyperlink"/>
          </w:rPr>
          <w:t>http://nymag.com/daily/intelligencer/2017/06/democrats-toy-with-some-debt-limit-conditions-of-their-own.html)</w:t>
        </w:r>
      </w:hyperlink>
      <w:r>
        <w:t xml:space="preserve"> MJG</w:t>
      </w:r>
    </w:p>
    <w:p w14:paraId="22C0BA43" w14:textId="77777777" w:rsidR="002360CC" w:rsidRDefault="002360CC" w:rsidP="002360CC">
      <w:pPr>
        <w:rPr>
          <w:sz w:val="16"/>
        </w:rPr>
      </w:pPr>
      <w:r w:rsidRPr="00C06029">
        <w:rPr>
          <w:sz w:val="16"/>
        </w:rPr>
        <w:t xml:space="preserve">It was probably inevitable: After years of acting as the “adults in the room” by supporting “responsible” Republicans seeking to fight back conservative efforts to use the threat of a debt default to extract policy concessions from a Democratic president, </w:t>
      </w:r>
      <w:r w:rsidRPr="00CE036C">
        <w:rPr>
          <w:rStyle w:val="StyleUnderline"/>
        </w:rPr>
        <w:t>congressional Democrats are now thinking about playing some games themselves</w:t>
      </w:r>
      <w:r w:rsidRPr="00C06029">
        <w:rPr>
          <w:sz w:val="16"/>
        </w:rPr>
        <w:t xml:space="preserve">. </w:t>
      </w:r>
      <w:r w:rsidRPr="00CE036C">
        <w:rPr>
          <w:rStyle w:val="StyleUnderline"/>
        </w:rPr>
        <w:t>House Democratic Leader Nancy Pelosi served notice late last week that her caucus might modify its past support for a “clean” debt-limit increase and instead issue some demands of their ow</w:t>
      </w:r>
      <w:r w:rsidRPr="00C06029">
        <w:rPr>
          <w:sz w:val="16"/>
        </w:rPr>
        <w:t>n, such as a public commitment from the Trump administration and their congressional allies that they will not follow up a debt-limit increase with a budget-busting top-end tax cut. “I don’t have any intention of lifting the debt ceiling to enable the Republicans to give another tax break to wealthy in this country,” Pelosi said. “When we say a clean debt limit, we mean not one that enables the Republicans to have a giant tax cut for the rich. That’s not why we’re lifting the debt limit.” More specifically, the talk in Democratic circles — in the Senate as well as the House — is to hold Republicans to earlier pledges of deficit-neutrality in whatever they decide to do on the tax front. That would have the practical effect of significantly scaling back the GOP’s original plans for massive corporate and individual tax cuts, since Republicans are hopelessly divided on the kind of revenue-raisers that would be necessary to “pay” for them</w:t>
      </w:r>
      <w:r w:rsidRPr="00CE036C">
        <w:rPr>
          <w:rStyle w:val="StyleUnderline"/>
        </w:rPr>
        <w:t>. And more generally, it would deter the administration and the congressional GOP leadership from even considering concessions to House Freedom Caucus types who have eternally demanded deep spending cuts and/or big conservative policy “riders” as the minimum price for a debt-limit increase</w:t>
      </w:r>
      <w:r w:rsidRPr="00C06029">
        <w:rPr>
          <w:sz w:val="16"/>
        </w:rPr>
        <w:t xml:space="preserve">. </w:t>
      </w:r>
      <w:r w:rsidRPr="00CE036C">
        <w:rPr>
          <w:rStyle w:val="StyleUnderline"/>
        </w:rPr>
        <w:t>Without monolithic Democratic support, a debt-limit increase is not likely to survive such demands in the House. The opportunity for a little Democratic hostage-taking on the debt limit is a product of the GOP’s messed-up 2017 congressional schedule.</w:t>
      </w:r>
      <w:r w:rsidRPr="00C06029">
        <w:rPr>
          <w:sz w:val="16"/>
        </w:rPr>
        <w:t xml:space="preserve"> Originally, Congress was supposed to be done with the Obamacare repeal-and-replace legislation by now, and well into the tax-cut phase of its agenda, with a debt-limit increase not considered necessary until early fall. But now the Trump administration is publicly admitting that it won’t have its own tax-cut proposal written until after Congress’s long August recess, even as Treasury secretary Steven </w:t>
      </w:r>
      <w:proofErr w:type="spellStart"/>
      <w:r w:rsidRPr="00C06029">
        <w:rPr>
          <w:sz w:val="16"/>
        </w:rPr>
        <w:t>Mnuchin</w:t>
      </w:r>
      <w:proofErr w:type="spellEnd"/>
      <w:r w:rsidRPr="00C06029">
        <w:rPr>
          <w:sz w:val="16"/>
        </w:rPr>
        <w:t xml:space="preserve"> and budget director Mick* Mulvaney jointly signal that Congress needs to extend the debt limit before that recess. The linkage between the two issues is now all but unavoidable, particularly as the White House continues to make it clear that it won’t let its alleged concern about budget deficits get in the way of a tax cut. </w:t>
      </w:r>
      <w:r w:rsidRPr="00CE036C">
        <w:rPr>
          <w:rStyle w:val="StyleUnderline"/>
        </w:rPr>
        <w:t>No one knows at this point how far congressional Democrats will carry the threat to make support for a debt-limit increase contingent on GOP resistance to both deep spending cuts and non-revenue-neutral tax cuts.</w:t>
      </w:r>
      <w:r w:rsidRPr="00C06029">
        <w:rPr>
          <w:sz w:val="16"/>
        </w:rPr>
        <w:t xml:space="preserve"> But for the moment, it probably feels liberating to have something to say on the debt-limit issue other than: “Of course we will do the right thing.”</w:t>
      </w:r>
    </w:p>
    <w:p w14:paraId="7873ED95" w14:textId="36799219" w:rsidR="002360CC" w:rsidRDefault="002360CC" w:rsidP="00156AE5">
      <w:pPr>
        <w:pStyle w:val="Heading2"/>
      </w:pPr>
      <w:proofErr w:type="spellStart"/>
      <w:r>
        <w:lastRenderedPageBreak/>
        <w:t>Aff</w:t>
      </w:r>
      <w:proofErr w:type="spellEnd"/>
      <w:r>
        <w:t xml:space="preserve"> --- link turn – Winners Win</w:t>
      </w:r>
    </w:p>
    <w:p w14:paraId="592ABEBE" w14:textId="77777777" w:rsidR="002360CC" w:rsidRDefault="002360CC" w:rsidP="002360CC">
      <w:pPr>
        <w:pStyle w:val="Heading4"/>
      </w:pPr>
      <w:r>
        <w:t>Republicans need a legislative win to consolidate support to pass ceiling increase</w:t>
      </w:r>
    </w:p>
    <w:p w14:paraId="57E47449" w14:textId="77777777" w:rsidR="002360CC" w:rsidRPr="00D45CEB" w:rsidRDefault="002360CC" w:rsidP="002360CC">
      <w:r w:rsidRPr="00D45CEB">
        <w:rPr>
          <w:rStyle w:val="Style13ptBold"/>
        </w:rPr>
        <w:t>Snyder 6/21</w:t>
      </w:r>
      <w:r>
        <w:t xml:space="preserve"> (Tanya, “</w:t>
      </w:r>
      <w:r w:rsidRPr="00D45CEB">
        <w:t xml:space="preserve">Here comes the FAA </w:t>
      </w:r>
      <w:proofErr w:type="spellStart"/>
      <w:r w:rsidRPr="00D45CEB">
        <w:t>reauth</w:t>
      </w:r>
      <w:proofErr w:type="spellEnd"/>
      <w:r>
        <w:t xml:space="preserve">”, Politico, </w:t>
      </w:r>
      <w:hyperlink r:id="rId51" w:history="1">
        <w:r w:rsidRPr="00F313DE">
          <w:rPr>
            <w:rStyle w:val="Hyperlink"/>
          </w:rPr>
          <w:t>http://www.politico.com/tipsheets/morning-transportation/2017/06/21/here-comes-the-faa-reauth-220962)</w:t>
        </w:r>
      </w:hyperlink>
      <w:r>
        <w:t xml:space="preserve">  MJG</w:t>
      </w:r>
    </w:p>
    <w:p w14:paraId="724DF89F" w14:textId="77777777" w:rsidR="002360CC" w:rsidRPr="00D45CEB" w:rsidRDefault="002360CC" w:rsidP="002360CC">
      <w:r w:rsidRPr="00D45CEB">
        <w:t>What’s the rush</w:t>
      </w:r>
      <w:r w:rsidRPr="00D45CEB">
        <w:rPr>
          <w:highlight w:val="cyan"/>
        </w:rPr>
        <w:t xml:space="preserve">? </w:t>
      </w:r>
      <w:r w:rsidRPr="00D45CEB">
        <w:rPr>
          <w:rStyle w:val="StyleUnderline"/>
          <w:highlight w:val="cyan"/>
        </w:rPr>
        <w:t xml:space="preserve">The summer floor schedule in both chambers is already beginning to pile up, between continued gyrations over health care, a desire to overhaul the tax code, a potentially difficult vote on raising the debt ceiling, and oh </w:t>
      </w:r>
      <w:proofErr w:type="gramStart"/>
      <w:r w:rsidRPr="00D45CEB">
        <w:rPr>
          <w:rStyle w:val="StyleUnderline"/>
          <w:highlight w:val="cyan"/>
        </w:rPr>
        <w:t>yeah</w:t>
      </w:r>
      <w:proofErr w:type="gramEnd"/>
      <w:r w:rsidRPr="00D45CEB">
        <w:rPr>
          <w:rStyle w:val="StyleUnderline"/>
          <w:highlight w:val="cyan"/>
        </w:rPr>
        <w:t xml:space="preserve">, almost all of fiscal 2018 appropriations left to handle. </w:t>
      </w:r>
      <w:proofErr w:type="gramStart"/>
      <w:r w:rsidRPr="00D45CEB">
        <w:rPr>
          <w:rStyle w:val="StyleUnderline"/>
          <w:highlight w:val="cyan"/>
        </w:rPr>
        <w:t>Also</w:t>
      </w:r>
      <w:proofErr w:type="gramEnd"/>
      <w:r w:rsidRPr="00D45CEB">
        <w:rPr>
          <w:rStyle w:val="StyleUnderline"/>
          <w:highlight w:val="cyan"/>
        </w:rPr>
        <w:t xml:space="preserve"> don’t forget that Republicans in Congress are desperately looking for a legislative win</w:t>
      </w:r>
      <w:r w:rsidRPr="00D45CEB">
        <w:t>, and at least some of them think the FAA reauthorization — especially if it includes a dramatic reorganization of the air traffic control system — could be it.</w:t>
      </w:r>
    </w:p>
    <w:p w14:paraId="075DF91B" w14:textId="4537603D" w:rsidR="00156AE5" w:rsidRDefault="00156AE5" w:rsidP="00156AE5">
      <w:pPr>
        <w:pStyle w:val="Heading2"/>
      </w:pPr>
      <w:proofErr w:type="spellStart"/>
      <w:r>
        <w:lastRenderedPageBreak/>
        <w:t>aff</w:t>
      </w:r>
      <w:proofErr w:type="spellEnd"/>
      <w:r>
        <w:t xml:space="preserve"> --- impact</w:t>
      </w:r>
    </w:p>
    <w:p w14:paraId="356A927F" w14:textId="675E4934" w:rsidR="008B20DF" w:rsidRPr="008B20DF" w:rsidRDefault="008B20DF" w:rsidP="008B20DF">
      <w:pPr>
        <w:pStyle w:val="Heading3"/>
      </w:pPr>
      <w:r>
        <w:lastRenderedPageBreak/>
        <w:t>aff --- no impact to shutdown</w:t>
      </w:r>
    </w:p>
    <w:p w14:paraId="2478B32F" w14:textId="77777777" w:rsidR="00156AE5" w:rsidRDefault="00156AE5" w:rsidP="00156AE5">
      <w:pPr>
        <w:pStyle w:val="Heading4"/>
        <w:rPr>
          <w:noProof/>
          <w:lang w:eastAsia="zh-CN"/>
        </w:rPr>
      </w:pPr>
      <w:bookmarkStart w:id="0" w:name="_GoBack"/>
      <w:bookmarkEnd w:id="0"/>
      <w:r>
        <w:rPr>
          <w:noProof/>
          <w:lang w:eastAsia="zh-CN"/>
        </w:rPr>
        <w:t>No impact – government shutdown doesn’t matter</w:t>
      </w:r>
    </w:p>
    <w:p w14:paraId="457EE3F9" w14:textId="77777777" w:rsidR="00156AE5" w:rsidRDefault="00156AE5" w:rsidP="00156AE5">
      <w:pPr>
        <w:rPr>
          <w:lang w:eastAsia="zh-CN"/>
        </w:rPr>
      </w:pPr>
      <w:r w:rsidRPr="00800F52">
        <w:rPr>
          <w:rStyle w:val="Style13ptBold"/>
        </w:rPr>
        <w:t>Welch 13</w:t>
      </w:r>
      <w:r>
        <w:rPr>
          <w:lang w:eastAsia="zh-CN"/>
        </w:rPr>
        <w:t xml:space="preserve"> (Matt, editor of Reason Magazine, “</w:t>
      </w:r>
      <w:r w:rsidRPr="00800F52">
        <w:rPr>
          <w:lang w:eastAsia="zh-CN"/>
        </w:rPr>
        <w:t>Government shutdown is nothing to worry about</w:t>
      </w:r>
      <w:r>
        <w:rPr>
          <w:lang w:eastAsia="zh-CN"/>
        </w:rPr>
        <w:t xml:space="preserve">”, CNN, 10/2/13, </w:t>
      </w:r>
      <w:hyperlink r:id="rId52" w:history="1">
        <w:r w:rsidRPr="007E1C4F">
          <w:rPr>
            <w:rStyle w:val="Hyperlink"/>
            <w:lang w:eastAsia="zh-CN"/>
          </w:rPr>
          <w:t>http://www.cnn.com/2013/10/02/opinion/welch-shutdown/index.html</w:t>
        </w:r>
      </w:hyperlink>
      <w:r>
        <w:rPr>
          <w:lang w:eastAsia="zh-CN"/>
        </w:rPr>
        <w:t>)KJR</w:t>
      </w:r>
    </w:p>
    <w:p w14:paraId="2FFC8F64" w14:textId="77777777" w:rsidR="00156AE5" w:rsidRDefault="00156AE5" w:rsidP="00156AE5">
      <w:pPr>
        <w:rPr>
          <w:rStyle w:val="StyleUnderline"/>
        </w:rPr>
      </w:pPr>
      <w:r w:rsidRPr="00207E38">
        <w:rPr>
          <w:sz w:val="16"/>
        </w:rPr>
        <w:t xml:space="preserve">The first thing to remember about </w:t>
      </w:r>
      <w:r w:rsidRPr="0087433A">
        <w:rPr>
          <w:rStyle w:val="StyleUnderline"/>
          <w:highlight w:val="green"/>
        </w:rPr>
        <w:t>federal government shutdowns</w:t>
      </w:r>
      <w:r w:rsidRPr="00207E38">
        <w:rPr>
          <w:sz w:val="16"/>
        </w:rPr>
        <w:t xml:space="preserve"> is that they </w:t>
      </w:r>
      <w:r w:rsidRPr="0087433A">
        <w:rPr>
          <w:rStyle w:val="StyleUnderline"/>
          <w:highlight w:val="green"/>
        </w:rPr>
        <w:t>do not matter</w:t>
      </w:r>
      <w:r w:rsidRPr="00207E38">
        <w:rPr>
          <w:rStyle w:val="StyleUnderline"/>
        </w:rPr>
        <w:t xml:space="preserve"> very much</w:t>
      </w:r>
      <w:r w:rsidRPr="00207E38">
        <w:rPr>
          <w:sz w:val="16"/>
        </w:rPr>
        <w:t>. History does not now recall the three Democrat-led shutdowns during the Carter administration over using Medicaid dollars to fund abortions, even though their combined 28 days will almost certainly dwarf the Great Impasse of October 2013</w:t>
      </w:r>
      <w:r w:rsidRPr="00207E38">
        <w:rPr>
          <w:rStyle w:val="StyleUnderline"/>
        </w:rPr>
        <w:t xml:space="preserve">. </w:t>
      </w:r>
      <w:r w:rsidRPr="0087433A">
        <w:rPr>
          <w:rStyle w:val="StyleUnderline"/>
          <w:highlight w:val="green"/>
        </w:rPr>
        <w:t>Even the most famous modern shutdown</w:t>
      </w:r>
      <w:r w:rsidRPr="00207E38">
        <w:rPr>
          <w:rStyle w:val="StyleUnderline"/>
        </w:rPr>
        <w:t xml:space="preserve">, the 21-day Newt Gingrich/Bill Clinton standoff of 1995-96, </w:t>
      </w:r>
      <w:r w:rsidRPr="0087433A">
        <w:rPr>
          <w:rStyle w:val="StyleUnderline"/>
          <w:highlight w:val="green"/>
        </w:rPr>
        <w:t xml:space="preserve">had effects that were felt most acutely by </w:t>
      </w:r>
      <w:r w:rsidRPr="00AC3735">
        <w:rPr>
          <w:rStyle w:val="StyleUnderline"/>
        </w:rPr>
        <w:t xml:space="preserve">comparatively </w:t>
      </w:r>
      <w:r w:rsidRPr="0087433A">
        <w:rPr>
          <w:rStyle w:val="StyleUnderline"/>
          <w:highlight w:val="green"/>
        </w:rPr>
        <w:t>well-off federal workers, not their taxpayer bosses</w:t>
      </w:r>
      <w:r w:rsidRPr="0087433A">
        <w:rPr>
          <w:sz w:val="16"/>
          <w:highlight w:val="green"/>
        </w:rPr>
        <w:t>.</w:t>
      </w:r>
      <w:r w:rsidRPr="00207E38">
        <w:rPr>
          <w:sz w:val="16"/>
        </w:rPr>
        <w:t xml:space="preserve"> A recent Congressional Research Service summary of that event included among its headline impacts stuff like "National Institute of Standards and Technology was unable to issue a new standard for lights and lamps that was scheduled to be effective January 1, 1996, possibly resulting in delayed product delivery and lost sales." Probably </w:t>
      </w:r>
      <w:r w:rsidRPr="00207E38">
        <w:rPr>
          <w:rStyle w:val="StyleUnderline"/>
        </w:rPr>
        <w:t>the worst thing back then was that passports for Americans and visas for foreigners went unprocessed for three weeks, taking a temporary bite out of the tourism industry.</w:t>
      </w:r>
      <w:r w:rsidRPr="00207E38">
        <w:rPr>
          <w:sz w:val="16"/>
        </w:rPr>
        <w:t xml:space="preserve"> Matt Welch Matt Welch So </w:t>
      </w:r>
      <w:r w:rsidRPr="00207E38">
        <w:rPr>
          <w:rStyle w:val="StyleUnderline"/>
        </w:rPr>
        <w:t>when</w:t>
      </w:r>
      <w:r w:rsidRPr="00207E38">
        <w:rPr>
          <w:sz w:val="16"/>
        </w:rPr>
        <w:t xml:space="preserve"> President Barack </w:t>
      </w:r>
      <w:r w:rsidRPr="00207E38">
        <w:rPr>
          <w:rStyle w:val="StyleUnderline"/>
        </w:rPr>
        <w:t>Obama says the shutdown will "throw a wrench into the gears of our economy"</w:t>
      </w:r>
      <w:r w:rsidRPr="00207E38">
        <w:rPr>
          <w:sz w:val="16"/>
        </w:rPr>
        <w:t xml:space="preserve"> and put "the American people's hard-earned progress at risk," </w:t>
      </w:r>
      <w:r w:rsidRPr="0087433A">
        <w:rPr>
          <w:rStyle w:val="StyleUnderline"/>
          <w:highlight w:val="green"/>
        </w:rPr>
        <w:t>it is appropriate to treat such claims with skepticism.</w:t>
      </w:r>
      <w:r w:rsidRPr="00207E38">
        <w:rPr>
          <w:sz w:val="16"/>
        </w:rPr>
        <w:t xml:space="preserve"> As we saw during the run-up to the March 1 sequestration trims in federal spending, politicians are incentivized by self-interest and unconstrained by shame in maximizing the hyperbole about what may happen if their ability to collect and redistribute our money is impeded even a little bit. None of this, however, means that the shutdown is good politics. On that score, all recent public opinion research is unanimous: It isn't. As a Quinnipiac University poll released Tuesday concluded, "American voters oppose 72-22% Congress shutting down the federal government to block implementation of the Affordable Care Act, or Obamacare." All summer and early fall, Republicans have played a good political hand badly. Americans don't like federal spending levels, don't like increasing the debt ceiling unaccompanied by spendin</w:t>
      </w:r>
      <w:r w:rsidRPr="00207E38">
        <w:rPr>
          <w:rStyle w:val="StyleUnderline"/>
        </w:rPr>
        <w:t>g</w:t>
      </w:r>
      <w:r w:rsidRPr="00207E38">
        <w:rPr>
          <w:sz w:val="16"/>
        </w:rPr>
        <w:t xml:space="preserve"> cuts, are souring on President Obama and continue to be lukewarm at best toward his signature legislative accomplishment. This would suggest broad political support for keeping day-to-day federal spending levels (at most) as is, attaching some cuts to the inevitable debt-ceiling increase, and using the October 1 rollout of the Affordable Care Act as a teaching moment toward crafting policy and politics for legislative reform and eventually replacing it. Rep. Hoyer: GOP refusing pay is a game Rep. Hoyer: GOP refusing pay is a game 05:49 Mastermind behind the shutdown showdown Mastermind behind the shutdown showdown 02:15 Analysis: Who will be blamed for shutdown? Analysis: Who will be blamed for shutdown? 06:47 Instead of focusing on those popular means to achievable ends, Republicans spent this political season attempting a Hail Mary pass with a broken throwing arm. Trying to defund Obamacare through deadline negotiations in the House of Representatives is not only massively unpopular, but—even according to some of the most influential backers of the project—probably doomed from the start. It appears unlikely at this writing that our latest government shutdown will end with much more than a relatively insignificant medical-device tax tweak to go along with yet another budgetary can-kicking exercise. By that time, it is plausible to assume, public opinion toward Republican negotiators will have further eroded, making it harder to get debt-ceiling concessions. Everyone, everywhere, will declare the whole sorry episode bad for America. But is it really? Despite the soul-killing grotesqueness of divided-government brinkmanship, there are some potential upsides even to this dreary saga, particularly for those of us who prefer our government limited. For starters, </w:t>
      </w:r>
      <w:proofErr w:type="gramStart"/>
      <w:r w:rsidRPr="00207E38">
        <w:rPr>
          <w:sz w:val="16"/>
        </w:rPr>
        <w:t>closing down</w:t>
      </w:r>
      <w:proofErr w:type="gramEnd"/>
      <w:r w:rsidRPr="00207E38">
        <w:rPr>
          <w:sz w:val="16"/>
        </w:rPr>
        <w:t xml:space="preserve"> Washington provides one of the only occasions to have a national discussion of what is and is not "essential" government work. At a time when entitlements, pensions and debt service will be swallowing ever-larger slices of the budgetary pie at all levels of government for as far as the eye can see, this is an exercise we'll all soon have to master. Shutdown politics from 2011 and earlier this year also produced something many people thought they'd never see: a year-over-year trim in Defense Department spending signed onto by the Republican Party. As Sen. Rand Paul, R-Kentucky, has observed, you cannot hope to limit the size of government if you do not also find some military spending to cut. Sequestration was the first in what will have to be many more such steps. Even the maddening and deeply irresponsible budgetary governance by continuing resolution has produced a desirable result through undesirable means: an effective flat-lining of government spending. (Or as The Cato Institute's Daniel J. Mitchell puts it, "the federal government in the past two years has been wasting money at a slower rate.") So, you don't have to squint too hard to see some positive side-benefits of D.C. dysfunction. But that doesn't make it any less desultory. This year, for the first time since 2009, both the Senate and the House of Representatives fulfilled their legal requirement in passing an annual budget. It's long since time to supplement this minimal stab at responsibility with the legislative next step: a conference committee to hash out a compromise for consideration from the president. If our federal government must careen from crisis to crisis, the least it can do is push the deadlines out to every 12 months. </w:t>
      </w:r>
      <w:r w:rsidRPr="0087433A">
        <w:rPr>
          <w:rStyle w:val="StyleUnderline"/>
          <w:highlight w:val="green"/>
        </w:rPr>
        <w:t xml:space="preserve">There are too many </w:t>
      </w:r>
      <w:proofErr w:type="gramStart"/>
      <w:r w:rsidRPr="0087433A">
        <w:rPr>
          <w:rStyle w:val="StyleUnderline"/>
          <w:highlight w:val="green"/>
        </w:rPr>
        <w:t>actually interesting</w:t>
      </w:r>
      <w:proofErr w:type="gramEnd"/>
      <w:r w:rsidRPr="0087433A">
        <w:rPr>
          <w:rStyle w:val="StyleUnderline"/>
          <w:highlight w:val="green"/>
        </w:rPr>
        <w:t xml:space="preserve"> things going on in this country to waste our energy watching professional hucksters argue over our money.</w:t>
      </w:r>
    </w:p>
    <w:p w14:paraId="0715B132" w14:textId="77777777" w:rsidR="00156AE5" w:rsidRDefault="00156AE5" w:rsidP="00156AE5">
      <w:pPr>
        <w:pStyle w:val="Heading4"/>
      </w:pPr>
      <w:r>
        <w:lastRenderedPageBreak/>
        <w:t xml:space="preserve">No impact – leverage points </w:t>
      </w:r>
    </w:p>
    <w:p w14:paraId="663B71AD" w14:textId="77777777" w:rsidR="00156AE5" w:rsidRDefault="00156AE5" w:rsidP="00156AE5">
      <w:pPr>
        <w:rPr>
          <w:rStyle w:val="Style13ptBold"/>
        </w:rPr>
      </w:pPr>
      <w:r>
        <w:rPr>
          <w:rStyle w:val="Style13ptBold"/>
        </w:rPr>
        <w:t xml:space="preserve">Shafer 4/6 </w:t>
      </w:r>
      <w:r w:rsidRPr="000B79B1">
        <w:t xml:space="preserve">– (Jack Shafer, 4-6-2017, "Freedom Caucus chair: Government shutdown isn't likely," POLITICO, Accessed 7/8/17, </w:t>
      </w:r>
      <w:hyperlink r:id="rId53" w:history="1">
        <w:r w:rsidRPr="000B79B1">
          <w:t>http://www.politico.com/story/2017/04/government-shutdown-house-freedom-caucus-236953)</w:t>
        </w:r>
      </w:hyperlink>
      <w:r w:rsidRPr="000B79B1">
        <w:t xml:space="preserve"> //</w:t>
      </w:r>
      <w:proofErr w:type="spellStart"/>
      <w:r w:rsidRPr="000B79B1">
        <w:t>ak</w:t>
      </w:r>
      <w:proofErr w:type="spellEnd"/>
    </w:p>
    <w:p w14:paraId="1184E1A0" w14:textId="77777777" w:rsidR="00156AE5" w:rsidRPr="0036743B" w:rsidRDefault="00156AE5" w:rsidP="00156AE5">
      <w:pPr>
        <w:rPr>
          <w:sz w:val="16"/>
        </w:rPr>
      </w:pPr>
      <w:r w:rsidRPr="0087433A">
        <w:rPr>
          <w:rStyle w:val="StyleUnderline"/>
          <w:highlight w:val="green"/>
        </w:rPr>
        <w:t>The</w:t>
      </w:r>
      <w:r w:rsidRPr="0036743B">
        <w:rPr>
          <w:sz w:val="16"/>
        </w:rPr>
        <w:t xml:space="preserve"> conservative House </w:t>
      </w:r>
      <w:r w:rsidRPr="0087433A">
        <w:rPr>
          <w:rStyle w:val="StyleUnderline"/>
          <w:highlight w:val="green"/>
        </w:rPr>
        <w:t>Freedom Caucus has so much leverage with</w:t>
      </w:r>
      <w:r w:rsidRPr="0036743B">
        <w:rPr>
          <w:rStyle w:val="StyleUnderline"/>
        </w:rPr>
        <w:t xml:space="preserve"> </w:t>
      </w:r>
      <w:r w:rsidRPr="0036743B">
        <w:rPr>
          <w:sz w:val="16"/>
        </w:rPr>
        <w:t xml:space="preserve">the </w:t>
      </w:r>
      <w:r w:rsidRPr="0087433A">
        <w:rPr>
          <w:rStyle w:val="StyleUnderline"/>
          <w:highlight w:val="green"/>
        </w:rPr>
        <w:t>Trump</w:t>
      </w:r>
      <w:r w:rsidRPr="0036743B">
        <w:rPr>
          <w:sz w:val="16"/>
        </w:rPr>
        <w:t xml:space="preserve"> administration </w:t>
      </w:r>
      <w:r w:rsidRPr="0087433A">
        <w:rPr>
          <w:rStyle w:val="StyleUnderline"/>
          <w:highlight w:val="green"/>
        </w:rPr>
        <w:t>that it won't</w:t>
      </w:r>
      <w:r w:rsidRPr="0036743B">
        <w:rPr>
          <w:rStyle w:val="StyleUnderline"/>
        </w:rPr>
        <w:t xml:space="preserve"> </w:t>
      </w:r>
      <w:r w:rsidRPr="0036743B">
        <w:rPr>
          <w:sz w:val="16"/>
        </w:rPr>
        <w:t xml:space="preserve">likely </w:t>
      </w:r>
      <w:r w:rsidRPr="0087433A">
        <w:rPr>
          <w:rStyle w:val="StyleUnderline"/>
          <w:highlight w:val="green"/>
        </w:rPr>
        <w:t>force a government shutdown over disagreements to a proposed spending bill</w:t>
      </w:r>
      <w:r w:rsidRPr="0036743B">
        <w:rPr>
          <w:sz w:val="16"/>
        </w:rPr>
        <w:t>, the Freedom Caucus chairman said on Thursday.</w:t>
      </w:r>
    </w:p>
    <w:p w14:paraId="31D0808E" w14:textId="77777777" w:rsidR="00156AE5" w:rsidRPr="0036743B" w:rsidRDefault="00156AE5" w:rsidP="00156AE5">
      <w:pPr>
        <w:rPr>
          <w:rStyle w:val="StyleUnderline"/>
        </w:rPr>
      </w:pPr>
      <w:r w:rsidRPr="0036743B">
        <w:rPr>
          <w:sz w:val="16"/>
        </w:rPr>
        <w:t xml:space="preserve">During a POLITICO Live panel discussion with Playbook, co-authors Jake Sherman and Anna Palmer, Caucus Chairman Rep. Mark Meadows (R-N.C.), who helped orchestrate the last government shutdown, said </w:t>
      </w:r>
      <w:r w:rsidRPr="0087433A">
        <w:rPr>
          <w:rStyle w:val="StyleUnderline"/>
          <w:highlight w:val="green"/>
        </w:rPr>
        <w:t>the Caucus has "six or seven" leverage points with</w:t>
      </w:r>
      <w:r w:rsidRPr="0036743B">
        <w:rPr>
          <w:sz w:val="16"/>
        </w:rPr>
        <w:t xml:space="preserve"> the </w:t>
      </w:r>
      <w:r w:rsidRPr="0087433A">
        <w:rPr>
          <w:rStyle w:val="StyleUnderline"/>
          <w:highlight w:val="green"/>
        </w:rPr>
        <w:t>Trump</w:t>
      </w:r>
      <w:r w:rsidRPr="0036743B">
        <w:rPr>
          <w:sz w:val="16"/>
        </w:rPr>
        <w:t xml:space="preserve"> administration </w:t>
      </w:r>
      <w:r w:rsidRPr="0087433A">
        <w:rPr>
          <w:rStyle w:val="StyleUnderline"/>
          <w:highlight w:val="green"/>
        </w:rPr>
        <w:t>to get what they wanted attached to a spending bill.</w:t>
      </w:r>
    </w:p>
    <w:p w14:paraId="26E0A1BA" w14:textId="77777777" w:rsidR="00156AE5" w:rsidRPr="0036743B" w:rsidRDefault="00156AE5" w:rsidP="00156AE5">
      <w:pPr>
        <w:rPr>
          <w:sz w:val="16"/>
        </w:rPr>
      </w:pPr>
      <w:r w:rsidRPr="0036743B">
        <w:rPr>
          <w:sz w:val="16"/>
        </w:rPr>
        <w:t xml:space="preserve">"The reason why </w:t>
      </w:r>
      <w:r w:rsidRPr="0087433A">
        <w:rPr>
          <w:rStyle w:val="StyleUnderline"/>
          <w:highlight w:val="green"/>
        </w:rPr>
        <w:t>I don't believe</w:t>
      </w:r>
      <w:r w:rsidRPr="0036743B">
        <w:rPr>
          <w:rStyle w:val="StyleUnderline"/>
        </w:rPr>
        <w:t xml:space="preserve"> </w:t>
      </w:r>
      <w:r w:rsidRPr="0036743B">
        <w:rPr>
          <w:sz w:val="16"/>
        </w:rPr>
        <w:t xml:space="preserve">that </w:t>
      </w:r>
      <w:r w:rsidRPr="0087433A">
        <w:rPr>
          <w:rStyle w:val="StyleUnderline"/>
          <w:highlight w:val="green"/>
        </w:rPr>
        <w:t>there will be a shutdown</w:t>
      </w:r>
      <w:r w:rsidRPr="0036743B">
        <w:rPr>
          <w:sz w:val="16"/>
        </w:rPr>
        <w:t xml:space="preserve"> is </w:t>
      </w:r>
      <w:r w:rsidRPr="0087433A">
        <w:rPr>
          <w:rStyle w:val="StyleUnderline"/>
          <w:highlight w:val="green"/>
        </w:rPr>
        <w:t>because of the</w:t>
      </w:r>
      <w:r w:rsidRPr="0036743B">
        <w:rPr>
          <w:rStyle w:val="StyleUnderline"/>
        </w:rPr>
        <w:t xml:space="preserve"> </w:t>
      </w:r>
      <w:r w:rsidRPr="0036743B">
        <w:rPr>
          <w:sz w:val="16"/>
        </w:rPr>
        <w:t xml:space="preserve">other </w:t>
      </w:r>
      <w:r w:rsidRPr="0087433A">
        <w:rPr>
          <w:rStyle w:val="StyleUnderline"/>
          <w:highlight w:val="green"/>
        </w:rPr>
        <w:t>leverage points,"</w:t>
      </w:r>
      <w:r w:rsidRPr="0036743B">
        <w:rPr>
          <w:sz w:val="16"/>
        </w:rPr>
        <w:t xml:space="preserve"> said Meadows, who sat alongside Freedom Caucus </w:t>
      </w:r>
      <w:proofErr w:type="gramStart"/>
      <w:r w:rsidRPr="0036743B">
        <w:rPr>
          <w:sz w:val="16"/>
        </w:rPr>
        <w:t>members</w:t>
      </w:r>
      <w:proofErr w:type="gramEnd"/>
      <w:r w:rsidRPr="0036743B">
        <w:rPr>
          <w:sz w:val="16"/>
        </w:rPr>
        <w:t xml:space="preserve"> Reps. Jim Jordan (R-Ohio) and Justin </w:t>
      </w:r>
      <w:proofErr w:type="spellStart"/>
      <w:r w:rsidRPr="0036743B">
        <w:rPr>
          <w:sz w:val="16"/>
        </w:rPr>
        <w:t>Amash</w:t>
      </w:r>
      <w:proofErr w:type="spellEnd"/>
      <w:r w:rsidRPr="0036743B">
        <w:rPr>
          <w:sz w:val="16"/>
        </w:rPr>
        <w:t xml:space="preserve"> (R-Mich.). " … In any Congress, you have only two or three leverage points on must-pass pieces of legislation. This year, we've got six or seven different leverage points, and so those leverage points provide another opportunity."</w:t>
      </w:r>
    </w:p>
    <w:p w14:paraId="12A923C1" w14:textId="77777777" w:rsidR="00156AE5" w:rsidRDefault="00156AE5" w:rsidP="00156AE5">
      <w:r>
        <w:t xml:space="preserve">Those leverage points, Jordan said earlier during the panel, included </w:t>
      </w:r>
      <w:proofErr w:type="gramStart"/>
      <w:r>
        <w:t>repealing</w:t>
      </w:r>
      <w:proofErr w:type="gramEnd"/>
      <w:r>
        <w:t xml:space="preserve"> and replacing Obamacare, overhauling the U.S. tax code and securing funding for the border wall, all of which President Donald Trump repeatedly promised during his presidential campaign.</w:t>
      </w:r>
    </w:p>
    <w:p w14:paraId="7DCD6C04" w14:textId="77777777" w:rsidR="00156AE5" w:rsidRPr="0036743B" w:rsidRDefault="00156AE5" w:rsidP="00156AE5">
      <w:pPr>
        <w:rPr>
          <w:sz w:val="16"/>
        </w:rPr>
      </w:pPr>
      <w:r w:rsidRPr="0036743B">
        <w:rPr>
          <w:sz w:val="16"/>
        </w:rPr>
        <w:t xml:space="preserve">"I think </w:t>
      </w:r>
      <w:r w:rsidRPr="0087433A">
        <w:rPr>
          <w:rStyle w:val="StyleUnderline"/>
          <w:highlight w:val="green"/>
        </w:rPr>
        <w:t>those other leverage points allow</w:t>
      </w:r>
      <w:r w:rsidRPr="0036743B">
        <w:rPr>
          <w:sz w:val="16"/>
        </w:rPr>
        <w:t xml:space="preserve">s </w:t>
      </w:r>
      <w:r w:rsidRPr="0087433A">
        <w:rPr>
          <w:rStyle w:val="StyleUnderline"/>
          <w:highlight w:val="green"/>
        </w:rPr>
        <w:t>the shutdown talk to be minimized</w:t>
      </w:r>
      <w:r w:rsidRPr="0036743B">
        <w:rPr>
          <w:rStyle w:val="StyleUnderline"/>
        </w:rPr>
        <w:t xml:space="preserve"> </w:t>
      </w:r>
      <w:r w:rsidRPr="0036743B">
        <w:rPr>
          <w:sz w:val="16"/>
        </w:rPr>
        <w:t xml:space="preserve">in a couple of weeks because there are other things that are following right behind," Meadows said. </w:t>
      </w:r>
    </w:p>
    <w:p w14:paraId="6064F38B" w14:textId="77777777" w:rsidR="0095427A" w:rsidRDefault="0095427A" w:rsidP="0095427A">
      <w:pPr>
        <w:pStyle w:val="Heading4"/>
      </w:pPr>
      <w:r>
        <w:t>No one wants a shutdown – It’s zero risk</w:t>
      </w:r>
    </w:p>
    <w:p w14:paraId="1BE00A2B" w14:textId="77777777" w:rsidR="0095427A" w:rsidRPr="005F369F" w:rsidRDefault="0095427A" w:rsidP="0095427A">
      <w:pPr>
        <w:rPr>
          <w:rStyle w:val="Style13ptBold"/>
          <w:b w:val="0"/>
        </w:rPr>
      </w:pPr>
      <w:r>
        <w:rPr>
          <w:rStyle w:val="Style13ptBold"/>
        </w:rPr>
        <w:t xml:space="preserve">Murphy 4/26 </w:t>
      </w:r>
      <w:r w:rsidRPr="005F369F">
        <w:rPr>
          <w:rStyle w:val="Style13ptBold"/>
          <w:sz w:val="14"/>
        </w:rPr>
        <w:t>(Patricia, staff @ Roll Call, “Congress Can Work — If Trump Gets Out of the Way”, http://www.rollcall.com/news/opinion/congress-donald-trump-shutdown)</w:t>
      </w:r>
    </w:p>
    <w:p w14:paraId="7CF2D1F5" w14:textId="77777777" w:rsidR="0095427A" w:rsidRPr="00612BAE" w:rsidRDefault="0095427A" w:rsidP="0095427A">
      <w:pPr>
        <w:rPr>
          <w:rStyle w:val="StyleUnderline"/>
        </w:rPr>
      </w:pPr>
      <w:r>
        <w:t xml:space="preserve">First the bad news about negotiations over the 2017 spending bill that Congress needs to pass before midnight on Friday or face a government shutdown: The last several days have been a mess of mixed messages about what should get funded, last-minute demands that cannot be met, and disagreement at the highest levels about how to proceed. But the good news for Republicans, and really for all of us exhausted by the thought of yet another standoff over basic funding levels, is that nearly </w:t>
      </w:r>
      <w:proofErr w:type="gramStart"/>
      <w:r>
        <w:t>all of</w:t>
      </w:r>
      <w:proofErr w:type="gramEnd"/>
      <w:r>
        <w:t xml:space="preserve"> </w:t>
      </w:r>
      <w:r w:rsidRPr="00612BAE">
        <w:rPr>
          <w:rStyle w:val="StyleUnderline"/>
          <w:highlight w:val="yellow"/>
        </w:rPr>
        <w:t>the bad habits of negotiating and governance on this issue have been confined to the White House.</w:t>
      </w:r>
      <w:r>
        <w:t xml:space="preserve"> Almost without notice, </w:t>
      </w:r>
      <w:r w:rsidRPr="00612BAE">
        <w:rPr>
          <w:rStyle w:val="StyleUnderline"/>
          <w:highlight w:val="yellow"/>
        </w:rPr>
        <w:t>Republicans leading the negotiations</w:t>
      </w:r>
      <w:r>
        <w:t xml:space="preserve"> on Capitol Hill </w:t>
      </w:r>
      <w:r w:rsidRPr="00612BAE">
        <w:rPr>
          <w:rStyle w:val="StyleUnderline"/>
          <w:highlight w:val="yellow"/>
        </w:rPr>
        <w:t>have been</w:t>
      </w:r>
      <w:r>
        <w:t xml:space="preserve"> quietly, steadily </w:t>
      </w:r>
      <w:r w:rsidRPr="00612BAE">
        <w:rPr>
          <w:rStyle w:val="StyleUnderline"/>
          <w:highlight w:val="yellow"/>
        </w:rPr>
        <w:t>moving forward with their Democratic colleagues</w:t>
      </w:r>
      <w:r>
        <w:t xml:space="preserve"> and were well on their way to ‘yes’ this week — at least </w:t>
      </w:r>
      <w:r w:rsidRPr="00612BAE">
        <w:rPr>
          <w:rStyle w:val="StyleUnderline"/>
          <w:highlight w:val="yellow"/>
        </w:rPr>
        <w:t>until the president began to weigh in</w:t>
      </w:r>
      <w:r>
        <w:t xml:space="preserve">. </w:t>
      </w:r>
      <w:r w:rsidRPr="00612BAE">
        <w:rPr>
          <w:rStyle w:val="StyleUnderline"/>
          <w:highlight w:val="yellow"/>
        </w:rPr>
        <w:t>For anyone wondering whether Congress can get</w:t>
      </w:r>
      <w:r>
        <w:t xml:space="preserve"> even the most basic functions of </w:t>
      </w:r>
      <w:r w:rsidRPr="00612BAE">
        <w:rPr>
          <w:rStyle w:val="StyleUnderline"/>
          <w:highlight w:val="yellow"/>
        </w:rPr>
        <w:t>their jobs done, the work that appropriators had</w:t>
      </w:r>
      <w:r>
        <w:t xml:space="preserve"> managed to plow through </w:t>
      </w:r>
      <w:r w:rsidRPr="00612BAE">
        <w:rPr>
          <w:rStyle w:val="StyleUnderline"/>
          <w:highlight w:val="yellow"/>
        </w:rPr>
        <w:t>on the spending bill</w:t>
      </w:r>
      <w:r>
        <w:t xml:space="preserve"> to this point almost </w:t>
      </w:r>
      <w:r w:rsidRPr="00612BAE">
        <w:rPr>
          <w:rStyle w:val="StyleUnderline"/>
          <w:highlight w:val="yellow"/>
        </w:rPr>
        <w:t>answered that question in the affirmative</w:t>
      </w:r>
      <w:r>
        <w:t xml:space="preserve">. That’s something we haven’t been able to say for some time about members of Congress, so let’s call that genuine progress. When I checked in with appropriators several weeks ago, </w:t>
      </w:r>
      <w:r w:rsidRPr="00612BAE">
        <w:rPr>
          <w:rStyle w:val="StyleUnderline"/>
          <w:highlight w:val="yellow"/>
        </w:rPr>
        <w:t>everything seemed to be going well, even from Democrats’ perspective</w:t>
      </w:r>
      <w:r>
        <w:t xml:space="preserve">. The sides had been meeting quietly for months. </w:t>
      </w:r>
      <w:r w:rsidRPr="00612BAE">
        <w:rPr>
          <w:rStyle w:val="StyleUnderline"/>
          <w:highlight w:val="yellow"/>
        </w:rPr>
        <w:t>Disagreements were being addressed and a smooth ride past a shutdown crisis seemed to be in reach</w:t>
      </w:r>
      <w:r>
        <w:t xml:space="preserve">. Unlike other issues, </w:t>
      </w:r>
      <w:r w:rsidRPr="00612BAE">
        <w:rPr>
          <w:rStyle w:val="StyleUnderline"/>
          <w:highlight w:val="yellow"/>
        </w:rPr>
        <w:t>nobody was looking for a fight</w:t>
      </w:r>
      <w:r>
        <w:t xml:space="preserve"> on 2017 funding levels on either side. </w:t>
      </w:r>
      <w:r w:rsidRPr="00612BAE">
        <w:rPr>
          <w:rStyle w:val="StyleUnderline"/>
          <w:highlight w:val="yellow"/>
        </w:rPr>
        <w:t>They all wanted a deal.</w:t>
      </w:r>
    </w:p>
    <w:p w14:paraId="0A6DA901" w14:textId="77777777" w:rsidR="0095427A" w:rsidRDefault="0095427A" w:rsidP="0095427A">
      <w:pPr>
        <w:pStyle w:val="Heading4"/>
      </w:pPr>
      <w:r>
        <w:lastRenderedPageBreak/>
        <w:t>Only Trump priorities – the ones their UQ agrees were solved – risk a shutdown – No impact</w:t>
      </w:r>
    </w:p>
    <w:p w14:paraId="2BF94EBA" w14:textId="77777777" w:rsidR="0095427A" w:rsidRPr="005F369F" w:rsidRDefault="0095427A" w:rsidP="0095427A">
      <w:pPr>
        <w:rPr>
          <w:rStyle w:val="Style13ptBold"/>
          <w:b w:val="0"/>
        </w:rPr>
      </w:pPr>
      <w:r>
        <w:rPr>
          <w:rStyle w:val="Style13ptBold"/>
        </w:rPr>
        <w:t xml:space="preserve">Murphy 4/26 </w:t>
      </w:r>
      <w:r w:rsidRPr="005F369F">
        <w:rPr>
          <w:rStyle w:val="Style13ptBold"/>
          <w:sz w:val="14"/>
        </w:rPr>
        <w:t>(Patricia, staff @ Roll Call, “Congress Can Work — If Trump Gets Out of the Way”, http://www.rollcall.com/news/opinion/congress-donald-trump-shutdown)</w:t>
      </w:r>
    </w:p>
    <w:p w14:paraId="164DF45D" w14:textId="77777777" w:rsidR="0095427A" w:rsidRDefault="0095427A" w:rsidP="0095427A">
      <w:r w:rsidRPr="009115D0">
        <w:rPr>
          <w:rStyle w:val="StyleUnderline"/>
          <w:highlight w:val="yellow"/>
        </w:rPr>
        <w:t>Trump’s path to avoiding a shutdown</w:t>
      </w:r>
      <w:r w:rsidRPr="009115D0">
        <w:rPr>
          <w:rStyle w:val="StyleUnderline"/>
        </w:rPr>
        <w:t xml:space="preserve"> </w:t>
      </w:r>
      <w:r>
        <w:t xml:space="preserve">at the end of the week </w:t>
      </w:r>
      <w:r w:rsidRPr="009115D0">
        <w:rPr>
          <w:rStyle w:val="StyleUnderline"/>
          <w:highlight w:val="yellow"/>
        </w:rPr>
        <w:t>is even easier — do nothing</w:t>
      </w:r>
      <w:r>
        <w:t xml:space="preserve">. Stop negotiating. Listen to your Congressional leadership and take the deal they’ve negotiated. The economy doesn’t need the threat of a shutdown and voters don’t need to revisit the now routine disappointment that their own government in Washington can even get the basics done. Because guess what — for once, </w:t>
      </w:r>
      <w:r w:rsidRPr="009115D0">
        <w:rPr>
          <w:rStyle w:val="StyleUnderline"/>
          <w:highlight w:val="yellow"/>
        </w:rPr>
        <w:t>the Do-nothing Congress has gotten a lot done on this bill</w:t>
      </w:r>
      <w:r>
        <w:t xml:space="preserve">. There’s an old saying in Washington that President Trump would probably enjoy, but only because it came from a famous general — Gen. George </w:t>
      </w:r>
      <w:r w:rsidRPr="009115D0">
        <w:rPr>
          <w:rStyle w:val="StyleUnderline"/>
          <w:highlight w:val="yellow"/>
        </w:rPr>
        <w:t>Patton</w:t>
      </w:r>
      <w:r>
        <w:t xml:space="preserve">, who </w:t>
      </w:r>
      <w:r w:rsidRPr="009115D0">
        <w:rPr>
          <w:rStyle w:val="StyleUnderline"/>
          <w:highlight w:val="yellow"/>
        </w:rPr>
        <w:t>liked to say, “Lead, follow, or get out of the way</w:t>
      </w:r>
      <w:r>
        <w:t xml:space="preserve">.” As the clock ticks toward Friday at midnight, President </w:t>
      </w:r>
      <w:r w:rsidRPr="009115D0">
        <w:rPr>
          <w:rStyle w:val="StyleUnderline"/>
          <w:highlight w:val="yellow"/>
        </w:rPr>
        <w:t>Trump should take Patton’s advice to heart</w:t>
      </w:r>
      <w:r>
        <w:t xml:space="preserve">. </w:t>
      </w:r>
      <w:r w:rsidRPr="009115D0">
        <w:rPr>
          <w:rStyle w:val="StyleUnderline"/>
          <w:highlight w:val="yellow"/>
        </w:rPr>
        <w:t>Republicans and Dem</w:t>
      </w:r>
      <w:r>
        <w:t>ocrat</w:t>
      </w:r>
      <w:r w:rsidRPr="009115D0">
        <w:rPr>
          <w:rStyle w:val="StyleUnderline"/>
          <w:highlight w:val="yellow"/>
        </w:rPr>
        <w:t>s</w:t>
      </w:r>
      <w:r>
        <w:t xml:space="preserve"> on Capitol Hill </w:t>
      </w:r>
      <w:r w:rsidRPr="009115D0">
        <w:rPr>
          <w:rStyle w:val="StyleUnderline"/>
          <w:highlight w:val="yellow"/>
        </w:rPr>
        <w:t>have</w:t>
      </w:r>
      <w:r>
        <w:t xml:space="preserve"> already </w:t>
      </w:r>
      <w:r w:rsidRPr="009115D0">
        <w:rPr>
          <w:rStyle w:val="StyleUnderline"/>
          <w:highlight w:val="yellow"/>
        </w:rPr>
        <w:t>shown leadership on this issue. The one thing they need now is for</w:t>
      </w:r>
      <w:r>
        <w:t xml:space="preserve"> President </w:t>
      </w:r>
      <w:r w:rsidRPr="009115D0">
        <w:rPr>
          <w:rStyle w:val="StyleUnderline"/>
          <w:highlight w:val="yellow"/>
        </w:rPr>
        <w:t>Trump to get out of the way</w:t>
      </w:r>
      <w:r>
        <w:t>.</w:t>
      </w:r>
    </w:p>
    <w:p w14:paraId="47A44F81" w14:textId="77777777" w:rsidR="0095427A" w:rsidRDefault="0095427A" w:rsidP="0095427A">
      <w:pPr>
        <w:pStyle w:val="Heading4"/>
      </w:pPr>
      <w:r>
        <w:t>No controversy – It’ll pass easily &amp; emergency measures solve short-term</w:t>
      </w:r>
    </w:p>
    <w:p w14:paraId="058AD8CA" w14:textId="77777777" w:rsidR="0095427A" w:rsidRPr="0003458D" w:rsidRDefault="0095427A" w:rsidP="0095427A">
      <w:pPr>
        <w:rPr>
          <w:rStyle w:val="Style13ptBold"/>
          <w:b w:val="0"/>
        </w:rPr>
      </w:pPr>
      <w:r>
        <w:rPr>
          <w:rStyle w:val="Style13ptBold"/>
        </w:rPr>
        <w:t>Schneider-</w:t>
      </w:r>
      <w:proofErr w:type="spellStart"/>
      <w:r>
        <w:rPr>
          <w:rStyle w:val="Style13ptBold"/>
        </w:rPr>
        <w:t>Petsinger</w:t>
      </w:r>
      <w:proofErr w:type="spellEnd"/>
      <w:r>
        <w:rPr>
          <w:rStyle w:val="Style13ptBold"/>
        </w:rPr>
        <w:t xml:space="preserve"> 3/21 </w:t>
      </w:r>
      <w:r w:rsidRPr="0003458D">
        <w:rPr>
          <w:rStyle w:val="Style13ptBold"/>
          <w:sz w:val="18"/>
        </w:rPr>
        <w:t xml:space="preserve">(Marianne, staff @ </w:t>
      </w:r>
      <w:proofErr w:type="gramStart"/>
      <w:r w:rsidRPr="0003458D">
        <w:rPr>
          <w:rStyle w:val="Style13ptBold"/>
          <w:sz w:val="18"/>
        </w:rPr>
        <w:t>Real Clear</w:t>
      </w:r>
      <w:proofErr w:type="gramEnd"/>
      <w:r w:rsidRPr="0003458D">
        <w:rPr>
          <w:rStyle w:val="Style13ptBold"/>
          <w:sz w:val="18"/>
        </w:rPr>
        <w:t xml:space="preserve"> World, “The Debt Ceiling Will Come Back to Bite Trump”, http://www.realclearworld.com/articles/2017/03/21/the_debt_ceiling_will_come_back_to_bite_trump_112259.html)</w:t>
      </w:r>
    </w:p>
    <w:p w14:paraId="3AAB7774" w14:textId="77777777" w:rsidR="0095427A" w:rsidRPr="00FE39EC" w:rsidRDefault="0095427A" w:rsidP="0095427A">
      <w:pPr>
        <w:rPr>
          <w:b/>
          <w:highlight w:val="yellow"/>
          <w:u w:val="single"/>
        </w:rPr>
      </w:pPr>
      <w:r>
        <w:t xml:space="preserve">The debt ceiling is back. As of March 16, the U.S. Treasury has reached its legal borrowing limit; the most recent suspension of the debt ceiling has expired. Less than two months into Trump’s presidency, addressing the debt limit is an early test of his ability to get a fiscal deal with the Republican-controlled Congress. However, unlike in 2011 and 2013, when political brinkmanship between Democrats and Republicans led to fears of default, </w:t>
      </w:r>
      <w:r w:rsidRPr="00FE39EC">
        <w:rPr>
          <w:b/>
          <w:highlight w:val="yellow"/>
          <w:u w:val="single"/>
        </w:rPr>
        <w:t>reaching a debt ceiling agreement will be easier -- at least for now. Initial signs from the Trump administration show that they are not willing to play with fire on the debt ceiling.</w:t>
      </w:r>
      <w:r w:rsidRPr="00FE39EC">
        <w:rPr>
          <w:highlight w:val="yellow"/>
        </w:rPr>
        <w:t xml:space="preserve"> </w:t>
      </w:r>
      <w:r>
        <w:t xml:space="preserve">Treasury Secretary Steven </w:t>
      </w:r>
      <w:proofErr w:type="spellStart"/>
      <w:r w:rsidRPr="00FE39EC">
        <w:rPr>
          <w:b/>
          <w:highlight w:val="yellow"/>
          <w:u w:val="single"/>
        </w:rPr>
        <w:t>Mnuchin</w:t>
      </w:r>
      <w:proofErr w:type="spellEnd"/>
      <w:r w:rsidRPr="00FE39EC">
        <w:rPr>
          <w:b/>
          <w:highlight w:val="yellow"/>
          <w:u w:val="single"/>
        </w:rPr>
        <w:t xml:space="preserve"> stressed</w:t>
      </w:r>
      <w:r w:rsidRPr="00FE39EC">
        <w:rPr>
          <w:highlight w:val="yellow"/>
        </w:rPr>
        <w:t xml:space="preserve"> </w:t>
      </w:r>
      <w:r>
        <w:t xml:space="preserve">during his confirmation hearing and in a recent letter to </w:t>
      </w:r>
      <w:r w:rsidRPr="00FE39EC">
        <w:rPr>
          <w:b/>
          <w:highlight w:val="yellow"/>
          <w:u w:val="single"/>
        </w:rPr>
        <w:t>Congress that honoring the U.S. debt is a “critical commitment” and urged lawmakers to “raise the debt limit at the first opportunity.”</w:t>
      </w:r>
      <w:r w:rsidRPr="00FE39EC">
        <w:rPr>
          <w:highlight w:val="yellow"/>
        </w:rPr>
        <w:t xml:space="preserve"> </w:t>
      </w:r>
      <w:r>
        <w:t xml:space="preserve">Mick Mulvaney, the director of the Office of Management and Budget, holds a different philosophy but has sounded less dogmatic since joining the Trump administration. Though he is considered a fiscal hawk and never voted to raise the debt ceiling when he served in Congress, Mulvaney said during his recent confirmation hearing that he would not recommend President Trump “negotiate or govern by crisis.” </w:t>
      </w:r>
      <w:r w:rsidRPr="00FE39EC">
        <w:rPr>
          <w:b/>
          <w:highlight w:val="yellow"/>
          <w:u w:val="single"/>
        </w:rPr>
        <w:t>In addition</w:t>
      </w:r>
      <w:r>
        <w:t xml:space="preserve">, although </w:t>
      </w:r>
      <w:r w:rsidRPr="00FE39EC">
        <w:rPr>
          <w:b/>
          <w:highlight w:val="yellow"/>
          <w:u w:val="single"/>
        </w:rPr>
        <w:t>Republicans</w:t>
      </w:r>
      <w:r>
        <w:t xml:space="preserve"> won’t abandon fiscal conservatism, they </w:t>
      </w:r>
      <w:r w:rsidRPr="00FE39EC">
        <w:rPr>
          <w:b/>
          <w:highlight w:val="yellow"/>
          <w:u w:val="single"/>
        </w:rPr>
        <w:t>will be reluctant to prompt a showdown in the first year of Trump’s presidency.</w:t>
      </w:r>
      <w:r w:rsidRPr="00FE39EC">
        <w:rPr>
          <w:highlight w:val="yellow"/>
        </w:rPr>
        <w:t xml:space="preserve"> </w:t>
      </w:r>
      <w:r>
        <w:t>While in the past Republicans have often only agreed to raise the debt ceiling in return for spending cuts, this time around they might not insist on this. Many trust that Trump’s economic policies will lead to economic growth of 3-4 percent, and they see this as the best chance of balancing the budget and bringing the debt trajectory under control. “</w:t>
      </w:r>
      <w:r w:rsidRPr="00FE39EC">
        <w:rPr>
          <w:b/>
          <w:highlight w:val="yellow"/>
          <w:u w:val="single"/>
        </w:rPr>
        <w:t xml:space="preserve">Extraordinary measures” that the treasury secretary can take, such as </w:t>
      </w:r>
      <w:proofErr w:type="gramStart"/>
      <w:r w:rsidRPr="00FE39EC">
        <w:rPr>
          <w:b/>
          <w:highlight w:val="yellow"/>
          <w:u w:val="single"/>
        </w:rPr>
        <w:t>temporarily suspending</w:t>
      </w:r>
      <w:proofErr w:type="gramEnd"/>
      <w:r w:rsidRPr="00FE39EC">
        <w:rPr>
          <w:b/>
          <w:highlight w:val="yellow"/>
          <w:u w:val="single"/>
        </w:rPr>
        <w:t xml:space="preserve"> payments to federal retirement funds, should buy enough time for policymakers to agree to raise the ceiling before fall -- when default becomes imminent according to the Congressional Budget Office.</w:t>
      </w:r>
    </w:p>
    <w:p w14:paraId="5F126E36" w14:textId="77777777" w:rsidR="0095427A" w:rsidRDefault="0095427A" w:rsidP="0095427A">
      <w:pPr>
        <w:pStyle w:val="Heading4"/>
      </w:pPr>
      <w:r>
        <w:lastRenderedPageBreak/>
        <w:t>Emergency measures &amp; ensured compromise prevent</w:t>
      </w:r>
    </w:p>
    <w:p w14:paraId="611AFBFC" w14:textId="77777777" w:rsidR="0095427A" w:rsidRPr="00113C7F" w:rsidRDefault="0095427A" w:rsidP="0095427A">
      <w:pPr>
        <w:rPr>
          <w:rStyle w:val="Style13ptBold"/>
          <w:b w:val="0"/>
        </w:rPr>
      </w:pPr>
      <w:r>
        <w:rPr>
          <w:rStyle w:val="Style13ptBold"/>
        </w:rPr>
        <w:t xml:space="preserve">Duggan 3/20 </w:t>
      </w:r>
      <w:r w:rsidRPr="00113C7F">
        <w:rPr>
          <w:rStyle w:val="Style13ptBold"/>
          <w:sz w:val="20"/>
        </w:rPr>
        <w:t xml:space="preserve">(Wayne, staff @ </w:t>
      </w:r>
      <w:proofErr w:type="spellStart"/>
      <w:r w:rsidRPr="00113C7F">
        <w:rPr>
          <w:rStyle w:val="Style13ptBold"/>
          <w:sz w:val="20"/>
        </w:rPr>
        <w:t>Benzinga</w:t>
      </w:r>
      <w:proofErr w:type="spellEnd"/>
      <w:r w:rsidRPr="00113C7F">
        <w:rPr>
          <w:rStyle w:val="Style13ptBold"/>
          <w:sz w:val="20"/>
        </w:rPr>
        <w:t xml:space="preserve">, “After Passing Debt Ceiling Deadline, What Are </w:t>
      </w:r>
      <w:proofErr w:type="gramStart"/>
      <w:r w:rsidRPr="00113C7F">
        <w:rPr>
          <w:rStyle w:val="Style13ptBold"/>
          <w:sz w:val="20"/>
        </w:rPr>
        <w:t>The</w:t>
      </w:r>
      <w:proofErr w:type="gramEnd"/>
      <w:r w:rsidRPr="00113C7F">
        <w:rPr>
          <w:rStyle w:val="Style13ptBold"/>
          <w:sz w:val="20"/>
        </w:rPr>
        <w:t xml:space="preserve"> Odds Of A Government Shutdown?”, https://www.benzinga.com/analyst-ratings/analyst-color/17/03/9190878/after-passing-debt-ceiling-deadline-what-are-the-odds-of)</w:t>
      </w:r>
    </w:p>
    <w:p w14:paraId="6341E1BD" w14:textId="77777777" w:rsidR="0095427A" w:rsidRDefault="0095427A" w:rsidP="0095427A">
      <w:r>
        <w:t xml:space="preserve">The deadline for the government to raise the debt ceiling has come and gone without any resolution from Congress. However, </w:t>
      </w:r>
      <w:r w:rsidRPr="00FE39EC">
        <w:rPr>
          <w:b/>
          <w:highlight w:val="yellow"/>
          <w:u w:val="single"/>
        </w:rPr>
        <w:t>Americans should have no immediate concerns over a potential government shutdown.</w:t>
      </w:r>
      <w:r>
        <w:t xml:space="preserve"> Although the government is forbidden from officially taking on new debt until a resolution is reached, the </w:t>
      </w:r>
      <w:r w:rsidRPr="00FE39EC">
        <w:rPr>
          <w:b/>
          <w:highlight w:val="yellow"/>
          <w:u w:val="single"/>
        </w:rPr>
        <w:t>Trump administration can implement “emergency measures” to keep Washington running in the near term.</w:t>
      </w:r>
      <w:r w:rsidRPr="00FE39EC">
        <w:rPr>
          <w:highlight w:val="yellow"/>
        </w:rPr>
        <w:t xml:space="preserve"> </w:t>
      </w:r>
      <w:r>
        <w:t xml:space="preserve">According to Height Capital, the new deadline for investors to watch is April 28. </w:t>
      </w:r>
      <w:r w:rsidRPr="00FE39EC">
        <w:rPr>
          <w:b/>
          <w:highlight w:val="yellow"/>
          <w:u w:val="single"/>
        </w:rPr>
        <w:t>April 28 represents the deadline for the government to pass a new funding bill</w:t>
      </w:r>
      <w:r>
        <w:t xml:space="preserve">, and Height analyst Andrew </w:t>
      </w:r>
      <w:proofErr w:type="spellStart"/>
      <w:r>
        <w:t>Parmentier</w:t>
      </w:r>
      <w:proofErr w:type="spellEnd"/>
      <w:r>
        <w:t xml:space="preserve"> believes President Donald Trump and Congressional Republicans will make sure to have a plan in place by that time</w:t>
      </w:r>
      <w:r w:rsidRPr="00FE39EC">
        <w:rPr>
          <w:b/>
          <w:highlight w:val="yellow"/>
          <w:u w:val="single"/>
        </w:rPr>
        <w:t>. “We suspect Republican leaders know Democrats are trying to goad them into a forced fumble to demonstrate the height of incompetence: failure to carry out the most basic of governmental functions — keeping the lights on — even with one-party control of the Executive and Legislative Branches,”</w:t>
      </w:r>
      <w:r w:rsidRPr="00FE39EC">
        <w:rPr>
          <w:highlight w:val="yellow"/>
        </w:rPr>
        <w:t xml:space="preserve"> </w:t>
      </w:r>
      <w:proofErr w:type="spellStart"/>
      <w:r>
        <w:t>Parmentier</w:t>
      </w:r>
      <w:proofErr w:type="spellEnd"/>
      <w:r>
        <w:t xml:space="preserve"> explained. He believes </w:t>
      </w:r>
      <w:r w:rsidRPr="00FE39EC">
        <w:rPr>
          <w:b/>
          <w:highlight w:val="yellow"/>
          <w:u w:val="single"/>
        </w:rPr>
        <w:t>Trump’s aversion to being viewed as a failure means the likelihood of an actual shutdown on April 28 is only around 15 percent.</w:t>
      </w:r>
    </w:p>
    <w:p w14:paraId="717DFEC7" w14:textId="77777777" w:rsidR="0095427A" w:rsidRDefault="0095427A" w:rsidP="0095427A">
      <w:pPr>
        <w:pStyle w:val="Heading4"/>
      </w:pPr>
      <w:r>
        <w:t>It’s inevitable – Everyone is on board</w:t>
      </w:r>
    </w:p>
    <w:p w14:paraId="09A40072" w14:textId="77777777" w:rsidR="0095427A" w:rsidRPr="00CA5002" w:rsidRDefault="0095427A" w:rsidP="0095427A">
      <w:pPr>
        <w:rPr>
          <w:rStyle w:val="Style13ptBold"/>
          <w:b w:val="0"/>
        </w:rPr>
      </w:pPr>
      <w:r>
        <w:rPr>
          <w:rStyle w:val="Style13ptBold"/>
        </w:rPr>
        <w:t>Newswire 3/18</w:t>
      </w:r>
      <w:r w:rsidRPr="00CA5002">
        <w:rPr>
          <w:rStyle w:val="Style13ptBold"/>
          <w:sz w:val="18"/>
        </w:rPr>
        <w:t xml:space="preserve"> (“Paul Ryan: Trump team understands seriousness of debt limit”, http://www.concordregister.com/paul-ryan-trump-team-understands-seriousness-of-debt-limit/)</w:t>
      </w:r>
    </w:p>
    <w:p w14:paraId="73B1DB78" w14:textId="77777777" w:rsidR="0095427A" w:rsidRPr="001327B1" w:rsidRDefault="0095427A" w:rsidP="0095427A">
      <w:pPr>
        <w:rPr>
          <w:b/>
          <w:highlight w:val="yellow"/>
          <w:u w:val="single"/>
        </w:rPr>
      </w:pPr>
      <w:r>
        <w:t xml:space="preserve">House Speaker Paul </w:t>
      </w:r>
      <w:r w:rsidRPr="001327B1">
        <w:rPr>
          <w:b/>
          <w:highlight w:val="yellow"/>
          <w:u w:val="single"/>
        </w:rPr>
        <w:t>Ryan said last week that</w:t>
      </w:r>
      <w:r w:rsidRPr="001327B1">
        <w:rPr>
          <w:highlight w:val="yellow"/>
        </w:rPr>
        <w:t xml:space="preserve"> </w:t>
      </w:r>
      <w:r>
        <w:t xml:space="preserve">President </w:t>
      </w:r>
      <w:r w:rsidRPr="001327B1">
        <w:rPr>
          <w:b/>
          <w:highlight w:val="yellow"/>
          <w:u w:val="single"/>
        </w:rPr>
        <w:t>Trump’s administration appreciates the seriousness of the debt ceiling, and he added there won’t be any threat of defaulting on the nation’s credit.</w:t>
      </w:r>
      <w:r w:rsidRPr="001327B1">
        <w:rPr>
          <w:highlight w:val="yellow"/>
        </w:rPr>
        <w:t xml:space="preserve"> </w:t>
      </w:r>
      <w:r w:rsidRPr="001327B1">
        <w:rPr>
          <w:b/>
          <w:highlight w:val="yellow"/>
          <w:u w:val="single"/>
        </w:rPr>
        <w:t>“I’ve talked with</w:t>
      </w:r>
      <w:r w:rsidRPr="001327B1">
        <w:rPr>
          <w:highlight w:val="yellow"/>
        </w:rPr>
        <w:t xml:space="preserve"> </w:t>
      </w:r>
      <w:r>
        <w:t xml:space="preserve">Steve </w:t>
      </w:r>
      <w:proofErr w:type="spellStart"/>
      <w:r>
        <w:t>Mnuchin</w:t>
      </w:r>
      <w:proofErr w:type="spellEnd"/>
      <w:r>
        <w:t xml:space="preserve"> a few times about the debt limit, who is in charge of this as </w:t>
      </w:r>
      <w:r w:rsidRPr="001327B1">
        <w:rPr>
          <w:b/>
          <w:highlight w:val="yellow"/>
          <w:u w:val="single"/>
        </w:rPr>
        <w:t>the Treasury secretary</w:t>
      </w:r>
      <w:r>
        <w:t xml:space="preserve">…I think </w:t>
      </w:r>
      <w:r w:rsidRPr="001327B1">
        <w:rPr>
          <w:b/>
          <w:highlight w:val="yellow"/>
          <w:u w:val="single"/>
        </w:rPr>
        <w:t>I’ve spoken with Mick Mulvaney as well, who are the O.M.B. director and Treasury secretary,</w:t>
      </w:r>
      <w:proofErr w:type="gramStart"/>
      <w:r w:rsidRPr="001327B1">
        <w:rPr>
          <w:b/>
          <w:highlight w:val="yellow"/>
          <w:u w:val="single"/>
        </w:rPr>
        <w:t>”</w:t>
      </w:r>
      <w:r>
        <w:t xml:space="preserve"> .</w:t>
      </w:r>
      <w:proofErr w:type="gramEnd"/>
      <w:r>
        <w:t xml:space="preserve"> “</w:t>
      </w:r>
      <w:r w:rsidRPr="001327B1">
        <w:rPr>
          <w:b/>
          <w:highlight w:val="yellow"/>
          <w:u w:val="single"/>
        </w:rPr>
        <w:t>We’ve long discussed about what the legislation looks like to deal with the debt limit.</w:t>
      </w:r>
      <w:r w:rsidRPr="001327B1">
        <w:rPr>
          <w:highlight w:val="yellow"/>
        </w:rPr>
        <w:t xml:space="preserve"> </w:t>
      </w:r>
      <w:r>
        <w:t xml:space="preserve">Not whether we’re going to deal with the debt limit. </w:t>
      </w:r>
      <w:r w:rsidRPr="001327B1">
        <w:rPr>
          <w:b/>
          <w:highlight w:val="yellow"/>
          <w:u w:val="single"/>
        </w:rPr>
        <w:t xml:space="preserve">It’s just when and what it looks like. </w:t>
      </w:r>
      <w:r w:rsidRPr="001327B1">
        <w:t>That’s the kinds of conversations we’re having.”</w:t>
      </w:r>
    </w:p>
    <w:p w14:paraId="093D846E" w14:textId="77777777" w:rsidR="0095427A" w:rsidRDefault="0095427A" w:rsidP="0095427A">
      <w:pPr>
        <w:pStyle w:val="Heading4"/>
      </w:pPr>
      <w:r>
        <w:t>Low probability – It’s not controversial</w:t>
      </w:r>
    </w:p>
    <w:p w14:paraId="180E30ED" w14:textId="77777777" w:rsidR="0095427A" w:rsidRPr="0013086C" w:rsidRDefault="0095427A" w:rsidP="0095427A">
      <w:proofErr w:type="spellStart"/>
      <w:r>
        <w:rPr>
          <w:rStyle w:val="Style13ptBold"/>
        </w:rPr>
        <w:t>Ebeling</w:t>
      </w:r>
      <w:proofErr w:type="spellEnd"/>
      <w:r>
        <w:rPr>
          <w:rStyle w:val="Style13ptBold"/>
        </w:rPr>
        <w:t xml:space="preserve"> 3/17 </w:t>
      </w:r>
      <w:r w:rsidRPr="0013086C">
        <w:rPr>
          <w:sz w:val="20"/>
        </w:rPr>
        <w:t>(Paul, staff @ Live Trading News, “US Debt Ceiling Crisis Not Expected in 2017”, http://www.livetradingnews.com/us-debt-ceiling-crisis-not-expected-2017-34419.html#.WNJxajvythE)</w:t>
      </w:r>
    </w:p>
    <w:p w14:paraId="7377BA14" w14:textId="77777777" w:rsidR="0095427A" w:rsidRPr="0013086C" w:rsidRDefault="0095427A" w:rsidP="0095427A">
      <w:r>
        <w:t xml:space="preserve">A US debt ceiling crisis is less likely to happen in Y 2017 given </w:t>
      </w:r>
      <w:r w:rsidRPr="009B5775">
        <w:rPr>
          <w:b/>
          <w:highlight w:val="yellow"/>
          <w:u w:val="single"/>
        </w:rPr>
        <w:t>the GOP-controlled White House and Congress will probably agree to suspend or raise the federal borrowing limit before the government runs out of cash</w:t>
      </w:r>
      <w:r>
        <w:t xml:space="preserve">, Fitch Ratings said. A deal </w:t>
      </w:r>
      <w:r w:rsidRPr="009B5775">
        <w:rPr>
          <w:b/>
          <w:highlight w:val="yellow"/>
          <w:u w:val="single"/>
        </w:rPr>
        <w:t>in November 2015 to suspend the federal borrowing cap, which would be just under $20-T, will end next Wednesday</w:t>
      </w:r>
      <w:r>
        <w:t>. “</w:t>
      </w:r>
      <w:r w:rsidRPr="009B5775">
        <w:rPr>
          <w:b/>
          <w:highlight w:val="yellow"/>
          <w:u w:val="single"/>
        </w:rPr>
        <w:t xml:space="preserve">The U.S. Congress is likely to vote in a timely fashion to suspend or raise the federal debt limit,” </w:t>
      </w:r>
      <w:r>
        <w:t>the rating agency said in a statement.</w:t>
      </w:r>
    </w:p>
    <w:p w14:paraId="532A8421" w14:textId="77777777" w:rsidR="0095427A" w:rsidRDefault="0095427A" w:rsidP="0095427A">
      <w:pPr>
        <w:pStyle w:val="Heading4"/>
      </w:pPr>
      <w:r>
        <w:t>McConnell ensures – No default</w:t>
      </w:r>
    </w:p>
    <w:p w14:paraId="211BD15D" w14:textId="77777777" w:rsidR="0095427A" w:rsidRPr="00076041" w:rsidRDefault="0095427A" w:rsidP="0095427A">
      <w:pPr>
        <w:rPr>
          <w:rStyle w:val="Style13ptBold"/>
          <w:b w:val="0"/>
        </w:rPr>
      </w:pPr>
      <w:proofErr w:type="spellStart"/>
      <w:r>
        <w:rPr>
          <w:rStyle w:val="Style13ptBold"/>
        </w:rPr>
        <w:t>Puzzanghera</w:t>
      </w:r>
      <w:proofErr w:type="spellEnd"/>
      <w:r>
        <w:rPr>
          <w:rStyle w:val="Style13ptBold"/>
        </w:rPr>
        <w:t xml:space="preserve"> 3/16 </w:t>
      </w:r>
      <w:r w:rsidRPr="00076041">
        <w:rPr>
          <w:rStyle w:val="Style13ptBold"/>
          <w:sz w:val="16"/>
        </w:rPr>
        <w:t>(Jim, staff @ LA Times, “The US hit its debt limit again. Now the Treasury Department is maneuvering to avoid a default until Congress acts”, http://www.latimes.com/business/la-fi-debt-limit-trump-20170316-story.html)</w:t>
      </w:r>
    </w:p>
    <w:p w14:paraId="433B9B6D" w14:textId="77777777" w:rsidR="0095427A" w:rsidRPr="009B5775" w:rsidRDefault="0095427A" w:rsidP="0095427A">
      <w:pPr>
        <w:rPr>
          <w:b/>
          <w:highlight w:val="yellow"/>
          <w:u w:val="single"/>
        </w:rPr>
      </w:pPr>
      <w:r>
        <w:lastRenderedPageBreak/>
        <w:t xml:space="preserve">Senate Majority Leader Mitch </w:t>
      </w:r>
      <w:r w:rsidRPr="009B5775">
        <w:rPr>
          <w:b/>
          <w:highlight w:val="yellow"/>
          <w:u w:val="single"/>
        </w:rPr>
        <w:t>McConnell (</w:t>
      </w:r>
      <w:r>
        <w:t xml:space="preserve">R-Ky.) </w:t>
      </w:r>
      <w:r w:rsidRPr="009B5775">
        <w:rPr>
          <w:b/>
          <w:highlight w:val="yellow"/>
          <w:u w:val="single"/>
        </w:rPr>
        <w:t>downplayed any concerns</w:t>
      </w:r>
      <w:r>
        <w:t xml:space="preserve">. “We're talking to the secretary of the Treasury about timing, but </w:t>
      </w:r>
      <w:r w:rsidRPr="009B5775">
        <w:rPr>
          <w:b/>
          <w:highlight w:val="yellow"/>
          <w:u w:val="single"/>
        </w:rPr>
        <w:t>obviously we will raise the debt ceiling</w:t>
      </w:r>
      <w:r>
        <w:t xml:space="preserve">,” he told reporters Tuesday. Two leading credit rating companies, </w:t>
      </w:r>
      <w:r w:rsidRPr="009B5775">
        <w:rPr>
          <w:b/>
          <w:highlight w:val="yellow"/>
          <w:u w:val="single"/>
        </w:rPr>
        <w:t>Fitch</w:t>
      </w:r>
      <w:r>
        <w:t xml:space="preserve"> </w:t>
      </w:r>
      <w:proofErr w:type="gramStart"/>
      <w:r>
        <w:t>Ratings</w:t>
      </w:r>
      <w:proofErr w:type="gramEnd"/>
      <w:r>
        <w:t xml:space="preserve"> </w:t>
      </w:r>
      <w:r w:rsidRPr="009B5775">
        <w:rPr>
          <w:b/>
          <w:highlight w:val="yellow"/>
          <w:u w:val="single"/>
        </w:rPr>
        <w:t xml:space="preserve">and Moody’s </w:t>
      </w:r>
      <w:r>
        <w:t xml:space="preserve">Investors Service, </w:t>
      </w:r>
      <w:r w:rsidRPr="009B5775">
        <w:rPr>
          <w:b/>
          <w:highlight w:val="yellow"/>
          <w:u w:val="single"/>
        </w:rPr>
        <w:t>said that Republican control of Congress and the White House made it more likely that the debt limit would be raised well before a potential default.</w:t>
      </w:r>
    </w:p>
    <w:p w14:paraId="60C678BE" w14:textId="77777777" w:rsidR="0095427A" w:rsidRDefault="0095427A" w:rsidP="0095427A">
      <w:pPr>
        <w:pStyle w:val="Heading4"/>
      </w:pPr>
      <w:r>
        <w:t xml:space="preserve">Debt hawks are sidelined </w:t>
      </w:r>
      <w:proofErr w:type="spellStart"/>
      <w:r>
        <w:t>bc</w:t>
      </w:r>
      <w:proofErr w:type="spellEnd"/>
      <w:r>
        <w:t xml:space="preserve"> of the Trump budget</w:t>
      </w:r>
    </w:p>
    <w:p w14:paraId="3912EA30" w14:textId="77777777" w:rsidR="0095427A" w:rsidRPr="00FF0675" w:rsidRDefault="0095427A" w:rsidP="0095427A">
      <w:pPr>
        <w:rPr>
          <w:rStyle w:val="Style13ptBold"/>
          <w:b w:val="0"/>
        </w:rPr>
      </w:pPr>
      <w:proofErr w:type="spellStart"/>
      <w:r>
        <w:rPr>
          <w:rStyle w:val="Style13ptBold"/>
        </w:rPr>
        <w:t>Kasperowicz</w:t>
      </w:r>
      <w:proofErr w:type="spellEnd"/>
      <w:r>
        <w:rPr>
          <w:rStyle w:val="Style13ptBold"/>
        </w:rPr>
        <w:t xml:space="preserve"> 3/15</w:t>
      </w:r>
      <w:r w:rsidRPr="00FF0675">
        <w:rPr>
          <w:rStyle w:val="Style13ptBold"/>
          <w:sz w:val="14"/>
        </w:rPr>
        <w:t xml:space="preserve"> (Pete, staff @ Wash Examiner, “The return of the debt ceiling”, http://www.washingtonexaminer.com/the-return-of-the-debt-ceiling/article/2617394)</w:t>
      </w:r>
    </w:p>
    <w:p w14:paraId="25AF131F" w14:textId="77777777" w:rsidR="0095427A" w:rsidRDefault="0095427A" w:rsidP="0095427A">
      <w:r>
        <w:t>The White House has talked about putting the country's "debt, deficit and budget in order," but doing so will require Republicans to decide several key questions. One is whether and how to tie spending reforms to an increase in the debt ceiling. Republicans have tried this before, most notably in 2011, when Congress passed a bill that led to the sequester. Those automatic cuts were hated by both Republicans and Democrats, and Trump himself has proposed a $54 billion bump in defense spending that will almost certainly be met by demands from Democrats to raise domestic spending. That expected fight is likely to make it harder for deficit hawks to argue for restraint.</w:t>
      </w:r>
    </w:p>
    <w:p w14:paraId="487D6461" w14:textId="77777777" w:rsidR="0095427A" w:rsidRDefault="0095427A" w:rsidP="0095427A">
      <w:pPr>
        <w:pStyle w:val="Heading4"/>
      </w:pPr>
      <w:r>
        <w:t>Freedom Caucus is already committed</w:t>
      </w:r>
    </w:p>
    <w:p w14:paraId="0D80A818" w14:textId="77777777" w:rsidR="0095427A" w:rsidRPr="000D3597" w:rsidRDefault="0095427A" w:rsidP="0095427A">
      <w:pPr>
        <w:rPr>
          <w:rStyle w:val="Style13ptBold"/>
          <w:b w:val="0"/>
        </w:rPr>
      </w:pPr>
      <w:r>
        <w:rPr>
          <w:rStyle w:val="Style13ptBold"/>
        </w:rPr>
        <w:t xml:space="preserve">Levin 3/14 </w:t>
      </w:r>
      <w:r w:rsidRPr="000D3597">
        <w:rPr>
          <w:rStyle w:val="Style13ptBold"/>
          <w:sz w:val="20"/>
        </w:rPr>
        <w:t>(Bess, staff @ Vanity Fair, “SURPRISE: REPUBLICANS NO LONGER CARE ABOUT THE DEBT CEILING”, http://www.vanityfair.com/news/2017/03/surprise-republicans-no-longer-care-about-the-debt-ceiling)</w:t>
      </w:r>
    </w:p>
    <w:p w14:paraId="1BBD65CE" w14:textId="77777777" w:rsidR="0095427A" w:rsidRPr="007450B0" w:rsidRDefault="0095427A" w:rsidP="0095427A">
      <w:pPr>
        <w:rPr>
          <w:b/>
          <w:highlight w:val="yellow"/>
          <w:u w:val="single"/>
        </w:rPr>
      </w:pPr>
      <w:r>
        <w:t xml:space="preserve">Now, with a Republican president in office, things are obviously different. </w:t>
      </w:r>
      <w:r w:rsidRPr="007450B0">
        <w:rPr>
          <w:b/>
          <w:highlight w:val="yellow"/>
          <w:u w:val="single"/>
        </w:rPr>
        <w:t>“The government is not going to default,”</w:t>
      </w:r>
      <w:r>
        <w:t xml:space="preserve"> Senate Majority Leader Mitch McConnell said last week, telling reporters that “of course” the limit will be increased. </w:t>
      </w:r>
      <w:r w:rsidRPr="007450B0">
        <w:rPr>
          <w:b/>
          <w:highlight w:val="yellow"/>
          <w:u w:val="single"/>
        </w:rPr>
        <w:t>“I don’t see a showdown,” Representative Mark Meadows, chairman of the House Freedom Caucus, told Bloomberg. “I think that all us believe that a debt ceiling increase with the appropriate amount of real balanced-budget directives is accomplishable under this president and a unified government.”</w:t>
      </w:r>
    </w:p>
    <w:p w14:paraId="4BF75572" w14:textId="77777777" w:rsidR="0095427A" w:rsidRDefault="0095427A" w:rsidP="0095427A">
      <w:pPr>
        <w:pStyle w:val="Heading4"/>
      </w:pPr>
      <w:r>
        <w:t>All administration officials and Wall Street agree</w:t>
      </w:r>
    </w:p>
    <w:p w14:paraId="6A95C66F" w14:textId="77777777" w:rsidR="0095427A" w:rsidRPr="00CE76E4" w:rsidRDefault="0095427A" w:rsidP="0095427A">
      <w:pPr>
        <w:rPr>
          <w:rStyle w:val="Style13ptBold"/>
          <w:b w:val="0"/>
        </w:rPr>
      </w:pPr>
      <w:proofErr w:type="spellStart"/>
      <w:r>
        <w:rPr>
          <w:rStyle w:val="Style13ptBold"/>
        </w:rPr>
        <w:t>Litvan</w:t>
      </w:r>
      <w:proofErr w:type="spellEnd"/>
      <w:r>
        <w:rPr>
          <w:rStyle w:val="Style13ptBold"/>
        </w:rPr>
        <w:t xml:space="preserve"> 3/14 </w:t>
      </w:r>
      <w:r w:rsidRPr="00CE76E4">
        <w:rPr>
          <w:rStyle w:val="Style13ptBold"/>
          <w:sz w:val="18"/>
        </w:rPr>
        <w:t>(Laura, staff @ Bloomberg, “Debt Ceiling Fight May Be Too Tempting for Trump to Pass Up”, https://www.bloomberg.com/politics/articles/2017-03-14/debt-ceiling-fight-may-be-too-tempting-for-trump-to-pass-up)</w:t>
      </w:r>
    </w:p>
    <w:p w14:paraId="0EEA903B" w14:textId="77777777" w:rsidR="0095427A" w:rsidRPr="00CE76E4" w:rsidRDefault="0095427A" w:rsidP="0095427A">
      <w:r>
        <w:t xml:space="preserve">For his part, </w:t>
      </w:r>
      <w:proofErr w:type="spellStart"/>
      <w:r w:rsidRPr="007450B0">
        <w:rPr>
          <w:b/>
          <w:highlight w:val="yellow"/>
          <w:u w:val="single"/>
        </w:rPr>
        <w:t>Mnuchin</w:t>
      </w:r>
      <w:proofErr w:type="spellEnd"/>
      <w:r w:rsidRPr="007450B0">
        <w:rPr>
          <w:b/>
          <w:highlight w:val="yellow"/>
          <w:u w:val="single"/>
        </w:rPr>
        <w:t xml:space="preserve"> has made clear that a default must be avoided</w:t>
      </w:r>
      <w:r>
        <w:t xml:space="preserve">. He told lawmakers at his Senate confirmation hearing in January that he’ll collaborate with Congress to ensure that a political standoff doesn’t bring the U.S. to the brink of default. “I will commit to absolutely work with Congress, the House and the Senate, so that we don’t get to the last minute and run out of money,” </w:t>
      </w:r>
      <w:proofErr w:type="spellStart"/>
      <w:r>
        <w:t>Mnuchin</w:t>
      </w:r>
      <w:proofErr w:type="spellEnd"/>
      <w:r>
        <w:t xml:space="preserve"> said. </w:t>
      </w:r>
      <w:r w:rsidRPr="007450B0">
        <w:rPr>
          <w:b/>
          <w:highlight w:val="yellow"/>
          <w:u w:val="single"/>
        </w:rPr>
        <w:t>“There should be no uncertainty that we’re paying our bills."</w:t>
      </w:r>
      <w:r>
        <w:t xml:space="preserve"> But Mulvaney, back in 2010 after being elected to the House, said he had "yet to meet someone who can articulate the negative consequences" of hitting the debt ceiling, dismissing those who </w:t>
      </w:r>
      <w:proofErr w:type="gramStart"/>
      <w:r>
        <w:t>said</w:t>
      </w:r>
      <w:proofErr w:type="gramEnd"/>
      <w:r>
        <w:t xml:space="preserve"> "it will be the end of the world." During his confirmation hearing last month, Mulvaney said he would "counsel the president as to the ramifications of raising the debt ceiling and of not raising the debt ceiling" and convey "all of the arguments" to Trump</w:t>
      </w:r>
      <w:r w:rsidRPr="007450B0">
        <w:rPr>
          <w:b/>
          <w:highlight w:val="yellow"/>
          <w:u w:val="single"/>
        </w:rPr>
        <w:t>. A spokesman for Mulvaney,</w:t>
      </w:r>
      <w:r w:rsidRPr="007450B0">
        <w:rPr>
          <w:highlight w:val="yellow"/>
        </w:rPr>
        <w:t xml:space="preserve"> </w:t>
      </w:r>
      <w:r>
        <w:t xml:space="preserve">however, </w:t>
      </w:r>
      <w:r w:rsidRPr="007450B0">
        <w:rPr>
          <w:b/>
          <w:highlight w:val="yellow"/>
          <w:u w:val="single"/>
        </w:rPr>
        <w:t xml:space="preserve">said last week that the Office of Management and Budget director and </w:t>
      </w:r>
      <w:r w:rsidRPr="007450B0">
        <w:rPr>
          <w:b/>
          <w:highlight w:val="yellow"/>
          <w:u w:val="single"/>
        </w:rPr>
        <w:lastRenderedPageBreak/>
        <w:t>the president were on the same page about the need to raise the debt limit. "There’s no daylight between them,</w:t>
      </w:r>
      <w:r>
        <w:t xml:space="preserve">" OMB spokesman John </w:t>
      </w:r>
      <w:proofErr w:type="spellStart"/>
      <w:r>
        <w:t>Czwartacki</w:t>
      </w:r>
      <w:proofErr w:type="spellEnd"/>
      <w:r>
        <w:t xml:space="preserve"> said in an email. </w:t>
      </w:r>
      <w:r w:rsidRPr="007450B0">
        <w:rPr>
          <w:b/>
          <w:highlight w:val="yellow"/>
          <w:u w:val="single"/>
        </w:rPr>
        <w:t>On Wall Street, traders aren’t bracing for a protracted debt-ceiling battle like those of years past, such as in 2013 when bill rates surged as investors shunned these securities in fear payments might not be met by the government.</w:t>
      </w:r>
    </w:p>
    <w:p w14:paraId="57ABDD3B" w14:textId="77777777" w:rsidR="0095427A" w:rsidRDefault="0095427A" w:rsidP="0095427A">
      <w:pPr>
        <w:pStyle w:val="Heading4"/>
      </w:pPr>
      <w:r>
        <w:t xml:space="preserve">No impact – It’s </w:t>
      </w:r>
      <w:proofErr w:type="spellStart"/>
      <w:r>
        <w:t>sabre-rattling</w:t>
      </w:r>
      <w:proofErr w:type="spellEnd"/>
      <w:r>
        <w:t xml:space="preserve"> from fiscal hawks</w:t>
      </w:r>
    </w:p>
    <w:p w14:paraId="77530A4E" w14:textId="77777777" w:rsidR="0095427A" w:rsidRPr="00AB0760" w:rsidRDefault="0095427A" w:rsidP="0095427A">
      <w:pPr>
        <w:rPr>
          <w:rStyle w:val="Style13ptBold"/>
          <w:b w:val="0"/>
        </w:rPr>
      </w:pPr>
      <w:r>
        <w:rPr>
          <w:rStyle w:val="Style13ptBold"/>
        </w:rPr>
        <w:t xml:space="preserve">Duggan 3/8 </w:t>
      </w:r>
      <w:r w:rsidRPr="00AB0760">
        <w:rPr>
          <w:rStyle w:val="Style13ptBold"/>
          <w:sz w:val="18"/>
        </w:rPr>
        <w:t xml:space="preserve">(Wayne, staff @ </w:t>
      </w:r>
      <w:proofErr w:type="spellStart"/>
      <w:r w:rsidRPr="00AB0760">
        <w:rPr>
          <w:rStyle w:val="Style13ptBold"/>
          <w:sz w:val="18"/>
        </w:rPr>
        <w:t>Benzinga</w:t>
      </w:r>
      <w:proofErr w:type="spellEnd"/>
      <w:r w:rsidRPr="00AB0760">
        <w:rPr>
          <w:rStyle w:val="Style13ptBold"/>
          <w:sz w:val="18"/>
        </w:rPr>
        <w:t xml:space="preserve">, “How Does </w:t>
      </w:r>
      <w:proofErr w:type="gramStart"/>
      <w:r w:rsidRPr="00AB0760">
        <w:rPr>
          <w:rStyle w:val="Style13ptBold"/>
          <w:sz w:val="18"/>
        </w:rPr>
        <w:t>The</w:t>
      </w:r>
      <w:proofErr w:type="gramEnd"/>
      <w:r w:rsidRPr="00AB0760">
        <w:rPr>
          <w:rStyle w:val="Style13ptBold"/>
          <w:sz w:val="18"/>
        </w:rPr>
        <w:t xml:space="preserve"> Debt Ceiling Affect Me?”, https://www.benzinga.com/general/education/17/03/9146328/how-does-the-debt-ceiling-affect-me)</w:t>
      </w:r>
    </w:p>
    <w:p w14:paraId="47BF456D" w14:textId="77777777" w:rsidR="0095427A" w:rsidRPr="0025155E" w:rsidRDefault="0095427A" w:rsidP="0095427A">
      <w:pPr>
        <w:rPr>
          <w:sz w:val="16"/>
        </w:rPr>
      </w:pPr>
      <w:r w:rsidRPr="0025155E">
        <w:rPr>
          <w:rStyle w:val="StyleUnderline"/>
          <w:highlight w:val="yellow"/>
        </w:rPr>
        <w:t>The March 15 deadline has been in place since it was agreed upon two years ago</w:t>
      </w:r>
      <w:r w:rsidRPr="0025155E">
        <w:rPr>
          <w:sz w:val="16"/>
          <w:highlight w:val="yellow"/>
        </w:rPr>
        <w:t xml:space="preserve"> </w:t>
      </w:r>
      <w:r w:rsidRPr="0025155E">
        <w:rPr>
          <w:sz w:val="16"/>
        </w:rPr>
        <w:t xml:space="preserve">by the Obama administration and Congress. In theory, </w:t>
      </w:r>
      <w:r w:rsidRPr="0025155E">
        <w:rPr>
          <w:rStyle w:val="StyleUnderline"/>
          <w:highlight w:val="yellow"/>
        </w:rPr>
        <w:t>if the debt ceiling is not raised by the deadline, the United States would go into default on its debt</w:t>
      </w:r>
      <w:r w:rsidRPr="0025155E">
        <w:rPr>
          <w:sz w:val="16"/>
        </w:rPr>
        <w:t xml:space="preserve">. On the surface, </w:t>
      </w:r>
      <w:r w:rsidRPr="0025155E">
        <w:rPr>
          <w:rStyle w:val="StyleUnderline"/>
          <w:highlight w:val="yellow"/>
        </w:rPr>
        <w:t xml:space="preserve">that seems like a potentially catastrophic event. </w:t>
      </w:r>
      <w:proofErr w:type="gramStart"/>
      <w:r w:rsidRPr="0025155E">
        <w:rPr>
          <w:rStyle w:val="StyleUnderline"/>
          <w:highlight w:val="yellow"/>
        </w:rPr>
        <w:t>In reality</w:t>
      </w:r>
      <w:r w:rsidRPr="0025155E">
        <w:rPr>
          <w:sz w:val="16"/>
        </w:rPr>
        <w:t xml:space="preserve">, </w:t>
      </w:r>
      <w:r w:rsidRPr="0025155E">
        <w:rPr>
          <w:rStyle w:val="StyleUnderline"/>
          <w:highlight w:val="yellow"/>
        </w:rPr>
        <w:t>it</w:t>
      </w:r>
      <w:proofErr w:type="gramEnd"/>
      <w:r w:rsidRPr="0025155E">
        <w:rPr>
          <w:rStyle w:val="StyleUnderline"/>
          <w:highlight w:val="yellow"/>
        </w:rPr>
        <w:t xml:space="preserve"> might not be</w:t>
      </w:r>
      <w:r w:rsidRPr="0025155E">
        <w:rPr>
          <w:sz w:val="16"/>
        </w:rPr>
        <w:t xml:space="preserve">. “I do believe that defaulting on America’s debts would have grave worldwide economic consequences,” head of the Office of Management and Budget Mick Mulvaney said. “I do not believe that breaching the debt ceiling will automatically or inevitably lead to that result.” In other words, </w:t>
      </w:r>
      <w:r w:rsidRPr="0025155E">
        <w:rPr>
          <w:rStyle w:val="StyleUnderline"/>
          <w:highlight w:val="yellow"/>
        </w:rPr>
        <w:t>even if the debt ceiling deadline passes with no agreement, global investors may not even care. Everyone knows the United States has the means to pay its bills, even if Congress temporary refuses to do so</w:t>
      </w:r>
      <w:r w:rsidRPr="0025155E">
        <w:rPr>
          <w:sz w:val="16"/>
        </w:rPr>
        <w:t xml:space="preserve">. </w:t>
      </w:r>
      <w:proofErr w:type="gramStart"/>
      <w:r w:rsidRPr="0025155E">
        <w:rPr>
          <w:sz w:val="16"/>
        </w:rPr>
        <w:t>In all likelihood</w:t>
      </w:r>
      <w:proofErr w:type="gramEnd"/>
      <w:r w:rsidRPr="0025155E">
        <w:rPr>
          <w:sz w:val="16"/>
        </w:rPr>
        <w:t xml:space="preserve">, </w:t>
      </w:r>
      <w:r w:rsidRPr="0025155E">
        <w:rPr>
          <w:rStyle w:val="StyleUnderline"/>
          <w:highlight w:val="yellow"/>
        </w:rPr>
        <w:t>a deal will be reached before the deadline anyway</w:t>
      </w:r>
      <w:r w:rsidRPr="0025155E">
        <w:rPr>
          <w:sz w:val="16"/>
        </w:rPr>
        <w:t>, since Congress seems to have little to gain by letting it lapse. Much like they did under Obama, Congressional Republicans are likely just using the deadline as an opportunity to raise concerns over President Donald Trump’s proposed policies of aggressive infrastructure and military spending and major corporate tax cuts.</w:t>
      </w:r>
    </w:p>
    <w:p w14:paraId="0FD74071" w14:textId="77777777" w:rsidR="0095427A" w:rsidRDefault="0095427A" w:rsidP="0095427A">
      <w:pPr>
        <w:pStyle w:val="Heading4"/>
      </w:pPr>
      <w:r>
        <w:t>It’s inevitable – Showdowns don’t cause shutdowns</w:t>
      </w:r>
    </w:p>
    <w:p w14:paraId="4FCFDA5C" w14:textId="77777777" w:rsidR="0095427A" w:rsidRPr="00392D53" w:rsidRDefault="0095427A" w:rsidP="0095427A">
      <w:pPr>
        <w:rPr>
          <w:rStyle w:val="Style13ptBold"/>
          <w:b w:val="0"/>
        </w:rPr>
      </w:pPr>
      <w:r>
        <w:rPr>
          <w:rStyle w:val="Style13ptBold"/>
        </w:rPr>
        <w:t xml:space="preserve">Acton 3/1 </w:t>
      </w:r>
      <w:r w:rsidRPr="00392D53">
        <w:rPr>
          <w:rStyle w:val="Style13ptBold"/>
          <w:sz w:val="20"/>
        </w:rPr>
        <w:t>(Gemma, staff @ CNBC, “Trump’s tax cuts will take another year, says Carlyle’s Rubenstein”, http://www.cnbc.com/2017/03/01/trumps-tax-cuts-will-take-another-year-says-carlyles-rubenstein.html)</w:t>
      </w:r>
    </w:p>
    <w:p w14:paraId="73F8D4CF" w14:textId="77777777" w:rsidR="0095427A" w:rsidRDefault="0095427A" w:rsidP="0095427A">
      <w:r>
        <w:t>***Quotes David Rubenstein, president of the Carlyle Group</w:t>
      </w:r>
    </w:p>
    <w:p w14:paraId="2C08FDCA" w14:textId="77777777" w:rsidR="0095427A" w:rsidRPr="0025155E" w:rsidRDefault="0095427A" w:rsidP="0095427A">
      <w:pPr>
        <w:rPr>
          <w:sz w:val="16"/>
        </w:rPr>
      </w:pPr>
      <w:r w:rsidRPr="0025155E">
        <w:rPr>
          <w:sz w:val="16"/>
        </w:rPr>
        <w:t xml:space="preserve">While much </w:t>
      </w:r>
      <w:r w:rsidRPr="0025155E">
        <w:rPr>
          <w:rStyle w:val="StyleUnderline"/>
          <w:highlight w:val="yellow"/>
        </w:rPr>
        <w:t xml:space="preserve">media </w:t>
      </w:r>
      <w:r w:rsidRPr="0025155E">
        <w:rPr>
          <w:sz w:val="16"/>
        </w:rPr>
        <w:t xml:space="preserve">commentary </w:t>
      </w:r>
      <w:r w:rsidRPr="0025155E">
        <w:rPr>
          <w:rStyle w:val="StyleUnderline"/>
          <w:highlight w:val="yellow"/>
        </w:rPr>
        <w:t>has focused on</w:t>
      </w:r>
      <w:r w:rsidRPr="0025155E">
        <w:rPr>
          <w:sz w:val="16"/>
        </w:rPr>
        <w:t xml:space="preserve"> exactly </w:t>
      </w:r>
      <w:r w:rsidRPr="0025155E">
        <w:rPr>
          <w:rStyle w:val="StyleUnderline"/>
          <w:highlight w:val="yellow"/>
        </w:rPr>
        <w:t>how the current administration will square Trump's priorities of cutting taxes and boosting fiscal spend</w:t>
      </w:r>
      <w:r w:rsidRPr="0025155E">
        <w:rPr>
          <w:sz w:val="16"/>
        </w:rPr>
        <w:t xml:space="preserve">, </w:t>
      </w:r>
      <w:r w:rsidRPr="0025155E">
        <w:rPr>
          <w:rStyle w:val="StyleUnderline"/>
          <w:highlight w:val="yellow"/>
        </w:rPr>
        <w:t>Rubenstein sounded a sanguine note on the prospect of yet another rise in the debt ceiling</w:t>
      </w:r>
      <w:r w:rsidRPr="0025155E">
        <w:rPr>
          <w:sz w:val="16"/>
        </w:rPr>
        <w:t>, a restriction which he clarified was not a constitutional requirement. "</w:t>
      </w:r>
      <w:r w:rsidRPr="0025155E">
        <w:rPr>
          <w:rStyle w:val="StyleUnderline"/>
          <w:highlight w:val="yellow"/>
        </w:rPr>
        <w:t xml:space="preserve">Every President struggles to get the debt ceiling raised and Congress is never in </w:t>
      </w:r>
      <w:proofErr w:type="spellStart"/>
      <w:r w:rsidRPr="0025155E">
        <w:rPr>
          <w:rStyle w:val="StyleUnderline"/>
          <w:highlight w:val="yellow"/>
        </w:rPr>
        <w:t>favour</w:t>
      </w:r>
      <w:proofErr w:type="spellEnd"/>
      <w:r w:rsidRPr="0025155E">
        <w:rPr>
          <w:rStyle w:val="StyleUnderline"/>
          <w:highlight w:val="yellow"/>
        </w:rPr>
        <w:t xml:space="preserve"> of it but the debt ceiling always does get raised and it'll get raised eventually,</w:t>
      </w:r>
      <w:r w:rsidRPr="0025155E">
        <w:rPr>
          <w:sz w:val="16"/>
        </w:rPr>
        <w:t>" he said, adding that once that happened, he would expect borrowing to increase given the relatively supportive environment provided by current interest rates and the existing ratio of debt to gross domestic product (GDP).</w:t>
      </w:r>
    </w:p>
    <w:p w14:paraId="6FFCFA22" w14:textId="77777777" w:rsidR="0095427A" w:rsidRDefault="0095427A" w:rsidP="0095427A">
      <w:pPr>
        <w:pStyle w:val="Heading4"/>
      </w:pPr>
      <w:r>
        <w:t>Debt ceiling isn’t critical to uncertainty – Tons of Trump policies thump</w:t>
      </w:r>
    </w:p>
    <w:p w14:paraId="5714DCB1" w14:textId="77777777" w:rsidR="0095427A" w:rsidRPr="004A7255" w:rsidRDefault="0095427A" w:rsidP="0095427A">
      <w:pPr>
        <w:rPr>
          <w:rStyle w:val="Style13ptBold"/>
          <w:b w:val="0"/>
        </w:rPr>
      </w:pPr>
      <w:r>
        <w:rPr>
          <w:rStyle w:val="Style13ptBold"/>
        </w:rPr>
        <w:t xml:space="preserve">Ballard-Rosa 3/2 </w:t>
      </w:r>
      <w:r w:rsidRPr="004A7255">
        <w:rPr>
          <w:rStyle w:val="Style13ptBold"/>
          <w:sz w:val="20"/>
        </w:rPr>
        <w:t>(Cameron, staff @ Wash Post, “This is what will happen if financial markets panic about Trump”, https://www.washingtonpost.com/news/monkey-cage/wp/2017/03/02/this-is-what-will-happen-if-financial-markets-panic-about-trump/?utm_term=.e3d0815f9249)</w:t>
      </w:r>
    </w:p>
    <w:p w14:paraId="56635355" w14:textId="77777777" w:rsidR="0095427A" w:rsidRPr="0025155E" w:rsidRDefault="0095427A" w:rsidP="0095427A">
      <w:pPr>
        <w:rPr>
          <w:rStyle w:val="StyleUnderline"/>
          <w:highlight w:val="yellow"/>
        </w:rPr>
      </w:pPr>
      <w:r w:rsidRPr="0025155E">
        <w:rPr>
          <w:rStyle w:val="StyleUnderline"/>
          <w:highlight w:val="yellow"/>
        </w:rPr>
        <w:t xml:space="preserve">Some investors have </w:t>
      </w:r>
      <w:r w:rsidRPr="0025155E">
        <w:t>begun to</w:t>
      </w:r>
      <w:r w:rsidRPr="0025155E">
        <w:rPr>
          <w:rStyle w:val="StyleUnderline"/>
          <w:highlight w:val="yellow"/>
        </w:rPr>
        <w:t xml:space="preserve"> worry that Trump’s statements </w:t>
      </w:r>
      <w:r w:rsidRPr="0025155E">
        <w:t>and actions on</w:t>
      </w:r>
      <w:r w:rsidRPr="0025155E">
        <w:rPr>
          <w:rStyle w:val="StyleUnderline"/>
          <w:highlight w:val="yellow"/>
        </w:rPr>
        <w:t xml:space="preserve"> trade policy, exchange rates, multilateral financial </w:t>
      </w:r>
      <w:proofErr w:type="gramStart"/>
      <w:r w:rsidRPr="0025155E">
        <w:rPr>
          <w:rStyle w:val="StyleUnderline"/>
          <w:highlight w:val="yellow"/>
        </w:rPr>
        <w:t>regulation</w:t>
      </w:r>
      <w:proofErr w:type="gramEnd"/>
      <w:r w:rsidRPr="0025155E">
        <w:rPr>
          <w:rStyle w:val="StyleUnderline"/>
          <w:highlight w:val="yellow"/>
        </w:rPr>
        <w:t xml:space="preserve"> and foreign policy signal trouble for the global economy</w:t>
      </w:r>
      <w:r w:rsidRPr="0025155E">
        <w:rPr>
          <w:sz w:val="16"/>
        </w:rPr>
        <w:t xml:space="preserve">. On February 10, Fitch Ratings, a company that rates the riskiness of government debt, warned that </w:t>
      </w:r>
      <w:r w:rsidRPr="0025155E">
        <w:rPr>
          <w:rStyle w:val="StyleUnderline"/>
          <w:highlight w:val="yellow"/>
        </w:rPr>
        <w:t xml:space="preserve">the U.S. administration “represents a risk to international economic conditions” </w:t>
      </w:r>
      <w:r w:rsidRPr="0025155E">
        <w:t>and that</w:t>
      </w:r>
      <w:r w:rsidRPr="0025155E">
        <w:rPr>
          <w:rStyle w:val="StyleUnderline"/>
          <w:highlight w:val="yellow"/>
        </w:rPr>
        <w:t xml:space="preserve"> “U.S. policy predictability has diminished.” The U.S. is projected to hit the debt ceiling on March 16, meaning that Congressional debate could raise the specter of U.S. politicians threatening to default on US </w:t>
      </w:r>
      <w:r w:rsidRPr="0025155E">
        <w:rPr>
          <w:rStyle w:val="StyleUnderline"/>
          <w:highlight w:val="yellow"/>
        </w:rPr>
        <w:lastRenderedPageBreak/>
        <w:t>debt</w:t>
      </w:r>
      <w:r w:rsidRPr="0025155E">
        <w:rPr>
          <w:sz w:val="16"/>
        </w:rPr>
        <w:t xml:space="preserve">. </w:t>
      </w:r>
      <w:r w:rsidRPr="0025155E">
        <w:rPr>
          <w:rStyle w:val="StyleUnderline"/>
          <w:highlight w:val="yellow"/>
        </w:rPr>
        <w:t xml:space="preserve">When investors are nervous, the U.S. government </w:t>
      </w:r>
      <w:proofErr w:type="gramStart"/>
      <w:r w:rsidRPr="0025155E">
        <w:rPr>
          <w:rStyle w:val="StyleUnderline"/>
          <w:highlight w:val="yellow"/>
        </w:rPr>
        <w:t>has to</w:t>
      </w:r>
      <w:proofErr w:type="gramEnd"/>
      <w:r w:rsidRPr="0025155E">
        <w:rPr>
          <w:rStyle w:val="StyleUnderline"/>
          <w:highlight w:val="yellow"/>
        </w:rPr>
        <w:t xml:space="preserve"> offer higher interest rates</w:t>
      </w:r>
      <w:r w:rsidRPr="0025155E">
        <w:rPr>
          <w:sz w:val="16"/>
        </w:rPr>
        <w:t xml:space="preserve"> on Treasury bonds to persuade them to buy U.S. debt. </w:t>
      </w:r>
      <w:r w:rsidRPr="0025155E">
        <w:rPr>
          <w:rStyle w:val="StyleUnderline"/>
          <w:highlight w:val="yellow"/>
        </w:rPr>
        <w:t>This means</w:t>
      </w:r>
      <w:r w:rsidRPr="0025155E">
        <w:rPr>
          <w:sz w:val="16"/>
        </w:rPr>
        <w:t xml:space="preserve"> either bigger fiscal deficits, or </w:t>
      </w:r>
      <w:r w:rsidRPr="0025155E">
        <w:rPr>
          <w:rStyle w:val="StyleUnderline"/>
          <w:highlight w:val="yellow"/>
        </w:rPr>
        <w:t>less money for the U.S. government to spend on other things.</w:t>
      </w:r>
    </w:p>
    <w:p w14:paraId="3B80C656" w14:textId="77777777" w:rsidR="0095427A" w:rsidRPr="0025155E" w:rsidRDefault="0095427A" w:rsidP="0095427A">
      <w:pPr>
        <w:pStyle w:val="Heading4"/>
      </w:pPr>
      <w:r w:rsidRPr="0025155E">
        <w:t>Extraordinary measures make Congress irrelevant</w:t>
      </w:r>
    </w:p>
    <w:p w14:paraId="56459EA4" w14:textId="77777777" w:rsidR="0095427A" w:rsidRPr="00454F85" w:rsidRDefault="0095427A" w:rsidP="0095427A">
      <w:pPr>
        <w:rPr>
          <w:rStyle w:val="Style13ptBold"/>
          <w:b w:val="0"/>
        </w:rPr>
      </w:pPr>
      <w:r>
        <w:rPr>
          <w:rStyle w:val="Style13ptBold"/>
        </w:rPr>
        <w:t xml:space="preserve">Master 2/27 </w:t>
      </w:r>
      <w:r w:rsidRPr="00454F85">
        <w:rPr>
          <w:rStyle w:val="Style13ptBold"/>
          <w:sz w:val="20"/>
        </w:rPr>
        <w:t>(</w:t>
      </w:r>
      <w:proofErr w:type="spellStart"/>
      <w:r w:rsidRPr="00454F85">
        <w:rPr>
          <w:rStyle w:val="Style13ptBold"/>
          <w:sz w:val="20"/>
        </w:rPr>
        <w:t>Cyra</w:t>
      </w:r>
      <w:proofErr w:type="spellEnd"/>
      <w:r w:rsidRPr="00454F85">
        <w:rPr>
          <w:rStyle w:val="Style13ptBold"/>
          <w:sz w:val="20"/>
        </w:rPr>
        <w:t xml:space="preserve">, staff @ The Hill, “WH Budget chief </w:t>
      </w:r>
      <w:proofErr w:type="gramStart"/>
      <w:r w:rsidRPr="00454F85">
        <w:rPr>
          <w:rStyle w:val="Style13ptBold"/>
          <w:sz w:val="20"/>
        </w:rPr>
        <w:t>says</w:t>
      </w:r>
      <w:proofErr w:type="gramEnd"/>
      <w:r w:rsidRPr="00454F85">
        <w:rPr>
          <w:rStyle w:val="Style13ptBold"/>
          <w:sz w:val="20"/>
        </w:rPr>
        <w:t xml:space="preserve"> ‘we will deal’ with debt ceiling”, http://thehill.com/policy/finance/321487-wh-budget-chief-says-well-deal-with-debt-ceiling)</w:t>
      </w:r>
    </w:p>
    <w:p w14:paraId="47E3EBC5" w14:textId="77777777" w:rsidR="0095427A" w:rsidRPr="0025155E" w:rsidRDefault="0095427A" w:rsidP="0095427A">
      <w:pPr>
        <w:rPr>
          <w:sz w:val="16"/>
        </w:rPr>
      </w:pPr>
      <w:r w:rsidRPr="0025155E">
        <w:rPr>
          <w:rStyle w:val="StyleUnderline"/>
          <w:highlight w:val="yellow"/>
        </w:rPr>
        <w:t>O</w:t>
      </w:r>
      <w:r w:rsidRPr="0025155E">
        <w:rPr>
          <w:sz w:val="16"/>
        </w:rPr>
        <w:t xml:space="preserve">ffice of </w:t>
      </w:r>
      <w:r w:rsidRPr="0025155E">
        <w:rPr>
          <w:rStyle w:val="StyleUnderline"/>
          <w:highlight w:val="yellow"/>
        </w:rPr>
        <w:t>M</w:t>
      </w:r>
      <w:r w:rsidRPr="0025155E">
        <w:rPr>
          <w:sz w:val="16"/>
        </w:rPr>
        <w:t xml:space="preserve">anagement and </w:t>
      </w:r>
      <w:r w:rsidRPr="0025155E">
        <w:rPr>
          <w:rStyle w:val="StyleUnderline"/>
          <w:highlight w:val="yellow"/>
        </w:rPr>
        <w:t>B</w:t>
      </w:r>
      <w:r w:rsidRPr="0025155E">
        <w:rPr>
          <w:sz w:val="16"/>
        </w:rPr>
        <w:t xml:space="preserve">udget </w:t>
      </w:r>
      <w:r w:rsidRPr="0025155E">
        <w:rPr>
          <w:rStyle w:val="StyleUnderline"/>
          <w:highlight w:val="yellow"/>
        </w:rPr>
        <w:t>Director</w:t>
      </w:r>
      <w:r w:rsidRPr="0025155E">
        <w:rPr>
          <w:sz w:val="16"/>
        </w:rPr>
        <w:t xml:space="preserve"> Mick Mulvaney </w:t>
      </w:r>
      <w:r w:rsidRPr="0025155E">
        <w:rPr>
          <w:rStyle w:val="StyleUnderline"/>
          <w:highlight w:val="yellow"/>
        </w:rPr>
        <w:t>told Fox News</w:t>
      </w:r>
      <w:r w:rsidRPr="0025155E">
        <w:rPr>
          <w:sz w:val="16"/>
          <w:highlight w:val="yellow"/>
        </w:rPr>
        <w:t xml:space="preserve"> </w:t>
      </w:r>
      <w:r w:rsidRPr="0025155E">
        <w:rPr>
          <w:sz w:val="16"/>
        </w:rPr>
        <w:t xml:space="preserve">Monday that </w:t>
      </w:r>
      <w:r w:rsidRPr="0025155E">
        <w:rPr>
          <w:rStyle w:val="StyleUnderline"/>
          <w:highlight w:val="yellow"/>
        </w:rPr>
        <w:t>he expects</w:t>
      </w:r>
      <w:r w:rsidRPr="0025155E">
        <w:rPr>
          <w:sz w:val="16"/>
          <w:highlight w:val="yellow"/>
        </w:rPr>
        <w:t xml:space="preserve"> </w:t>
      </w:r>
      <w:r w:rsidRPr="0025155E">
        <w:rPr>
          <w:sz w:val="16"/>
        </w:rPr>
        <w:t xml:space="preserve">Treasury Secretary Steve </w:t>
      </w:r>
      <w:proofErr w:type="spellStart"/>
      <w:r w:rsidRPr="0025155E">
        <w:rPr>
          <w:rStyle w:val="StyleUnderline"/>
          <w:highlight w:val="yellow"/>
        </w:rPr>
        <w:t>Mnuchin</w:t>
      </w:r>
      <w:proofErr w:type="spellEnd"/>
      <w:r w:rsidRPr="0025155E">
        <w:rPr>
          <w:rStyle w:val="StyleUnderline"/>
          <w:highlight w:val="yellow"/>
        </w:rPr>
        <w:t xml:space="preserve"> to use extraordinary measures when the</w:t>
      </w:r>
      <w:r w:rsidRPr="0025155E">
        <w:rPr>
          <w:sz w:val="16"/>
          <w:highlight w:val="yellow"/>
        </w:rPr>
        <w:t xml:space="preserve"> </w:t>
      </w:r>
      <w:r w:rsidRPr="0025155E">
        <w:rPr>
          <w:sz w:val="16"/>
        </w:rPr>
        <w:t xml:space="preserve">current </w:t>
      </w:r>
      <w:r w:rsidRPr="0025155E">
        <w:rPr>
          <w:rStyle w:val="StyleUnderline"/>
          <w:highlight w:val="yellow"/>
        </w:rPr>
        <w:t>debt ceiling extension expires on March 15</w:t>
      </w:r>
      <w:r w:rsidRPr="0025155E">
        <w:rPr>
          <w:sz w:val="16"/>
        </w:rPr>
        <w:t xml:space="preserve">. "The secretary of the Treasury actually makes the decision, and I expect him to do what all previous secretaries of the Treasury have done, at least all the ones that I'm familiar with, to use those measures to extend that date," Mulvaney said in an interview on Fox News, as reported by Reuters. "But </w:t>
      </w:r>
      <w:r w:rsidRPr="0025155E">
        <w:rPr>
          <w:rStyle w:val="StyleUnderline"/>
          <w:highlight w:val="yellow"/>
        </w:rPr>
        <w:t>we will deal with it</w:t>
      </w:r>
      <w:r w:rsidRPr="0025155E">
        <w:rPr>
          <w:sz w:val="16"/>
        </w:rPr>
        <w:t>," he said, and "</w:t>
      </w:r>
      <w:r w:rsidRPr="0025155E">
        <w:rPr>
          <w:rStyle w:val="StyleUnderline"/>
          <w:highlight w:val="yellow"/>
        </w:rPr>
        <w:t>certainly" before Congress recesses in August</w:t>
      </w:r>
      <w:r w:rsidRPr="0025155E">
        <w:rPr>
          <w:sz w:val="16"/>
        </w:rPr>
        <w:t xml:space="preserve">. </w:t>
      </w:r>
      <w:proofErr w:type="spellStart"/>
      <w:r w:rsidRPr="0025155E">
        <w:rPr>
          <w:sz w:val="16"/>
        </w:rPr>
        <w:t>Mnuchin</w:t>
      </w:r>
      <w:proofErr w:type="spellEnd"/>
      <w:r w:rsidRPr="0025155E">
        <w:rPr>
          <w:sz w:val="16"/>
        </w:rPr>
        <w:t xml:space="preserve"> told senators at his confirmation hearing last month that he would like to see an increase in the debt ceiling "sooner rather than later." </w:t>
      </w:r>
      <w:r w:rsidRPr="0025155E">
        <w:rPr>
          <w:rStyle w:val="StyleUnderline"/>
          <w:highlight w:val="yellow"/>
        </w:rPr>
        <w:t>Congress must approve periodic increases in the legal limit on how much money the federal government can borrow</w:t>
      </w:r>
      <w:r w:rsidRPr="0025155E">
        <w:rPr>
          <w:sz w:val="16"/>
        </w:rPr>
        <w:t xml:space="preserve">. In 2015, Congress suspended the ceiling until March 15, allowing normal borrowing to continue. Analysts estimate </w:t>
      </w:r>
      <w:r w:rsidRPr="0025155E">
        <w:rPr>
          <w:rStyle w:val="StyleUnderline"/>
          <w:highlight w:val="yellow"/>
        </w:rPr>
        <w:t>the Treasury can continue to borrow and avoid a payment default for several months past March 15, even with no action from Congress, if it deploys so-called extraordinary cash management measures</w:t>
      </w:r>
      <w:r w:rsidRPr="0025155E">
        <w:rPr>
          <w:sz w:val="16"/>
        </w:rPr>
        <w:t xml:space="preserve">, Reuters reported. </w:t>
      </w:r>
    </w:p>
    <w:p w14:paraId="1DA66479" w14:textId="35C05C1F" w:rsidR="009A673E" w:rsidRDefault="008B20DF" w:rsidP="008B20DF">
      <w:pPr>
        <w:pStyle w:val="Heading3"/>
      </w:pPr>
      <w:proofErr w:type="spellStart"/>
      <w:r>
        <w:lastRenderedPageBreak/>
        <w:t>aff</w:t>
      </w:r>
      <w:proofErr w:type="spellEnd"/>
      <w:r>
        <w:t xml:space="preserve"> --- no impact to disease</w:t>
      </w:r>
    </w:p>
    <w:p w14:paraId="23C47C1A" w14:textId="77777777" w:rsidR="008B20DF" w:rsidRDefault="008B20DF" w:rsidP="008B20DF">
      <w:pPr>
        <w:pStyle w:val="Heading4"/>
      </w:pPr>
      <w:r>
        <w:t>New scientific developments solve antibiotic resistant bacteria</w:t>
      </w:r>
    </w:p>
    <w:p w14:paraId="43D9A79E" w14:textId="77777777" w:rsidR="008B20DF" w:rsidRPr="00577D03" w:rsidRDefault="008B20DF" w:rsidP="008B20DF">
      <w:proofErr w:type="spellStart"/>
      <w:r w:rsidRPr="00577D03">
        <w:rPr>
          <w:rStyle w:val="Style13ptBold"/>
        </w:rPr>
        <w:t>MedicalXPress</w:t>
      </w:r>
      <w:proofErr w:type="spellEnd"/>
      <w:r w:rsidRPr="00577D03">
        <w:rPr>
          <w:rStyle w:val="Style13ptBold"/>
        </w:rPr>
        <w:t xml:space="preserve"> 17</w:t>
      </w:r>
      <w:r>
        <w:t xml:space="preserve"> (</w:t>
      </w:r>
      <w:proofErr w:type="spellStart"/>
      <w:r>
        <w:t>MedicalXPress</w:t>
      </w:r>
      <w:proofErr w:type="spellEnd"/>
      <w:r>
        <w:t>, a scientific and medical online newspaper, “</w:t>
      </w:r>
      <w:r w:rsidRPr="00577D03">
        <w:t>Antibiotics can still kill drug-resistant bacteria if they 'push' hard enough into bacterial cells</w:t>
      </w:r>
      <w:r>
        <w:t xml:space="preserve">”, </w:t>
      </w:r>
      <w:proofErr w:type="spellStart"/>
      <w:r>
        <w:t>MedicalXPress</w:t>
      </w:r>
      <w:proofErr w:type="spellEnd"/>
      <w:r>
        <w:t xml:space="preserve">, 2/3/17, </w:t>
      </w:r>
      <w:r w:rsidRPr="00577D03">
        <w:t>https://medicalxpress.com/news/2017-02-antibiotics-drug-resistant-bacteria-hard-bacterial.html</w:t>
      </w:r>
      <w:r>
        <w:t>)KJR</w:t>
      </w:r>
    </w:p>
    <w:p w14:paraId="10003EC1" w14:textId="77777777" w:rsidR="008B20DF" w:rsidRDefault="008B20DF" w:rsidP="008B20DF">
      <w:pPr>
        <w:rPr>
          <w:rStyle w:val="StyleUnderline"/>
        </w:rPr>
      </w:pPr>
      <w:r w:rsidRPr="0087433A">
        <w:rPr>
          <w:rStyle w:val="StyleUnderline"/>
          <w:highlight w:val="green"/>
        </w:rPr>
        <w:t>Antibiotics can</w:t>
      </w:r>
      <w:r w:rsidRPr="00577D03">
        <w:rPr>
          <w:sz w:val="16"/>
        </w:rPr>
        <w:t xml:space="preserve"> still </w:t>
      </w:r>
      <w:r w:rsidRPr="0087433A">
        <w:rPr>
          <w:rStyle w:val="StyleUnderline"/>
          <w:highlight w:val="green"/>
        </w:rPr>
        <w:t>kill drug-resistant bacteria if they 'push' hard enough</w:t>
      </w:r>
      <w:r w:rsidRPr="00577D03">
        <w:rPr>
          <w:rStyle w:val="StyleUnderline"/>
        </w:rPr>
        <w:t xml:space="preserve"> into bacterial cells</w:t>
      </w:r>
      <w:r w:rsidRPr="00577D03">
        <w:rPr>
          <w:sz w:val="16"/>
        </w:rPr>
        <w:t xml:space="preserve">, </w:t>
      </w:r>
      <w:r w:rsidRPr="00577D03">
        <w:rPr>
          <w:rStyle w:val="StyleUnderline"/>
        </w:rPr>
        <w:t>finds new UCL-led research</w:t>
      </w:r>
      <w:r w:rsidRPr="00577D03">
        <w:rPr>
          <w:sz w:val="16"/>
        </w:rPr>
        <w:t xml:space="preserve"> funded by the Engineering and Physical Sciences Research Council. </w:t>
      </w:r>
      <w:r w:rsidRPr="0087433A">
        <w:rPr>
          <w:rStyle w:val="StyleUnderline"/>
          <w:highlight w:val="green"/>
        </w:rPr>
        <w:t>The study</w:t>
      </w:r>
      <w:r w:rsidRPr="00577D03">
        <w:rPr>
          <w:sz w:val="16"/>
        </w:rPr>
        <w:t xml:space="preserve">, published in Scientific Reports, </w:t>
      </w:r>
      <w:proofErr w:type="gramStart"/>
      <w:r w:rsidRPr="0087433A">
        <w:rPr>
          <w:rStyle w:val="StyleUnderline"/>
          <w:highlight w:val="green"/>
        </w:rPr>
        <w:t>opens up</w:t>
      </w:r>
      <w:proofErr w:type="gramEnd"/>
      <w:r w:rsidRPr="0087433A">
        <w:rPr>
          <w:rStyle w:val="StyleUnderline"/>
          <w:highlight w:val="green"/>
        </w:rPr>
        <w:t xml:space="preserve"> a promising new way of overcoming antibiotic resistance</w:t>
      </w:r>
      <w:r w:rsidRPr="00577D03">
        <w:rPr>
          <w:rStyle w:val="StyleUnderline"/>
        </w:rPr>
        <w:t xml:space="preserve"> and could help scientists to design even more effective drugs.</w:t>
      </w:r>
      <w:r w:rsidRPr="00577D03">
        <w:rPr>
          <w:sz w:val="16"/>
        </w:rPr>
        <w:t xml:space="preserve"> "Antibiotics work in different ways, but they all need to bind to bacterial cells </w:t>
      </w:r>
      <w:proofErr w:type="gramStart"/>
      <w:r w:rsidRPr="00577D03">
        <w:rPr>
          <w:sz w:val="16"/>
        </w:rPr>
        <w:t>in order to</w:t>
      </w:r>
      <w:proofErr w:type="gramEnd"/>
      <w:r w:rsidRPr="00577D03">
        <w:rPr>
          <w:sz w:val="16"/>
        </w:rPr>
        <w:t xml:space="preserve"> kill them," explains lead author </w:t>
      </w:r>
      <w:proofErr w:type="spellStart"/>
      <w:r w:rsidRPr="00577D03">
        <w:rPr>
          <w:sz w:val="16"/>
        </w:rPr>
        <w:t>Dr</w:t>
      </w:r>
      <w:proofErr w:type="spellEnd"/>
      <w:r w:rsidRPr="00577D03">
        <w:rPr>
          <w:sz w:val="16"/>
        </w:rPr>
        <w:t xml:space="preserve"> Joseph </w:t>
      </w:r>
      <w:proofErr w:type="spellStart"/>
      <w:r w:rsidRPr="00577D03">
        <w:rPr>
          <w:sz w:val="16"/>
        </w:rPr>
        <w:t>Ndieyira</w:t>
      </w:r>
      <w:proofErr w:type="spellEnd"/>
      <w:r w:rsidRPr="00577D03">
        <w:rPr>
          <w:sz w:val="16"/>
        </w:rPr>
        <w:t xml:space="preserve"> (UCL Medicine). "</w:t>
      </w:r>
      <w:r w:rsidRPr="0087433A">
        <w:rPr>
          <w:rStyle w:val="StyleUnderline"/>
          <w:highlight w:val="green"/>
        </w:rPr>
        <w:t>Antibiotics have 'keys' that fit 'locks'</w:t>
      </w:r>
      <w:r w:rsidRPr="00577D03">
        <w:rPr>
          <w:rStyle w:val="StyleUnderline"/>
        </w:rPr>
        <w:t xml:space="preserve"> </w:t>
      </w:r>
      <w:r w:rsidRPr="0087433A">
        <w:rPr>
          <w:rStyle w:val="StyleUnderline"/>
          <w:highlight w:val="green"/>
        </w:rPr>
        <w:t>on bacterial cell surfaces</w:t>
      </w:r>
      <w:r w:rsidRPr="00577D03">
        <w:rPr>
          <w:rStyle w:val="StyleUnderline"/>
        </w:rPr>
        <w:t xml:space="preserve">, allowing them to latch on. </w:t>
      </w:r>
      <w:r w:rsidRPr="0087433A">
        <w:rPr>
          <w:rStyle w:val="StyleUnderline"/>
          <w:highlight w:val="green"/>
        </w:rPr>
        <w:t>When a bacterium becomes resistant to a drug,</w:t>
      </w:r>
      <w:r w:rsidRPr="00577D03">
        <w:rPr>
          <w:rStyle w:val="StyleUnderline"/>
        </w:rPr>
        <w:t xml:space="preserve"> </w:t>
      </w:r>
      <w:r w:rsidRPr="0087433A">
        <w:rPr>
          <w:rStyle w:val="StyleUnderline"/>
          <w:highlight w:val="green"/>
        </w:rPr>
        <w:t>it</w:t>
      </w:r>
      <w:r w:rsidRPr="00577D03">
        <w:rPr>
          <w:sz w:val="16"/>
        </w:rPr>
        <w:t xml:space="preserve"> effectively </w:t>
      </w:r>
      <w:r w:rsidRPr="0087433A">
        <w:rPr>
          <w:rStyle w:val="StyleUnderline"/>
          <w:highlight w:val="green"/>
        </w:rPr>
        <w:t>changes the locks</w:t>
      </w:r>
      <w:r w:rsidRPr="00577D03">
        <w:rPr>
          <w:rStyle w:val="StyleUnderline"/>
        </w:rPr>
        <w:t xml:space="preserve"> so the key won't fit any more</w:t>
      </w:r>
      <w:r w:rsidRPr="00577D03">
        <w:rPr>
          <w:sz w:val="16"/>
        </w:rPr>
        <w:t>. Incredibly</w:t>
      </w:r>
      <w:r w:rsidRPr="0087433A">
        <w:rPr>
          <w:sz w:val="16"/>
          <w:highlight w:val="green"/>
        </w:rPr>
        <w:t xml:space="preserve">, </w:t>
      </w:r>
      <w:r w:rsidRPr="0087433A">
        <w:rPr>
          <w:rStyle w:val="StyleUnderline"/>
          <w:highlight w:val="green"/>
        </w:rPr>
        <w:t>we found that certain antibiotics can still 'force' the lock, allowing them to</w:t>
      </w:r>
      <w:r w:rsidRPr="00577D03">
        <w:rPr>
          <w:rStyle w:val="StyleUnderline"/>
        </w:rPr>
        <w:t xml:space="preserve"> bind to and </w:t>
      </w:r>
      <w:r w:rsidRPr="0087433A">
        <w:rPr>
          <w:rStyle w:val="StyleUnderline"/>
          <w:highlight w:val="green"/>
        </w:rPr>
        <w:t>kill resistant bacteria</w:t>
      </w:r>
      <w:r w:rsidRPr="00577D03">
        <w:rPr>
          <w:rStyle w:val="StyleUnderline"/>
        </w:rPr>
        <w:t xml:space="preserve"> because they are able to push hard enough</w:t>
      </w:r>
      <w:r w:rsidRPr="00577D03">
        <w:rPr>
          <w:sz w:val="16"/>
        </w:rPr>
        <w:t xml:space="preserve">. In fact, </w:t>
      </w:r>
      <w:r w:rsidRPr="0087433A">
        <w:rPr>
          <w:rStyle w:val="StyleUnderline"/>
          <w:highlight w:val="green"/>
        </w:rPr>
        <w:t>some</w:t>
      </w:r>
      <w:r w:rsidRPr="00577D03">
        <w:rPr>
          <w:sz w:val="16"/>
        </w:rPr>
        <w:t xml:space="preserve"> of them</w:t>
      </w:r>
      <w:r w:rsidRPr="00577D03">
        <w:rPr>
          <w:rStyle w:val="StyleUnderline"/>
        </w:rPr>
        <w:t xml:space="preserve"> </w:t>
      </w:r>
      <w:r w:rsidRPr="0087433A">
        <w:rPr>
          <w:rStyle w:val="StyleUnderline"/>
          <w:highlight w:val="green"/>
        </w:rPr>
        <w:t>were so strong they</w:t>
      </w:r>
      <w:r w:rsidRPr="00577D03">
        <w:rPr>
          <w:rStyle w:val="StyleUnderline"/>
        </w:rPr>
        <w:t xml:space="preserve"> </w:t>
      </w:r>
      <w:r w:rsidRPr="0087433A">
        <w:rPr>
          <w:rStyle w:val="StyleUnderline"/>
          <w:highlight w:val="green"/>
        </w:rPr>
        <w:t>tore the door off its hinges, killing the bacteria instantly</w:t>
      </w:r>
      <w:r w:rsidRPr="00577D03">
        <w:rPr>
          <w:sz w:val="16"/>
        </w:rPr>
        <w:t xml:space="preserve">!" The researchers used sensitive equipment to measure the mechanical forces that four different antibiotics exerted on bacterial cells. They tested bacteria that were susceptible to antibiotics and those that had developed resistance. The antibiotics all exerted similar forces on susceptible bacteria, but the forces they exerted on resistant bacteria varied significantly. </w:t>
      </w:r>
      <w:r w:rsidRPr="00577D03">
        <w:rPr>
          <w:rStyle w:val="StyleUnderline"/>
        </w:rPr>
        <w:t>The antibiotics tested included</w:t>
      </w:r>
      <w:r w:rsidRPr="00577D03">
        <w:rPr>
          <w:sz w:val="16"/>
        </w:rPr>
        <w:t xml:space="preserve"> vancomycin, </w:t>
      </w:r>
      <w:r w:rsidRPr="00577D03">
        <w:rPr>
          <w:rStyle w:val="StyleUnderline"/>
        </w:rPr>
        <w:t>a powerful antibiotic used as a last resort</w:t>
      </w:r>
      <w:r w:rsidRPr="00577D03">
        <w:rPr>
          <w:sz w:val="16"/>
        </w:rPr>
        <w:t xml:space="preserve"> treatment for MRSA and other infections, </w:t>
      </w:r>
      <w:r w:rsidRPr="00577D03">
        <w:rPr>
          <w:rStyle w:val="StyleUnderline"/>
        </w:rPr>
        <w:t xml:space="preserve">and </w:t>
      </w:r>
      <w:proofErr w:type="spellStart"/>
      <w:r w:rsidRPr="00577D03">
        <w:rPr>
          <w:rStyle w:val="StyleUnderline"/>
        </w:rPr>
        <w:t>oritavancin</w:t>
      </w:r>
      <w:proofErr w:type="spellEnd"/>
      <w:r w:rsidRPr="00577D03">
        <w:rPr>
          <w:rStyle w:val="StyleUnderline"/>
        </w:rPr>
        <w:t>, a modified version of vancomycin used against complex skin infections</w:t>
      </w:r>
      <w:r w:rsidRPr="00577D03">
        <w:rPr>
          <w:sz w:val="16"/>
        </w:rPr>
        <w:t xml:space="preserve">. "We found </w:t>
      </w:r>
      <w:r w:rsidRPr="00577D03">
        <w:rPr>
          <w:rStyle w:val="StyleUnderline"/>
        </w:rPr>
        <w:t xml:space="preserve">that </w:t>
      </w:r>
      <w:proofErr w:type="spellStart"/>
      <w:r w:rsidRPr="0087433A">
        <w:rPr>
          <w:rStyle w:val="StyleUnderline"/>
          <w:highlight w:val="green"/>
        </w:rPr>
        <w:t>oritavancin</w:t>
      </w:r>
      <w:proofErr w:type="spellEnd"/>
      <w:r w:rsidRPr="0087433A">
        <w:rPr>
          <w:rStyle w:val="StyleUnderline"/>
          <w:highlight w:val="green"/>
        </w:rPr>
        <w:t xml:space="preserve"> pressed into resistant bacteria with a force 11,000 times stronger</w:t>
      </w:r>
      <w:r w:rsidRPr="00577D03">
        <w:rPr>
          <w:sz w:val="16"/>
        </w:rPr>
        <w:t xml:space="preserve"> than vancomycin," says </w:t>
      </w:r>
      <w:proofErr w:type="spellStart"/>
      <w:r w:rsidRPr="00577D03">
        <w:rPr>
          <w:sz w:val="16"/>
        </w:rPr>
        <w:t>Dr</w:t>
      </w:r>
      <w:proofErr w:type="spellEnd"/>
      <w:r w:rsidRPr="00577D03">
        <w:rPr>
          <w:sz w:val="16"/>
        </w:rPr>
        <w:t xml:space="preserve"> </w:t>
      </w:r>
      <w:proofErr w:type="spellStart"/>
      <w:r w:rsidRPr="00577D03">
        <w:rPr>
          <w:sz w:val="16"/>
        </w:rPr>
        <w:t>Ndieyira</w:t>
      </w:r>
      <w:proofErr w:type="spellEnd"/>
      <w:r w:rsidRPr="00577D03">
        <w:rPr>
          <w:sz w:val="16"/>
        </w:rPr>
        <w:t xml:space="preserve">. "Even though it has the same 'key' as vancomycin, </w:t>
      </w:r>
      <w:proofErr w:type="spellStart"/>
      <w:r w:rsidRPr="00577D03">
        <w:rPr>
          <w:sz w:val="16"/>
        </w:rPr>
        <w:t>oritavancin</w:t>
      </w:r>
      <w:proofErr w:type="spellEnd"/>
      <w:r w:rsidRPr="00577D03">
        <w:rPr>
          <w:sz w:val="16"/>
        </w:rPr>
        <w:t xml:space="preserve"> was still highly effective at killing resistant bacteria. Until now it wasn't clear how </w:t>
      </w:r>
      <w:proofErr w:type="spellStart"/>
      <w:r w:rsidRPr="00577D03">
        <w:rPr>
          <w:sz w:val="16"/>
        </w:rPr>
        <w:t>oritavancin</w:t>
      </w:r>
      <w:proofErr w:type="spellEnd"/>
      <w:r w:rsidRPr="00577D03">
        <w:rPr>
          <w:sz w:val="16"/>
        </w:rPr>
        <w:t xml:space="preserve"> killed bacteria, but our study suggests </w:t>
      </w:r>
      <w:r w:rsidRPr="0087433A">
        <w:rPr>
          <w:sz w:val="16"/>
          <w:highlight w:val="green"/>
        </w:rPr>
        <w:t xml:space="preserve">that </w:t>
      </w:r>
      <w:r w:rsidRPr="0087433A">
        <w:rPr>
          <w:rStyle w:val="StyleUnderline"/>
          <w:highlight w:val="green"/>
        </w:rPr>
        <w:t>the forces it generates can actually</w:t>
      </w:r>
      <w:r w:rsidRPr="00577D03">
        <w:rPr>
          <w:rStyle w:val="StyleUnderline"/>
        </w:rPr>
        <w:t xml:space="preserve"> tear holes in the bacteria and </w:t>
      </w:r>
      <w:r w:rsidRPr="0087433A">
        <w:rPr>
          <w:rStyle w:val="StyleUnderline"/>
          <w:highlight w:val="green"/>
        </w:rPr>
        <w:t>rip them apart</w:t>
      </w:r>
      <w:r w:rsidRPr="00577D03">
        <w:rPr>
          <w:sz w:val="16"/>
        </w:rPr>
        <w:t xml:space="preserve">." </w:t>
      </w:r>
      <w:proofErr w:type="spellStart"/>
      <w:r w:rsidRPr="00577D03">
        <w:rPr>
          <w:rStyle w:val="StyleUnderline"/>
        </w:rPr>
        <w:t>Oritavancin</w:t>
      </w:r>
      <w:proofErr w:type="spellEnd"/>
      <w:r w:rsidRPr="00577D03">
        <w:rPr>
          <w:sz w:val="16"/>
        </w:rPr>
        <w:t xml:space="preserve"> is a fast-acting antibiotic that </w:t>
      </w:r>
      <w:r w:rsidRPr="00577D03">
        <w:rPr>
          <w:rStyle w:val="StyleUnderline"/>
        </w:rPr>
        <w:t>can kill bacteria in 15 minutes, whereas vancomycin takes 6-24 hour</w:t>
      </w:r>
      <w:r w:rsidRPr="00577D03">
        <w:rPr>
          <w:sz w:val="16"/>
        </w:rPr>
        <w:t xml:space="preserve">s. Vancomycin works by disrupting vital processes in bacteria so they slowly stop functioning and die. Although </w:t>
      </w:r>
      <w:proofErr w:type="spellStart"/>
      <w:r w:rsidRPr="00577D03">
        <w:rPr>
          <w:sz w:val="16"/>
        </w:rPr>
        <w:t>oritavancin</w:t>
      </w:r>
      <w:proofErr w:type="spellEnd"/>
      <w:r w:rsidRPr="00577D03">
        <w:rPr>
          <w:sz w:val="16"/>
        </w:rPr>
        <w:t xml:space="preserve"> is a modified version of vancomycin, the new study suggests that it kills bacteria in a completely different way. "</w:t>
      </w:r>
      <w:proofErr w:type="spellStart"/>
      <w:r w:rsidRPr="00577D03">
        <w:rPr>
          <w:sz w:val="16"/>
        </w:rPr>
        <w:t>Oritavancin</w:t>
      </w:r>
      <w:proofErr w:type="spellEnd"/>
      <w:r w:rsidRPr="00577D03">
        <w:rPr>
          <w:sz w:val="16"/>
        </w:rPr>
        <w:t xml:space="preserve"> molecules are good at sticking together to form clusters, which fundamentally changes how they kill bacteria," explains </w:t>
      </w:r>
      <w:proofErr w:type="spellStart"/>
      <w:r w:rsidRPr="00577D03">
        <w:rPr>
          <w:sz w:val="16"/>
        </w:rPr>
        <w:t>Dr</w:t>
      </w:r>
      <w:proofErr w:type="spellEnd"/>
      <w:r w:rsidRPr="00577D03">
        <w:rPr>
          <w:sz w:val="16"/>
        </w:rPr>
        <w:t xml:space="preserve"> </w:t>
      </w:r>
      <w:proofErr w:type="spellStart"/>
      <w:r w:rsidRPr="00577D03">
        <w:rPr>
          <w:sz w:val="16"/>
        </w:rPr>
        <w:t>Ndieyira</w:t>
      </w:r>
      <w:proofErr w:type="spellEnd"/>
      <w:r w:rsidRPr="00577D03">
        <w:rPr>
          <w:sz w:val="16"/>
        </w:rPr>
        <w:t xml:space="preserve">. "When two clusters dig into a bacterial surface they push apart from each other, tearing the surface and killing the bacteria. Remarkably, we found that conditions at the bacterial surface actually encourage clustering which makes antibiotics even more effective." The team developed a detailed mathematical model to describe how antibiotics behave at the surface of bacterial cells. </w:t>
      </w:r>
      <w:r w:rsidRPr="0087433A">
        <w:rPr>
          <w:rStyle w:val="StyleUnderline"/>
          <w:highlight w:val="green"/>
        </w:rPr>
        <w:t>The model could be used to screen promising new antibiotics, identifying new drugs that can kill bacteria by using brute force</w:t>
      </w:r>
      <w:r w:rsidRPr="00577D03">
        <w:rPr>
          <w:sz w:val="16"/>
        </w:rPr>
        <w:t xml:space="preserve">. "Our findings will help us not only to design new antibiotics but also to modify existing ones to overcome resistance," says </w:t>
      </w:r>
      <w:proofErr w:type="spellStart"/>
      <w:r w:rsidRPr="00577D03">
        <w:rPr>
          <w:sz w:val="16"/>
        </w:rPr>
        <w:t>Dr</w:t>
      </w:r>
      <w:proofErr w:type="spellEnd"/>
      <w:r w:rsidRPr="00577D03">
        <w:rPr>
          <w:sz w:val="16"/>
        </w:rPr>
        <w:t xml:space="preserve"> </w:t>
      </w:r>
      <w:proofErr w:type="spellStart"/>
      <w:r w:rsidRPr="00577D03">
        <w:rPr>
          <w:sz w:val="16"/>
        </w:rPr>
        <w:t>Ndieyira</w:t>
      </w:r>
      <w:proofErr w:type="spellEnd"/>
      <w:r w:rsidRPr="00577D03">
        <w:rPr>
          <w:sz w:val="16"/>
        </w:rPr>
        <w:t>. "</w:t>
      </w:r>
      <w:proofErr w:type="spellStart"/>
      <w:r w:rsidRPr="00577D03">
        <w:rPr>
          <w:sz w:val="16"/>
        </w:rPr>
        <w:t>Oritavancin</w:t>
      </w:r>
      <w:proofErr w:type="spellEnd"/>
      <w:r w:rsidRPr="00577D03">
        <w:rPr>
          <w:sz w:val="16"/>
        </w:rPr>
        <w:t xml:space="preserve"> is just a modified version of vancomycin, and now we know how these modifications work we can do similar things with other antibiotics. </w:t>
      </w:r>
      <w:r w:rsidRPr="00577D03">
        <w:rPr>
          <w:rStyle w:val="StyleUnderline"/>
        </w:rPr>
        <w:t>This will help us to create a new generation of antibiotics to tackle multi-drug resistant bacterial infections, now recognized as one of the greatest global threats in modern healthcare."</w:t>
      </w:r>
    </w:p>
    <w:p w14:paraId="74742A3B" w14:textId="77777777" w:rsidR="008B20DF" w:rsidRDefault="008B20DF" w:rsidP="008B20DF">
      <w:pPr>
        <w:rPr>
          <w:rStyle w:val="StyleUnderline"/>
        </w:rPr>
      </w:pPr>
    </w:p>
    <w:p w14:paraId="27851B83" w14:textId="77777777" w:rsidR="008B20DF" w:rsidRPr="00577D03" w:rsidRDefault="008B20DF" w:rsidP="008B20DF">
      <w:pPr>
        <w:rPr>
          <w:rStyle w:val="StyleUnderline"/>
        </w:rPr>
      </w:pPr>
    </w:p>
    <w:p w14:paraId="54012928" w14:textId="77777777" w:rsidR="008B20DF" w:rsidRPr="008B20DF" w:rsidRDefault="008B20DF" w:rsidP="008B20DF"/>
    <w:sectPr w:rsidR="008B20DF" w:rsidRPr="008B20D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22523944"/>
    <w:docVar w:name="VerbatimMac" w:val="True"/>
    <w:docVar w:name="VerbatimVersion" w:val="5.0"/>
  </w:docVars>
  <w:rsids>
    <w:rsidRoot w:val="00406D0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27A5"/>
    <w:rsid w:val="000638C1"/>
    <w:rsid w:val="00065FEE"/>
    <w:rsid w:val="00066E3C"/>
    <w:rsid w:val="00072718"/>
    <w:rsid w:val="0007381E"/>
    <w:rsid w:val="00076094"/>
    <w:rsid w:val="0008785F"/>
    <w:rsid w:val="00090CBE"/>
    <w:rsid w:val="00094DEC"/>
    <w:rsid w:val="00096251"/>
    <w:rsid w:val="000A2D8A"/>
    <w:rsid w:val="000D26A6"/>
    <w:rsid w:val="000D2B90"/>
    <w:rsid w:val="000D6ED8"/>
    <w:rsid w:val="000D717B"/>
    <w:rsid w:val="00100B28"/>
    <w:rsid w:val="00117316"/>
    <w:rsid w:val="001209B4"/>
    <w:rsid w:val="0013690A"/>
    <w:rsid w:val="00156AE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4FA0"/>
    <w:rsid w:val="001D1A0D"/>
    <w:rsid w:val="001D36BF"/>
    <w:rsid w:val="001D4A33"/>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6AB"/>
    <w:rsid w:val="0022589F"/>
    <w:rsid w:val="002343FE"/>
    <w:rsid w:val="00235F7B"/>
    <w:rsid w:val="002360CC"/>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634D"/>
    <w:rsid w:val="003624A6"/>
    <w:rsid w:val="00364ADF"/>
    <w:rsid w:val="00365C8D"/>
    <w:rsid w:val="003670D9"/>
    <w:rsid w:val="00370B41"/>
    <w:rsid w:val="00371B27"/>
    <w:rsid w:val="003726C3"/>
    <w:rsid w:val="00375D2E"/>
    <w:rsid w:val="00383071"/>
    <w:rsid w:val="00383B19"/>
    <w:rsid w:val="00384CBC"/>
    <w:rsid w:val="003867EF"/>
    <w:rsid w:val="003933F9"/>
    <w:rsid w:val="0039372B"/>
    <w:rsid w:val="00395864"/>
    <w:rsid w:val="00396557"/>
    <w:rsid w:val="00397316"/>
    <w:rsid w:val="003A248F"/>
    <w:rsid w:val="003A4D9C"/>
    <w:rsid w:val="003B1668"/>
    <w:rsid w:val="003B512F"/>
    <w:rsid w:val="003C5F4C"/>
    <w:rsid w:val="003D451F"/>
    <w:rsid w:val="003D5EA8"/>
    <w:rsid w:val="003D7B28"/>
    <w:rsid w:val="003E305E"/>
    <w:rsid w:val="003E34DB"/>
    <w:rsid w:val="003E5302"/>
    <w:rsid w:val="003E5BF1"/>
    <w:rsid w:val="003F0C2F"/>
    <w:rsid w:val="003F2452"/>
    <w:rsid w:val="003F41EA"/>
    <w:rsid w:val="003F7DF0"/>
    <w:rsid w:val="004039AF"/>
    <w:rsid w:val="00406D01"/>
    <w:rsid w:val="00407AFF"/>
    <w:rsid w:val="0041155D"/>
    <w:rsid w:val="004170BF"/>
    <w:rsid w:val="004270E3"/>
    <w:rsid w:val="004348DC"/>
    <w:rsid w:val="00434921"/>
    <w:rsid w:val="00442018"/>
    <w:rsid w:val="00446567"/>
    <w:rsid w:val="00447B10"/>
    <w:rsid w:val="00452AE8"/>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4103"/>
    <w:rsid w:val="004D52D8"/>
    <w:rsid w:val="004E355B"/>
    <w:rsid w:val="004E742C"/>
    <w:rsid w:val="004F1E0D"/>
    <w:rsid w:val="004F2493"/>
    <w:rsid w:val="005028E5"/>
    <w:rsid w:val="00503735"/>
    <w:rsid w:val="00516A88"/>
    <w:rsid w:val="00522065"/>
    <w:rsid w:val="005224F2"/>
    <w:rsid w:val="00533F1C"/>
    <w:rsid w:val="00536D8B"/>
    <w:rsid w:val="005379C3"/>
    <w:rsid w:val="005446EA"/>
    <w:rsid w:val="005519C2"/>
    <w:rsid w:val="005523E0"/>
    <w:rsid w:val="0055320F"/>
    <w:rsid w:val="00553C9D"/>
    <w:rsid w:val="0055417E"/>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0453"/>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777F2"/>
    <w:rsid w:val="0069626A"/>
    <w:rsid w:val="00696A16"/>
    <w:rsid w:val="006A4840"/>
    <w:rsid w:val="006A52A0"/>
    <w:rsid w:val="006A7E1D"/>
    <w:rsid w:val="006C3A56"/>
    <w:rsid w:val="006D13F4"/>
    <w:rsid w:val="006D6AED"/>
    <w:rsid w:val="006E6D0B"/>
    <w:rsid w:val="006F126E"/>
    <w:rsid w:val="006F32C9"/>
    <w:rsid w:val="006F3834"/>
    <w:rsid w:val="006F5693"/>
    <w:rsid w:val="006F5D4C"/>
    <w:rsid w:val="00716899"/>
    <w:rsid w:val="00717B01"/>
    <w:rsid w:val="007227D9"/>
    <w:rsid w:val="0072491F"/>
    <w:rsid w:val="00725598"/>
    <w:rsid w:val="007374A1"/>
    <w:rsid w:val="00752712"/>
    <w:rsid w:val="00753A84"/>
    <w:rsid w:val="007611F5"/>
    <w:rsid w:val="007619E4"/>
    <w:rsid w:val="00761E75"/>
    <w:rsid w:val="0076495E"/>
    <w:rsid w:val="00765FC8"/>
    <w:rsid w:val="0077142D"/>
    <w:rsid w:val="00775694"/>
    <w:rsid w:val="00790046"/>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33A"/>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0DF"/>
    <w:rsid w:val="008C0FA2"/>
    <w:rsid w:val="008C2342"/>
    <w:rsid w:val="008C77B6"/>
    <w:rsid w:val="008D1B91"/>
    <w:rsid w:val="008D625A"/>
    <w:rsid w:val="008D724A"/>
    <w:rsid w:val="008E7A3E"/>
    <w:rsid w:val="008F41FD"/>
    <w:rsid w:val="008F4479"/>
    <w:rsid w:val="008F4BA0"/>
    <w:rsid w:val="00901726"/>
    <w:rsid w:val="00920E6A"/>
    <w:rsid w:val="00931816"/>
    <w:rsid w:val="00932C71"/>
    <w:rsid w:val="009509D5"/>
    <w:rsid w:val="009538F5"/>
    <w:rsid w:val="0095427A"/>
    <w:rsid w:val="00954342"/>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A673E"/>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27BC"/>
    <w:rsid w:val="00AE3E3F"/>
    <w:rsid w:val="00AF2516"/>
    <w:rsid w:val="00AF4760"/>
    <w:rsid w:val="00AF55D4"/>
    <w:rsid w:val="00AF6EEE"/>
    <w:rsid w:val="00B0505F"/>
    <w:rsid w:val="00B05C2D"/>
    <w:rsid w:val="00B10B96"/>
    <w:rsid w:val="00B12933"/>
    <w:rsid w:val="00B12B88"/>
    <w:rsid w:val="00B137E0"/>
    <w:rsid w:val="00B13BC8"/>
    <w:rsid w:val="00B24662"/>
    <w:rsid w:val="00B3569C"/>
    <w:rsid w:val="00B43676"/>
    <w:rsid w:val="00B5602D"/>
    <w:rsid w:val="00B60125"/>
    <w:rsid w:val="00B63549"/>
    <w:rsid w:val="00B6656B"/>
    <w:rsid w:val="00B71625"/>
    <w:rsid w:val="00B75C54"/>
    <w:rsid w:val="00B8710E"/>
    <w:rsid w:val="00B92A93"/>
    <w:rsid w:val="00BA17A8"/>
    <w:rsid w:val="00BA3C33"/>
    <w:rsid w:val="00BB0878"/>
    <w:rsid w:val="00BB1879"/>
    <w:rsid w:val="00BC0ABE"/>
    <w:rsid w:val="00BC30DB"/>
    <w:rsid w:val="00BC5AB5"/>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29E4"/>
    <w:rsid w:val="00C72AFE"/>
    <w:rsid w:val="00C81619"/>
    <w:rsid w:val="00CA013C"/>
    <w:rsid w:val="00CA6D6D"/>
    <w:rsid w:val="00CC698D"/>
    <w:rsid w:val="00CC7A4E"/>
    <w:rsid w:val="00CD1359"/>
    <w:rsid w:val="00CD1BBC"/>
    <w:rsid w:val="00CD4C83"/>
    <w:rsid w:val="00D012F6"/>
    <w:rsid w:val="00D01EDC"/>
    <w:rsid w:val="00D078AA"/>
    <w:rsid w:val="00D10058"/>
    <w:rsid w:val="00D11978"/>
    <w:rsid w:val="00D15E30"/>
    <w:rsid w:val="00D16129"/>
    <w:rsid w:val="00D25DBD"/>
    <w:rsid w:val="00D26929"/>
    <w:rsid w:val="00D30CBD"/>
    <w:rsid w:val="00D30D9E"/>
    <w:rsid w:val="00D33404"/>
    <w:rsid w:val="00D33908"/>
    <w:rsid w:val="00D354F2"/>
    <w:rsid w:val="00D36C30"/>
    <w:rsid w:val="00D37C90"/>
    <w:rsid w:val="00D43A8C"/>
    <w:rsid w:val="00D53072"/>
    <w:rsid w:val="00D61A4E"/>
    <w:rsid w:val="00D634EA"/>
    <w:rsid w:val="00D644E7"/>
    <w:rsid w:val="00D713A1"/>
    <w:rsid w:val="00D77956"/>
    <w:rsid w:val="00D80F0C"/>
    <w:rsid w:val="00D92077"/>
    <w:rsid w:val="00D951E2"/>
    <w:rsid w:val="00D9565A"/>
    <w:rsid w:val="00DB2337"/>
    <w:rsid w:val="00DB47EF"/>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1F4F"/>
    <w:rsid w:val="00E021DC"/>
    <w:rsid w:val="00E03F91"/>
    <w:rsid w:val="00E064EF"/>
    <w:rsid w:val="00E064F2"/>
    <w:rsid w:val="00E0717B"/>
    <w:rsid w:val="00E15598"/>
    <w:rsid w:val="00E20D65"/>
    <w:rsid w:val="00E353A2"/>
    <w:rsid w:val="00E36881"/>
    <w:rsid w:val="00E42E4C"/>
    <w:rsid w:val="00E432EE"/>
    <w:rsid w:val="00E460C6"/>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E27"/>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7422"/>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AA38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95427A"/>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542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42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42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95427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42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27A"/>
  </w:style>
  <w:style w:type="character" w:customStyle="1" w:styleId="Heading1Char">
    <w:name w:val="Heading 1 Char"/>
    <w:aliases w:val="Pocket Char"/>
    <w:basedOn w:val="DefaultParagraphFont"/>
    <w:link w:val="Heading1"/>
    <w:rsid w:val="009542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42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427A"/>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5427A"/>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5427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95427A"/>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95427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5427A"/>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95427A"/>
    <w:rPr>
      <w:color w:val="auto"/>
      <w:u w:val="none"/>
    </w:rPr>
  </w:style>
  <w:style w:type="paragraph" w:styleId="DocumentMap">
    <w:name w:val="Document Map"/>
    <w:basedOn w:val="Normal"/>
    <w:link w:val="DocumentMapChar"/>
    <w:uiPriority w:val="99"/>
    <w:semiHidden/>
    <w:unhideWhenUsed/>
    <w:rsid w:val="00156AE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56AE5"/>
    <w:rPr>
      <w:rFonts w:ascii="Lucida Grande" w:hAnsi="Lucida Grande" w:cs="Lucida Grande"/>
    </w:rPr>
  </w:style>
  <w:style w:type="paragraph" w:customStyle="1" w:styleId="textbold">
    <w:name w:val="text bold"/>
    <w:basedOn w:val="Normal"/>
    <w:link w:val="Emphasis"/>
    <w:autoRedefine/>
    <w:uiPriority w:val="7"/>
    <w:qFormat/>
    <w:rsid w:val="008B20DF"/>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szCs w:val="24"/>
      <w:u w:val="single"/>
    </w:rPr>
  </w:style>
  <w:style w:type="character" w:customStyle="1" w:styleId="DebateUnderline">
    <w:name w:val="Debate Underline"/>
    <w:qFormat/>
    <w:rsid w:val="008B20DF"/>
    <w:rPr>
      <w:rFonts w:ascii="Times New Roman" w:hAnsi="Times New Roman"/>
      <w:sz w:val="24"/>
      <w:u w:val="thick"/>
    </w:rPr>
  </w:style>
  <w:style w:type="paragraph" w:customStyle="1" w:styleId="Cards">
    <w:name w:val="Cards"/>
    <w:next w:val="Normal"/>
    <w:link w:val="CardsChar"/>
    <w:qFormat/>
    <w:rsid w:val="008B20DF"/>
    <w:pPr>
      <w:jc w:val="both"/>
    </w:pPr>
    <w:rPr>
      <w:rFonts w:ascii="Times New Roman" w:eastAsia="Calibri" w:hAnsi="Times New Roman" w:cs="Times New Roman"/>
      <w:sz w:val="20"/>
      <w:szCs w:val="20"/>
    </w:rPr>
  </w:style>
  <w:style w:type="paragraph" w:customStyle="1" w:styleId="Underlining">
    <w:name w:val="Underlining"/>
    <w:basedOn w:val="Normal"/>
    <w:link w:val="UnderliningChar"/>
    <w:qFormat/>
    <w:rsid w:val="008B20DF"/>
    <w:pPr>
      <w:spacing w:after="0" w:line="240" w:lineRule="auto"/>
    </w:pPr>
    <w:rPr>
      <w:rFonts w:ascii="Times New Roman" w:eastAsia="Times New Roman" w:hAnsi="Times New Roman"/>
      <w:sz w:val="20"/>
      <w:u w:val="single"/>
    </w:rPr>
  </w:style>
  <w:style w:type="character" w:customStyle="1" w:styleId="UnderliningChar">
    <w:name w:val="Underlining Char"/>
    <w:basedOn w:val="DefaultParagraphFont"/>
    <w:link w:val="Underlining"/>
    <w:rsid w:val="008B20DF"/>
    <w:rPr>
      <w:rFonts w:ascii="Times New Roman" w:eastAsia="Times New Roman" w:hAnsi="Times New Roman"/>
      <w:sz w:val="20"/>
      <w:u w:val="single"/>
    </w:rPr>
  </w:style>
  <w:style w:type="character" w:customStyle="1" w:styleId="CardsChar">
    <w:name w:val="Cards Char"/>
    <w:link w:val="Cards"/>
    <w:rsid w:val="008B20DF"/>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hill.com/policy/finance/339068-republicans-divided-on-seeking-budget-deal-with-democrats)" TargetMode="External"/><Relationship Id="rId18" Type="http://schemas.openxmlformats.org/officeDocument/2006/relationships/hyperlink" Target="https://www.washingtonpost.com/powerpost/senate-gop-and-white-house-plan-final-urgent-blitz-to-pass-health-care-law/2017/07/07/08367830-631d-11e7-8adc-fea80e32bf47_story.html?utm_term=.97c561b8efe0)" TargetMode="External"/><Relationship Id="rId26" Type="http://schemas.openxmlformats.org/officeDocument/2006/relationships/hyperlink" Target="https://www.ft.com/content/0aa6f8d0-14fb-11e7-80f4-13e067d5072c)" TargetMode="External"/><Relationship Id="rId39" Type="http://schemas.openxmlformats.org/officeDocument/2006/relationships/hyperlink" Target="http://www.washingtonexaminer.com/house-freedom-caucus-sees-an-opportunity-as-the-debt-ceiling-approaches/article/2626893)" TargetMode="External"/><Relationship Id="rId21" Type="http://schemas.openxmlformats.org/officeDocument/2006/relationships/hyperlink" Target="https://fivethirtyeight.com/features/the-narrow-path-forward-for-the-gop-health-care-bill/)" TargetMode="External"/><Relationship Id="rId34" Type="http://schemas.openxmlformats.org/officeDocument/2006/relationships/hyperlink" Target="https://www.vox.com/policy-and-politics/2017/6/6/15731654/debt-ceiling-crisis-coming)" TargetMode="External"/><Relationship Id="rId42" Type="http://schemas.openxmlformats.org/officeDocument/2006/relationships/hyperlink" Target="http://www.washingtonexaminer.com/republicans-face-first-debt-ceiling-showdown-in-trump-era/article/2626896)" TargetMode="External"/><Relationship Id="rId47" Type="http://schemas.openxmlformats.org/officeDocument/2006/relationships/hyperlink" Target="https://www.washingtonpost.com/news/grade-point/wp/2017/05/01/congressional-budget-deal-wards-off-trumps-wish-list-of-higher-education-cuts/?utm_term=.b5b5e57dafd7)" TargetMode="External"/><Relationship Id="rId50" Type="http://schemas.openxmlformats.org/officeDocument/2006/relationships/hyperlink" Target="http://nymag.com/daily/intelligencer/2017/06/democrats-toy-with-some-debt-limit-conditions-of-their-own.html)" TargetMode="External"/><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thenews.com.pk/print/212771-As-debt-limit-looms-House-leaders-eye-bipartisan-deal)" TargetMode="External"/><Relationship Id="rId17" Type="http://schemas.openxmlformats.org/officeDocument/2006/relationships/hyperlink" Target="https://www.usnews.com/news/business/articles/2017-06-05/debt-ceiling-issue-tops-summer-budget-agenda-for-congress)" TargetMode="External"/><Relationship Id="rId25" Type="http://schemas.openxmlformats.org/officeDocument/2006/relationships/hyperlink" Target="http://www.mediaite.com/tv/freedom-caucus-co-founder-a-lot-of-conservatives-against-spending-bill/)" TargetMode="External"/><Relationship Id="rId33" Type="http://schemas.openxmlformats.org/officeDocument/2006/relationships/hyperlink" Target="https://www.washingtonpost.com/news/wonk/wp/2017/06/01/trump-white-house-rejects-conservative-push-for-debt-ceiling-collision/?utm_term=.2489d43108b5)" TargetMode="External"/><Relationship Id="rId38" Type="http://schemas.openxmlformats.org/officeDocument/2006/relationships/hyperlink" Target="http://www.politico.com/story/2017/06/29/moderates-republicans-oppose-gop-budget-240114)" TargetMode="External"/><Relationship Id="rId46" Type="http://schemas.openxmlformats.org/officeDocument/2006/relationships/hyperlink" Target="https://www.americanprogress.org/issues/education/news/2017/05/03/431855/congressional-budget-rejects-president-trumps-higher-education-cuts-now/)" TargetMode="External"/><Relationship Id="rId2" Type="http://schemas.openxmlformats.org/officeDocument/2006/relationships/customXml" Target="../customXml/item2.xml"/><Relationship Id="rId16" Type="http://schemas.openxmlformats.org/officeDocument/2006/relationships/hyperlink" Target="https://finance.yahoo.com/news/gop-healthcare-failure-makes-tax-cuts-likely-202638289.html)" TargetMode="External"/><Relationship Id="rId20" Type="http://schemas.openxmlformats.org/officeDocument/2006/relationships/hyperlink" Target="https://www.usnews.com/news/politics/articles/2017-04-25/will-congress-help-donald-trump-gain-a-100-day-victory)" TargetMode="External"/><Relationship Id="rId29" Type="http://schemas.openxmlformats.org/officeDocument/2006/relationships/hyperlink" Target="http://mobile.reuters.com/article/idUSKBN19E263)" TargetMode="External"/><Relationship Id="rId41" Type="http://schemas.openxmlformats.org/officeDocument/2006/relationships/hyperlink" Target="https://www.axios.com/trumps-hands-off-approach-to-looming-debt-ceiling-fight-2443991585.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euters.com/article/us-usa-congress-budget-idUSKBN19E263)" TargetMode="External"/><Relationship Id="rId24" Type="http://schemas.openxmlformats.org/officeDocument/2006/relationships/hyperlink" Target="http://www.washingtonexaminer.com/republicans-face-first-debt-ceiling-showdown-in-trump-era/article/2626896)" TargetMode="External"/><Relationship Id="rId32" Type="http://schemas.openxmlformats.org/officeDocument/2006/relationships/hyperlink" Target="https://www.nytimes.com/2017/06/07/us/politics/debt-ceiling-borrowing-limit.html)" TargetMode="External"/><Relationship Id="rId37" Type="http://schemas.openxmlformats.org/officeDocument/2006/relationships/hyperlink" Target="https://s3.amazonaws.com/ims-2016/PDF/2016_Index_of_US_Military_Strength_ESSAYS_INBODEN.pdf" TargetMode="External"/><Relationship Id="rId40" Type="http://schemas.openxmlformats.org/officeDocument/2006/relationships/hyperlink" Target="http://www.newsmax.com/Politics/meadows-freedom-caucus-debt-ceiling-increase/2017/06/14/id/795938/)" TargetMode="External"/><Relationship Id="rId45" Type="http://schemas.openxmlformats.org/officeDocument/2006/relationships/hyperlink" Target="https://www.reviewjournal.com/opinion/editorials/editorial-the-hew-and-cry-over-medicaid-represents-a-proxy-battle-in-the-larger-issue-of-entitlement-reform/)" TargetMode="External"/><Relationship Id="rId53" Type="http://schemas.openxmlformats.org/officeDocument/2006/relationships/hyperlink" Target="http://www.politico.com/story/2017/04/government-shutdown-house-freedom-caucus-236953)" TargetMode="External"/><Relationship Id="rId5" Type="http://schemas.openxmlformats.org/officeDocument/2006/relationships/numbering" Target="numbering.xml"/><Relationship Id="rId15" Type="http://schemas.openxmlformats.org/officeDocument/2006/relationships/hyperlink" Target="http://thehill.com/policy/finance/340299-gop-leaders-have-few-sure-votes-on-debt-ceiling)" TargetMode="External"/><Relationship Id="rId23" Type="http://schemas.openxmlformats.org/officeDocument/2006/relationships/hyperlink" Target="http://www.huffingtonpost.com/entry/house-freedom-caucus-school-lunch_us_585ac244e4b0de3a08f3d34e)" TargetMode="External"/><Relationship Id="rId28" Type="http://schemas.openxmlformats.org/officeDocument/2006/relationships/hyperlink" Target="https://www.washingtonpost.com/news/powerpost/wp/2016/02/06/republicans-ready-to-reject-obama-budget-facing-spending-fights-of-their-own/?utm_term=.389a8b205be7)" TargetMode="External"/><Relationship Id="rId36" Type="http://schemas.openxmlformats.org/officeDocument/2006/relationships/hyperlink" Target="https://www.usatoday.com/story/news/politics/2017/03/12/what-is-the-debt-limit/98906704/)" TargetMode="External"/><Relationship Id="rId49" Type="http://schemas.openxmlformats.org/officeDocument/2006/relationships/hyperlink" Target="https://www.bloomberg.com/news/articles/2017-06-03/democrats-weigh-using-debt-ceiling-debate-to-thwart-gop-tax-cuts)" TargetMode="External"/><Relationship Id="rId10" Type="http://schemas.openxmlformats.org/officeDocument/2006/relationships/hyperlink" Target="http://thehill.com/blogs/pundits-blog/economy-budget/337832-congress-again-pushing-us-toward-brink-of-financial)" TargetMode="External"/><Relationship Id="rId19" Type="http://schemas.openxmlformats.org/officeDocument/2006/relationships/hyperlink" Target="http://reason.com/archives/2017/05/16/the-deregulator)" TargetMode="External"/><Relationship Id="rId31" Type="http://schemas.openxmlformats.org/officeDocument/2006/relationships/hyperlink" Target="http://www.washingtonexaminer.com/house-freedom-caucus-sees-an-opportunity-as-the-debt-ceiling-approaches/article/2626893)" TargetMode="External"/><Relationship Id="rId44" Type="http://schemas.openxmlformats.org/officeDocument/2006/relationships/hyperlink" Target="https://www.nytimes.com/2017/07/05/us/politics/republicans-congress-trump.html)" TargetMode="External"/><Relationship Id="rId52" Type="http://schemas.openxmlformats.org/officeDocument/2006/relationships/hyperlink" Target="http://www.cnn.com/2013/10/02/opinion/welch-shutdown/index.html" TargetMode="External"/><Relationship Id="rId4" Type="http://schemas.openxmlformats.org/officeDocument/2006/relationships/customXml" Target="../customXml/item4.xml"/><Relationship Id="rId9" Type="http://schemas.openxmlformats.org/officeDocument/2006/relationships/hyperlink" Target="http://www.washingtonexaminer.com/republicans-face-first-debt-ceiling-showdown-in-trump-era/article/2626896)" TargetMode="External"/><Relationship Id="rId14" Type="http://schemas.openxmlformats.org/officeDocument/2006/relationships/hyperlink" Target="http://thehill.com/policy/finance/340299-gop-leaders-have-few-sure-votes-on-debt-ceiling)" TargetMode="External"/><Relationship Id="rId22" Type="http://schemas.openxmlformats.org/officeDocument/2006/relationships/hyperlink" Target="https://cspinet.org/news/%E2%80%9Chouse-freedom-caucus%E2%80%9D-issues-regulatory-kill-list-targeting-school-meals-organics-food-safety)" TargetMode="External"/><Relationship Id="rId27" Type="http://schemas.openxmlformats.org/officeDocument/2006/relationships/hyperlink" Target="http://www.wltx.com/ext/news/nation-now/article/101/4Sy0tYPt8Q2QS6mowg4qMs)" TargetMode="External"/><Relationship Id="rId30" Type="http://schemas.openxmlformats.org/officeDocument/2006/relationships/hyperlink" Target="https://www.axios.com/trumps-hands-off-approach-to-looming-debt-ceiling-fight-2443991585.html)" TargetMode="External"/><Relationship Id="rId35" Type="http://schemas.openxmlformats.org/officeDocument/2006/relationships/hyperlink" Target="http://www.businessinsider.com/debt-ceiling-trump-mint-coin-2017-5)" TargetMode="External"/><Relationship Id="rId43" Type="http://schemas.openxmlformats.org/officeDocument/2006/relationships/hyperlink" Target="https://www.nytimes.com/2017/07/05/us/politics/republicans-congress-trump.html)" TargetMode="External"/><Relationship Id="rId48" Type="http://schemas.openxmlformats.org/officeDocument/2006/relationships/hyperlink" Target="http://nymag.com/daily/intelligencer/2017/06/democrats-toy-with-some-debt-limit-conditions-of-their-own.html)" TargetMode="External"/><Relationship Id="rId8" Type="http://schemas.openxmlformats.org/officeDocument/2006/relationships/webSettings" Target="webSettings.xml"/><Relationship Id="rId51" Type="http://schemas.openxmlformats.org/officeDocument/2006/relationships/hyperlink" Target="http://www.politico.com/tipsheets/morning-transportation/2017/06/21/here-comes-the-faa-reauth-220962)"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B09B6376-6F9D-49DB-AEA8-33577F75C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115</TotalTime>
  <Pages>48</Pages>
  <Words>20409</Words>
  <Characters>116333</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136470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19AnushaKuppahally</dc:creator>
  <cp:keywords>5.2</cp:keywords>
  <dc:description/>
  <cp:lastModifiedBy>Jason</cp:lastModifiedBy>
  <cp:revision>18</cp:revision>
  <dcterms:created xsi:type="dcterms:W3CDTF">2017-07-08T22:52:00Z</dcterms:created>
  <dcterms:modified xsi:type="dcterms:W3CDTF">2017-07-09T06:16:00Z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